
<file path=[Content_Types].xml><?xml version="1.0" encoding="utf-8"?>
<Types xmlns="http://schemas.openxmlformats.org/package/2006/content-types">
  <Default Extension="xml" ContentType="application/xml"/>
  <Default Extension="rels" ContentType="application/vnd.openxmlformats-package.relationships+xml"/>
  <Default Extension="bin" ContentType="application/vnd.ms-word.attachedToolbars"/>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EA23776" w14:textId="77777777" w:rsidR="00A46FEE" w:rsidRPr="00374601" w:rsidRDefault="00A46FEE" w:rsidP="001820EF">
      <w:pPr>
        <w:pStyle w:val="Heading1"/>
        <w:jc w:val="left"/>
      </w:pPr>
    </w:p>
    <w:p w14:paraId="6036AE7D" w14:textId="77777777" w:rsidR="00465D88" w:rsidRPr="00374601" w:rsidRDefault="00AD1FAA" w:rsidP="00465D88">
      <w:pPr>
        <w:pStyle w:val="Heading1"/>
      </w:pPr>
      <w:r w:rsidRPr="00374601">
        <w:t xml:space="preserve">Cyber Aff </w:t>
      </w:r>
    </w:p>
    <w:p w14:paraId="2CD0DEBB" w14:textId="77777777" w:rsidR="00AD1FAA" w:rsidRPr="00374601" w:rsidRDefault="00AD1FAA" w:rsidP="00AD1FAA">
      <w:pPr>
        <w:pStyle w:val="Heading2"/>
      </w:pPr>
      <w:r w:rsidRPr="00374601">
        <w:t>1ac</w:t>
      </w:r>
    </w:p>
    <w:p w14:paraId="63FD864C" w14:textId="77777777" w:rsidR="00AD1FAA" w:rsidRPr="00374601" w:rsidRDefault="00AD1FAA" w:rsidP="00AD1FAA"/>
    <w:p w14:paraId="1015EDB3" w14:textId="77777777" w:rsidR="00AD1FAA" w:rsidRPr="00374601" w:rsidRDefault="00AD1FAA" w:rsidP="00AD1FAA">
      <w:pPr>
        <w:pStyle w:val="Heading3"/>
      </w:pPr>
      <w:r w:rsidRPr="00374601">
        <w:t>1ac cyber war</w:t>
      </w:r>
    </w:p>
    <w:p w14:paraId="344CA892" w14:textId="77777777" w:rsidR="00AE68DB" w:rsidRPr="00374601" w:rsidRDefault="00AE68DB" w:rsidP="00AE68DB">
      <w:pPr>
        <w:pStyle w:val="Heading4"/>
      </w:pPr>
      <w:r w:rsidRPr="00374601">
        <w:t>Advantage ______ is cyber war:</w:t>
      </w:r>
    </w:p>
    <w:p w14:paraId="7BEBB9E2" w14:textId="77777777" w:rsidR="00AE68DB" w:rsidRPr="00374601" w:rsidRDefault="00AE68DB" w:rsidP="00AE68DB"/>
    <w:p w14:paraId="1D4712EF" w14:textId="77777777" w:rsidR="00AD1FAA" w:rsidRPr="00374601" w:rsidRDefault="00AD1FAA" w:rsidP="00AD1FAA">
      <w:pPr>
        <w:pStyle w:val="Heading4"/>
      </w:pPr>
      <w:r w:rsidRPr="00374601">
        <w:t xml:space="preserve">US-Sino hacking activity is blocking </w:t>
      </w:r>
      <w:r w:rsidRPr="00374601">
        <w:rPr>
          <w:u w:val="single"/>
        </w:rPr>
        <w:t>effective implementation</w:t>
      </w:r>
      <w:r w:rsidRPr="00374601">
        <w:t xml:space="preserve"> of global cyber norms leading to </w:t>
      </w:r>
      <w:r w:rsidRPr="00374601">
        <w:rPr>
          <w:u w:val="single"/>
        </w:rPr>
        <w:t>active calls</w:t>
      </w:r>
      <w:r w:rsidRPr="00374601">
        <w:t xml:space="preserve"> for </w:t>
      </w:r>
      <w:r w:rsidRPr="00374601">
        <w:rPr>
          <w:u w:val="single"/>
        </w:rPr>
        <w:t>sanctions</w:t>
      </w:r>
      <w:r w:rsidRPr="00374601">
        <w:t xml:space="preserve"> against China</w:t>
      </w:r>
    </w:p>
    <w:p w14:paraId="4AAE09CE" w14:textId="77777777" w:rsidR="00AD1FAA" w:rsidRPr="00374601" w:rsidRDefault="00AD1FAA" w:rsidP="00AD1FAA">
      <w:pPr>
        <w:rPr>
          <w:rStyle w:val="Style13ptBold"/>
          <w:b w:val="0"/>
          <w:sz w:val="12"/>
        </w:rPr>
      </w:pPr>
      <w:r w:rsidRPr="00374601">
        <w:rPr>
          <w:rStyle w:val="Style13ptBold"/>
          <w:sz w:val="24"/>
        </w:rPr>
        <w:t>Maurer 16</w:t>
      </w:r>
      <w:r w:rsidRPr="00374601">
        <w:rPr>
          <w:rStyle w:val="Style13ptBold"/>
          <w:b w:val="0"/>
          <w:sz w:val="24"/>
        </w:rPr>
        <w:t xml:space="preserve"> </w:t>
      </w:r>
      <w:r w:rsidRPr="00374601">
        <w:rPr>
          <w:rStyle w:val="Style13ptBold"/>
          <w:b w:val="0"/>
        </w:rPr>
        <w:t xml:space="preserve">- </w:t>
      </w:r>
      <w:r w:rsidRPr="00374601">
        <w:rPr>
          <w:rStyle w:val="Style13ptBold"/>
          <w:b w:val="0"/>
          <w:sz w:val="16"/>
        </w:rPr>
        <w:t xml:space="preserve">associate at the Carnegie Endowment for International Peace. member of the Research Advisory Network of the Global Commission on Internet Governance, the Freedom Online Coalition’s cybersecurity working group “An Internet Free and Secure,” and co-chaired the Civil Society Advisory Board of the Global Conference on CyberSpace. Developed the Global Cyber Definitions Database for the chair of the OSCE to support the implementation of the OSCE’s cyber confidence-building measures. In 2013 and 2014, Maurer spoke about cybersecurity at the United Nations in New York and Geneva and co-authored “Tipping the Scale: An Analysis of Global Swing States in the Internet Governance Debate,” published by the Global Commission on Internet Governance. His work has also been published by Jane’s Intelligence Review, TIME, Foreign Policy, CNN, Slate, and other academic and media venues. </w:t>
      </w:r>
      <w:r w:rsidRPr="00374601">
        <w:rPr>
          <w:rStyle w:val="Style13ptBold"/>
          <w:b w:val="0"/>
          <w:sz w:val="12"/>
        </w:rPr>
        <w:t>(Tim, “The New Norms: Global Cyber-Security Agreements Face Challenges”, February 5, 2016, Carnegie Endowment, http://carnegieendowment.org/2016/02/05/new-norms-global-cyber-security-agreements-face-challenges-pub-63031//dmeth)</w:t>
      </w:r>
    </w:p>
    <w:p w14:paraId="11BAF968" w14:textId="77777777" w:rsidR="00AD1FAA" w:rsidRPr="00374601" w:rsidRDefault="00AD1FAA" w:rsidP="00AD1FAA">
      <w:pPr>
        <w:rPr>
          <w:sz w:val="16"/>
        </w:rPr>
      </w:pPr>
      <w:r w:rsidRPr="00374601">
        <w:rPr>
          <w:rStyle w:val="StyleUnderline"/>
        </w:rPr>
        <w:t>On 5 January 2016</w:t>
      </w:r>
      <w:r w:rsidRPr="00374601">
        <w:rPr>
          <w:sz w:val="16"/>
        </w:rPr>
        <w:t xml:space="preserve">, the </w:t>
      </w:r>
      <w:r w:rsidRPr="00374601">
        <w:rPr>
          <w:rStyle w:val="StyleUnderline"/>
        </w:rPr>
        <w:t>Kiev government accused Russia of being behind a major power outage</w:t>
      </w:r>
      <w:r w:rsidRPr="00374601">
        <w:rPr>
          <w:sz w:val="16"/>
        </w:rPr>
        <w:t xml:space="preserve"> in the west of Ukraine on 23 December 2015. The accusation was </w:t>
      </w:r>
      <w:r w:rsidRPr="00374601">
        <w:rPr>
          <w:rStyle w:val="StyleUnderline"/>
        </w:rPr>
        <w:t>based on an investigation conducted by international cyber-security firms,</w:t>
      </w:r>
      <w:r w:rsidRPr="00374601">
        <w:rPr>
          <w:sz w:val="16"/>
        </w:rPr>
        <w:t xml:space="preserve"> which attributed the cause of the outage to malware that disconnected electrical substations. Moscow denied the accusations, which – if true – would be the first known instance of Russia successfully conducting a cyber-attack using malware of this kind against the critical national infrastructure of another country. This </w:t>
      </w:r>
      <w:r w:rsidRPr="00374601">
        <w:rPr>
          <w:rStyle w:val="StyleUnderline"/>
        </w:rPr>
        <w:t>destructive cyber-attack came</w:t>
      </w:r>
      <w:r w:rsidRPr="00374601">
        <w:rPr>
          <w:sz w:val="16"/>
        </w:rPr>
        <w:t xml:space="preserve"> </w:t>
      </w:r>
      <w:r w:rsidRPr="00374601">
        <w:rPr>
          <w:rStyle w:val="Emphasis"/>
        </w:rPr>
        <w:t>at the end of a year during which there were a number of significant data breaches,</w:t>
      </w:r>
      <w:r w:rsidRPr="00374601">
        <w:rPr>
          <w:sz w:val="16"/>
        </w:rPr>
        <w:t xml:space="preserve"> </w:t>
      </w:r>
      <w:r w:rsidRPr="00374601">
        <w:rPr>
          <w:rStyle w:val="StyleUnderline"/>
        </w:rPr>
        <w:t xml:space="preserve">most notably the </w:t>
      </w:r>
      <w:r w:rsidRPr="00374601">
        <w:rPr>
          <w:rStyle w:val="Emphasis"/>
        </w:rPr>
        <w:t>theft of data from the US Office of Personnel Management (OPM)</w:t>
      </w:r>
      <w:r w:rsidRPr="00374601">
        <w:rPr>
          <w:rStyle w:val="StyleUnderline"/>
        </w:rPr>
        <w:t>.</w:t>
      </w:r>
      <w:r w:rsidRPr="00374601">
        <w:rPr>
          <w:sz w:val="16"/>
        </w:rPr>
        <w:t xml:space="preserve"> However, </w:t>
      </w:r>
      <w:r w:rsidRPr="00374601">
        <w:rPr>
          <w:rStyle w:val="StyleUnderline"/>
        </w:rPr>
        <w:t>despite these</w:t>
      </w:r>
      <w:r w:rsidRPr="00374601">
        <w:rPr>
          <w:sz w:val="16"/>
        </w:rPr>
        <w:t xml:space="preserve">, </w:t>
      </w:r>
      <w:r w:rsidRPr="00374601">
        <w:rPr>
          <w:rStyle w:val="Emphasis"/>
        </w:rPr>
        <w:t>2015 was regarded as a positive year for diplomacy aimed at defining and agreeing international norms regarding cyber activity</w:t>
      </w:r>
      <w:r w:rsidRPr="00374601">
        <w:rPr>
          <w:sz w:val="16"/>
        </w:rPr>
        <w:t xml:space="preserve">. The contrast between the progress achieved in the diplomatic arena and the increasingly severe consequences of cyberattacks globally underlines the fact that </w:t>
      </w:r>
      <w:r w:rsidRPr="00374601">
        <w:rPr>
          <w:rStyle w:val="Emphasis"/>
        </w:rPr>
        <w:t xml:space="preserve">the success of diplomatic efforts in 2016 will be judged by the extent to which they materialise into concrete action. </w:t>
      </w:r>
      <w:r w:rsidRPr="00374601">
        <w:rPr>
          <w:sz w:val="16"/>
        </w:rPr>
        <w:t xml:space="preserve">FIRM COMMITMENTS </w:t>
      </w:r>
      <w:r w:rsidRPr="00374601">
        <w:rPr>
          <w:rStyle w:val="StyleUnderline"/>
        </w:rPr>
        <w:t>In September 2015</w:t>
      </w:r>
      <w:r w:rsidRPr="00374601">
        <w:rPr>
          <w:sz w:val="16"/>
        </w:rPr>
        <w:t xml:space="preserve">, after Chinese president </w:t>
      </w:r>
      <w:r w:rsidRPr="00374601">
        <w:rPr>
          <w:rStyle w:val="StyleUnderline"/>
        </w:rPr>
        <w:t>Xi</w:t>
      </w:r>
      <w:r w:rsidRPr="00374601">
        <w:rPr>
          <w:sz w:val="16"/>
        </w:rPr>
        <w:t xml:space="preserve"> Jinping </w:t>
      </w:r>
      <w:r w:rsidRPr="00374601">
        <w:rPr>
          <w:rStyle w:val="StyleUnderline"/>
        </w:rPr>
        <w:t>visited</w:t>
      </w:r>
      <w:r w:rsidRPr="00374601">
        <w:rPr>
          <w:sz w:val="16"/>
        </w:rPr>
        <w:t xml:space="preserve"> US president Barack </w:t>
      </w:r>
      <w:r w:rsidRPr="00374601">
        <w:rPr>
          <w:rStyle w:val="StyleUnderline"/>
        </w:rPr>
        <w:t>Obama</w:t>
      </w:r>
      <w:r w:rsidRPr="00374601">
        <w:rPr>
          <w:sz w:val="16"/>
        </w:rPr>
        <w:t xml:space="preserve"> at the White House, China and the United States </w:t>
      </w:r>
      <w:r w:rsidRPr="00374601">
        <w:rPr>
          <w:rStyle w:val="StyleUnderline"/>
        </w:rPr>
        <w:t>agreed that neither “will conduct or knowingly support cyber-enabled theft of intellectual property,</w:t>
      </w:r>
      <w:r w:rsidRPr="00374601">
        <w:rPr>
          <w:sz w:val="16"/>
        </w:rPr>
        <w:t xml:space="preserve"> including trade secrets or other confidential business information, </w:t>
      </w:r>
      <w:r w:rsidRPr="00374601">
        <w:rPr>
          <w:rStyle w:val="StyleUnderline"/>
        </w:rPr>
        <w:t>with the intent of providing competitive advantages to companies or commercial sectors”. Before the agreement, there had been an</w:t>
      </w:r>
      <w:r w:rsidRPr="00374601">
        <w:rPr>
          <w:sz w:val="16"/>
        </w:rPr>
        <w:t xml:space="preserve"> increasingly </w:t>
      </w:r>
      <w:r w:rsidRPr="00374601">
        <w:rPr>
          <w:rStyle w:val="StyleUnderline"/>
        </w:rPr>
        <w:t>active debate</w:t>
      </w:r>
      <w:r w:rsidRPr="00374601">
        <w:rPr>
          <w:sz w:val="16"/>
        </w:rPr>
        <w:t xml:space="preserve"> in the US </w:t>
      </w:r>
      <w:r w:rsidRPr="00374601">
        <w:rPr>
          <w:rStyle w:val="Emphasis"/>
        </w:rPr>
        <w:t>about imposing sanctions against China</w:t>
      </w:r>
      <w:r w:rsidRPr="00374601">
        <w:rPr>
          <w:sz w:val="16"/>
        </w:rPr>
        <w:t xml:space="preserve">. When US national security adviser Susan Rice travelled to Beijing in August she explicitly mentioned the possibility of punitive measures. Shortly afterwards, the Chinese government sent Meng Jianzhu, the secretary of the Communist Party of China’s Central Political and Legal Affairs Commission and effective head of domestic security, to Washington. His trip came in the context of international news reports in July quoting an unidentified US administration official indicating that the US was seriously considering imposing sanctions against China. </w:t>
      </w:r>
      <w:r w:rsidRPr="00374601">
        <w:rPr>
          <w:rStyle w:val="StyleUnderline"/>
        </w:rPr>
        <w:t>A month after the US-China agreement</w:t>
      </w:r>
      <w:r w:rsidRPr="00374601">
        <w:rPr>
          <w:sz w:val="16"/>
        </w:rPr>
        <w:t xml:space="preserve"> was announced, </w:t>
      </w:r>
      <w:r w:rsidRPr="00374601">
        <w:rPr>
          <w:rStyle w:val="StyleUnderline"/>
        </w:rPr>
        <w:t>Xi also visited the United Kingdom</w:t>
      </w:r>
      <w:r w:rsidRPr="00374601">
        <w:rPr>
          <w:sz w:val="16"/>
        </w:rPr>
        <w:t xml:space="preserve">, </w:t>
      </w:r>
      <w:r w:rsidRPr="00374601">
        <w:rPr>
          <w:rStyle w:val="StyleUnderline"/>
        </w:rPr>
        <w:t>and the joint statement between China and the UK</w:t>
      </w:r>
      <w:r w:rsidRPr="00374601">
        <w:rPr>
          <w:sz w:val="16"/>
        </w:rPr>
        <w:t xml:space="preserve"> published on 22 October </w:t>
      </w:r>
      <w:r w:rsidRPr="00374601">
        <w:rPr>
          <w:rStyle w:val="StyleUnderline"/>
        </w:rPr>
        <w:t>included very similar language</w:t>
      </w:r>
      <w:r w:rsidRPr="00374601">
        <w:rPr>
          <w:sz w:val="16"/>
        </w:rPr>
        <w:t xml:space="preserve">. </w:t>
      </w:r>
      <w:r w:rsidRPr="00374601">
        <w:rPr>
          <w:rStyle w:val="StyleUnderline"/>
        </w:rPr>
        <w:t>Bloomberg reported a similar China-Germany agreement on 29 October</w:t>
      </w:r>
      <w:r w:rsidRPr="00374601">
        <w:rPr>
          <w:sz w:val="16"/>
        </w:rPr>
        <w:t xml:space="preserve">, and </w:t>
      </w:r>
      <w:r w:rsidRPr="00374601">
        <w:rPr>
          <w:rStyle w:val="StyleUnderline"/>
        </w:rPr>
        <w:t>the language contained in these bilateral statements was also repeated in the November G20 communiqué.</w:t>
      </w:r>
      <w:r w:rsidRPr="00374601">
        <w:rPr>
          <w:sz w:val="16"/>
        </w:rPr>
        <w:t xml:space="preserve"> INTERNATIONAL EFFORTS </w:t>
      </w:r>
      <w:r w:rsidRPr="00374601">
        <w:rPr>
          <w:rStyle w:val="StyleUnderline"/>
        </w:rPr>
        <w:t>At the United Nations</w:t>
      </w:r>
      <w:r w:rsidRPr="00374601">
        <w:rPr>
          <w:sz w:val="16"/>
        </w:rPr>
        <w:t xml:space="preserve">, </w:t>
      </w:r>
      <w:r w:rsidRPr="00374601">
        <w:rPr>
          <w:rStyle w:val="StyleUnderline"/>
        </w:rPr>
        <w:t>a new</w:t>
      </w:r>
      <w:r w:rsidRPr="00374601">
        <w:rPr>
          <w:sz w:val="16"/>
        </w:rPr>
        <w:t xml:space="preserve"> Group of Governmental Experts (GGE) </w:t>
      </w:r>
      <w:r w:rsidRPr="00374601">
        <w:rPr>
          <w:rStyle w:val="Emphasis"/>
        </w:rPr>
        <w:t>report proposing norms in international cyber activity was agreed by 20 governments,</w:t>
      </w:r>
      <w:r w:rsidRPr="00374601">
        <w:rPr>
          <w:sz w:val="16"/>
        </w:rPr>
        <w:t xml:space="preserve"> </w:t>
      </w:r>
      <w:r w:rsidRPr="00374601">
        <w:rPr>
          <w:rStyle w:val="StyleUnderline"/>
        </w:rPr>
        <w:t>including China, France, Israel, Russia, the UK, and the US.</w:t>
      </w:r>
      <w:r w:rsidRPr="00374601">
        <w:rPr>
          <w:sz w:val="16"/>
        </w:rPr>
        <w:t xml:space="preserve"> The </w:t>
      </w:r>
      <w:r w:rsidRPr="00374601">
        <w:rPr>
          <w:rStyle w:val="Emphasis"/>
        </w:rPr>
        <w:t>new report built on the 2013 landmark</w:t>
      </w:r>
      <w:r w:rsidRPr="00374601">
        <w:rPr>
          <w:sz w:val="16"/>
        </w:rPr>
        <w:t xml:space="preserve"> </w:t>
      </w:r>
      <w:r w:rsidRPr="00374601">
        <w:rPr>
          <w:rStyle w:val="Emphasis"/>
        </w:rPr>
        <w:t xml:space="preserve">report of the previous GGE and provided greater detail, outlining several norms for cyber diplomacy. </w:t>
      </w:r>
      <w:r w:rsidRPr="00374601">
        <w:rPr>
          <w:sz w:val="16"/>
        </w:rPr>
        <w:t>These stipulated, “</w:t>
      </w:r>
      <w:r w:rsidRPr="00374601">
        <w:rPr>
          <w:rStyle w:val="StyleUnderline"/>
        </w:rPr>
        <w:t xml:space="preserve">A State should not conduct or knowingly support ICT </w:t>
      </w:r>
      <w:r w:rsidRPr="00374601">
        <w:rPr>
          <w:sz w:val="16"/>
        </w:rPr>
        <w:t>[Information Communications Technology]</w:t>
      </w:r>
      <w:r w:rsidRPr="00374601">
        <w:rPr>
          <w:rStyle w:val="StyleUnderline"/>
        </w:rPr>
        <w:t xml:space="preserve"> activity </w:t>
      </w:r>
      <w:r w:rsidRPr="00374601">
        <w:rPr>
          <w:sz w:val="16"/>
        </w:rPr>
        <w:t xml:space="preserve">contrary to its obligations under international law </w:t>
      </w:r>
      <w:r w:rsidRPr="00374601">
        <w:rPr>
          <w:rStyle w:val="StyleUnderline"/>
        </w:rPr>
        <w:t xml:space="preserve">that intentionally damages critical infrastructure </w:t>
      </w:r>
      <w:r w:rsidRPr="00374601">
        <w:rPr>
          <w:sz w:val="16"/>
        </w:rPr>
        <w:t>or otherwise impairs the use and operation of critical infrastructure to provide services to the public [and]</w:t>
      </w:r>
      <w:r w:rsidRPr="00374601">
        <w:rPr>
          <w:rStyle w:val="StyleUnderline"/>
        </w:rPr>
        <w:t xml:space="preserve"> States should take </w:t>
      </w:r>
      <w:r w:rsidRPr="00374601">
        <w:rPr>
          <w:sz w:val="16"/>
        </w:rPr>
        <w:t>reasonable</w:t>
      </w:r>
      <w:r w:rsidRPr="00374601">
        <w:rPr>
          <w:rStyle w:val="StyleUnderline"/>
        </w:rPr>
        <w:t xml:space="preserve"> steps to ensure the integrity of the supply chain </w:t>
      </w:r>
      <w:r w:rsidRPr="00374601">
        <w:rPr>
          <w:sz w:val="16"/>
        </w:rPr>
        <w:t>so that end users can have confidence in the security of ICT products.” The report also explicitly stated, “</w:t>
      </w:r>
      <w:r w:rsidRPr="00374601">
        <w:rPr>
          <w:rStyle w:val="StyleUnderline"/>
        </w:rPr>
        <w:t xml:space="preserve">States must not </w:t>
      </w:r>
      <w:r w:rsidRPr="00374601">
        <w:rPr>
          <w:sz w:val="16"/>
        </w:rPr>
        <w:t xml:space="preserve">use proxies to </w:t>
      </w:r>
      <w:r w:rsidRPr="00374601">
        <w:rPr>
          <w:rStyle w:val="StyleUnderline"/>
        </w:rPr>
        <w:t xml:space="preserve">commit internationally wrongful acts using ICTs, and should </w:t>
      </w:r>
      <w:r w:rsidRPr="00374601">
        <w:rPr>
          <w:sz w:val="16"/>
        </w:rPr>
        <w:t>seek to</w:t>
      </w:r>
      <w:r w:rsidRPr="00374601">
        <w:rPr>
          <w:rStyle w:val="StyleUnderline"/>
        </w:rPr>
        <w:t xml:space="preserve"> ensure that their territory is not used by non-State actors</w:t>
      </w:r>
      <w:r w:rsidRPr="00374601">
        <w:rPr>
          <w:sz w:val="16"/>
        </w:rPr>
        <w:t xml:space="preserve"> to commit such acts.” In addition, a group of </w:t>
      </w:r>
      <w:r w:rsidRPr="00374601">
        <w:rPr>
          <w:rStyle w:val="StyleUnderline"/>
        </w:rPr>
        <w:t xml:space="preserve">15 international lawyers has been working to advance the discussion on how existing international law applies to cyber incidents. </w:t>
      </w:r>
      <w:r w:rsidRPr="00374601">
        <w:rPr>
          <w:sz w:val="16"/>
        </w:rPr>
        <w:t>A previous group had already focused on how the existing law of armed conflict applied to cyberspace. This led to the publication of the Tallinn Manual on the International Law Applicable to Cyber Warfare in January 2013. The new group is concerned with incidents below the threshold of use of force and armed attack, the category of incidents under which nearly all cyber incidents to date fall. The group is likely to begin to identify the rules and norms that should govern cyber activity and whether any new norms need to be developed. IMPLEMENTATION CHALLENGES Notwithstanding progress in the diplomatic arena,</w:t>
      </w:r>
      <w:r w:rsidRPr="00374601">
        <w:rPr>
          <w:rStyle w:val="Emphasis"/>
        </w:rPr>
        <w:t xml:space="preserve"> there are reasons to doubt the extent to which agreements can be implemented. In particular, the willingness of the Chinese government to uphold the terms of its agreement with the US is questionable</w:t>
      </w:r>
      <w:r w:rsidRPr="00374601">
        <w:rPr>
          <w:sz w:val="16"/>
        </w:rPr>
        <w:t xml:space="preserve">. Shortly after the presidents’ meeting, Crowd- Strike, a cyber-security company that tracks Chinese cyber activity, reported that there had been no change in detected activity as of mid-October. The </w:t>
      </w:r>
      <w:r w:rsidRPr="00374601">
        <w:rPr>
          <w:rStyle w:val="Emphasis"/>
        </w:rPr>
        <w:t>lack of a visible reduction in this activity led to renewed calls for sanctions</w:t>
      </w:r>
      <w:r w:rsidRPr="00374601">
        <w:rPr>
          <w:sz w:val="16"/>
        </w:rPr>
        <w:t xml:space="preserve">, including by the chairman of the US Senate Committee on Armed Services, Senator John McCain, in November. Amid the tense atmosphere of a US presidential election year, </w:t>
      </w:r>
      <w:r w:rsidRPr="00374601">
        <w:rPr>
          <w:rStyle w:val="Emphasis"/>
        </w:rPr>
        <w:t>this raises the possibility that the US could again attempt to impose sanctions during 2016</w:t>
      </w:r>
      <w:r w:rsidRPr="00374601">
        <w:rPr>
          <w:sz w:val="16"/>
        </w:rPr>
        <w:t xml:space="preserve">. Given China’s desire to avoid becoming a constant subject of domestic political debate in the US, and the negative signals regarding its economy, it is unlikely that China would risk sanctions by completely failing to stand by the agreement. It may not be a lack of will that led to this apparent delay in implementing the agreement. Firstly, China is not a monolithic hacking machine. Turning words into action will be a test of Xi’s control over the People’s Liberation Army (PLA). There are likely to be hackers within the PLA for whom the activity constitutes a profitable side business that they would be unwilling to relinquish. Similarly, there is the risk that deniable or rogue operations would continue despite an order from the PLA leadership to halt certain activities. If, during 2016, corruption investigations were launched targeting senior PLA commanders believed to be involved in cybersecurity, this would be one indicator that Xi was attempting to bring these units under control, given the extent to which previous anti-corruption campaigns have been used to strengthen Chinese presidents’ domestic political position. OUTLOOK Similarly, </w:t>
      </w:r>
      <w:r w:rsidRPr="00374601">
        <w:rPr>
          <w:rStyle w:val="Emphasis"/>
        </w:rPr>
        <w:t>2016 will be an important year at the UN</w:t>
      </w:r>
      <w:r w:rsidRPr="00374601">
        <w:rPr>
          <w:sz w:val="16"/>
        </w:rPr>
        <w:t xml:space="preserve">. The substantial </w:t>
      </w:r>
      <w:r w:rsidRPr="00374601">
        <w:rPr>
          <w:rStyle w:val="Emphasis"/>
        </w:rPr>
        <w:t>progress achieved by the 2013 and 2015 GGE reports is likely to come under scrutiny if their recommendations are not seen to be implemented</w:t>
      </w:r>
      <w:r w:rsidRPr="00374601">
        <w:rPr>
          <w:sz w:val="16"/>
        </w:rPr>
        <w:t xml:space="preserve">. Ultimately, the effectiveness of these various agreements depends on political will, and the norms outlined in the GGE reports are voluntary. However, </w:t>
      </w:r>
      <w:r w:rsidRPr="00374601">
        <w:rPr>
          <w:rStyle w:val="Emphasis"/>
        </w:rPr>
        <w:t xml:space="preserve">the deteriorating cyber-security environment has created heightened awareness among senior decision-makers that something needed to be done. </w:t>
      </w:r>
      <w:r w:rsidRPr="00374601">
        <w:rPr>
          <w:sz w:val="16"/>
        </w:rPr>
        <w:t>A new GGE will convene in the second half of 2016, when its membership will increase from 20 to 25 member states. The GGE remains divided into two sides. The group led by China and Russia has promoted a draft International Code of Conduct and supports greater control of the internet by individual states. Its opposition, led by the US, has advocated voluntary norms and a multi-stakeholder governance model. The new entrants are likely to be split between these sides, although some could seek to form a third faction calling for a demilitarised internet or the equivalent of unilateral disarmament. Moreover, all these diplomatic efforts are unlikely to engage with states such as Iran and North Korea, which have been among the most active nations in developing cyber capabilities for political and military purposes. They are likely to ignore any global initiatives to introduce cyber norms, especially given that they lack a seat at the decision-making table.</w:t>
      </w:r>
    </w:p>
    <w:p w14:paraId="4CFECEE4" w14:textId="77777777" w:rsidR="00AD1FAA" w:rsidRPr="00374601" w:rsidRDefault="00AD1FAA" w:rsidP="00AD1FAA"/>
    <w:p w14:paraId="6653DEF0" w14:textId="77777777" w:rsidR="00AD1FAA" w:rsidRPr="00374601" w:rsidRDefault="00AD1FAA" w:rsidP="00AD1FAA">
      <w:pPr>
        <w:pStyle w:val="Heading4"/>
      </w:pPr>
      <w:r w:rsidRPr="00374601">
        <w:t>Cyberattacks are increasing – china’s ignoring their pledge, spurring US backlash</w:t>
      </w:r>
    </w:p>
    <w:p w14:paraId="3A9C7C6C" w14:textId="77777777" w:rsidR="00AD1FAA" w:rsidRPr="00374601" w:rsidRDefault="00AD1FAA" w:rsidP="00AD1FAA">
      <w:pPr>
        <w:rPr>
          <w:rStyle w:val="Style13ptBold"/>
          <w:b w:val="0"/>
        </w:rPr>
      </w:pPr>
      <w:r w:rsidRPr="00374601">
        <w:rPr>
          <w:rStyle w:val="Style13ptBold"/>
        </w:rPr>
        <w:t>AP 15</w:t>
      </w:r>
      <w:r w:rsidRPr="00374601">
        <w:rPr>
          <w:rStyle w:val="Style13ptBold"/>
          <w:b w:val="0"/>
        </w:rPr>
        <w:t xml:space="preserve"> – Associated Press (“Chinese Cyberattacks on U.S. Companies Continue, Report Says”, October 19, 2015, NBC News, http://www.nbcnews.com/tech/tech-news/chinese-cyberattacks-u-s-companies-continue-report-says-n447016//dmeth)</w:t>
      </w:r>
    </w:p>
    <w:p w14:paraId="205E0FE8" w14:textId="77777777" w:rsidR="00AD1FAA" w:rsidRPr="00374601" w:rsidRDefault="00AD1FAA" w:rsidP="00AD1FAA">
      <w:pPr>
        <w:rPr>
          <w:sz w:val="14"/>
        </w:rPr>
      </w:pPr>
      <w:r w:rsidRPr="00374601">
        <w:rPr>
          <w:rStyle w:val="StyleUnderline"/>
        </w:rPr>
        <w:t>Chinese hacking attempts on American corporate intellectual property</w:t>
      </w:r>
      <w:r w:rsidRPr="00374601">
        <w:rPr>
          <w:sz w:val="14"/>
        </w:rPr>
        <w:t xml:space="preserve"> </w:t>
      </w:r>
      <w:r w:rsidRPr="00374601">
        <w:rPr>
          <w:rStyle w:val="Emphasis"/>
        </w:rPr>
        <w:t>have occurred with regularity over the past three weeks</w:t>
      </w:r>
      <w:r w:rsidRPr="00374601">
        <w:rPr>
          <w:sz w:val="14"/>
        </w:rPr>
        <w:t xml:space="preserve">, </w:t>
      </w:r>
      <w:r w:rsidRPr="00374601">
        <w:rPr>
          <w:rStyle w:val="StyleUnderline"/>
        </w:rPr>
        <w:t>suggesting</w:t>
      </w:r>
      <w:r w:rsidRPr="00374601">
        <w:rPr>
          <w:sz w:val="14"/>
        </w:rPr>
        <w:t xml:space="preserve"> that </w:t>
      </w:r>
      <w:r w:rsidRPr="00374601">
        <w:rPr>
          <w:rStyle w:val="Emphasis"/>
        </w:rPr>
        <w:t>China almost immediately began violating its newly minted cyberagreement with the United States</w:t>
      </w:r>
      <w:r w:rsidRPr="00374601">
        <w:rPr>
          <w:sz w:val="14"/>
        </w:rPr>
        <w:t xml:space="preserve">, according to a newly published analysis by a cybersecurity company with close ties to the U.S. government. </w:t>
      </w:r>
      <w:r w:rsidRPr="00374601">
        <w:rPr>
          <w:rStyle w:val="StyleUnderline"/>
        </w:rPr>
        <w:t>The</w:t>
      </w:r>
      <w:r w:rsidRPr="00374601">
        <w:rPr>
          <w:sz w:val="14"/>
        </w:rPr>
        <w:t xml:space="preserve"> Irvine, California-based </w:t>
      </w:r>
      <w:r w:rsidRPr="00374601">
        <w:rPr>
          <w:rStyle w:val="StyleUnderline"/>
        </w:rPr>
        <w:t>company</w:t>
      </w:r>
      <w:r w:rsidRPr="00374601">
        <w:rPr>
          <w:sz w:val="14"/>
        </w:rPr>
        <w:t xml:space="preserve">, CrowdStrike, </w:t>
      </w:r>
      <w:r w:rsidRPr="00374601">
        <w:rPr>
          <w:rStyle w:val="StyleUnderline"/>
        </w:rPr>
        <w:t>says it documented</w:t>
      </w:r>
      <w:r w:rsidRPr="00374601">
        <w:rPr>
          <w:sz w:val="14"/>
        </w:rPr>
        <w:t xml:space="preserve"> </w:t>
      </w:r>
      <w:r w:rsidRPr="00374601">
        <w:rPr>
          <w:rStyle w:val="Emphasis"/>
        </w:rPr>
        <w:t>seven Chinese cyberattacks against U.S. technology and pharmaceuticals companies</w:t>
      </w:r>
      <w:r w:rsidRPr="00374601">
        <w:rPr>
          <w:sz w:val="14"/>
        </w:rPr>
        <w:t xml:space="preserve"> "where </w:t>
      </w:r>
      <w:r w:rsidRPr="00374601">
        <w:rPr>
          <w:rStyle w:val="StyleUnderline"/>
        </w:rPr>
        <w:t>the primary benefit of the intrusions seems</w:t>
      </w:r>
      <w:r w:rsidRPr="00374601">
        <w:rPr>
          <w:sz w:val="14"/>
        </w:rPr>
        <w:t xml:space="preserve"> clearly aligned to facilitate </w:t>
      </w:r>
      <w:r w:rsidRPr="00374601">
        <w:rPr>
          <w:rStyle w:val="Emphasis"/>
        </w:rPr>
        <w:t>theft of intellectual property and trade secrets</w:t>
      </w:r>
      <w:r w:rsidRPr="00374601">
        <w:rPr>
          <w:sz w:val="14"/>
        </w:rPr>
        <w:t xml:space="preserve">, </w:t>
      </w:r>
      <w:r w:rsidRPr="00374601">
        <w:rPr>
          <w:rStyle w:val="StyleUnderline"/>
        </w:rPr>
        <w:t>rather than</w:t>
      </w:r>
      <w:r w:rsidRPr="00374601">
        <w:rPr>
          <w:sz w:val="14"/>
        </w:rPr>
        <w:t xml:space="preserve"> to conduct traditional </w:t>
      </w:r>
      <w:r w:rsidRPr="00374601">
        <w:rPr>
          <w:rStyle w:val="StyleUnderline"/>
        </w:rPr>
        <w:t>national security-related intelligence collection</w:t>
      </w:r>
      <w:r w:rsidRPr="00374601">
        <w:rPr>
          <w:sz w:val="14"/>
        </w:rPr>
        <w:t>." Read More: Secret NSA Map Shows China Cyber Attacks on U.S. Targets "</w:t>
      </w:r>
      <w:r w:rsidRPr="00374601">
        <w:rPr>
          <w:rStyle w:val="Emphasis"/>
        </w:rPr>
        <w:t>We've seen no change in behavior,"</w:t>
      </w:r>
      <w:r w:rsidRPr="00374601">
        <w:rPr>
          <w:sz w:val="14"/>
        </w:rPr>
        <w:t xml:space="preserve"> said Dmitri Alperovich, a founder of CrowdStrike who wrote one of the first public accounts of commercial cyberespionage linked to China in 2011. </w:t>
      </w:r>
      <w:r w:rsidRPr="00374601">
        <w:rPr>
          <w:rStyle w:val="StyleUnderline"/>
        </w:rPr>
        <w:t>One attack came on Sept. 26</w:t>
      </w:r>
      <w:r w:rsidRPr="00374601">
        <w:rPr>
          <w:sz w:val="14"/>
        </w:rPr>
        <w:t xml:space="preserve">, CrowdStrike says, </w:t>
      </w:r>
      <w:r w:rsidRPr="00374601">
        <w:rPr>
          <w:rStyle w:val="Emphasis"/>
        </w:rPr>
        <w:t>the day after President Barack Obama and Chinese President Xi Jinping announced their deal</w:t>
      </w:r>
      <w:r w:rsidRPr="00374601">
        <w:rPr>
          <w:sz w:val="14"/>
        </w:rPr>
        <w:t xml:space="preserve"> in the White House Rose Garden. CrowdStrike, which employs former FBI and National Security Agency cyberexperts, did not name the corporate victims, citing client confidentiality. And the company says it detected and thwarted the attacks before any corporate secrets were stolen. A senior Obama administration official, speaking on condition of anonymity because he was not allowed to discuss the matter publicly, told the AP officials are aware of the report but would not comment on its conclusions. The official did not dispute them, however. </w:t>
      </w:r>
      <w:r w:rsidRPr="00374601">
        <w:rPr>
          <w:rStyle w:val="StyleUnderline"/>
        </w:rPr>
        <w:t>The U.S. will continue to directly raise concerns regarding cybersecurity with the Chinese, monitor the country's cyberactivities closely and press China to abide by all of its commitments</w:t>
      </w:r>
      <w:r w:rsidRPr="00374601">
        <w:rPr>
          <w:sz w:val="14"/>
        </w:rPr>
        <w:t>, the official told the AP.</w:t>
      </w:r>
    </w:p>
    <w:p w14:paraId="5394F47F" w14:textId="77777777" w:rsidR="00221B3B" w:rsidRPr="00374601" w:rsidRDefault="00221B3B" w:rsidP="00AD1FAA">
      <w:pPr>
        <w:rPr>
          <w:sz w:val="14"/>
        </w:rPr>
      </w:pPr>
    </w:p>
    <w:p w14:paraId="14749557" w14:textId="77777777" w:rsidR="00AD1FAA" w:rsidRPr="00374601" w:rsidRDefault="00AD1FAA" w:rsidP="00AD1FAA">
      <w:pPr>
        <w:pStyle w:val="Heading4"/>
      </w:pPr>
      <w:r w:rsidRPr="00374601">
        <w:t>3 scenarios – first is cyber attacks</w:t>
      </w:r>
    </w:p>
    <w:p w14:paraId="5791DEFB" w14:textId="77777777" w:rsidR="00AD1FAA" w:rsidRPr="00374601" w:rsidRDefault="00AD1FAA" w:rsidP="00AD1FAA">
      <w:pPr>
        <w:pStyle w:val="Heading4"/>
      </w:pPr>
      <w:r w:rsidRPr="00374601">
        <w:t xml:space="preserve">They’ll escalate </w:t>
      </w:r>
    </w:p>
    <w:p w14:paraId="12241BC1" w14:textId="77777777" w:rsidR="00AD1FAA" w:rsidRPr="00374601" w:rsidRDefault="00AD1FAA" w:rsidP="00AD1FAA">
      <w:pPr>
        <w:rPr>
          <w:rStyle w:val="Style13ptBold"/>
          <w:b w:val="0"/>
          <w:sz w:val="22"/>
        </w:rPr>
      </w:pPr>
      <w:r w:rsidRPr="00374601">
        <w:rPr>
          <w:rStyle w:val="Style13ptBold"/>
          <w:sz w:val="22"/>
        </w:rPr>
        <w:t>Segal and Lan 16</w:t>
      </w:r>
      <w:r w:rsidRPr="00374601">
        <w:rPr>
          <w:rStyle w:val="Style13ptBold"/>
          <w:b w:val="0"/>
          <w:sz w:val="22"/>
        </w:rPr>
        <w:t xml:space="preserve"> - Adam Segal is the Maurice R. Greenberg Senior Fellow for China Studies and Director of the Program on Digital and Cyberspace Policy at the Council on Foreign Relations. Tang Lan is Deputy Director at the Institute of Information and Social Development, China Institutes of Contemporary International Relations. (Adam and Tang, “CAN THE UNITED STATES AND CHINA DE-CONFLICT IN CYBERSPACE?”, War on the Rocks, April 27, 2016, http://warontherocks.com/2016/04/can-the-united-states-and-china-de-conflict-in-cyberspace//dmeth)</w:t>
      </w:r>
    </w:p>
    <w:p w14:paraId="0E49630E" w14:textId="77777777" w:rsidR="00AD1FAA" w:rsidRPr="00374601" w:rsidRDefault="00AD1FAA" w:rsidP="00AD1FAA">
      <w:pPr>
        <w:rPr>
          <w:rStyle w:val="StyleUnderline"/>
        </w:rPr>
      </w:pPr>
      <w:r w:rsidRPr="00374601">
        <w:rPr>
          <w:sz w:val="14"/>
        </w:rPr>
        <w:t xml:space="preserve">In spite of significant differences in views, </w:t>
      </w:r>
      <w:r w:rsidRPr="00374601">
        <w:rPr>
          <w:rStyle w:val="StyleUnderline"/>
        </w:rPr>
        <w:t>Beijing and Washington appear committed to not letting cyber issues derail the U.S.-China relationship</w:t>
      </w:r>
      <w:r w:rsidRPr="00374601">
        <w:rPr>
          <w:sz w:val="14"/>
        </w:rPr>
        <w:t xml:space="preserve"> or interfere with cooperation on other high-profile issues. Among the wide range of issues raised at their recent meeting on the sidelines of the Nuclear Security Summit, Presidents Barack </w:t>
      </w:r>
      <w:r w:rsidRPr="00374601">
        <w:rPr>
          <w:rStyle w:val="StyleUnderline"/>
        </w:rPr>
        <w:t>Obama and Xi Jinping reiterated their commitment to last September’s breakthrough cybersecurity agreement</w:t>
      </w:r>
      <w:r w:rsidRPr="00374601">
        <w:rPr>
          <w:sz w:val="14"/>
        </w:rPr>
        <w:t xml:space="preserve">. The agreement </w:t>
      </w:r>
      <w:r w:rsidRPr="00374601">
        <w:rPr>
          <w:rStyle w:val="StyleUnderline"/>
        </w:rPr>
        <w:t xml:space="preserve">included important cybersecurity measures, including a pledge to refrain from stealing intellectual property or trade secrets </w:t>
      </w:r>
      <w:r w:rsidRPr="00374601">
        <w:rPr>
          <w:sz w:val="14"/>
        </w:rPr>
        <w:t xml:space="preserve">to give domestic companies a competitive advantage. </w:t>
      </w:r>
      <w:r w:rsidRPr="00374601">
        <w:rPr>
          <w:rStyle w:val="StyleUnderline"/>
        </w:rPr>
        <w:t>Both sides also agreed to identify and endorse norms of behavior in cyberspace and</w:t>
      </w:r>
      <w:r w:rsidRPr="00374601">
        <w:rPr>
          <w:sz w:val="14"/>
        </w:rPr>
        <w:t xml:space="preserve"> to </w:t>
      </w:r>
      <w:r w:rsidRPr="00374601">
        <w:rPr>
          <w:rStyle w:val="StyleUnderline"/>
        </w:rPr>
        <w:t>establish</w:t>
      </w:r>
      <w:r w:rsidRPr="00374601">
        <w:rPr>
          <w:sz w:val="14"/>
        </w:rPr>
        <w:t xml:space="preserve"> two </w:t>
      </w:r>
      <w:r w:rsidRPr="00374601">
        <w:rPr>
          <w:rStyle w:val="StyleUnderline"/>
        </w:rPr>
        <w:t>high-level working groups and a hotline for crisis response.</w:t>
      </w:r>
      <w:r w:rsidRPr="00374601">
        <w:rPr>
          <w:sz w:val="14"/>
        </w:rPr>
        <w:t xml:space="preserve"> The success and ultimate implications of which have yet to be determined and the two sides work cautiously to build greater collaboration in cyberspace. </w:t>
      </w:r>
      <w:r w:rsidRPr="00374601">
        <w:rPr>
          <w:rStyle w:val="StyleUnderline"/>
        </w:rPr>
        <w:t>While these are solid first steps</w:t>
      </w:r>
      <w:r w:rsidRPr="00374601">
        <w:rPr>
          <w:sz w:val="14"/>
        </w:rPr>
        <w:t xml:space="preserve">, </w:t>
      </w:r>
      <w:r w:rsidRPr="00374601">
        <w:rPr>
          <w:rStyle w:val="Emphasis"/>
        </w:rPr>
        <w:t>the two sides have very distinct views about cyberspace.</w:t>
      </w:r>
      <w:r w:rsidRPr="00374601">
        <w:rPr>
          <w:sz w:val="14"/>
        </w:rPr>
        <w:t xml:space="preserve"> </w:t>
      </w:r>
      <w:r w:rsidRPr="00374601">
        <w:rPr>
          <w:rStyle w:val="StyleUnderline"/>
        </w:rPr>
        <w:t>The United States has interest in the flow of information across borders</w:t>
      </w:r>
      <w:r w:rsidRPr="00374601">
        <w:rPr>
          <w:sz w:val="14"/>
        </w:rPr>
        <w:t xml:space="preserve">, calling for countries to respect intellectual property rights and the privacy of individuals. On the diplomatic front, Washington aims to ensure freedom of expression and the free flow of data across national </w:t>
      </w:r>
      <w:r w:rsidRPr="00374601">
        <w:rPr>
          <w:rStyle w:val="StyleUnderline"/>
        </w:rPr>
        <w:t>borders. The United States has also argued that international law</w:t>
      </w:r>
      <w:r w:rsidRPr="00374601">
        <w:rPr>
          <w:sz w:val="14"/>
        </w:rPr>
        <w:t xml:space="preserve">, including the laws of armed conflict, </w:t>
      </w:r>
      <w:r w:rsidRPr="00374601">
        <w:rPr>
          <w:rStyle w:val="StyleUnderline"/>
        </w:rPr>
        <w:t>applies to state behavior in cyberspace</w:t>
      </w:r>
      <w:r w:rsidRPr="00374601">
        <w:rPr>
          <w:sz w:val="14"/>
        </w:rPr>
        <w:t xml:space="preserve"> </w:t>
      </w:r>
      <w:r w:rsidRPr="00374601">
        <w:rPr>
          <w:rStyle w:val="StyleUnderline"/>
        </w:rPr>
        <w:t>For Beijing, it is critical to balance security, domestic stability, and development. C</w:t>
      </w:r>
      <w:r w:rsidRPr="00374601">
        <w:rPr>
          <w:sz w:val="14"/>
        </w:rPr>
        <w:t xml:space="preserve">hina wants to prevent various illegal online actions that it views as harming the rapid growth of the digital ecomony, public security, and social stability. </w:t>
      </w:r>
      <w:r w:rsidRPr="00374601">
        <w:rPr>
          <w:rStyle w:val="StyleUnderline"/>
        </w:rPr>
        <w:t>American calls for Internet freedom and cyber deterrence are viewed as targeting China.</w:t>
      </w:r>
      <w:r w:rsidRPr="00374601">
        <w:rPr>
          <w:sz w:val="14"/>
        </w:rPr>
        <w:t xml:space="preserve"> Beijing also seeks to use legal and administrative measures to reduce dependence on foreign technology, and improve its defenses. Internationally, </w:t>
      </w:r>
      <w:r w:rsidRPr="00374601">
        <w:rPr>
          <w:rStyle w:val="StyleUnderline"/>
        </w:rPr>
        <w:t>Beijing has promoted the norm of cyber sovereignty</w:t>
      </w:r>
      <w:r w:rsidRPr="00374601">
        <w:rPr>
          <w:sz w:val="14"/>
        </w:rPr>
        <w:t xml:space="preserve">. </w:t>
      </w:r>
      <w:r w:rsidRPr="00374601">
        <w:rPr>
          <w:rStyle w:val="Emphasis"/>
        </w:rPr>
        <w:t>It is not hard to imagine cyber issues becoming intertwined with a crisis that spirals out of</w:t>
      </w:r>
      <w:r w:rsidRPr="00374601">
        <w:rPr>
          <w:sz w:val="14"/>
        </w:rPr>
        <w:t xml:space="preserve"> </w:t>
      </w:r>
      <w:r w:rsidRPr="00374601">
        <w:rPr>
          <w:rStyle w:val="Emphasis"/>
        </w:rPr>
        <w:t>control</w:t>
      </w:r>
      <w:r w:rsidRPr="00374601">
        <w:rPr>
          <w:sz w:val="14"/>
        </w:rPr>
        <w:t>. For example, U</w:t>
      </w:r>
      <w:r w:rsidRPr="00374601">
        <w:rPr>
          <w:rStyle w:val="StyleUnderline"/>
        </w:rPr>
        <w:t>.S. and People’s Republic of China (PRC) forces are in close contact in the South China Sea,</w:t>
      </w:r>
      <w:r w:rsidRPr="00374601">
        <w:rPr>
          <w:sz w:val="14"/>
        </w:rPr>
        <w:t xml:space="preserve"> and </w:t>
      </w:r>
      <w:r w:rsidRPr="00374601">
        <w:rPr>
          <w:rStyle w:val="Emphasis"/>
        </w:rPr>
        <w:t>cyberattacks could cause an incident to escalate rapidly</w:t>
      </w:r>
      <w:r w:rsidRPr="00374601">
        <w:rPr>
          <w:sz w:val="14"/>
        </w:rPr>
        <w:t xml:space="preserve">. </w:t>
      </w:r>
      <w:r w:rsidRPr="00374601">
        <w:rPr>
          <w:rStyle w:val="StyleUnderline"/>
        </w:rPr>
        <w:t>Hackers could target communication</w:t>
      </w:r>
      <w:r w:rsidRPr="00374601">
        <w:rPr>
          <w:sz w:val="14"/>
        </w:rPr>
        <w:t xml:space="preserve">, </w:t>
      </w:r>
      <w:r w:rsidRPr="00374601">
        <w:rPr>
          <w:rStyle w:val="StyleUnderline"/>
        </w:rPr>
        <w:t>computer, and transportation networks</w:t>
      </w:r>
      <w:r w:rsidRPr="00374601">
        <w:rPr>
          <w:sz w:val="14"/>
        </w:rPr>
        <w:t xml:space="preserve">, </w:t>
      </w:r>
      <w:r w:rsidRPr="00374601">
        <w:rPr>
          <w:rStyle w:val="StyleUnderline"/>
        </w:rPr>
        <w:t>degrading not only Beijing’s and Washington’s ability to control their forces in the field, but also their ability to signal to the other side their intentions to</w:t>
      </w:r>
      <w:r w:rsidRPr="00374601">
        <w:rPr>
          <w:sz w:val="14"/>
        </w:rPr>
        <w:t xml:space="preserve"> escalate or de-escalate the conflict. </w:t>
      </w:r>
      <w:r w:rsidRPr="00374601">
        <w:rPr>
          <w:rStyle w:val="StyleUnderline"/>
        </w:rPr>
        <w:t>Non state actors</w:t>
      </w:r>
      <w:r w:rsidRPr="00374601">
        <w:rPr>
          <w:sz w:val="14"/>
        </w:rPr>
        <w:t xml:space="preserve">, often known as patriotic hackers, </w:t>
      </w:r>
      <w:r w:rsidRPr="00374601">
        <w:rPr>
          <w:rStyle w:val="StyleUnderline"/>
        </w:rPr>
        <w:t>could further confuse the situation as policy makers would have a difficult time differentiating between official and independent attacks</w:t>
      </w:r>
      <w:r w:rsidRPr="00374601">
        <w:rPr>
          <w:sz w:val="14"/>
        </w:rPr>
        <w:t>. Additionally</w:t>
      </w:r>
      <w:r w:rsidRPr="00374601">
        <w:rPr>
          <w:rStyle w:val="StyleUnderline"/>
        </w:rPr>
        <w:t xml:space="preserve">, a cyberattack that causes physical damage or widespread economic disruption </w:t>
      </w:r>
      <w:r w:rsidRPr="00374601">
        <w:rPr>
          <w:rStyle w:val="Emphasis"/>
        </w:rPr>
        <w:t>could create domestic pressure for action that leaders in Washington and Beijing would have a hard time ignoring</w:t>
      </w:r>
      <w:r w:rsidRPr="00374601">
        <w:rPr>
          <w:sz w:val="14"/>
        </w:rPr>
        <w:t xml:space="preserve">. There are, however, shared interests on which to develop cooperative projects and reduce tensions in cyberspace. Both sides rely on digital infrastructure for economic and national security and share a number of concerns. The Chinese and U.S. markets are tightly linked, and both economies rely on the security and availability of global supply chains. Globally, cyberattacks are growing in frequency and becoming more sophisticated. As non-state actors that are not easily deterred gain better cyberattack capabilities, it puts critical infrastructure in both China and the United States at risk, The growth of the Internet has brought immense economic, political, social, and cultural benefits to both sides. </w:t>
      </w:r>
      <w:r w:rsidRPr="00374601">
        <w:rPr>
          <w:rStyle w:val="StyleUnderline"/>
        </w:rPr>
        <w:t>Strategic cooperation in cyberspace could result in further gains for China, the United States, and the rest of the world In order to manage conflict in cyberspace,</w:t>
      </w:r>
      <w:r w:rsidRPr="00374601">
        <w:rPr>
          <w:sz w:val="14"/>
        </w:rPr>
        <w:t xml:space="preserve"> </w:t>
      </w:r>
      <w:r w:rsidRPr="00374601">
        <w:rPr>
          <w:rStyle w:val="StyleUnderline"/>
        </w:rPr>
        <w:t>China and the United States sh</w:t>
      </w:r>
      <w:r w:rsidRPr="00374601">
        <w:rPr>
          <w:sz w:val="14"/>
        </w:rPr>
        <w:t xml:space="preserve">ould pursue the following actions: </w:t>
      </w:r>
      <w:r w:rsidRPr="00374601">
        <w:rPr>
          <w:rStyle w:val="StyleUnderline"/>
        </w:rPr>
        <w:t>follow up on the September 2015 agreement</w:t>
      </w:r>
      <w:r w:rsidRPr="00374601">
        <w:rPr>
          <w:sz w:val="14"/>
        </w:rPr>
        <w:t xml:space="preserve"> on fighting cybercrime and cyber-enabled theft of intellectual property </w:t>
      </w:r>
      <w:r w:rsidRPr="00374601">
        <w:rPr>
          <w:rStyle w:val="Emphasis"/>
        </w:rPr>
        <w:t>with concrete cooperation</w:t>
      </w:r>
      <w:r w:rsidRPr="00374601">
        <w:rPr>
          <w:rStyle w:val="StyleUnderline"/>
        </w:rPr>
        <w:t xml:space="preserve">; ensure that discussions on norms of behavior in cyberspace continue at the highest level </w:t>
      </w:r>
      <w:r w:rsidRPr="00374601">
        <w:rPr>
          <w:sz w:val="14"/>
        </w:rPr>
        <w:t xml:space="preserve">and are not suspended during times of tension; </w:t>
      </w:r>
      <w:r w:rsidRPr="00374601">
        <w:rPr>
          <w:rStyle w:val="StyleUnderline"/>
        </w:rPr>
        <w:t>discuss joint measures to prevent the spread of cyber capabilities to non-state actors</w:t>
      </w:r>
      <w:r w:rsidRPr="00374601">
        <w:rPr>
          <w:sz w:val="14"/>
        </w:rPr>
        <w:t xml:space="preserve">; and </w:t>
      </w:r>
      <w:r w:rsidRPr="00374601">
        <w:rPr>
          <w:rStyle w:val="StyleUnderline"/>
        </w:rPr>
        <w:t xml:space="preserve">build cybersecurity capacity and expand cooperative research in universities and civil society </w:t>
      </w:r>
      <w:r w:rsidRPr="00374601">
        <w:rPr>
          <w:sz w:val="14"/>
        </w:rPr>
        <w:t xml:space="preserve">The 2015 agreement on cybersecurity was a significant symbolic step forward for China and the United States, but </w:t>
      </w:r>
      <w:r w:rsidRPr="00374601">
        <w:rPr>
          <w:rStyle w:val="StyleUnderline"/>
        </w:rPr>
        <w:t>trust</w:t>
      </w:r>
      <w:r w:rsidRPr="00374601">
        <w:rPr>
          <w:sz w:val="14"/>
        </w:rPr>
        <w:t xml:space="preserve"> </w:t>
      </w:r>
      <w:r w:rsidRPr="00374601">
        <w:rPr>
          <w:rStyle w:val="StyleUnderline"/>
        </w:rPr>
        <w:t>will be built</w:t>
      </w:r>
      <w:r w:rsidRPr="00374601">
        <w:rPr>
          <w:sz w:val="14"/>
        </w:rPr>
        <w:t xml:space="preserve"> and sustained </w:t>
      </w:r>
      <w:r w:rsidRPr="00374601">
        <w:rPr>
          <w:rStyle w:val="StyleUnderline"/>
        </w:rPr>
        <w:t>through implementation</w:t>
      </w:r>
      <w:r w:rsidRPr="00374601">
        <w:rPr>
          <w:sz w:val="14"/>
        </w:rPr>
        <w:t xml:space="preserve">. Both countries will test whether the high-level dialogue mechanism will successfully assist in cooperation and better incident response. While it is good that Washington and Beijing have agreed to further the discussion on the norms of cyberspace, the </w:t>
      </w:r>
      <w:r w:rsidRPr="00374601">
        <w:rPr>
          <w:rStyle w:val="StyleUnderline"/>
        </w:rPr>
        <w:t>dialogue must be formalized, routinized, and insulated from political point scoring</w:t>
      </w:r>
      <w:r w:rsidRPr="00374601">
        <w:rPr>
          <w:sz w:val="14"/>
        </w:rPr>
        <w:t xml:space="preserve">. </w:t>
      </w:r>
      <w:r w:rsidRPr="00374601">
        <w:rPr>
          <w:rStyle w:val="StyleUnderline"/>
        </w:rPr>
        <w:t>Without practical progress, cybersecurity could quickly rise to the top of the bilateral agenda and threaten to undermine the U.S.-China relationship again.</w:t>
      </w:r>
    </w:p>
    <w:p w14:paraId="3069BC72" w14:textId="77777777" w:rsidR="00221B3B" w:rsidRPr="00374601" w:rsidRDefault="00221B3B" w:rsidP="00AD1FAA">
      <w:pPr>
        <w:rPr>
          <w:rStyle w:val="StyleUnderline"/>
        </w:rPr>
      </w:pPr>
    </w:p>
    <w:p w14:paraId="636F2945" w14:textId="77777777" w:rsidR="00AD1FAA" w:rsidRPr="00374601" w:rsidRDefault="00AD1FAA" w:rsidP="00AD1FAA">
      <w:pPr>
        <w:pStyle w:val="Heading4"/>
      </w:pPr>
      <w:r w:rsidRPr="00374601">
        <w:t xml:space="preserve">Causes nuclear war </w:t>
      </w:r>
    </w:p>
    <w:p w14:paraId="3A8F1D53" w14:textId="77777777" w:rsidR="00AD1FAA" w:rsidRPr="00374601" w:rsidRDefault="00AD1FAA" w:rsidP="00AD1FAA">
      <w:r w:rsidRPr="00374601">
        <w:rPr>
          <w:rStyle w:val="Style13ptBold"/>
        </w:rPr>
        <w:t>Nolan, 15</w:t>
      </w:r>
      <w:r w:rsidRPr="00374601">
        <w:t xml:space="preserve"> </w:t>
      </w:r>
    </w:p>
    <w:p w14:paraId="1F64CA27" w14:textId="77777777" w:rsidR="00AD1FAA" w:rsidRPr="00374601" w:rsidRDefault="00AD1FAA" w:rsidP="00AD1FAA">
      <w:r w:rsidRPr="00374601">
        <w:t xml:space="preserve">Andrew Nolan, Legislative Attorney at the Congressional Research Service, former Trial Attorney at the United States Department of Justice, holds a J.D. from George Washington University, 2015 (“Cybersecurity and Information Sharing: Legal Challenges and Solutions,” CRS Report to Congress, March 16th, Available Online at </w:t>
      </w:r>
      <w:hyperlink r:id="rId6" w:history="1">
        <w:r w:rsidRPr="00374601">
          <w:rPr>
            <w:rStyle w:val="Hyperlink"/>
          </w:rPr>
          <w:t>http://fas.org/sgp/crs/intel/R43941.pdf</w:t>
        </w:r>
      </w:hyperlink>
      <w:r w:rsidRPr="00374601">
        <w:t>, Accessed 07-05-2015, p. 1-3)</w:t>
      </w:r>
    </w:p>
    <w:p w14:paraId="78ABFB34" w14:textId="77777777" w:rsidR="00AD1FAA" w:rsidRPr="00374601" w:rsidRDefault="00AD1FAA" w:rsidP="00AD1FAA">
      <w:r w:rsidRPr="00374601">
        <w:rPr>
          <w:rStyle w:val="StyleUnderline"/>
        </w:rPr>
        <w:t>The high profile cyberattacks of 2014 and early 2015 appear to be indicative of a broader trend: the frequency and ferocity of cyberattacks are increasing,11</w:t>
      </w:r>
      <w:r w:rsidRPr="00374601">
        <w:t xml:space="preserve"> </w:t>
      </w:r>
      <w:r w:rsidRPr="00374601">
        <w:rPr>
          <w:rStyle w:val="Emphasis"/>
        </w:rPr>
        <w:t>posing grave threats to the national interests</w:t>
      </w:r>
      <w:r w:rsidRPr="00374601">
        <w:t xml:space="preserve"> of the United States. Indeed, the attacks on Target, eBay, Home Depot, J.P. Morgan-Chase, Sony Pictures, and Anthem were only a few of the many publicly disclosed cyberattacks perpetrated in 2014 and 2105.12 Experts suggest that hundreds of thousands of other entities may have suffered similar incidents during the same period,13 with one survey indicating that </w:t>
      </w:r>
      <w:r w:rsidRPr="00374601">
        <w:rPr>
          <w:rStyle w:val="Emphasis"/>
        </w:rPr>
        <w:t>43% of firms in the United States had experienced a data breach in the past year</w:t>
      </w:r>
      <w:r w:rsidRPr="00374601">
        <w:t xml:space="preserve">.14 Moreover, just as the cyberattacks of 2013—which included incidents involving companies like the New York Times, Facebook, Twitter, Apple, and Microsoft15—were eclipsed by those that occurred in 2014,16 </w:t>
      </w:r>
      <w:r w:rsidRPr="00374601">
        <w:rPr>
          <w:rStyle w:val="StyleUnderline"/>
        </w:rPr>
        <w:t>the consensus view is that 2015 and beyond will witness more frequent and more sophisticated cyber incidents.</w:t>
      </w:r>
      <w:r w:rsidRPr="00374601">
        <w:t xml:space="preserve">17 To the extent that its expected rise outpaces any corresponding rise in the ability to defend against such attacks, the result could be troubling news for countless businesses that rely more and more on computers in all aspects of their operations, as the economic losses resulting from a single </w:t>
      </w:r>
      <w:r w:rsidRPr="00374601">
        <w:rPr>
          <w:rStyle w:val="StyleUnderline"/>
        </w:rPr>
        <w:t>cyberattack can be extremely costly</w:t>
      </w:r>
      <w:r w:rsidRPr="00374601">
        <w:t xml:space="preserve">.18 And the resulting effects of a cyberattack can have effects beyond a single company’s bottom line. As “nations are becoming ever more dependent on information and information technology,”19 </w:t>
      </w:r>
      <w:r w:rsidRPr="00374601">
        <w:rPr>
          <w:rStyle w:val="StyleUnderline"/>
        </w:rPr>
        <w:t xml:space="preserve">the threat posed by any one cyberattack [end page 2] can have “devastating collateral and cascading effects across a wide range of </w:t>
      </w:r>
      <w:r w:rsidRPr="00374601">
        <w:t xml:space="preserve">physical, economic and social </w:t>
      </w:r>
      <w:r w:rsidRPr="00374601">
        <w:rPr>
          <w:rStyle w:val="StyleUnderline"/>
        </w:rPr>
        <w:t>systems.”20 With</w:t>
      </w:r>
      <w:r w:rsidRPr="00374601">
        <w:t xml:space="preserve"> reports that </w:t>
      </w:r>
      <w:r w:rsidRPr="00374601">
        <w:rPr>
          <w:rStyle w:val="StyleUnderline"/>
        </w:rPr>
        <w:t>foreign nations—such as Russia, China, Iran, and North Korea</w:t>
      </w:r>
      <w:r w:rsidRPr="00374601">
        <w:t xml:space="preserve">—may be </w:t>
      </w:r>
      <w:r w:rsidRPr="00374601">
        <w:rPr>
          <w:rStyle w:val="StyleUnderline"/>
        </w:rPr>
        <w:t>using cyberspace as a new front to wage war,</w:t>
      </w:r>
      <w:r w:rsidRPr="00374601">
        <w:t xml:space="preserve">21 fears abound that </w:t>
      </w:r>
      <w:r w:rsidRPr="00374601">
        <w:rPr>
          <w:rStyle w:val="StyleUnderline"/>
        </w:rPr>
        <w:t>a cyberattack could be used to shut down the nation’s electrical grid</w:t>
      </w:r>
      <w:r w:rsidRPr="00374601">
        <w:t xml:space="preserve">,22 hijack a commercial airliner,23 or even </w:t>
      </w:r>
      <w:r w:rsidRPr="00374601">
        <w:rPr>
          <w:rStyle w:val="Emphasis"/>
        </w:rPr>
        <w:t>launch a nuclear weapon with a single keystroke</w:t>
      </w:r>
      <w:r w:rsidRPr="00374601">
        <w:t xml:space="preserve">.24 In short, the potential exists that </w:t>
      </w:r>
      <w:r w:rsidRPr="00374601">
        <w:rPr>
          <w:rStyle w:val="StyleUnderline"/>
        </w:rPr>
        <w:t>the United States could suffer a “cyber Pearl Harbor,” an attack that would “cause physical destruction and loss of life”25 and expose—in the words of one prominent cybersecurity expert—“vulnerabilities of staggering proportions.”</w:t>
      </w:r>
      <w:r w:rsidRPr="00374601">
        <w:t>26</w:t>
      </w:r>
    </w:p>
    <w:p w14:paraId="78D0ED34" w14:textId="77777777" w:rsidR="00221B3B" w:rsidRPr="00374601" w:rsidRDefault="00221B3B" w:rsidP="00AD1FAA"/>
    <w:p w14:paraId="0228D2B7" w14:textId="77777777" w:rsidR="00AD1FAA" w:rsidRPr="00374601" w:rsidRDefault="00AD1FAA" w:rsidP="00AD1FAA">
      <w:pPr>
        <w:pStyle w:val="Heading4"/>
        <w:rPr>
          <w:rStyle w:val="StyleUnderline"/>
          <w:sz w:val="26"/>
          <w:szCs w:val="26"/>
          <w:u w:val="none"/>
        </w:rPr>
      </w:pPr>
      <w:r w:rsidRPr="00374601">
        <w:rPr>
          <w:rStyle w:val="StyleUnderline"/>
          <w:sz w:val="26"/>
          <w:szCs w:val="26"/>
          <w:u w:val="none"/>
        </w:rPr>
        <w:t>Second is sanctions – Sanctions will increase Chinese aggression and nationalism – supercharges the risk of miscalc and escalation</w:t>
      </w:r>
    </w:p>
    <w:p w14:paraId="73285C77" w14:textId="77777777" w:rsidR="00AD1FAA" w:rsidRPr="00374601" w:rsidRDefault="00AD1FAA" w:rsidP="00AD1FAA">
      <w:pPr>
        <w:rPr>
          <w:rStyle w:val="Style13ptBold"/>
          <w:b w:val="0"/>
        </w:rPr>
      </w:pPr>
      <w:r w:rsidRPr="00374601">
        <w:rPr>
          <w:rStyle w:val="Style13ptBold"/>
        </w:rPr>
        <w:t>Pickrell 15</w:t>
      </w:r>
      <w:r w:rsidRPr="00374601">
        <w:rPr>
          <w:rStyle w:val="Style13ptBold"/>
          <w:b w:val="0"/>
        </w:rPr>
        <w:t xml:space="preserve"> – China political consultant, The Diplomat (Ryan, “A Dangerous Game: Responding to Chinese Cyber Activities”, September 29, 2015, The Diplomat, http://thediplomat.com/2015/09/a-dangerous-game-responding-to-chinese-cyber-activities///dmeth)</w:t>
      </w:r>
    </w:p>
    <w:p w14:paraId="6E7044F4" w14:textId="77777777" w:rsidR="00AD1FAA" w:rsidRDefault="00AD1FAA" w:rsidP="00AD1FAA">
      <w:pPr>
        <w:rPr>
          <w:sz w:val="12"/>
        </w:rPr>
      </w:pPr>
      <w:r w:rsidRPr="00374601">
        <w:rPr>
          <w:sz w:val="12"/>
        </w:rPr>
        <w:t xml:space="preserve">Prior to last week’s summit between Chinese President Xi Jinping and U.S. President Barack Obama, much speculation centered on the possibility of American sanctions against China for state-sponsored, as well as unmanaged private, criminal activity in cyberspace. </w:t>
      </w:r>
      <w:r w:rsidRPr="00374601">
        <w:rPr>
          <w:rStyle w:val="StyleUnderline"/>
        </w:rPr>
        <w:t>China has been accused of engaging in state-sponsored hacking, as well as corporate and political espionage</w:t>
      </w:r>
      <w:r w:rsidRPr="00374601">
        <w:rPr>
          <w:sz w:val="12"/>
        </w:rPr>
        <w:t xml:space="preserve">. In many political and academic circles, </w:t>
      </w:r>
      <w:r w:rsidRPr="00374601">
        <w:rPr>
          <w:rStyle w:val="StyleUnderline"/>
        </w:rPr>
        <w:t xml:space="preserve">there is a strong belief that the United States needs to punish China </w:t>
      </w:r>
      <w:r w:rsidRPr="00374601">
        <w:rPr>
          <w:sz w:val="12"/>
        </w:rPr>
        <w:t xml:space="preserve">for espionage and cyber attacks against government agencies and American companies. During the meeting between Xi and Obama last week, the two leaders agreed to work together to establish “international rules for the road in cyberspace” and to avoid engaging in state-sponsored criminal activities in cyberspace. Many wonder whether or not China will uphold its commitments; even </w:t>
      </w:r>
      <w:r w:rsidRPr="00374601">
        <w:rPr>
          <w:rStyle w:val="StyleUnderline"/>
        </w:rPr>
        <w:t>Obama said, “We will be watching carefully to make an assessment as to whether progress has been made in this area.” He suggested that if China fails to make good on its word</w:t>
      </w:r>
      <w:r w:rsidRPr="00374601">
        <w:rPr>
          <w:rStyle w:val="Emphasis"/>
        </w:rPr>
        <w:t>, the U.S. may choose to use sanctions to punish China</w:t>
      </w:r>
      <w:r w:rsidRPr="00374601">
        <w:rPr>
          <w:sz w:val="12"/>
        </w:rPr>
        <w:t xml:space="preserve">. </w:t>
      </w:r>
      <w:r w:rsidRPr="00374601">
        <w:rPr>
          <w:rStyle w:val="StyleUnderline"/>
        </w:rPr>
        <w:t>Many others believe</w:t>
      </w:r>
      <w:r w:rsidRPr="00374601">
        <w:rPr>
          <w:sz w:val="12"/>
        </w:rPr>
        <w:t xml:space="preserve"> that the time for talk has come and gone, and </w:t>
      </w:r>
      <w:r w:rsidRPr="00374601">
        <w:rPr>
          <w:rStyle w:val="StyleUnderline"/>
        </w:rPr>
        <w:t>that disciplinary action is required now</w:t>
      </w:r>
      <w:r w:rsidRPr="00374601">
        <w:rPr>
          <w:sz w:val="12"/>
        </w:rPr>
        <w:t xml:space="preserve">. Fair enough, but how will this play out in the long run? First, calling China out for cybercrime is essentially the pot calling the kettle black. While it is true that China leads the world in cybercrime, the United States is right behind it. Chinese cyber attacks against government agencies and American companies have had seriously devastating effects and warrant a response, but after the leak concerning NSA activities abroad by Edward Snowden and reports of American espionage in other countries, including several allies and long-time strategic partners, the U.S. hardly has the moral high ground, which means that calling out China for its activities in cyberspace is unlikely to generate significant international support or encourage other states in the international system to rally around the banner. Moreover, with Europe overwhelmed by economic opportunities linked to cooperation with China and Asia’s fear of China’s newfound military power and potential exclusion from Chinese economic activities, America’s geopolitical influence is not what it once was. The unipolar moment has ended, and the U.S. is required to change the way it interacts with other great powers, particularly assertive powers like China and Russia. Second, </w:t>
      </w:r>
      <w:r w:rsidRPr="00374601">
        <w:rPr>
          <w:rStyle w:val="StyleUnderline"/>
        </w:rPr>
        <w:t>because the United States does not have evidence that proves beyond a shadow of a doubt that China committed the crimes</w:t>
      </w:r>
      <w:r w:rsidRPr="00374601">
        <w:rPr>
          <w:sz w:val="12"/>
        </w:rPr>
        <w:t xml:space="preserve"> of which it has been accused, </w:t>
      </w:r>
      <w:r w:rsidRPr="00374601">
        <w:rPr>
          <w:rStyle w:val="StyleUnderline"/>
        </w:rPr>
        <w:t>sanctions are likely to be perceived</w:t>
      </w:r>
      <w:r w:rsidRPr="00374601">
        <w:rPr>
          <w:sz w:val="12"/>
        </w:rPr>
        <w:t xml:space="preserve"> not as a punishment, but </w:t>
      </w:r>
      <w:r w:rsidRPr="00374601">
        <w:rPr>
          <w:rStyle w:val="Emphasis"/>
        </w:rPr>
        <w:t>as the desperate act of a critically wounded superpower in decline</w:t>
      </w:r>
      <w:r w:rsidRPr="00374601">
        <w:rPr>
          <w:sz w:val="12"/>
        </w:rPr>
        <w:t xml:space="preserve">. </w:t>
      </w:r>
      <w:r w:rsidRPr="00374601">
        <w:rPr>
          <w:rStyle w:val="StyleUnderline"/>
        </w:rPr>
        <w:t>Realist theory argues</w:t>
      </w:r>
      <w:r w:rsidRPr="00374601">
        <w:rPr>
          <w:sz w:val="12"/>
        </w:rPr>
        <w:t xml:space="preserve"> that conflict between an established power and a rising challenger is inevitable, for if the hegemon, feeling a need to protect its power, does not preemptively attack or move to contain the power of the rising challenger, then </w:t>
      </w:r>
      <w:r w:rsidRPr="00374601">
        <w:rPr>
          <w:rStyle w:val="StyleUnderline"/>
        </w:rPr>
        <w:t>the rising challenger, motivated by a need to become the dominant power, will,</w:t>
      </w:r>
      <w:r w:rsidRPr="00374601">
        <w:rPr>
          <w:sz w:val="12"/>
        </w:rPr>
        <w:t xml:space="preserve"> assuming the benefits outweigh the costs, </w:t>
      </w:r>
      <w:r w:rsidRPr="00374601">
        <w:rPr>
          <w:rStyle w:val="Emphasis"/>
        </w:rPr>
        <w:t>move to cripple or weaken the established power</w:t>
      </w:r>
      <w:r w:rsidRPr="00374601">
        <w:rPr>
          <w:sz w:val="12"/>
        </w:rPr>
        <w:t xml:space="preserve">. China regularly claims that it is a rising state, but one that is rising peacefully and poses no threat to other states, including the United States. Chinese officials have been promoting the “peaceful rise” rhetoric for a little over a decade now. </w:t>
      </w:r>
      <w:r w:rsidRPr="00374601">
        <w:rPr>
          <w:rStyle w:val="StyleUnderline"/>
        </w:rPr>
        <w:t>If the U.S. chooses to sanction China, China is guaranteed to claim that the U.S.</w:t>
      </w:r>
      <w:r w:rsidRPr="00374601">
        <w:rPr>
          <w:sz w:val="12"/>
        </w:rPr>
        <w:t xml:space="preserve">, caught up in its outdated “Cold War mentality” and motivated by numerous insecurities and feelings of increasing vulnerability, </w:t>
      </w:r>
      <w:r w:rsidRPr="00374601">
        <w:rPr>
          <w:rStyle w:val="Emphasis"/>
        </w:rPr>
        <w:t>is trying to cripple China and contain its rise.</w:t>
      </w:r>
      <w:r w:rsidRPr="00374601">
        <w:rPr>
          <w:sz w:val="12"/>
        </w:rPr>
        <w:t xml:space="preserve"> </w:t>
      </w:r>
      <w:r w:rsidRPr="00374601">
        <w:rPr>
          <w:rStyle w:val="StyleUnderline"/>
        </w:rPr>
        <w:t>Considering the budding Sino-Russian friendship</w:t>
      </w:r>
      <w:r w:rsidRPr="00374601">
        <w:rPr>
          <w:sz w:val="12"/>
        </w:rPr>
        <w:t xml:space="preserve">, Russia’s strong desire to bring about the emergence of a multipolar world order, </w:t>
      </w:r>
      <w:r w:rsidRPr="00374601">
        <w:rPr>
          <w:rStyle w:val="StyleUnderline"/>
        </w:rPr>
        <w:t>and current tensions between Russia and the U.S</w:t>
      </w:r>
      <w:r w:rsidRPr="00374601">
        <w:rPr>
          <w:sz w:val="12"/>
        </w:rPr>
        <w:t xml:space="preserve">., </w:t>
      </w:r>
      <w:r w:rsidRPr="00374601">
        <w:rPr>
          <w:rStyle w:val="Emphasis"/>
        </w:rPr>
        <w:t>Russia will surely offer its support to China and criticize American sanctions</w:t>
      </w:r>
      <w:r w:rsidRPr="00374601">
        <w:rPr>
          <w:sz w:val="12"/>
        </w:rPr>
        <w:t xml:space="preserve">. Additionally, it is likely that </w:t>
      </w:r>
      <w:r w:rsidRPr="00374601">
        <w:rPr>
          <w:rStyle w:val="StyleUnderline"/>
        </w:rPr>
        <w:t>China will increase reports</w:t>
      </w:r>
      <w:r w:rsidRPr="00374601">
        <w:rPr>
          <w:sz w:val="12"/>
        </w:rPr>
        <w:t xml:space="preserve">, both at home and abroad, </w:t>
      </w:r>
      <w:r w:rsidRPr="00374601">
        <w:rPr>
          <w:rStyle w:val="StyleUnderline"/>
        </w:rPr>
        <w:t>of American cyber attacks against China</w:t>
      </w:r>
      <w:r w:rsidRPr="00374601">
        <w:rPr>
          <w:sz w:val="12"/>
        </w:rPr>
        <w:t xml:space="preserve">. Regardless of whether or not these reports are true, there will be countries that believe the rhetoric, and this </w:t>
      </w:r>
      <w:r w:rsidRPr="00374601">
        <w:rPr>
          <w:rStyle w:val="StyleUnderline"/>
        </w:rPr>
        <w:t xml:space="preserve">will definitely affect America’s image abroad </w:t>
      </w:r>
      <w:r w:rsidRPr="00374601">
        <w:rPr>
          <w:sz w:val="12"/>
        </w:rPr>
        <w:t xml:space="preserve">Third, in mainland China, </w:t>
      </w:r>
      <w:r w:rsidRPr="00374601">
        <w:rPr>
          <w:rStyle w:val="StyleUnderline"/>
        </w:rPr>
        <w:t>American sanctions will</w:t>
      </w:r>
      <w:r w:rsidRPr="00374601">
        <w:rPr>
          <w:sz w:val="12"/>
        </w:rPr>
        <w:t xml:space="preserve"> likely go a long way towards </w:t>
      </w:r>
      <w:r w:rsidRPr="00374601">
        <w:rPr>
          <w:rStyle w:val="StyleUnderline"/>
        </w:rPr>
        <w:t>bolster</w:t>
      </w:r>
      <w:r w:rsidRPr="00374601">
        <w:rPr>
          <w:sz w:val="12"/>
        </w:rPr>
        <w:t xml:space="preserve">ing </w:t>
      </w:r>
      <w:r w:rsidRPr="00374601">
        <w:rPr>
          <w:rStyle w:val="StyleUnderline"/>
        </w:rPr>
        <w:t>support for Xi Jinping and the Chinese Communist Party (CCP</w:t>
      </w:r>
      <w:r w:rsidRPr="00374601">
        <w:rPr>
          <w:sz w:val="12"/>
        </w:rPr>
        <w:t xml:space="preserve">). </w:t>
      </w:r>
      <w:r w:rsidRPr="00374601">
        <w:rPr>
          <w:rStyle w:val="StyleUnderline"/>
        </w:rPr>
        <w:t>Chinese nationalism is based on feelings of humiliation, fear, and prid</w:t>
      </w:r>
      <w:r w:rsidRPr="00374601">
        <w:rPr>
          <w:sz w:val="12"/>
        </w:rPr>
        <w:t xml:space="preserve">e. China is proud of its long history, for much of which China was the dominant power in Asia, and is very aware of its fall from glory in the late nineteenth and early twentieth century. </w:t>
      </w:r>
      <w:r w:rsidRPr="00374601">
        <w:rPr>
          <w:rStyle w:val="StyleUnderline"/>
        </w:rPr>
        <w:t>China is primarily motivated by the “Century of Humiliation</w:t>
      </w:r>
      <w:r w:rsidRPr="00374601">
        <w:rPr>
          <w:sz w:val="12"/>
        </w:rPr>
        <w:t xml:space="preserve">” national narrative, a tale of victimization at the hands of imperial powers that simultaneously promotes a fear and a </w:t>
      </w:r>
      <w:r w:rsidRPr="00374601">
        <w:rPr>
          <w:rStyle w:val="StyleUnderline"/>
        </w:rPr>
        <w:t>distrust of the international system, the liberal world order, and the United States</w:t>
      </w:r>
      <w:r w:rsidRPr="00374601">
        <w:rPr>
          <w:sz w:val="12"/>
        </w:rPr>
        <w:t xml:space="preserve">, which is seen as the last of the imperialist powers. This story encourages the widely held belief that China should take steps to correct past mistakes and reclaim its position atop of the Asian hierarchy. </w:t>
      </w:r>
      <w:r w:rsidRPr="00374601">
        <w:rPr>
          <w:rStyle w:val="StyleUnderline"/>
        </w:rPr>
        <w:t xml:space="preserve">The government often uses external enemies to bolster support for the party. </w:t>
      </w:r>
      <w:r w:rsidRPr="00374601">
        <w:rPr>
          <w:sz w:val="12"/>
        </w:rPr>
        <w:t xml:space="preserve">Chinese government officials have convinced the people that China has never done anything to harm another state and that all actions that negatively affect China are nothing more than attempts to once again humiliate China; this increases domestic support for party leadership and presents the party as the savior and protector of the Chinese nation. </w:t>
      </w:r>
      <w:r w:rsidRPr="00374601">
        <w:rPr>
          <w:rStyle w:val="StyleUnderline"/>
        </w:rPr>
        <w:t>As a result of domestic censorship, patriotic education initiatives, and state control over the media, the Chinese people view the world and the actions of other states through this lens.</w:t>
      </w:r>
      <w:r w:rsidRPr="00374601">
        <w:rPr>
          <w:sz w:val="12"/>
        </w:rPr>
        <w:t xml:space="preserve"> China always plays the victim, and it will be no different this time around. </w:t>
      </w:r>
      <w:r w:rsidRPr="00374601">
        <w:rPr>
          <w:rStyle w:val="StyleUnderline"/>
        </w:rPr>
        <w:t>If the United States imposes sanctions</w:t>
      </w:r>
      <w:r w:rsidRPr="00374601">
        <w:rPr>
          <w:sz w:val="12"/>
        </w:rPr>
        <w:t xml:space="preserve"> against China, </w:t>
      </w:r>
      <w:r w:rsidRPr="00374601">
        <w:rPr>
          <w:rStyle w:val="Emphasis"/>
        </w:rPr>
        <w:t>it will be presented domestically as an attempt by the United States to humiliate China</w:t>
      </w:r>
      <w:r w:rsidRPr="00374601">
        <w:rPr>
          <w:sz w:val="12"/>
        </w:rPr>
        <w:t xml:space="preserve"> </w:t>
      </w:r>
      <w:r w:rsidRPr="00374601">
        <w:rPr>
          <w:rStyle w:val="Emphasis"/>
        </w:rPr>
        <w:t>and prevent it from rising to great power status.</w:t>
      </w:r>
      <w:r w:rsidRPr="00374601">
        <w:rPr>
          <w:sz w:val="12"/>
        </w:rPr>
        <w:t xml:space="preserve"> Rather than make political reform in China, which has long been an American aspiration, more likely</w:t>
      </w:r>
      <w:r w:rsidRPr="00374601">
        <w:rPr>
          <w:rStyle w:val="Emphasis"/>
        </w:rPr>
        <w:t>, it will actually strengthen party leadership and make reform</w:t>
      </w:r>
      <w:r w:rsidRPr="00374601">
        <w:rPr>
          <w:sz w:val="12"/>
        </w:rPr>
        <w:t xml:space="preserve">, already unlikely, </w:t>
      </w:r>
      <w:r w:rsidRPr="00374601">
        <w:rPr>
          <w:rStyle w:val="Emphasis"/>
        </w:rPr>
        <w:t>an impossible dream.</w:t>
      </w:r>
      <w:r w:rsidRPr="00374601">
        <w:rPr>
          <w:sz w:val="12"/>
        </w:rPr>
        <w:t xml:space="preserve"> ‘Punishment Diplomacy’ Four, “</w:t>
      </w:r>
      <w:r w:rsidRPr="00374601">
        <w:rPr>
          <w:rStyle w:val="StyleUnderline"/>
        </w:rPr>
        <w:t>punishment diplomacy,</w:t>
      </w:r>
      <w:r w:rsidRPr="00374601">
        <w:rPr>
          <w:sz w:val="12"/>
        </w:rPr>
        <w:t>” a dangerous yet popular expression that is already quite prominent in China and appears every time the United States sells weapons to Taiwan, meets with the Dalai Lama, flies spy planes through what is perceived as Chinese air space, and sails naval vessels through Chinese waters</w:t>
      </w:r>
      <w:r w:rsidRPr="00374601">
        <w:rPr>
          <w:rStyle w:val="StyleUnderline"/>
        </w:rPr>
        <w:t>, is likely to become even more popular</w:t>
      </w:r>
      <w:r w:rsidRPr="00374601">
        <w:rPr>
          <w:sz w:val="12"/>
        </w:rPr>
        <w:t xml:space="preserve">, </w:t>
      </w:r>
      <w:r w:rsidRPr="00374601">
        <w:rPr>
          <w:rStyle w:val="Emphasis"/>
        </w:rPr>
        <w:t>which will increase domestic support for assertive and aggressive Chinese actions abroad</w:t>
      </w:r>
      <w:r w:rsidRPr="00374601">
        <w:rPr>
          <w:sz w:val="12"/>
        </w:rPr>
        <w:t xml:space="preserve">. Since Xi Jinping stepped up in 2013, China has become increasingly assertive; however, </w:t>
      </w:r>
      <w:r w:rsidRPr="00374601">
        <w:rPr>
          <w:rStyle w:val="StyleUnderline"/>
        </w:rPr>
        <w:t>public opinion in China</w:t>
      </w:r>
      <w:r w:rsidRPr="00374601">
        <w:rPr>
          <w:sz w:val="12"/>
        </w:rPr>
        <w:t xml:space="preserve">, which encourages peace and restraint in most state-to-state interactions, excluding those with China’s long-time enemy Japan, </w:t>
      </w:r>
      <w:r w:rsidRPr="00374601">
        <w:rPr>
          <w:rStyle w:val="StyleUnderline"/>
        </w:rPr>
        <w:t>has actually helped to keep Chinese assertiveness in check</w:t>
      </w:r>
      <w:r w:rsidRPr="00374601">
        <w:rPr>
          <w:sz w:val="12"/>
        </w:rPr>
        <w:t xml:space="preserve">. Since the decentralization of Chinese foreign policy, public opinion, especially online, has had a greater effect on Chinese foreign policies. </w:t>
      </w:r>
      <w:r w:rsidRPr="00374601">
        <w:rPr>
          <w:rStyle w:val="StyleUnderline"/>
        </w:rPr>
        <w:t>If Chinese citizens feel that the United States is threatening China</w:t>
      </w:r>
      <w:r w:rsidRPr="00374601">
        <w:rPr>
          <w:sz w:val="12"/>
        </w:rPr>
        <w:t xml:space="preserve">, which is, considering China’s culture and history, exactly how Chinese citizens will feel, </w:t>
      </w:r>
      <w:r w:rsidRPr="00374601">
        <w:rPr>
          <w:rStyle w:val="Emphasis"/>
        </w:rPr>
        <w:t>public opinion will shift, and the public will start to encourage government officials to take a tougher stance against the United States.</w:t>
      </w:r>
      <w:r w:rsidRPr="00374601">
        <w:rPr>
          <w:sz w:val="12"/>
        </w:rPr>
        <w:t xml:space="preserve"> Without public support for restraint, </w:t>
      </w:r>
      <w:r w:rsidRPr="00374601">
        <w:rPr>
          <w:rStyle w:val="Emphasis"/>
        </w:rPr>
        <w:t>the world may see the emergence of a China that is significantly more assertive than anything seen previously</w:t>
      </w:r>
      <w:r w:rsidRPr="00374601">
        <w:rPr>
          <w:sz w:val="12"/>
        </w:rPr>
        <w:t xml:space="preserve">. Five, the United States must never overlook the fact that China is a master of moves and countermoves. Just as is true in physics, in international politics, for every action, there is an opposite reaction; however, it may not be equal. In response to the U.S. rebalance, China launched the Asia-Pacific Dream, which proposed that Asian affairs be handled by Asian states. When Obama promised to strengthen alliances in the Asia-Pacific, China nearly started a war over territorial issues with Vietnam. In response to America’s Trans-Pacific Partnership, China launched its massive “One Road, One Belt” initiative. When the United States and Japan failed to respect China within the World Bank and Asian Development Bank, China started the Asian Infrastructure Investment Bank. All previous actions were simple moves and countermoves in a geopolitical power struggle; sanctioning will, however, be perceived as a direct attack, and </w:t>
      </w:r>
      <w:r w:rsidRPr="00374601">
        <w:rPr>
          <w:rStyle w:val="StyleUnderline"/>
        </w:rPr>
        <w:t xml:space="preserve">China will not respond well to being publicly shamed. </w:t>
      </w:r>
      <w:r w:rsidRPr="00374601">
        <w:rPr>
          <w:sz w:val="12"/>
        </w:rPr>
        <w:t xml:space="preserve">It is difficult to say how China will respond to sanctions against it, but </w:t>
      </w:r>
      <w:r w:rsidRPr="00374601">
        <w:rPr>
          <w:rStyle w:val="Emphasis"/>
        </w:rPr>
        <w:t xml:space="preserve">it will respond, and the result may very well be more than the United States can handle. </w:t>
      </w:r>
      <w:r w:rsidRPr="00374601">
        <w:rPr>
          <w:sz w:val="12"/>
        </w:rPr>
        <w:t>Is it necessary for the United States to find a way to deal with Chinese criminal activity in cyberspace? Absolutely. But, this is a very dangerous game. It is important that the United States have no illusions about what it is getting itself into. Some have suggested that punishing China for its unwillingness to adhere to international norms will encourage China to get in line and follow the rules. Considering Chinese culture and past Chinese reactions, this is highly unlikely. Sanctions may very well lead to a serious deterioration of Sino-American relations and increased confrontation and, possibly, conflict between China and the United States. American officials need to approach this situation with the understanding that the end result may be very problematic. For nearly two decades now, China and the United States have maintained a superficial friendship; that era is likely to end if the United States puts sanctions on China. Anyone who thinks that sanctions will bring about a stronger relationship between these two countries and further integrate China into the international system needs to abandon idealism and look at this situation for what it is, a major spark which could start a very serious fire.</w:t>
      </w:r>
    </w:p>
    <w:p w14:paraId="641241FE" w14:textId="77777777" w:rsidR="00BF13AB" w:rsidRPr="00374601" w:rsidRDefault="00BF13AB" w:rsidP="00AD1FAA">
      <w:pPr>
        <w:rPr>
          <w:sz w:val="12"/>
        </w:rPr>
      </w:pPr>
    </w:p>
    <w:p w14:paraId="2B7AA922" w14:textId="77777777" w:rsidR="00BF13AB" w:rsidRPr="00CB0CF9" w:rsidRDefault="00BF13AB" w:rsidP="00BF13AB">
      <w:pPr>
        <w:pStyle w:val="Heading4"/>
      </w:pPr>
      <w:r>
        <w:t xml:space="preserve">Absent decreased competition, war and miscalc are inevitable </w:t>
      </w:r>
    </w:p>
    <w:p w14:paraId="1BB73A7F" w14:textId="77777777" w:rsidR="00BF13AB" w:rsidRPr="00CB0CF9" w:rsidRDefault="00BF13AB" w:rsidP="00BF13AB">
      <w:r w:rsidRPr="00CB0CF9">
        <w:rPr>
          <w:rStyle w:val="Heading4Char"/>
        </w:rPr>
        <w:t>Christensen</w:t>
      </w:r>
      <w:r>
        <w:rPr>
          <w:rStyle w:val="Heading4Char"/>
        </w:rPr>
        <w:t xml:space="preserve"> 15</w:t>
      </w:r>
      <w:r w:rsidRPr="00CB0CF9">
        <w:t xml:space="preserve"> 6/5/</w:t>
      </w:r>
      <w:r w:rsidRPr="006D376D">
        <w:rPr>
          <w:rStyle w:val="Heading4Char"/>
          <w:b w:val="0"/>
        </w:rPr>
        <w:t>15</w:t>
      </w:r>
      <w:r w:rsidRPr="00CB0CF9">
        <w:t xml:space="preserve"> – Thomas J., Boswell professor of world politics and director of the China and the World Program at Princeton University, is a former U.S. deputy assistant secretary of state for East Asian and Pacific affairs, “China's Rising Military: Now for the Hard Part” http://www.bloombergview.com/articles/2015-06-05/china-s-rising-military-now-for-the-hard-part</w:t>
      </w:r>
    </w:p>
    <w:p w14:paraId="5F4BD601" w14:textId="77777777" w:rsidR="00BF13AB" w:rsidRPr="00CB0CF9" w:rsidRDefault="00BF13AB" w:rsidP="00BF13AB">
      <w:pPr>
        <w:rPr>
          <w:rStyle w:val="StyleUnderline"/>
        </w:rPr>
      </w:pPr>
      <w:r w:rsidRPr="00CB0CF9">
        <w:rPr>
          <w:sz w:val="16"/>
        </w:rPr>
        <w:t xml:space="preserve">One reason for this is that </w:t>
      </w:r>
      <w:r w:rsidRPr="00862AE5">
        <w:rPr>
          <w:rStyle w:val="StyleUnderline"/>
          <w:highlight w:val="cyan"/>
        </w:rPr>
        <w:t>no consensus exists in East Asia on the territorial status quo</w:t>
      </w:r>
      <w:r w:rsidRPr="00CB0CF9">
        <w:rPr>
          <w:sz w:val="16"/>
        </w:rPr>
        <w:t xml:space="preserve">, as there did between the two Cold War camps in most regions of the world. </w:t>
      </w:r>
      <w:r w:rsidRPr="00CB0CF9">
        <w:rPr>
          <w:rStyle w:val="StyleUnderline"/>
        </w:rPr>
        <w:t>The</w:t>
      </w:r>
      <w:r w:rsidRPr="00CB0CF9">
        <w:rPr>
          <w:sz w:val="16"/>
        </w:rPr>
        <w:t xml:space="preserve"> </w:t>
      </w:r>
      <w:r w:rsidRPr="00CB0CF9">
        <w:rPr>
          <w:rStyle w:val="Emphasis"/>
        </w:rPr>
        <w:t>P</w:t>
      </w:r>
      <w:r w:rsidRPr="00CB0CF9">
        <w:rPr>
          <w:sz w:val="16"/>
        </w:rPr>
        <w:t xml:space="preserve">eople’s </w:t>
      </w:r>
      <w:r w:rsidRPr="00CB0CF9">
        <w:rPr>
          <w:rStyle w:val="Emphasis"/>
        </w:rPr>
        <w:t>R</w:t>
      </w:r>
      <w:r w:rsidRPr="00CB0CF9">
        <w:rPr>
          <w:sz w:val="16"/>
        </w:rPr>
        <w:t xml:space="preserve">epublic of </w:t>
      </w:r>
      <w:r w:rsidRPr="00CB0CF9">
        <w:rPr>
          <w:rStyle w:val="Emphasis"/>
        </w:rPr>
        <w:t>C</w:t>
      </w:r>
      <w:r w:rsidRPr="00CB0CF9">
        <w:rPr>
          <w:sz w:val="16"/>
        </w:rPr>
        <w:t xml:space="preserve">hina, in the center of a region of great importance, </w:t>
      </w:r>
      <w:r w:rsidRPr="00CB0CF9">
        <w:rPr>
          <w:rStyle w:val="StyleUnderline"/>
        </w:rPr>
        <w:t>has maritime sovereignty disputes with several</w:t>
      </w:r>
      <w:r w:rsidRPr="00CB0CF9">
        <w:rPr>
          <w:sz w:val="16"/>
        </w:rPr>
        <w:t xml:space="preserve"> of its </w:t>
      </w:r>
      <w:r w:rsidRPr="00CB0CF9">
        <w:rPr>
          <w:rStyle w:val="StyleUnderline"/>
        </w:rPr>
        <w:t>neighbors</w:t>
      </w:r>
      <w:r w:rsidRPr="00CB0CF9">
        <w:rPr>
          <w:sz w:val="16"/>
        </w:rPr>
        <w:t xml:space="preserve">, including two formal U.S. allies (Japan and the Philippines) and one security partner (Taiwan). </w:t>
      </w:r>
      <w:r w:rsidRPr="00BF13AB">
        <w:rPr>
          <w:rStyle w:val="StyleUnderline"/>
        </w:rPr>
        <w:t>Laboratory research on prospect theory</w:t>
      </w:r>
      <w:r w:rsidRPr="00BF13AB">
        <w:rPr>
          <w:sz w:val="16"/>
        </w:rPr>
        <w:t xml:space="preserve">, a psychological exploration of risk-based decision-making, </w:t>
      </w:r>
      <w:r w:rsidRPr="00BF13AB">
        <w:rPr>
          <w:rStyle w:val="StyleUnderline"/>
        </w:rPr>
        <w:t>demonstrates</w:t>
      </w:r>
      <w:r w:rsidRPr="00BF13AB">
        <w:rPr>
          <w:sz w:val="16"/>
        </w:rPr>
        <w:t xml:space="preserve"> that most </w:t>
      </w:r>
      <w:r w:rsidRPr="00BF13AB">
        <w:rPr>
          <w:rStyle w:val="StyleUnderline"/>
        </w:rPr>
        <w:t xml:space="preserve">actors </w:t>
      </w:r>
      <w:r w:rsidRPr="00BF13AB">
        <w:rPr>
          <w:rStyle w:val="Emphasis"/>
        </w:rPr>
        <w:t>accept</w:t>
      </w:r>
      <w:r w:rsidRPr="00BF13AB">
        <w:rPr>
          <w:sz w:val="16"/>
        </w:rPr>
        <w:t xml:space="preserve"> much </w:t>
      </w:r>
      <w:r w:rsidRPr="00BF13AB">
        <w:rPr>
          <w:rStyle w:val="Emphasis"/>
        </w:rPr>
        <w:t>bigger risks</w:t>
      </w:r>
      <w:r w:rsidRPr="00BF13AB">
        <w:rPr>
          <w:sz w:val="16"/>
        </w:rPr>
        <w:t xml:space="preserve"> </w:t>
      </w:r>
      <w:r w:rsidRPr="00BF13AB">
        <w:rPr>
          <w:rStyle w:val="StyleUnderline"/>
        </w:rPr>
        <w:t xml:space="preserve">and are willing to </w:t>
      </w:r>
      <w:r w:rsidRPr="00BF13AB">
        <w:rPr>
          <w:rStyle w:val="Emphasis"/>
        </w:rPr>
        <w:t>pay larger costs</w:t>
      </w:r>
      <w:r w:rsidRPr="00BF13AB">
        <w:rPr>
          <w:sz w:val="16"/>
        </w:rPr>
        <w:t xml:space="preserve"> </w:t>
      </w:r>
      <w:r w:rsidRPr="00BF13AB">
        <w:rPr>
          <w:rStyle w:val="StyleUnderline"/>
        </w:rPr>
        <w:t>to defend what</w:t>
      </w:r>
      <w:r w:rsidRPr="00BF13AB">
        <w:rPr>
          <w:sz w:val="16"/>
        </w:rPr>
        <w:t xml:space="preserve"> </w:t>
      </w:r>
      <w:r w:rsidRPr="00BF13AB">
        <w:rPr>
          <w:rStyle w:val="StyleUnderline"/>
        </w:rPr>
        <w:t>they believe is rightfully theirs</w:t>
      </w:r>
      <w:r w:rsidRPr="00BF13AB">
        <w:rPr>
          <w:sz w:val="16"/>
        </w:rPr>
        <w:t xml:space="preserve"> than to obtain new gains at others’ expense. </w:t>
      </w:r>
      <w:r w:rsidRPr="00BF13AB">
        <w:rPr>
          <w:rStyle w:val="StyleUnderline"/>
        </w:rPr>
        <w:t>In a world in which</w:t>
      </w:r>
      <w:r w:rsidRPr="00BF13AB">
        <w:rPr>
          <w:sz w:val="16"/>
        </w:rPr>
        <w:t xml:space="preserve"> </w:t>
      </w:r>
      <w:r w:rsidRPr="00BF13AB">
        <w:rPr>
          <w:rStyle w:val="StyleUnderline"/>
        </w:rPr>
        <w:t>conventional conflict could</w:t>
      </w:r>
      <w:r w:rsidRPr="00BF13AB">
        <w:rPr>
          <w:sz w:val="16"/>
        </w:rPr>
        <w:t xml:space="preserve"> conceivably </w:t>
      </w:r>
      <w:r w:rsidRPr="00BF13AB">
        <w:rPr>
          <w:rStyle w:val="Emphasis"/>
        </w:rPr>
        <w:t>escalate to nuclear war</w:t>
      </w:r>
      <w:r w:rsidRPr="00BF13AB">
        <w:rPr>
          <w:sz w:val="16"/>
        </w:rPr>
        <w:t xml:space="preserve">, </w:t>
      </w:r>
      <w:r w:rsidRPr="00BF13AB">
        <w:rPr>
          <w:rStyle w:val="StyleUnderline"/>
        </w:rPr>
        <w:t>this</w:t>
      </w:r>
      <w:r w:rsidRPr="00BF13AB">
        <w:rPr>
          <w:sz w:val="16"/>
        </w:rPr>
        <w:t xml:space="preserve"> human tendency </w:t>
      </w:r>
      <w:r w:rsidRPr="00BF13AB">
        <w:rPr>
          <w:rStyle w:val="StyleUnderline"/>
        </w:rPr>
        <w:t>is a force for stability</w:t>
      </w:r>
      <w:r w:rsidRPr="00BF13AB">
        <w:rPr>
          <w:sz w:val="16"/>
        </w:rPr>
        <w:t xml:space="preserve">; attacks across recognized boundaries by either side would be risky, and deterrence against such attacks is relatively credible. </w:t>
      </w:r>
      <w:r w:rsidRPr="00BF13AB">
        <w:rPr>
          <w:rStyle w:val="StyleUnderline"/>
        </w:rPr>
        <w:t xml:space="preserve">But in East Asia today, governments draw </w:t>
      </w:r>
      <w:r w:rsidRPr="00BF13AB">
        <w:rPr>
          <w:rStyle w:val="Emphasis"/>
        </w:rPr>
        <w:t>competing maps about the maritime domain</w:t>
      </w:r>
      <w:r w:rsidRPr="00BF13AB">
        <w:rPr>
          <w:sz w:val="16"/>
        </w:rPr>
        <w:t xml:space="preserve">. </w:t>
      </w:r>
      <w:r w:rsidRPr="00BF13AB">
        <w:rPr>
          <w:rStyle w:val="StyleUnderline"/>
        </w:rPr>
        <w:t>There are</w:t>
      </w:r>
      <w:r w:rsidRPr="00BF13AB">
        <w:rPr>
          <w:sz w:val="16"/>
        </w:rPr>
        <w:t xml:space="preserve"> </w:t>
      </w:r>
      <w:r w:rsidRPr="00BF13AB">
        <w:rPr>
          <w:rStyle w:val="Emphasis"/>
        </w:rPr>
        <w:t>significant differences</w:t>
      </w:r>
      <w:r w:rsidRPr="00BF13AB">
        <w:rPr>
          <w:sz w:val="16"/>
        </w:rPr>
        <w:t xml:space="preserve"> between mainland China and Taiwan </w:t>
      </w:r>
      <w:r w:rsidRPr="00BF13AB">
        <w:rPr>
          <w:rStyle w:val="StyleUnderline"/>
        </w:rPr>
        <w:t>about</w:t>
      </w:r>
      <w:r w:rsidRPr="00BF13AB">
        <w:rPr>
          <w:sz w:val="16"/>
        </w:rPr>
        <w:t xml:space="preserve"> the </w:t>
      </w:r>
      <w:r w:rsidRPr="00BF13AB">
        <w:rPr>
          <w:rStyle w:val="StyleUnderline"/>
        </w:rPr>
        <w:t>sovereign status</w:t>
      </w:r>
      <w:r w:rsidRPr="00BF13AB">
        <w:rPr>
          <w:sz w:val="16"/>
        </w:rPr>
        <w:t xml:space="preserve"> of the government on the island, and between China and Japan over who owns the islands known as Senkaku in Japan and Diaoyu in China. </w:t>
      </w:r>
      <w:r w:rsidRPr="00BF13AB">
        <w:rPr>
          <w:rStyle w:val="StyleUnderline"/>
        </w:rPr>
        <w:t xml:space="preserve">There is </w:t>
      </w:r>
      <w:r w:rsidRPr="00BF13AB">
        <w:rPr>
          <w:sz w:val="16"/>
        </w:rPr>
        <w:t xml:space="preserve">also </w:t>
      </w:r>
      <w:r w:rsidRPr="00BF13AB">
        <w:rPr>
          <w:rStyle w:val="StyleUnderline"/>
        </w:rPr>
        <w:t>disagreement among China, Taiwan, the Philippines, Vietnam, Brunei and Malaysia over</w:t>
      </w:r>
      <w:r w:rsidRPr="00BF13AB">
        <w:rPr>
          <w:sz w:val="16"/>
        </w:rPr>
        <w:t xml:space="preserve"> ownership of islands, rocks and reefs in </w:t>
      </w:r>
      <w:r w:rsidRPr="00BF13AB">
        <w:rPr>
          <w:rStyle w:val="StyleUnderline"/>
        </w:rPr>
        <w:t>the</w:t>
      </w:r>
      <w:r w:rsidRPr="00BF13AB">
        <w:rPr>
          <w:sz w:val="16"/>
        </w:rPr>
        <w:t xml:space="preserve"> </w:t>
      </w:r>
      <w:r w:rsidRPr="00BF13AB">
        <w:rPr>
          <w:rStyle w:val="Emphasis"/>
        </w:rPr>
        <w:t>S</w:t>
      </w:r>
      <w:r w:rsidRPr="00BF13AB">
        <w:rPr>
          <w:sz w:val="16"/>
        </w:rPr>
        <w:t xml:space="preserve">outh </w:t>
      </w:r>
      <w:r w:rsidRPr="00BF13AB">
        <w:rPr>
          <w:rStyle w:val="Emphasis"/>
        </w:rPr>
        <w:t>C</w:t>
      </w:r>
      <w:r w:rsidRPr="00BF13AB">
        <w:rPr>
          <w:sz w:val="16"/>
        </w:rPr>
        <w:t xml:space="preserve">hina </w:t>
      </w:r>
      <w:r w:rsidRPr="00BF13AB">
        <w:rPr>
          <w:rStyle w:val="Emphasis"/>
        </w:rPr>
        <w:t>S</w:t>
      </w:r>
      <w:r w:rsidRPr="00BF13AB">
        <w:rPr>
          <w:sz w:val="16"/>
        </w:rPr>
        <w:t xml:space="preserve">ea. We should take no comfort in the apparent sincerity of all the claimants. </w:t>
      </w:r>
      <w:r w:rsidRPr="00BF13AB">
        <w:rPr>
          <w:rStyle w:val="StyleUnderline"/>
        </w:rPr>
        <w:t>If all actors</w:t>
      </w:r>
      <w:r w:rsidRPr="00BF13AB">
        <w:rPr>
          <w:sz w:val="16"/>
        </w:rPr>
        <w:t xml:space="preserve"> truly </w:t>
      </w:r>
      <w:r w:rsidRPr="00BF13AB">
        <w:rPr>
          <w:rStyle w:val="StyleUnderline"/>
        </w:rPr>
        <w:t>feel they are</w:t>
      </w:r>
      <w:r w:rsidRPr="00BF13AB">
        <w:rPr>
          <w:sz w:val="16"/>
        </w:rPr>
        <w:t xml:space="preserve"> </w:t>
      </w:r>
      <w:r w:rsidRPr="00BF13AB">
        <w:rPr>
          <w:rStyle w:val="StyleUnderline"/>
        </w:rPr>
        <w:t>defending rightful claims against</w:t>
      </w:r>
      <w:r w:rsidRPr="00BF13AB">
        <w:rPr>
          <w:sz w:val="16"/>
        </w:rPr>
        <w:t xml:space="preserve"> the </w:t>
      </w:r>
      <w:r w:rsidRPr="00BF13AB">
        <w:rPr>
          <w:rStyle w:val="StyleUnderline"/>
        </w:rPr>
        <w:t>revisionism</w:t>
      </w:r>
      <w:r w:rsidRPr="00BF13AB">
        <w:rPr>
          <w:sz w:val="16"/>
        </w:rPr>
        <w:t xml:space="preserve"> of others, </w:t>
      </w:r>
      <w:r w:rsidRPr="00BF13AB">
        <w:rPr>
          <w:rStyle w:val="StyleUnderline"/>
        </w:rPr>
        <w:t xml:space="preserve">the chicken game of international security politics is </w:t>
      </w:r>
      <w:r w:rsidRPr="00BF13AB">
        <w:rPr>
          <w:rStyle w:val="Emphasis"/>
        </w:rPr>
        <w:t>more likely to lead to a deadly collision.</w:t>
      </w:r>
      <w:r w:rsidRPr="00BF13AB">
        <w:t xml:space="preserve"> </w:t>
      </w:r>
      <w:r w:rsidRPr="00BF13AB">
        <w:rPr>
          <w:rStyle w:val="StyleUnderline"/>
        </w:rPr>
        <w:t xml:space="preserve">These disputes are fueled by </w:t>
      </w:r>
      <w:r w:rsidRPr="00BF13AB">
        <w:rPr>
          <w:rStyle w:val="Emphasis"/>
        </w:rPr>
        <w:t>historical victimhood narratives and postcolonial nationalism</w:t>
      </w:r>
      <w:r w:rsidRPr="00BF13AB">
        <w:rPr>
          <w:sz w:val="16"/>
        </w:rPr>
        <w:t xml:space="preserve">. For the countries involved, </w:t>
      </w:r>
      <w:r w:rsidRPr="00BF13AB">
        <w:rPr>
          <w:rStyle w:val="StyleUnderline"/>
        </w:rPr>
        <w:t>defending sovereignty claims</w:t>
      </w:r>
      <w:r w:rsidRPr="00BF13AB">
        <w:rPr>
          <w:sz w:val="16"/>
        </w:rPr>
        <w:t xml:space="preserve"> and recovering allegedly stolen territories </w:t>
      </w:r>
      <w:r w:rsidRPr="00BF13AB">
        <w:rPr>
          <w:rStyle w:val="StyleUnderline"/>
        </w:rPr>
        <w:t>are core missions</w:t>
      </w:r>
      <w:r w:rsidRPr="00BF13AB">
        <w:rPr>
          <w:sz w:val="16"/>
        </w:rPr>
        <w:t xml:space="preserve">. China is no exception. </w:t>
      </w:r>
      <w:r w:rsidRPr="00BF13AB">
        <w:rPr>
          <w:rStyle w:val="StyleUnderline"/>
        </w:rPr>
        <w:t>Since</w:t>
      </w:r>
      <w:r w:rsidRPr="00BF13AB">
        <w:rPr>
          <w:sz w:val="16"/>
        </w:rPr>
        <w:t xml:space="preserve"> the </w:t>
      </w:r>
      <w:r w:rsidRPr="00BF13AB">
        <w:rPr>
          <w:rStyle w:val="StyleUnderline"/>
        </w:rPr>
        <w:t>2008</w:t>
      </w:r>
      <w:r w:rsidRPr="00BF13AB">
        <w:rPr>
          <w:sz w:val="16"/>
        </w:rPr>
        <w:t xml:space="preserve"> financial crisis, </w:t>
      </w:r>
      <w:r w:rsidRPr="00BF13AB">
        <w:rPr>
          <w:rStyle w:val="StyleUnderline"/>
        </w:rPr>
        <w:t>China has been more confident abroad and more afraid at home.</w:t>
      </w:r>
      <w:r w:rsidRPr="00BF13AB">
        <w:rPr>
          <w:sz w:val="16"/>
        </w:rPr>
        <w:t xml:space="preserve"> The country's elite and its citizens feel that its power position on the international stage has improved drastically. But the foundations of its export-led and investment-fueled growth model were shaken at the same time. </w:t>
      </w:r>
      <w:r w:rsidRPr="00BF13AB">
        <w:rPr>
          <w:rStyle w:val="StyleUnderline"/>
        </w:rPr>
        <w:t>Top leaders worry about rising social discontent</w:t>
      </w:r>
      <w:r w:rsidRPr="00BF13AB">
        <w:rPr>
          <w:sz w:val="16"/>
        </w:rPr>
        <w:t xml:space="preserve">. </w:t>
      </w:r>
      <w:r w:rsidRPr="00BF13AB">
        <w:rPr>
          <w:rStyle w:val="Emphasis"/>
        </w:rPr>
        <w:t xml:space="preserve">It isn't a good time for Chinese leaders to look weak on defense. </w:t>
      </w:r>
      <w:r w:rsidRPr="00BF13AB">
        <w:rPr>
          <w:sz w:val="16"/>
        </w:rPr>
        <w:t xml:space="preserve">And China doesn't have to be the actor that sparks a dispute for tensions to escalate. In 2010, for example, China often reacted sharply to events initiated by others, such as Japan’s arrest of a Chinese fishing boat captain and crew near the Senkaku Islands. Since then we have seen a mix of Chinese assertiveness -- such as its placement and then removal last year of an oil rig in waters disputed with Vietnam and its continuing land reclamation projects on South China Sea reefs -- and its abrasive reactions to others’ actions, such as an upgraded Chinese maritime presence near the Senkakus since the Japanese central government purchased some of the islands from a private Japanese family in 2012. </w:t>
      </w:r>
      <w:r w:rsidRPr="00BF13AB">
        <w:rPr>
          <w:rStyle w:val="StyleUnderline"/>
        </w:rPr>
        <w:t>The Chinese leadership could use its conventional military power to threaten U.S. partners and</w:t>
      </w:r>
      <w:r w:rsidRPr="00BF13AB">
        <w:rPr>
          <w:sz w:val="16"/>
        </w:rPr>
        <w:t xml:space="preserve"> to </w:t>
      </w:r>
      <w:r w:rsidRPr="00BF13AB">
        <w:rPr>
          <w:rStyle w:val="StyleUnderline"/>
        </w:rPr>
        <w:t>impose</w:t>
      </w:r>
      <w:r w:rsidRPr="00BF13AB">
        <w:rPr>
          <w:sz w:val="16"/>
        </w:rPr>
        <w:t xml:space="preserve"> </w:t>
      </w:r>
      <w:r w:rsidRPr="00BF13AB">
        <w:rPr>
          <w:rStyle w:val="StyleUnderline"/>
        </w:rPr>
        <w:t>high costs on U.S. forces if they</w:t>
      </w:r>
      <w:r w:rsidRPr="00BF13AB">
        <w:rPr>
          <w:sz w:val="16"/>
        </w:rPr>
        <w:t xml:space="preserve"> intervened to </w:t>
      </w:r>
      <w:r w:rsidRPr="00BF13AB">
        <w:rPr>
          <w:rStyle w:val="StyleUnderline"/>
        </w:rPr>
        <w:t>assist</w:t>
      </w:r>
      <w:r w:rsidRPr="00BF13AB">
        <w:rPr>
          <w:sz w:val="16"/>
        </w:rPr>
        <w:t xml:space="preserve"> their </w:t>
      </w:r>
      <w:r w:rsidRPr="00BF13AB">
        <w:rPr>
          <w:rStyle w:val="StyleUnderline"/>
        </w:rPr>
        <w:t>allies</w:t>
      </w:r>
      <w:r w:rsidRPr="00BF13AB">
        <w:rPr>
          <w:sz w:val="16"/>
        </w:rPr>
        <w:t xml:space="preserve">. The ability to conduct such </w:t>
      </w:r>
      <w:r w:rsidRPr="00BF13AB">
        <w:rPr>
          <w:rStyle w:val="StyleUnderline"/>
        </w:rPr>
        <w:t>asymmetric warfare</w:t>
      </w:r>
      <w:r w:rsidRPr="00BF13AB">
        <w:rPr>
          <w:sz w:val="16"/>
        </w:rPr>
        <w:t xml:space="preserve"> against the U.S. </w:t>
      </w:r>
      <w:r w:rsidRPr="00BF13AB">
        <w:rPr>
          <w:rStyle w:val="StyleUnderline"/>
        </w:rPr>
        <w:t>can</w:t>
      </w:r>
      <w:r w:rsidRPr="00BF13AB">
        <w:rPr>
          <w:sz w:val="16"/>
        </w:rPr>
        <w:t xml:space="preserve"> potentially </w:t>
      </w:r>
      <w:r w:rsidRPr="00BF13AB">
        <w:rPr>
          <w:rStyle w:val="StyleUnderline"/>
        </w:rPr>
        <w:t>affect how disputes are managed in peacetime and who might prevail politically</w:t>
      </w:r>
      <w:r w:rsidRPr="00BF13AB">
        <w:rPr>
          <w:sz w:val="16"/>
        </w:rPr>
        <w:t xml:space="preserve"> if a fight were to occur. The U.S. has ways to reduce a threat posed by China’s ability to wage asymmetric warfare. But a future U.S. president might be reluctant to use some of the more effective methods the American military has at its disposal -- such as destroying or disabling military targets on the Chinese mainland -- especially early in a conflict when such measures would be most effective. For example, attacking China's potent ballistic missiles, their launchers and their command-and-control systems before the missiles strike U.S. bases and surface ships would be an efficient way to reduce the threat. Chinese submarines, which can fire torpedoes and cruise missiles or lay sea mines, pose another potential threat. </w:t>
      </w:r>
      <w:r w:rsidRPr="00BF13AB">
        <w:rPr>
          <w:rStyle w:val="StyleUnderline"/>
        </w:rPr>
        <w:t>The U.S.,</w:t>
      </w:r>
      <w:r w:rsidRPr="00BF13AB">
        <w:rPr>
          <w:sz w:val="16"/>
        </w:rPr>
        <w:t xml:space="preserve"> all things being equal, </w:t>
      </w:r>
      <w:r w:rsidRPr="00BF13AB">
        <w:rPr>
          <w:rStyle w:val="StyleUnderline"/>
        </w:rPr>
        <w:t>might be tempted to attack submarine ports and naval</w:t>
      </w:r>
      <w:r w:rsidRPr="00BF13AB">
        <w:rPr>
          <w:sz w:val="16"/>
        </w:rPr>
        <w:t xml:space="preserve"> </w:t>
      </w:r>
      <w:r w:rsidRPr="00BF13AB">
        <w:rPr>
          <w:rStyle w:val="StyleUnderline"/>
        </w:rPr>
        <w:t>command-and-control systems on Chinese soil. But</w:t>
      </w:r>
      <w:r w:rsidRPr="00BF13AB">
        <w:rPr>
          <w:sz w:val="16"/>
        </w:rPr>
        <w:t xml:space="preserve"> all things are not equal. </w:t>
      </w:r>
      <w:r w:rsidRPr="00BF13AB">
        <w:rPr>
          <w:rStyle w:val="StyleUnderline"/>
        </w:rPr>
        <w:t>No U.S. president</w:t>
      </w:r>
      <w:r w:rsidRPr="00BF13AB">
        <w:rPr>
          <w:sz w:val="16"/>
        </w:rPr>
        <w:t xml:space="preserve"> has </w:t>
      </w:r>
      <w:r w:rsidRPr="00BF13AB">
        <w:rPr>
          <w:rStyle w:val="StyleUnderline"/>
        </w:rPr>
        <w:t>ever launched robust conventional attacks against the homeland of a nation with nuclear retaliatory capabilit</w:t>
      </w:r>
      <w:r w:rsidRPr="00BF13AB">
        <w:rPr>
          <w:sz w:val="16"/>
        </w:rPr>
        <w:t xml:space="preserve">y. Moreover, </w:t>
      </w:r>
      <w:r w:rsidRPr="00BF13AB">
        <w:rPr>
          <w:rStyle w:val="StyleUnderline"/>
        </w:rPr>
        <w:t xml:space="preserve">the conventional mobile ballistic missiles and submarines China </w:t>
      </w:r>
      <w:r w:rsidRPr="00BF13AB">
        <w:rPr>
          <w:sz w:val="16"/>
        </w:rPr>
        <w:t xml:space="preserve">has </w:t>
      </w:r>
      <w:r w:rsidRPr="00BF13AB">
        <w:rPr>
          <w:rStyle w:val="StyleUnderline"/>
        </w:rPr>
        <w:t xml:space="preserve">developed to counter superior U.S. forces </w:t>
      </w:r>
      <w:r w:rsidRPr="00BF13AB">
        <w:rPr>
          <w:rStyle w:val="Emphasis"/>
        </w:rPr>
        <w:t>overlap dangerously with the land-based missiles and submarines that China is developing to provide a secure nuclear retaliatory capability</w:t>
      </w:r>
      <w:r w:rsidRPr="00BF13AB">
        <w:rPr>
          <w:rStyle w:val="StyleUnderline"/>
        </w:rPr>
        <w:t>. If the U.S. were to attack missile systems and submarines for the purpose of protecting against conventional attack early in a conflict, Washington could unintentionally compromise</w:t>
      </w:r>
      <w:r w:rsidRPr="00BF13AB">
        <w:rPr>
          <w:sz w:val="16"/>
        </w:rPr>
        <w:t xml:space="preserve"> portions of </w:t>
      </w:r>
      <w:r w:rsidRPr="00BF13AB">
        <w:rPr>
          <w:rStyle w:val="StyleUnderline"/>
        </w:rPr>
        <w:t xml:space="preserve">China’s </w:t>
      </w:r>
      <w:r w:rsidRPr="00BF13AB">
        <w:rPr>
          <w:rStyle w:val="Emphasis"/>
        </w:rPr>
        <w:t>nuclear arsenal</w:t>
      </w:r>
      <w:r w:rsidRPr="00BF13AB">
        <w:rPr>
          <w:sz w:val="16"/>
        </w:rPr>
        <w:t xml:space="preserve"> as well. </w:t>
      </w:r>
      <w:r w:rsidRPr="00BF13AB">
        <w:rPr>
          <w:rStyle w:val="StyleUnderline"/>
        </w:rPr>
        <w:t>Chinese leaders could</w:t>
      </w:r>
      <w:r w:rsidRPr="00BF13AB">
        <w:rPr>
          <w:sz w:val="16"/>
        </w:rPr>
        <w:t xml:space="preserve"> mistakenly </w:t>
      </w:r>
      <w:r w:rsidRPr="00BF13AB">
        <w:rPr>
          <w:rStyle w:val="StyleUnderline"/>
        </w:rPr>
        <w:t xml:space="preserve">view this as an attempt to eliminate China’s nuclear deterrent, </w:t>
      </w:r>
      <w:r w:rsidRPr="00BF13AB">
        <w:rPr>
          <w:rStyle w:val="Emphasis"/>
        </w:rPr>
        <w:t>risking escalation.</w:t>
      </w:r>
      <w:r w:rsidRPr="00BF13AB">
        <w:rPr>
          <w:rStyle w:val="StyleUnderline"/>
        </w:rPr>
        <w:t xml:space="preserve"> China adheres</w:t>
      </w:r>
      <w:r w:rsidRPr="00BF13AB">
        <w:rPr>
          <w:sz w:val="16"/>
        </w:rPr>
        <w:t xml:space="preserve"> publicly </w:t>
      </w:r>
      <w:r w:rsidRPr="00BF13AB">
        <w:rPr>
          <w:rStyle w:val="StyleUnderline"/>
        </w:rPr>
        <w:t>to a</w:t>
      </w:r>
      <w:r w:rsidRPr="00BF13AB">
        <w:rPr>
          <w:sz w:val="16"/>
        </w:rPr>
        <w:t xml:space="preserve"> </w:t>
      </w:r>
      <w:r w:rsidRPr="00BF13AB">
        <w:rPr>
          <w:rStyle w:val="Emphasis"/>
        </w:rPr>
        <w:t>n</w:t>
      </w:r>
      <w:r w:rsidRPr="00BF13AB">
        <w:rPr>
          <w:sz w:val="16"/>
        </w:rPr>
        <w:t>o-</w:t>
      </w:r>
      <w:r w:rsidRPr="00BF13AB">
        <w:rPr>
          <w:rStyle w:val="Emphasis"/>
        </w:rPr>
        <w:t>f</w:t>
      </w:r>
      <w:r w:rsidRPr="00BF13AB">
        <w:rPr>
          <w:sz w:val="16"/>
        </w:rPr>
        <w:t>irst-</w:t>
      </w:r>
      <w:r w:rsidRPr="00BF13AB">
        <w:rPr>
          <w:rStyle w:val="Emphasis"/>
        </w:rPr>
        <w:t>u</w:t>
      </w:r>
      <w:r w:rsidRPr="00BF13AB">
        <w:rPr>
          <w:sz w:val="16"/>
        </w:rPr>
        <w:t xml:space="preserve">se doctrine on nuclear weapons, a position that would seem to mean that no amount of conventional firepower leveled against it would cause it to resort to a nuclear response. </w:t>
      </w:r>
      <w:r w:rsidRPr="00BF13AB">
        <w:rPr>
          <w:rStyle w:val="StyleUnderline"/>
        </w:rPr>
        <w:t>But internal Chinese military writings suggest</w:t>
      </w:r>
      <w:r w:rsidRPr="00BF13AB">
        <w:rPr>
          <w:sz w:val="16"/>
        </w:rPr>
        <w:t xml:space="preserve"> that </w:t>
      </w:r>
      <w:r w:rsidRPr="00BF13AB">
        <w:rPr>
          <w:rStyle w:val="Emphasis"/>
        </w:rPr>
        <w:t>n</w:t>
      </w:r>
      <w:r w:rsidRPr="00BF13AB">
        <w:rPr>
          <w:sz w:val="16"/>
        </w:rPr>
        <w:t>o-</w:t>
      </w:r>
      <w:r w:rsidRPr="00BF13AB">
        <w:rPr>
          <w:rStyle w:val="Emphasis"/>
        </w:rPr>
        <w:t>f</w:t>
      </w:r>
      <w:r w:rsidRPr="00BF13AB">
        <w:rPr>
          <w:sz w:val="16"/>
        </w:rPr>
        <w:t>irst-</w:t>
      </w:r>
      <w:r w:rsidRPr="00BF13AB">
        <w:rPr>
          <w:rStyle w:val="Emphasis"/>
        </w:rPr>
        <w:t>u</w:t>
      </w:r>
      <w:r w:rsidRPr="00BF13AB">
        <w:rPr>
          <w:sz w:val="16"/>
        </w:rPr>
        <w:t xml:space="preserve">se </w:t>
      </w:r>
      <w:r w:rsidRPr="00BF13AB">
        <w:rPr>
          <w:rStyle w:val="StyleUnderline"/>
        </w:rPr>
        <w:t xml:space="preserve">is </w:t>
      </w:r>
      <w:r w:rsidRPr="00BF13AB">
        <w:rPr>
          <w:rStyle w:val="Emphasis"/>
        </w:rPr>
        <w:t>more of a guideline than a rule</w:t>
      </w:r>
      <w:r w:rsidRPr="00BF13AB">
        <w:rPr>
          <w:sz w:val="16"/>
        </w:rPr>
        <w:t xml:space="preserve"> </w:t>
      </w:r>
      <w:r w:rsidRPr="00BF13AB">
        <w:rPr>
          <w:rStyle w:val="StyleUnderline"/>
        </w:rPr>
        <w:t>and</w:t>
      </w:r>
      <w:r w:rsidRPr="00BF13AB">
        <w:rPr>
          <w:sz w:val="16"/>
        </w:rPr>
        <w:t xml:space="preserve"> </w:t>
      </w:r>
      <w:r w:rsidRPr="00BF13AB">
        <w:rPr>
          <w:rStyle w:val="StyleUnderline"/>
        </w:rPr>
        <w:t>doesn't</w:t>
      </w:r>
      <w:r w:rsidRPr="00BF13AB">
        <w:rPr>
          <w:sz w:val="16"/>
        </w:rPr>
        <w:t xml:space="preserve"> necessarily </w:t>
      </w:r>
      <w:r w:rsidRPr="00BF13AB">
        <w:rPr>
          <w:rStyle w:val="StyleUnderline"/>
        </w:rPr>
        <w:t>apply under conditions in which a technologically superior foe attacks crucial targets with conventional weapons.</w:t>
      </w:r>
    </w:p>
    <w:p w14:paraId="7B5DC338" w14:textId="77777777" w:rsidR="00221B3B" w:rsidRPr="00374601" w:rsidRDefault="00221B3B" w:rsidP="00221B3B"/>
    <w:p w14:paraId="571739E6" w14:textId="77777777" w:rsidR="00AD1FAA" w:rsidRPr="00374601" w:rsidRDefault="00AD1FAA" w:rsidP="00AD1FAA">
      <w:pPr>
        <w:pStyle w:val="Heading4"/>
      </w:pPr>
      <w:r w:rsidRPr="00374601">
        <w:t xml:space="preserve">Third is indo-pak conflict - absent cyber norms, India will </w:t>
      </w:r>
      <w:r w:rsidRPr="00374601">
        <w:rPr>
          <w:u w:val="single"/>
        </w:rPr>
        <w:t>first strike</w:t>
      </w:r>
      <w:r w:rsidRPr="00374601">
        <w:t xml:space="preserve"> a vulnerable Pakistan</w:t>
      </w:r>
    </w:p>
    <w:p w14:paraId="3114FE74" w14:textId="77777777" w:rsidR="00AD1FAA" w:rsidRPr="00374601" w:rsidRDefault="00AD1FAA" w:rsidP="00AD1FAA">
      <w:pPr>
        <w:rPr>
          <w:rStyle w:val="Style13ptBold"/>
          <w:b w:val="0"/>
        </w:rPr>
      </w:pPr>
      <w:r w:rsidRPr="00374601">
        <w:rPr>
          <w:rStyle w:val="Style13ptBold"/>
        </w:rPr>
        <w:t>Younus 16</w:t>
      </w:r>
      <w:r w:rsidRPr="00374601">
        <w:rPr>
          <w:rStyle w:val="Style13ptBold"/>
          <w:b w:val="0"/>
        </w:rPr>
        <w:t xml:space="preserve"> - graduate of The Fletcher School of Law and Diplomacy at Tufts University, consultant in the US. (Uzair, “The threat of cyberterrorism”, Dawn News, March 21, 2016, http://www.dawn.com/news/1246971/the-threat-of-cyberterrorism//dmeth)</w:t>
      </w:r>
    </w:p>
    <w:p w14:paraId="0D727013" w14:textId="77777777" w:rsidR="00AD1FAA" w:rsidRDefault="00AD1FAA" w:rsidP="00AD1FAA">
      <w:pPr>
        <w:rPr>
          <w:sz w:val="16"/>
        </w:rPr>
      </w:pPr>
      <w:r w:rsidRPr="00374601">
        <w:rPr>
          <w:sz w:val="16"/>
        </w:rPr>
        <w:t xml:space="preserve">Starting with the Stuxnet attack on Iran in January 2009, </w:t>
      </w:r>
      <w:r w:rsidRPr="00374601">
        <w:rPr>
          <w:rStyle w:val="Emphasis"/>
        </w:rPr>
        <w:t>the scale and damage caused by cyberattacks has grown tremendously</w:t>
      </w:r>
      <w:r w:rsidRPr="00374601">
        <w:rPr>
          <w:sz w:val="16"/>
        </w:rPr>
        <w:t xml:space="preserve">. Russia, China, North Korea, Iran, the United States and Israel all have robust and indigenous cyber warfare capabilities. </w:t>
      </w:r>
      <w:r w:rsidRPr="00374601">
        <w:rPr>
          <w:rStyle w:val="StyleUnderline"/>
        </w:rPr>
        <w:t>Under the Modi government</w:t>
      </w:r>
      <w:r w:rsidRPr="00374601">
        <w:rPr>
          <w:sz w:val="16"/>
        </w:rPr>
        <w:t xml:space="preserve">, </w:t>
      </w:r>
      <w:r w:rsidRPr="00374601">
        <w:rPr>
          <w:rStyle w:val="Emphasis"/>
        </w:rPr>
        <w:t>India has also started work on developing its own cyber capabilities.</w:t>
      </w:r>
      <w:r w:rsidRPr="00374601">
        <w:rPr>
          <w:sz w:val="16"/>
        </w:rPr>
        <w:t xml:space="preserve"> </w:t>
      </w:r>
      <w:r w:rsidRPr="00374601">
        <w:rPr>
          <w:rStyle w:val="Emphasis"/>
        </w:rPr>
        <w:t>Pakistan has been lagging behind</w:t>
      </w:r>
      <w:r w:rsidRPr="00374601">
        <w:rPr>
          <w:sz w:val="16"/>
        </w:rPr>
        <w:t xml:space="preserve"> and has so far failed to develop and implement any robust policy framework directed at emerging cyber challenges. </w:t>
      </w:r>
      <w:r w:rsidRPr="00374601">
        <w:rPr>
          <w:rStyle w:val="StyleUnderline"/>
        </w:rPr>
        <w:t>Cyberterrorism poses an immediate and short-term threat to the country’s national security</w:t>
      </w:r>
      <w:r w:rsidRPr="00374601">
        <w:rPr>
          <w:sz w:val="16"/>
        </w:rPr>
        <w:t xml:space="preserve">. This </w:t>
      </w:r>
      <w:r w:rsidRPr="00374601">
        <w:rPr>
          <w:rStyle w:val="StyleUnderline"/>
        </w:rPr>
        <w:t>could consist of cyberattacks and the use of the internet by terrorists to plan</w:t>
      </w:r>
      <w:r w:rsidRPr="00374601">
        <w:rPr>
          <w:sz w:val="16"/>
        </w:rPr>
        <w:t xml:space="preserve">, recruit, and communicate with other terrorists inside and outside the country. While terrorists probably do not have the sophisticated skills to target critical infrastructure, </w:t>
      </w:r>
      <w:r w:rsidRPr="00374601">
        <w:rPr>
          <w:rStyle w:val="StyleUnderline"/>
        </w:rPr>
        <w:t>they have used the dark corners of the internet to communicate, recruit, and plan terrorist attack</w:t>
      </w:r>
      <w:r w:rsidRPr="00374601">
        <w:rPr>
          <w:sz w:val="16"/>
        </w:rPr>
        <w:t xml:space="preserve">s. As ongoing counterterrorism operations squeeze the physical space for militants in Pakistan, they will increasingly withdraw deep into the internet to plan and communicate with each other. Unable to carry out large terrorist attacks in public, they could also begin to learn new and more dangerous cyber warfare capabilities. The government, military and private sector must develop a framework for securing the country’s critical infrastructure from cyberattacks. </w:t>
      </w:r>
      <w:r w:rsidRPr="00374601">
        <w:rPr>
          <w:rStyle w:val="StyleUnderline"/>
        </w:rPr>
        <w:t>A more serious and long-term threat emanates from cyber warfare carried out by other nation states</w:t>
      </w:r>
      <w:r w:rsidRPr="00374601">
        <w:rPr>
          <w:sz w:val="16"/>
        </w:rPr>
        <w:t xml:space="preserve">, </w:t>
      </w:r>
      <w:r w:rsidRPr="00374601">
        <w:rPr>
          <w:rStyle w:val="Emphasis"/>
        </w:rPr>
        <w:t>in</w:t>
      </w:r>
      <w:r w:rsidRPr="00374601">
        <w:rPr>
          <w:sz w:val="16"/>
        </w:rPr>
        <w:t xml:space="preserve"> </w:t>
      </w:r>
      <w:r w:rsidRPr="00374601">
        <w:rPr>
          <w:rStyle w:val="Emphasis"/>
        </w:rPr>
        <w:t>particular India</w:t>
      </w:r>
      <w:r w:rsidRPr="00374601">
        <w:rPr>
          <w:sz w:val="16"/>
        </w:rPr>
        <w:t xml:space="preserve">. After the Mumbai terrorist attacks of November 2008, </w:t>
      </w:r>
      <w:r w:rsidRPr="00374601">
        <w:rPr>
          <w:rStyle w:val="StyleUnderline"/>
        </w:rPr>
        <w:t>plans to carry out quick military strikes against Pakistan were developed</w:t>
      </w:r>
      <w:r w:rsidRPr="00374601">
        <w:rPr>
          <w:sz w:val="16"/>
        </w:rPr>
        <w:t xml:space="preserve">. </w:t>
      </w:r>
      <w:r w:rsidRPr="00374601">
        <w:rPr>
          <w:rStyle w:val="StyleUnderline"/>
        </w:rPr>
        <w:t>Future</w:t>
      </w:r>
      <w:r w:rsidRPr="00374601">
        <w:rPr>
          <w:sz w:val="16"/>
        </w:rPr>
        <w:t xml:space="preserve"> terrorist </w:t>
      </w:r>
      <w:r w:rsidRPr="00374601">
        <w:rPr>
          <w:rStyle w:val="StyleUnderline"/>
        </w:rPr>
        <w:t>attacks</w:t>
      </w:r>
      <w:r w:rsidRPr="00374601">
        <w:rPr>
          <w:sz w:val="16"/>
        </w:rPr>
        <w:t xml:space="preserve">, like Mumbai, </w:t>
      </w:r>
      <w:r w:rsidRPr="00374601">
        <w:rPr>
          <w:rStyle w:val="Emphasis"/>
        </w:rPr>
        <w:t>could lead to a quick military response from India and punish Pakistan for its alleged involvement in terrorist strikes</w:t>
      </w:r>
      <w:r w:rsidRPr="00374601">
        <w:rPr>
          <w:sz w:val="16"/>
        </w:rPr>
        <w:t xml:space="preserve"> </w:t>
      </w:r>
      <w:r w:rsidRPr="00374601">
        <w:rPr>
          <w:rStyle w:val="Emphasis"/>
        </w:rPr>
        <w:t>on Indian soil</w:t>
      </w:r>
      <w:r w:rsidRPr="00374601">
        <w:rPr>
          <w:sz w:val="16"/>
        </w:rPr>
        <w:t xml:space="preserve">. </w:t>
      </w:r>
      <w:r w:rsidRPr="00374601">
        <w:rPr>
          <w:rStyle w:val="StyleUnderline"/>
        </w:rPr>
        <w:t xml:space="preserve">In response, Pakistan began developing </w:t>
      </w:r>
      <w:r w:rsidRPr="00374601">
        <w:rPr>
          <w:rStyle w:val="Emphasis"/>
        </w:rPr>
        <w:t>tactical nuclear weapons</w:t>
      </w:r>
      <w:r w:rsidRPr="00374601">
        <w:rPr>
          <w:rStyle w:val="StyleUnderline"/>
        </w:rPr>
        <w:t xml:space="preserve"> at a rapid pace</w:t>
      </w:r>
      <w:r w:rsidRPr="00374601">
        <w:rPr>
          <w:sz w:val="16"/>
        </w:rPr>
        <w:t xml:space="preserve">. </w:t>
      </w:r>
      <w:r w:rsidRPr="00374601">
        <w:rPr>
          <w:rStyle w:val="StyleUnderline"/>
        </w:rPr>
        <w:t xml:space="preserve">These weapons </w:t>
      </w:r>
      <w:r w:rsidRPr="00374601">
        <w:rPr>
          <w:sz w:val="16"/>
        </w:rPr>
        <w:t xml:space="preserve">have lowered the nuclear threshold and </w:t>
      </w:r>
      <w:r w:rsidRPr="00374601">
        <w:rPr>
          <w:rStyle w:val="StyleUnderline"/>
        </w:rPr>
        <w:t>act as a deterrent</w:t>
      </w:r>
      <w:r w:rsidRPr="00374601">
        <w:rPr>
          <w:sz w:val="16"/>
        </w:rPr>
        <w:t xml:space="preserve"> against such measures. </w:t>
      </w:r>
      <w:r w:rsidRPr="00374601">
        <w:rPr>
          <w:rStyle w:val="Emphasis"/>
        </w:rPr>
        <w:t>The introduction of offensive cyber capabilities</w:t>
      </w:r>
      <w:r w:rsidRPr="00374601">
        <w:rPr>
          <w:sz w:val="16"/>
        </w:rPr>
        <w:t xml:space="preserve">, however, would </w:t>
      </w:r>
      <w:r w:rsidRPr="00374601">
        <w:rPr>
          <w:rStyle w:val="Emphasis"/>
        </w:rPr>
        <w:t>upend this strategic balance</w:t>
      </w:r>
      <w:r w:rsidRPr="00374601">
        <w:rPr>
          <w:sz w:val="16"/>
        </w:rPr>
        <w:t xml:space="preserve">. </w:t>
      </w:r>
      <w:r w:rsidRPr="00374601">
        <w:rPr>
          <w:rStyle w:val="StyleUnderline"/>
        </w:rPr>
        <w:t>Armed with offensive cyber weapons, and confident that Pakistan does not have similar capabilities</w:t>
      </w:r>
      <w:r w:rsidRPr="00374601">
        <w:rPr>
          <w:sz w:val="16"/>
        </w:rPr>
        <w:t xml:space="preserve">, </w:t>
      </w:r>
      <w:r w:rsidRPr="00374601">
        <w:rPr>
          <w:rStyle w:val="Emphasis"/>
        </w:rPr>
        <w:t>India could wreck Pakistan’s critical military infrastructure.</w:t>
      </w:r>
      <w:r w:rsidRPr="00374601">
        <w:rPr>
          <w:sz w:val="16"/>
        </w:rPr>
        <w:t xml:space="preserve"> It </w:t>
      </w:r>
      <w:r w:rsidRPr="00374601">
        <w:rPr>
          <w:rStyle w:val="Emphasis"/>
        </w:rPr>
        <w:t xml:space="preserve">could then conduct quick offensive strikes against Pakistan, </w:t>
      </w:r>
      <w:r w:rsidRPr="00374601">
        <w:rPr>
          <w:sz w:val="16"/>
        </w:rPr>
        <w:t>or be satisfied with the damaging effect of cyberattacks. The development of such weapons would undermine the balance of power in the region and allow India to conduct punitive strikes against Pakistan with relative ease.</w:t>
      </w:r>
    </w:p>
    <w:p w14:paraId="7A424AC3" w14:textId="77777777" w:rsidR="00BF13AB" w:rsidRDefault="00BF13AB" w:rsidP="00AD1FAA">
      <w:pPr>
        <w:rPr>
          <w:sz w:val="16"/>
        </w:rPr>
      </w:pPr>
    </w:p>
    <w:p w14:paraId="5C3B0E14" w14:textId="77777777" w:rsidR="00BF13AB" w:rsidRDefault="00BF13AB" w:rsidP="00AD1FAA">
      <w:pPr>
        <w:rPr>
          <w:sz w:val="16"/>
        </w:rPr>
      </w:pPr>
    </w:p>
    <w:p w14:paraId="6097FD31" w14:textId="77777777" w:rsidR="00BF13AB" w:rsidRPr="00D86099" w:rsidRDefault="00BF13AB" w:rsidP="00BF13AB">
      <w:pPr>
        <w:pStyle w:val="Heading4"/>
        <w:rPr>
          <w:rFonts w:cs="Times New Roman"/>
        </w:rPr>
      </w:pPr>
      <w:r w:rsidRPr="00D86099">
        <w:rPr>
          <w:rFonts w:cs="Times New Roman"/>
        </w:rPr>
        <w:t>The results is global nuclear famines</w:t>
      </w:r>
    </w:p>
    <w:p w14:paraId="41D9182B" w14:textId="77777777" w:rsidR="00BF13AB" w:rsidRPr="00D86099" w:rsidRDefault="00BF13AB" w:rsidP="00BF13AB">
      <w:pPr>
        <w:rPr>
          <w:sz w:val="16"/>
          <w:szCs w:val="16"/>
        </w:rPr>
      </w:pPr>
      <w:r w:rsidRPr="00D86099">
        <w:rPr>
          <w:b/>
          <w:sz w:val="26"/>
          <w:szCs w:val="26"/>
        </w:rPr>
        <w:t>Shifferd 14</w:t>
      </w:r>
      <w:r w:rsidRPr="00D86099">
        <w:t xml:space="preserve"> </w:t>
      </w:r>
      <w:r w:rsidRPr="00D86099">
        <w:rPr>
          <w:sz w:val="16"/>
          <w:szCs w:val="16"/>
        </w:rPr>
        <w:t xml:space="preserve">– </w:t>
      </w:r>
      <w:r w:rsidRPr="00D86099">
        <w:rPr>
          <w:rFonts w:eastAsia="Times New Roman"/>
          <w:sz w:val="16"/>
          <w:szCs w:val="16"/>
        </w:rPr>
        <w:t>Director of Peace Studies @ Northland College</w:t>
      </w:r>
      <w:r w:rsidRPr="00D86099">
        <w:rPr>
          <w:sz w:val="16"/>
          <w:szCs w:val="16"/>
        </w:rPr>
        <w:t xml:space="preserve"> [Kent Shifferd (</w:t>
      </w:r>
      <w:r w:rsidRPr="00D86099">
        <w:rPr>
          <w:rFonts w:eastAsia="Times New Roman"/>
          <w:sz w:val="16"/>
          <w:szCs w:val="16"/>
        </w:rPr>
        <w:t>Founder of the Wisconsin Institute for Peace and Conflict Studies and Ph.D. in history from Northern Illinois University)</w:t>
      </w:r>
      <w:r w:rsidRPr="00D86099">
        <w:rPr>
          <w:sz w:val="16"/>
          <w:szCs w:val="16"/>
        </w:rPr>
        <w:t xml:space="preserve">, “Nuclear winter follows war,” </w:t>
      </w:r>
      <w:r w:rsidRPr="00D86099">
        <w:rPr>
          <w:sz w:val="16"/>
          <w:szCs w:val="16"/>
          <w:u w:val="single"/>
        </w:rPr>
        <w:t>Battle Creek Enquirer</w:t>
      </w:r>
      <w:r w:rsidRPr="00D86099">
        <w:rPr>
          <w:sz w:val="16"/>
          <w:szCs w:val="16"/>
        </w:rPr>
        <w:t>, Jan. 3, 2014, http://tinyurl.com/n7n5zp5]</w:t>
      </w:r>
    </w:p>
    <w:p w14:paraId="4080FB85" w14:textId="77777777" w:rsidR="00BF13AB" w:rsidRPr="00D86099" w:rsidRDefault="00BF13AB" w:rsidP="00BF13AB">
      <w:pPr>
        <w:rPr>
          <w:sz w:val="16"/>
          <w:szCs w:val="16"/>
        </w:rPr>
      </w:pPr>
    </w:p>
    <w:p w14:paraId="2F3DE540" w14:textId="77777777" w:rsidR="00BF13AB" w:rsidRPr="00D86099" w:rsidRDefault="00BF13AB" w:rsidP="00BF13AB">
      <w:pPr>
        <w:rPr>
          <w:sz w:val="16"/>
        </w:rPr>
      </w:pPr>
      <w:r w:rsidRPr="00D86099">
        <w:rPr>
          <w:sz w:val="16"/>
        </w:rPr>
        <w:t xml:space="preserve">What could be worse than a nuclear war? </w:t>
      </w:r>
      <w:r w:rsidRPr="00D86099">
        <w:rPr>
          <w:u w:val="single"/>
        </w:rPr>
        <w:t>A nuclear famine following a nuclear war</w:t>
      </w:r>
      <w:r w:rsidRPr="00D86099">
        <w:rPr>
          <w:sz w:val="16"/>
        </w:rPr>
        <w:t xml:space="preserve">. And where </w:t>
      </w:r>
      <w:r w:rsidRPr="00D86099">
        <w:rPr>
          <w:u w:val="single"/>
        </w:rPr>
        <w:t xml:space="preserve">is </w:t>
      </w:r>
      <w:r w:rsidRPr="00D86099">
        <w:rPr>
          <w:sz w:val="16"/>
          <w:szCs w:val="16"/>
        </w:rPr>
        <w:t>the most</w:t>
      </w:r>
      <w:r w:rsidRPr="00D86099">
        <w:rPr>
          <w:u w:val="single"/>
        </w:rPr>
        <w:t xml:space="preserve"> likely </w:t>
      </w:r>
      <w:r w:rsidRPr="00D86099">
        <w:rPr>
          <w:sz w:val="16"/>
        </w:rPr>
        <w:t xml:space="preserve">nuclear war </w:t>
      </w:r>
      <w:r w:rsidRPr="00D86099">
        <w:rPr>
          <w:u w:val="single"/>
        </w:rPr>
        <w:t>to break out?</w:t>
      </w:r>
      <w:r w:rsidRPr="00D86099">
        <w:rPr>
          <w:sz w:val="16"/>
        </w:rPr>
        <w:t xml:space="preserve"> The </w:t>
      </w:r>
      <w:r w:rsidRPr="00D86099">
        <w:rPr>
          <w:rStyle w:val="Emphasis"/>
        </w:rPr>
        <w:t>India-Pakistan</w:t>
      </w:r>
      <w:r w:rsidRPr="00D86099">
        <w:rPr>
          <w:sz w:val="16"/>
        </w:rPr>
        <w:t xml:space="preserve"> border.</w:t>
      </w:r>
    </w:p>
    <w:p w14:paraId="74908A1C" w14:textId="77777777" w:rsidR="00BF13AB" w:rsidRPr="00BF13AB" w:rsidRDefault="00BF13AB" w:rsidP="00BF13AB">
      <w:pPr>
        <w:rPr>
          <w:u w:val="single"/>
        </w:rPr>
      </w:pPr>
      <w:r w:rsidRPr="00D86099">
        <w:rPr>
          <w:sz w:val="16"/>
        </w:rPr>
        <w:t xml:space="preserve">Both countries are </w:t>
      </w:r>
      <w:r w:rsidRPr="00BF13AB">
        <w:rPr>
          <w:sz w:val="16"/>
        </w:rPr>
        <w:t xml:space="preserve">nuclear armed, and although their </w:t>
      </w:r>
      <w:r w:rsidRPr="00BF13AB">
        <w:rPr>
          <w:u w:val="single"/>
        </w:rPr>
        <w:t>arsenals are</w:t>
      </w:r>
      <w:r w:rsidRPr="00BF13AB">
        <w:rPr>
          <w:sz w:val="16"/>
        </w:rPr>
        <w:t xml:space="preserve"> “small” compared to the U.S. and Russia, they are </w:t>
      </w:r>
      <w:r w:rsidRPr="00BF13AB">
        <w:rPr>
          <w:u w:val="single"/>
        </w:rPr>
        <w:t>extremely deadly. Pakistan has about 100 nuclear weapons; India about 130.</w:t>
      </w:r>
    </w:p>
    <w:p w14:paraId="680F4769" w14:textId="77777777" w:rsidR="00BF13AB" w:rsidRPr="00BF13AB" w:rsidRDefault="00BF13AB" w:rsidP="00BF13AB">
      <w:pPr>
        <w:rPr>
          <w:sz w:val="16"/>
        </w:rPr>
      </w:pPr>
      <w:r w:rsidRPr="00BF13AB">
        <w:rPr>
          <w:u w:val="single"/>
        </w:rPr>
        <w:t>They have fought three wars since</w:t>
      </w:r>
      <w:r w:rsidRPr="00BF13AB">
        <w:rPr>
          <w:sz w:val="16"/>
        </w:rPr>
        <w:t xml:space="preserve"> 19</w:t>
      </w:r>
      <w:r w:rsidRPr="00BF13AB">
        <w:rPr>
          <w:u w:val="single"/>
        </w:rPr>
        <w:t>47</w:t>
      </w:r>
      <w:r w:rsidRPr="00BF13AB">
        <w:rPr>
          <w:sz w:val="16"/>
        </w:rPr>
        <w:t xml:space="preserve"> </w:t>
      </w:r>
      <w:r w:rsidRPr="00BF13AB">
        <w:rPr>
          <w:u w:val="single"/>
        </w:rPr>
        <w:t>and are contending bitterly</w:t>
      </w:r>
      <w:r w:rsidRPr="00BF13AB">
        <w:rPr>
          <w:sz w:val="16"/>
        </w:rPr>
        <w:t xml:space="preserve"> for control over the Kashmir and </w:t>
      </w:r>
      <w:r w:rsidRPr="00BF13AB">
        <w:rPr>
          <w:u w:val="single"/>
        </w:rPr>
        <w:t>for influence in Afghanistan</w:t>
      </w:r>
      <w:r w:rsidRPr="00BF13AB">
        <w:rPr>
          <w:sz w:val="16"/>
        </w:rPr>
        <w:t>.</w:t>
      </w:r>
    </w:p>
    <w:p w14:paraId="2D336F12" w14:textId="77777777" w:rsidR="00BF13AB" w:rsidRPr="00BF13AB" w:rsidRDefault="00BF13AB" w:rsidP="00BF13AB">
      <w:pPr>
        <w:rPr>
          <w:sz w:val="16"/>
        </w:rPr>
      </w:pPr>
      <w:r w:rsidRPr="00BF13AB">
        <w:rPr>
          <w:u w:val="single"/>
        </w:rPr>
        <w:t>Experts predict a nuclear war between India and Pakistan would kill about 22 million people from blast, acute radiation, and firestorms</w:t>
      </w:r>
      <w:r w:rsidRPr="00BF13AB">
        <w:rPr>
          <w:sz w:val="16"/>
        </w:rPr>
        <w:t xml:space="preserve">. However, </w:t>
      </w:r>
      <w:r w:rsidRPr="00BF13AB">
        <w:rPr>
          <w:u w:val="single"/>
        </w:rPr>
        <w:t xml:space="preserve">the </w:t>
      </w:r>
      <w:r w:rsidRPr="00BF13AB">
        <w:rPr>
          <w:rStyle w:val="Emphasis"/>
        </w:rPr>
        <w:t>global famine</w:t>
      </w:r>
      <w:r w:rsidRPr="00BF13AB">
        <w:rPr>
          <w:u w:val="single"/>
        </w:rPr>
        <w:t xml:space="preserve"> caused by such a “limited” nuclear war would result in </w:t>
      </w:r>
      <w:r w:rsidRPr="00BF13AB">
        <w:rPr>
          <w:rStyle w:val="Emphasis"/>
        </w:rPr>
        <w:t>two billion</w:t>
      </w:r>
      <w:r w:rsidRPr="00BF13AB">
        <w:rPr>
          <w:u w:val="single"/>
        </w:rPr>
        <w:t xml:space="preserve"> deaths</w:t>
      </w:r>
      <w:r w:rsidRPr="00BF13AB">
        <w:rPr>
          <w:sz w:val="16"/>
        </w:rPr>
        <w:t xml:space="preserve"> over 10 years.</w:t>
      </w:r>
    </w:p>
    <w:p w14:paraId="2938DCE8" w14:textId="77777777" w:rsidR="00BF13AB" w:rsidRPr="00BF13AB" w:rsidRDefault="00BF13AB" w:rsidP="00BF13AB">
      <w:pPr>
        <w:rPr>
          <w:sz w:val="16"/>
        </w:rPr>
      </w:pPr>
      <w:r w:rsidRPr="00BF13AB">
        <w:rPr>
          <w:sz w:val="16"/>
        </w:rPr>
        <w:t xml:space="preserve">That’s right, a nuclear famine. </w:t>
      </w:r>
      <w:r w:rsidRPr="00BF13AB">
        <w:rPr>
          <w:u w:val="single"/>
        </w:rPr>
        <w:t>A war</w:t>
      </w:r>
      <w:r w:rsidRPr="00BF13AB">
        <w:rPr>
          <w:sz w:val="16"/>
        </w:rPr>
        <w:t xml:space="preserve"> using fewer than half their weapons </w:t>
      </w:r>
      <w:r w:rsidRPr="00BF13AB">
        <w:rPr>
          <w:u w:val="single"/>
        </w:rPr>
        <w:t xml:space="preserve">would lift so much black soot and soil into the air that it would cause a </w:t>
      </w:r>
      <w:r w:rsidRPr="00BF13AB">
        <w:rPr>
          <w:rStyle w:val="Emphasis"/>
        </w:rPr>
        <w:t>nuclear winter</w:t>
      </w:r>
      <w:r w:rsidRPr="00BF13AB">
        <w:rPr>
          <w:sz w:val="16"/>
        </w:rPr>
        <w:t>. Such a scenario was known as far back as the 1980s, but no one had calculated the impact on agriculture.</w:t>
      </w:r>
    </w:p>
    <w:p w14:paraId="057F822F" w14:textId="77777777" w:rsidR="00BF13AB" w:rsidRDefault="00BF13AB" w:rsidP="00BF13AB">
      <w:pPr>
        <w:rPr>
          <w:sz w:val="16"/>
        </w:rPr>
      </w:pPr>
      <w:r w:rsidRPr="00BF13AB">
        <w:rPr>
          <w:u w:val="single"/>
        </w:rPr>
        <w:t xml:space="preserve">The irradiated cloud would cover </w:t>
      </w:r>
      <w:r w:rsidRPr="00BF13AB">
        <w:rPr>
          <w:sz w:val="16"/>
          <w:szCs w:val="16"/>
        </w:rPr>
        <w:t>vast portions of</w:t>
      </w:r>
      <w:r w:rsidRPr="00BF13AB">
        <w:rPr>
          <w:u w:val="single"/>
        </w:rPr>
        <w:t xml:space="preserve"> the earth</w:t>
      </w:r>
      <w:r w:rsidRPr="00BF13AB">
        <w:rPr>
          <w:sz w:val="16"/>
        </w:rPr>
        <w:t xml:space="preserve">, </w:t>
      </w:r>
      <w:r w:rsidRPr="00BF13AB">
        <w:rPr>
          <w:u w:val="single"/>
        </w:rPr>
        <w:t>bringing</w:t>
      </w:r>
      <w:r w:rsidRPr="00BF13AB">
        <w:rPr>
          <w:sz w:val="16"/>
        </w:rPr>
        <w:t xml:space="preserve"> low temperatures, shorter growing seasons, </w:t>
      </w:r>
      <w:r w:rsidRPr="00BF13AB">
        <w:rPr>
          <w:u w:val="single"/>
        </w:rPr>
        <w:t>sudden crop-killing extremes of temperature</w:t>
      </w:r>
      <w:r w:rsidRPr="00BF13AB">
        <w:rPr>
          <w:sz w:val="16"/>
        </w:rPr>
        <w:t xml:space="preserve">, </w:t>
      </w:r>
      <w:r w:rsidRPr="00BF13AB">
        <w:rPr>
          <w:u w:val="single"/>
        </w:rPr>
        <w:t xml:space="preserve">altered rainfall </w:t>
      </w:r>
      <w:r w:rsidRPr="00BF13AB">
        <w:rPr>
          <w:sz w:val="16"/>
          <w:szCs w:val="16"/>
        </w:rPr>
        <w:t xml:space="preserve">patterns </w:t>
      </w:r>
      <w:r w:rsidRPr="00BF13AB">
        <w:rPr>
          <w:u w:val="single"/>
        </w:rPr>
        <w:t>and would not dissipate for about 10 years</w:t>
      </w:r>
      <w:r w:rsidRPr="00BF13AB">
        <w:rPr>
          <w:sz w:val="16"/>
        </w:rPr>
        <w:t>.</w:t>
      </w:r>
    </w:p>
    <w:p w14:paraId="07B1E6A5" w14:textId="77777777" w:rsidR="00E51E92" w:rsidRPr="00D86099" w:rsidRDefault="00E51E92" w:rsidP="00BF13AB">
      <w:pPr>
        <w:rPr>
          <w:sz w:val="16"/>
        </w:rPr>
      </w:pPr>
    </w:p>
    <w:p w14:paraId="4EEA09CE" w14:textId="77777777" w:rsidR="00AE68DB" w:rsidRPr="00374601" w:rsidRDefault="00AE68DB" w:rsidP="00AE68DB">
      <w:pPr>
        <w:pStyle w:val="Heading3"/>
      </w:pPr>
      <w:r w:rsidRPr="00374601">
        <w:t>1ac – China Rise</w:t>
      </w:r>
    </w:p>
    <w:p w14:paraId="0386F0B7" w14:textId="77777777" w:rsidR="00AE68DB" w:rsidRPr="00374601" w:rsidRDefault="00AE68DB" w:rsidP="00AE68DB">
      <w:pPr>
        <w:pStyle w:val="Heading4"/>
      </w:pPr>
      <w:r w:rsidRPr="00374601">
        <w:t xml:space="preserve">Advantage ______ is China rise: </w:t>
      </w:r>
    </w:p>
    <w:p w14:paraId="6ACD5DE4" w14:textId="77777777" w:rsidR="00AE68DB" w:rsidRPr="00374601" w:rsidRDefault="00AE68DB" w:rsidP="00AE68DB"/>
    <w:p w14:paraId="6397E39F" w14:textId="77777777" w:rsidR="00AE68DB" w:rsidRPr="00374601" w:rsidRDefault="00AE68DB" w:rsidP="00AE68DB">
      <w:pPr>
        <w:pStyle w:val="Heading4"/>
      </w:pPr>
      <w:r w:rsidRPr="00374601">
        <w:t xml:space="preserve">Cyber espionage is the </w:t>
      </w:r>
      <w:r w:rsidRPr="00374601">
        <w:rPr>
          <w:u w:val="single"/>
        </w:rPr>
        <w:t>key factor</w:t>
      </w:r>
      <w:r w:rsidRPr="00374601">
        <w:t xml:space="preserve"> underpinning violent China rise—that risks miscalculation and inadvertent escalation</w:t>
      </w:r>
    </w:p>
    <w:p w14:paraId="550424E6" w14:textId="77777777" w:rsidR="00AE68DB" w:rsidRPr="00374601" w:rsidRDefault="00AE68DB" w:rsidP="00AE68DB">
      <w:r w:rsidRPr="00374601">
        <w:rPr>
          <w:b/>
        </w:rPr>
        <w:t>Kihara 14</w:t>
      </w:r>
      <w:r w:rsidRPr="00374601">
        <w:t xml:space="preserve"> [Stacy, BA, candidate for MASTER OF ARTS IN SECURITY STUDIES (HOMELAND SECURITY AND DEFENSE), Naval Postgraduate School, “A rising China: shifting the economic balance of power through cyberspace”, December 2014, http://calhoun.nps.edu/bitstream/handle/10945/44593/14Dec_Kihara_Stacy.pdf?sequence=3]//DBI</w:t>
      </w:r>
    </w:p>
    <w:p w14:paraId="1B08791A" w14:textId="77777777" w:rsidR="00AE68DB" w:rsidRPr="00374601" w:rsidRDefault="00AE68DB" w:rsidP="00AE68DB">
      <w:pPr>
        <w:rPr>
          <w:sz w:val="16"/>
          <w:szCs w:val="16"/>
        </w:rPr>
      </w:pPr>
      <w:r w:rsidRPr="00374601">
        <w:rPr>
          <w:u w:val="single"/>
        </w:rPr>
        <w:t>China’s use of information power</w:t>
      </w:r>
      <w:r w:rsidRPr="00374601">
        <w:rPr>
          <w:sz w:val="16"/>
          <w:szCs w:val="16"/>
        </w:rPr>
        <w:t xml:space="preserve">, however, </w:t>
      </w:r>
      <w:r w:rsidRPr="00374601">
        <w:rPr>
          <w:u w:val="single"/>
        </w:rPr>
        <w:t xml:space="preserve">goes well beyond influence and propaganda. China’s strength in the information domain is in its willingness to use cyberspace as a mechanism to </w:t>
      </w:r>
      <w:r w:rsidRPr="00374601">
        <w:rPr>
          <w:rStyle w:val="Emphasis"/>
        </w:rPr>
        <w:t>create asymmetries</w:t>
      </w:r>
      <w:r w:rsidRPr="00374601">
        <w:rPr>
          <w:u w:val="single"/>
        </w:rPr>
        <w:t xml:space="preserve"> in its interdependent relationships— asymmetries that </w:t>
      </w:r>
      <w:r w:rsidRPr="00374601">
        <w:rPr>
          <w:rStyle w:val="Emphasis"/>
        </w:rPr>
        <w:t>could potentially be used as a source of power in other issue areas</w:t>
      </w:r>
      <w:r w:rsidRPr="00374601">
        <w:rPr>
          <w:sz w:val="16"/>
          <w:szCs w:val="16"/>
        </w:rPr>
        <w:t>. Hannas, Mulvenon, and Puglisi assert that “</w:t>
      </w:r>
      <w:r w:rsidRPr="00374601">
        <w:rPr>
          <w:u w:val="single"/>
        </w:rPr>
        <w:t>China seems much more comfortable with cyber power as a legitimate, overt tool of state power, especially compared with the United States, which still treats cyber operations as a highly classified, compartmented capability</w:t>
      </w:r>
      <w:r w:rsidRPr="00374601">
        <w:rPr>
          <w:sz w:val="16"/>
          <w:szCs w:val="16"/>
        </w:rPr>
        <w:t xml:space="preserve">.”275∂ Although </w:t>
      </w:r>
      <w:r w:rsidRPr="00374601">
        <w:rPr>
          <w:u w:val="single"/>
        </w:rPr>
        <w:t>China’s cyber-enabled economic espionage provides China</w:t>
      </w:r>
      <w:r w:rsidRPr="00374601">
        <w:rPr>
          <w:sz w:val="16"/>
          <w:szCs w:val="16"/>
        </w:rPr>
        <w:t xml:space="preserve"> with a long- term economic advantage in the U.S.-China economic interdependent relationship, it could also provide China </w:t>
      </w:r>
      <w:r w:rsidRPr="00374601">
        <w:rPr>
          <w:u w:val="single"/>
        </w:rPr>
        <w:t xml:space="preserve">with a </w:t>
      </w:r>
      <w:r w:rsidRPr="00374601">
        <w:rPr>
          <w:rStyle w:val="Emphasis"/>
        </w:rPr>
        <w:t>significant source of power</w:t>
      </w:r>
      <w:r w:rsidRPr="00374601">
        <w:rPr>
          <w:u w:val="single"/>
        </w:rPr>
        <w:t xml:space="preserve">. The ability to go from stealing information to manipulating information to possibly destroying information in cyberspace can be a </w:t>
      </w:r>
      <w:r w:rsidRPr="00374601">
        <w:rPr>
          <w:rStyle w:val="Emphasis"/>
        </w:rPr>
        <w:t>very powerful tool</w:t>
      </w:r>
      <w:r w:rsidRPr="00374601">
        <w:rPr>
          <w:u w:val="single"/>
        </w:rPr>
        <w:t xml:space="preserve"> against a nation whose infrastructure and economic survivability has become </w:t>
      </w:r>
      <w:r w:rsidRPr="00374601">
        <w:rPr>
          <w:rStyle w:val="Emphasis"/>
        </w:rPr>
        <w:t>dependent on cyberspace</w:t>
      </w:r>
      <w:r w:rsidRPr="00374601">
        <w:rPr>
          <w:u w:val="single"/>
        </w:rPr>
        <w:t xml:space="preserve">. China has </w:t>
      </w:r>
      <w:r w:rsidRPr="00374601">
        <w:rPr>
          <w:rStyle w:val="Emphasis"/>
        </w:rPr>
        <w:t>proven its willingness</w:t>
      </w:r>
      <w:r w:rsidRPr="00374601">
        <w:rPr>
          <w:u w:val="single"/>
        </w:rPr>
        <w:t xml:space="preserve"> to steal and manipulate information through cyber operations to shift the balance of power in particular issue areas</w:t>
      </w:r>
      <w:r w:rsidRPr="00374601">
        <w:rPr>
          <w:sz w:val="16"/>
          <w:szCs w:val="16"/>
        </w:rPr>
        <w:t xml:space="preserve">, but its willingness to sacrifice key relationships with major powers such as the United States by conducting cyber attacks aimed at political coercion is a topic of debate. According to Jayson Spade, </w:t>
      </w:r>
      <w:r w:rsidRPr="00374601">
        <w:rPr>
          <w:u w:val="single"/>
        </w:rPr>
        <w:t>China is “conducting cyberspace reconnaissance; creating the ability to do economic harm and damage critical infrastructure; preparing to disrupt communications and information systems necessary to support conventional armed conflict; and readying to conduct psychological operations to influence the will of the American people</w:t>
      </w:r>
      <w:r w:rsidRPr="00374601">
        <w:rPr>
          <w:sz w:val="16"/>
          <w:szCs w:val="16"/>
        </w:rPr>
        <w:t xml:space="preserve">.276∂ </w:t>
      </w:r>
      <w:r w:rsidRPr="00374601">
        <w:rPr>
          <w:u w:val="single"/>
        </w:rPr>
        <w:t xml:space="preserve">If China’s REE embargo against Japan and subsequently the United States is any indication of its willingness to use asymmetric interdependence as a source of power, the likelihood of using cyber power as a coercive tool against the United States is </w:t>
      </w:r>
      <w:r w:rsidRPr="00374601">
        <w:rPr>
          <w:rStyle w:val="Emphasis"/>
        </w:rPr>
        <w:t>more than feasible</w:t>
      </w:r>
      <w:r w:rsidRPr="00374601">
        <w:rPr>
          <w:sz w:val="16"/>
          <w:szCs w:val="16"/>
        </w:rPr>
        <w:t xml:space="preserve">. In fact, </w:t>
      </w:r>
      <w:r w:rsidRPr="00374601">
        <w:rPr>
          <w:u w:val="single"/>
        </w:rPr>
        <w:t>during periods of heightened tension between the United States and China, Chinese hackers initiated cyber-attack campaigns against U.S. government entities</w:t>
      </w:r>
      <w:r w:rsidRPr="00374601">
        <w:rPr>
          <w:sz w:val="16"/>
          <w:szCs w:val="16"/>
        </w:rPr>
        <w:t xml:space="preserve">. </w:t>
      </w:r>
      <w:r w:rsidRPr="00374601">
        <w:rPr>
          <w:u w:val="single"/>
        </w:rPr>
        <w:t>In 1999 after a U.S. aircraft accidently bombed the Chinese Embassy in Belgrade, Chinese hackers attacked government websites causing the Department of Energy website to go down for an entire day</w:t>
      </w:r>
      <w:r w:rsidRPr="00374601">
        <w:rPr>
          <w:sz w:val="16"/>
          <w:szCs w:val="16"/>
        </w:rPr>
        <w:t xml:space="preserve">.277 </w:t>
      </w:r>
      <w:r w:rsidRPr="00374601">
        <w:rPr>
          <w:u w:val="single"/>
        </w:rPr>
        <w:t>Again, in 2001, Chinese hackers launched a number of cyber-attacks against U.S. Government websites following the collision of a U.S. Navy EP-3 Aries reconnaissance aircraft and a People’s Liberation Army Navy (PLAN) F-8 Finback fighter aircraft.</w:t>
      </w:r>
      <w:r w:rsidRPr="00374601">
        <w:rPr>
          <w:sz w:val="16"/>
          <w:szCs w:val="16"/>
        </w:rPr>
        <w:t xml:space="preserve">278 In addition to the cyber-attacks against the United States, </w:t>
      </w:r>
      <w:r w:rsidRPr="00374601">
        <w:rPr>
          <w:u w:val="single"/>
        </w:rPr>
        <w:t>Chinese hackers were deemed responsible for attacks against the Japanese government in 2004 after a Senkaku Island dispute, the French Embassy website in 2008 in protest over a meeting with the Dalai Lama, and South Korean banks in 2013 amid tensions with North Koreas over nuclear weapons and missile testing</w:t>
      </w:r>
      <w:r w:rsidRPr="00374601">
        <w:rPr>
          <w:sz w:val="16"/>
          <w:szCs w:val="16"/>
        </w:rPr>
        <w:t xml:space="preserve">.279 The attacks against South Korea were attributed to North Korea but reportedly supported by China when the attacks were traced back to IP address in China.280∂ While there is no direct evidence of Chinese government sponsorship of these attacks, </w:t>
      </w:r>
      <w:r w:rsidRPr="00374601">
        <w:rPr>
          <w:u w:val="single"/>
        </w:rPr>
        <w:t>China has long been known to use hackers to carry out cyber espionage and “engage in politically coercive acts.”</w:t>
      </w:r>
      <w:r w:rsidRPr="00374601">
        <w:rPr>
          <w:sz w:val="16"/>
          <w:szCs w:val="16"/>
        </w:rPr>
        <w:t>281 Lowther, Geis, Yannakogeorgos, and Dacus argue however, that “</w:t>
      </w:r>
      <w:r w:rsidRPr="00374601">
        <w:rPr>
          <w:u w:val="single"/>
        </w:rPr>
        <w:t>whether such activities are state-sponsored or not, China is proving unwilling to undertake efforts to stop them</w:t>
      </w:r>
      <w:r w:rsidRPr="00374601">
        <w:rPr>
          <w:sz w:val="16"/>
          <w:szCs w:val="16"/>
        </w:rPr>
        <w:t xml:space="preserve">.”282 </w:t>
      </w:r>
      <w:r w:rsidRPr="00374601">
        <w:rPr>
          <w:u w:val="single"/>
        </w:rPr>
        <w:t xml:space="preserve">China’s cyber behavior indicates a level of comfort in the use of cyberspace as a coercive tool which, if left unchecked, </w:t>
      </w:r>
      <w:r w:rsidRPr="00374601">
        <w:rPr>
          <w:rStyle w:val="Emphasis"/>
        </w:rPr>
        <w:t>strengthens China’s position</w:t>
      </w:r>
      <w:r w:rsidRPr="00374601">
        <w:rPr>
          <w:u w:val="single"/>
        </w:rPr>
        <w:t xml:space="preserve"> within the U.S.-China relationship</w:t>
      </w:r>
      <w:r w:rsidRPr="00374601">
        <w:rPr>
          <w:sz w:val="16"/>
          <w:szCs w:val="16"/>
        </w:rPr>
        <w:t xml:space="preserve">. For instance, in response to the U.S. indictment of the five PLA members, </w:t>
      </w:r>
      <w:r w:rsidRPr="00374601">
        <w:rPr>
          <w:u w:val="single"/>
        </w:rPr>
        <w:t>China’s state-owned news agency wrote</w:t>
      </w:r>
      <w:r w:rsidRPr="00374601">
        <w:rPr>
          <w:sz w:val="16"/>
          <w:szCs w:val="16"/>
        </w:rPr>
        <w:t xml:space="preserve">: “China needs to respond. Suspending the operations of a bilateral group on cyber affairs is a reasonable start, but </w:t>
      </w:r>
      <w:r w:rsidRPr="00374601">
        <w:rPr>
          <w:u w:val="single"/>
        </w:rPr>
        <w:t>more countermeasures should be prepared in case Washington obstinately sticks to the wrong track</w:t>
      </w:r>
      <w:r w:rsidRPr="00374601">
        <w:rPr>
          <w:sz w:val="16"/>
          <w:szCs w:val="16"/>
        </w:rPr>
        <w:t xml:space="preserve">.”283 </w:t>
      </w:r>
      <w:r w:rsidRPr="00374601">
        <w:rPr>
          <w:u w:val="single"/>
        </w:rPr>
        <w:t xml:space="preserve">The statement is a clear warning that </w:t>
      </w:r>
      <w:r w:rsidRPr="00374601">
        <w:rPr>
          <w:rStyle w:val="Emphasis"/>
        </w:rPr>
        <w:t>China may look beyond diplomatic processes to address what it sees as an injustice</w:t>
      </w:r>
      <w:r w:rsidRPr="00374601">
        <w:rPr>
          <w:u w:val="single"/>
        </w:rPr>
        <w:t xml:space="preserve">. The use of offensive cyber operations against the United States as a means of political coercion </w:t>
      </w:r>
      <w:r w:rsidRPr="00374601">
        <w:rPr>
          <w:rStyle w:val="Emphasis"/>
        </w:rPr>
        <w:t>cannot be ruled out</w:t>
      </w:r>
      <w:r w:rsidRPr="00374601">
        <w:rPr>
          <w:u w:val="single"/>
        </w:rPr>
        <w:t>.</w:t>
      </w:r>
      <w:r w:rsidRPr="00374601">
        <w:rPr>
          <w:sz w:val="16"/>
          <w:szCs w:val="16"/>
        </w:rPr>
        <w:t xml:space="preserve"> In fact, </w:t>
      </w:r>
      <w:r w:rsidRPr="00374601">
        <w:rPr>
          <w:u w:val="single"/>
        </w:rPr>
        <w:t xml:space="preserve">as the United States continues to become more dependent on cyberspace for its economic growth and national security, it becomes </w:t>
      </w:r>
      <w:r w:rsidRPr="00374601">
        <w:rPr>
          <w:rStyle w:val="Emphasis"/>
        </w:rPr>
        <w:t>more vulnerable</w:t>
      </w:r>
      <w:r w:rsidRPr="00374601">
        <w:rPr>
          <w:u w:val="single"/>
        </w:rPr>
        <w:t xml:space="preserve"> to illicit Chinese cyber behavior</w:t>
      </w:r>
      <w:r w:rsidRPr="00374601">
        <w:rPr>
          <w:sz w:val="16"/>
          <w:szCs w:val="16"/>
        </w:rPr>
        <w:t xml:space="preserve">. The National Strategy to Secure Cyberspace claims that </w:t>
      </w:r>
      <w:r w:rsidRPr="00374601">
        <w:rPr>
          <w:u w:val="single"/>
        </w:rPr>
        <w:t xml:space="preserve">“the threat of organized cyber attacks capable of causing debilitating disruption to our Nation’s critical infrastructures, economy, or national security” is a </w:t>
      </w:r>
      <w:r w:rsidRPr="00374601">
        <w:rPr>
          <w:rStyle w:val="Emphasis"/>
        </w:rPr>
        <w:t>major concern</w:t>
      </w:r>
      <w:r w:rsidRPr="00374601">
        <w:rPr>
          <w:sz w:val="16"/>
          <w:szCs w:val="16"/>
        </w:rPr>
        <w:t xml:space="preserve">.284∂ Lowther et al., argue that </w:t>
      </w:r>
      <w:r w:rsidRPr="00374601">
        <w:rPr>
          <w:u w:val="single"/>
        </w:rPr>
        <w:t xml:space="preserve">China could use cyber attacks against U.S. commercial lines of communication (LOC), having </w:t>
      </w:r>
      <w:r w:rsidRPr="00374601">
        <w:rPr>
          <w:rStyle w:val="Emphasis"/>
        </w:rPr>
        <w:t>potentially devastating effects</w:t>
      </w:r>
      <w:r w:rsidRPr="00374601">
        <w:rPr>
          <w:u w:val="single"/>
        </w:rPr>
        <w:t xml:space="preserve"> on both the economy and national security</w:t>
      </w:r>
      <w:r w:rsidRPr="00374601">
        <w:rPr>
          <w:sz w:val="16"/>
          <w:szCs w:val="16"/>
        </w:rPr>
        <w:t>. They state that “</w:t>
      </w:r>
      <w:r w:rsidRPr="00374601">
        <w:rPr>
          <w:u w:val="single"/>
        </w:rPr>
        <w:t>while closing sea and air LOCs to commercial traffic would clearly be seen as antagonistic and cause a loss of global goodwill, cyber attacks aimed at commercial interests (LOCs) can serve much the same purpose without arousing the same ire from the international community</w:t>
      </w:r>
      <w:r w:rsidRPr="00374601">
        <w:rPr>
          <w:sz w:val="16"/>
          <w:szCs w:val="16"/>
        </w:rPr>
        <w:t xml:space="preserve">.”285 </w:t>
      </w:r>
      <w:r w:rsidRPr="00374601">
        <w:rPr>
          <w:u w:val="single"/>
        </w:rPr>
        <w:t xml:space="preserve">The difficulty of attribution in cyberspace provides China the ability to </w:t>
      </w:r>
      <w:r w:rsidRPr="00374601">
        <w:rPr>
          <w:rStyle w:val="Emphasis"/>
        </w:rPr>
        <w:t>plausibly deny responsibility</w:t>
      </w:r>
      <w:r w:rsidRPr="00374601">
        <w:rPr>
          <w:sz w:val="16"/>
          <w:szCs w:val="16"/>
        </w:rPr>
        <w:t xml:space="preserve">.∂ </w:t>
      </w:r>
      <w:r w:rsidRPr="00374601">
        <w:rPr>
          <w:u w:val="single"/>
        </w:rPr>
        <w:t xml:space="preserve">Although China might consider certain actions to be below the threshold of what could be considered the use of force or an act of war, especially when denying responsibility, the United States has made clear in its Department of Defense Strategy for Operating in Cyberspace “that </w:t>
      </w:r>
      <w:r w:rsidRPr="00374601">
        <w:rPr>
          <w:rStyle w:val="Emphasis"/>
        </w:rPr>
        <w:t>harmful action within the cyber domain can be met with a parallel response in another domain</w:t>
      </w:r>
      <w:r w:rsidRPr="00374601">
        <w:rPr>
          <w:u w:val="single"/>
        </w:rPr>
        <w:t>.”</w:t>
      </w:r>
      <w:r w:rsidRPr="00374601">
        <w:rPr>
          <w:sz w:val="16"/>
          <w:szCs w:val="16"/>
        </w:rPr>
        <w:t xml:space="preserve">286 </w:t>
      </w:r>
      <w:r w:rsidRPr="00374601">
        <w:rPr>
          <w:u w:val="single"/>
        </w:rPr>
        <w:t xml:space="preserve">Should China be willing to use cyber power as a coercive tool against the United States, it </w:t>
      </w:r>
      <w:r w:rsidRPr="00374601">
        <w:rPr>
          <w:rStyle w:val="Emphasis"/>
        </w:rPr>
        <w:t>risks the potential for conflict</w:t>
      </w:r>
      <w:r w:rsidRPr="00374601">
        <w:rPr>
          <w:sz w:val="16"/>
          <w:szCs w:val="16"/>
        </w:rPr>
        <w:t>.∂ D. POTENTIAL FOR CONFLICT∂ “</w:t>
      </w:r>
      <w:r w:rsidRPr="00374601">
        <w:rPr>
          <w:u w:val="single"/>
        </w:rPr>
        <w:t xml:space="preserve">Because of the newness of technology, the lack of agreement on norms, and the potential to misidentify an espionage exploit as the opening phase of a military action, cyber conflict entails </w:t>
      </w:r>
      <w:r w:rsidRPr="00374601">
        <w:rPr>
          <w:rStyle w:val="Emphasis"/>
        </w:rPr>
        <w:t>a greater risk of miscalculation and inadvertent escalation</w:t>
      </w:r>
      <w:r w:rsidRPr="00374601">
        <w:rPr>
          <w:u w:val="single"/>
        </w:rPr>
        <w:t xml:space="preserve"> of conflict,</w:t>
      </w:r>
      <w:r w:rsidRPr="00374601">
        <w:rPr>
          <w:sz w:val="16"/>
          <w:szCs w:val="16"/>
        </w:rPr>
        <w:t xml:space="preserve">” states Lewis.287 While it would be naïve to assume that nations would not preserve some cyber capability for intelligence collection and to support military actions, </w:t>
      </w:r>
      <w:r w:rsidRPr="00374601">
        <w:rPr>
          <w:u w:val="single"/>
        </w:rPr>
        <w:t>lack of agreement on the acceptable use of cyber capabilities plagues U.S.-China relations</w:t>
      </w:r>
      <w:r w:rsidRPr="00374601">
        <w:rPr>
          <w:sz w:val="16"/>
          <w:szCs w:val="16"/>
        </w:rPr>
        <w:t xml:space="preserve">.∂ </w:t>
      </w:r>
      <w:r w:rsidRPr="00374601">
        <w:rPr>
          <w:u w:val="single"/>
        </w:rPr>
        <w:t>The United States considers China’s cyber-enabled economic espionage intolerable behavior</w:t>
      </w:r>
      <w:r w:rsidRPr="00374601">
        <w:rPr>
          <w:sz w:val="16"/>
          <w:szCs w:val="16"/>
        </w:rPr>
        <w:t xml:space="preserve"> not only because of the damage it does to the U.S. economy, but also </w:t>
      </w:r>
      <w:r w:rsidRPr="00374601">
        <w:rPr>
          <w:u w:val="single"/>
        </w:rPr>
        <w:t>because of the ease at which a cyber exploit can become a cyber attack</w:t>
      </w:r>
      <w:r w:rsidRPr="00374601">
        <w:rPr>
          <w:sz w:val="16"/>
          <w:szCs w:val="16"/>
        </w:rPr>
        <w:t>. The strategic goal for China however, is to avoid conflict, viewing armed conflict as an indication of failure.288 According to Joshua Cooper Ramo, “</w:t>
      </w:r>
      <w:r w:rsidRPr="00374601">
        <w:rPr>
          <w:u w:val="single"/>
        </w:rPr>
        <w:t xml:space="preserve">asymmetry represents the </w:t>
      </w:r>
      <w:r w:rsidRPr="00374601">
        <w:rPr>
          <w:rStyle w:val="Emphasis"/>
        </w:rPr>
        <w:t>most efficient way</w:t>
      </w:r>
      <w:r w:rsidRPr="00374601">
        <w:rPr>
          <w:u w:val="single"/>
        </w:rPr>
        <w:t xml:space="preserve"> to deal with the incredibly complex security environment China inhabits. China is in the process of building the </w:t>
      </w:r>
      <w:r w:rsidRPr="00374601">
        <w:rPr>
          <w:rStyle w:val="Emphasis"/>
        </w:rPr>
        <w:t>largest asymmetric superpower in history</w:t>
      </w:r>
      <w:r w:rsidRPr="00374601">
        <w:rPr>
          <w:sz w:val="16"/>
          <w:szCs w:val="16"/>
        </w:rPr>
        <w:t xml:space="preserve">.”289 Ramo argues that </w:t>
      </w:r>
      <w:r w:rsidRPr="00374601">
        <w:rPr>
          <w:u w:val="single"/>
        </w:rPr>
        <w:t>“true success” to China is the ability to manipulate a situation so effectively that the outcome favors Chinese interests in a way that enables China to acquire</w:t>
      </w:r>
      <w:r w:rsidRPr="00374601">
        <w:rPr>
          <w:sz w:val="16"/>
          <w:szCs w:val="16"/>
        </w:rPr>
        <w:t xml:space="preserve"> the </w:t>
      </w:r>
      <w:r w:rsidRPr="00374601">
        <w:rPr>
          <w:u w:val="single"/>
        </w:rPr>
        <w:t>power</w:t>
      </w:r>
      <w:r w:rsidRPr="00374601">
        <w:rPr>
          <w:sz w:val="16"/>
          <w:szCs w:val="16"/>
        </w:rPr>
        <w:t xml:space="preserve"> to avoid conflict.290 Thomas validates this notion when he asserts that </w:t>
      </w:r>
      <w:r w:rsidRPr="00374601">
        <w:rPr>
          <w:u w:val="single"/>
        </w:rPr>
        <w:t>China’s persistent cyber reconnaissance efforts against global powers indicate that China is trying to seek vulnerabilities that can be exploited to achieve an economic or military victory</w:t>
      </w:r>
      <w:r w:rsidRPr="00374601">
        <w:rPr>
          <w:sz w:val="16"/>
          <w:szCs w:val="16"/>
        </w:rPr>
        <w:t xml:space="preserve">.291∂ Despite China’s desire to avoid conflict and its assurance that it seeks a peaceful rise to great power status, its recurrent acts of aggression undermine its efforts to build confidence among its regional neighbors and strategic partners.292 Lewis points out that “China’s cyber activities cannot be divorced from the larger security and political context in Asia, where Chinese actions have alienated many of its neighbors and have increased tensions by attempting to assert its regional authority.”293 As a result, no matter what China does to signal good intentions, China’s aggressive behavior coupled with its strategic culture of “ambiguity, disinformation, and secrecy,” make other nations skeptical of a peaceful Chinese rise.294∂ The United States holds a similar view to China’s in that it too wants to prevent the escalation of hostilities by developing cooperative mechanisms on cyber security. </w:t>
      </w:r>
      <w:r w:rsidRPr="00374601">
        <w:rPr>
          <w:u w:val="single"/>
        </w:rPr>
        <w:t xml:space="preserve">If China ignores U.S. overtures to deal with illicit cyber behavior such as cyber-enabled economic espionage, the United States has conveyed its </w:t>
      </w:r>
      <w:r w:rsidRPr="00374601">
        <w:rPr>
          <w:rStyle w:val="Emphasis"/>
        </w:rPr>
        <w:t>willingness to respond with military force</w:t>
      </w:r>
      <w:r w:rsidRPr="00374601">
        <w:rPr>
          <w:u w:val="single"/>
        </w:rPr>
        <w:t xml:space="preserve">. In a speech on Defense Department’s Cyber Strategy, former Deputy Secretary of Defense William Lynn, III, stated that “just as our military organizes to defend against hostile acts from land, air, and sea, we must also be prepared to respond to hostile acts in cyberspace. Accordingly, the United States reserves the right, under the laws of armed conflict, to respond to serious cyber attacks with a </w:t>
      </w:r>
      <w:r w:rsidRPr="00374601">
        <w:rPr>
          <w:rStyle w:val="Emphasis"/>
        </w:rPr>
        <w:t>proportional and justified military response at the time and place of our choosing</w:t>
      </w:r>
      <w:r w:rsidRPr="00374601">
        <w:rPr>
          <w:u w:val="single"/>
        </w:rPr>
        <w:t>.”</w:t>
      </w:r>
      <w:r w:rsidRPr="00374601">
        <w:rPr>
          <w:sz w:val="16"/>
          <w:szCs w:val="16"/>
        </w:rPr>
        <w:t xml:space="preserve">295 Though </w:t>
      </w:r>
      <w:r w:rsidRPr="00374601">
        <w:rPr>
          <w:u w:val="single"/>
        </w:rPr>
        <w:t>China</w:t>
      </w:r>
      <w:r w:rsidRPr="00374601">
        <w:rPr>
          <w:sz w:val="16"/>
          <w:szCs w:val="16"/>
        </w:rPr>
        <w:t xml:space="preserve"> may have prescribed a peaceful rise to great power status, its </w:t>
      </w:r>
      <w:r w:rsidRPr="00374601">
        <w:rPr>
          <w:u w:val="single"/>
        </w:rPr>
        <w:t>manipulation of asymmetrical interdependence as a means of achieving its rise, could very well push the United States to</w:t>
      </w:r>
      <w:r w:rsidRPr="00374601">
        <w:rPr>
          <w:sz w:val="16"/>
          <w:szCs w:val="16"/>
        </w:rPr>
        <w:t xml:space="preserve"> the brink of </w:t>
      </w:r>
      <w:r w:rsidRPr="00374601">
        <w:rPr>
          <w:rStyle w:val="Emphasis"/>
        </w:rPr>
        <w:t>conflict</w:t>
      </w:r>
      <w:r w:rsidRPr="00374601">
        <w:rPr>
          <w:sz w:val="16"/>
          <w:szCs w:val="16"/>
        </w:rPr>
        <w:t xml:space="preserve">. Keohane and Nye submit the following:∂ It must always be kept in mind, furthermore, that military power dominates economic power in the sense that economic means alone are likely to be ineffective against the serious use of military force. Thus, </w:t>
      </w:r>
      <w:r w:rsidRPr="00374601">
        <w:rPr>
          <w:u w:val="single"/>
        </w:rPr>
        <w:t xml:space="preserve">even effective manipulation of asymmetrical interdependence within a nonmilitary area can create </w:t>
      </w:r>
      <w:r w:rsidRPr="00374601">
        <w:rPr>
          <w:rStyle w:val="Emphasis"/>
        </w:rPr>
        <w:t>risks of military counteraction</w:t>
      </w:r>
      <w:r w:rsidRPr="00374601">
        <w:rPr>
          <w:u w:val="single"/>
        </w:rPr>
        <w:t>. When the United States exploited Japanese vulnerability to economic embargo in 1940–41, Japan countered by attacking Pearl Harbor and the Philippines</w:t>
      </w:r>
      <w:r w:rsidRPr="00374601">
        <w:rPr>
          <w:sz w:val="16"/>
          <w:szCs w:val="16"/>
        </w:rPr>
        <w:t xml:space="preserve">.296∂ </w:t>
      </w:r>
      <w:r w:rsidRPr="00374601">
        <w:rPr>
          <w:u w:val="single"/>
        </w:rPr>
        <w:t xml:space="preserve">Although war between the United States and China is not inevitable, the persistent and mutual mistrust between the United States and China, </w:t>
      </w:r>
      <w:r w:rsidRPr="00374601">
        <w:rPr>
          <w:rStyle w:val="Emphasis"/>
        </w:rPr>
        <w:t>exacerbated by China’s illicit cyber behavior</w:t>
      </w:r>
      <w:r w:rsidRPr="00374601">
        <w:rPr>
          <w:u w:val="single"/>
        </w:rPr>
        <w:t xml:space="preserve">, continues to afflict U.S.-China relations and </w:t>
      </w:r>
      <w:r w:rsidRPr="00374601">
        <w:rPr>
          <w:rStyle w:val="Emphasis"/>
        </w:rPr>
        <w:t>could determine whether China’s rise will be a peaceful one</w:t>
      </w:r>
      <w:r w:rsidRPr="00374601">
        <w:rPr>
          <w:u w:val="single"/>
        </w:rPr>
        <w:t>.</w:t>
      </w:r>
      <w:r w:rsidRPr="00374601">
        <w:rPr>
          <w:sz w:val="16"/>
          <w:szCs w:val="16"/>
        </w:rPr>
        <w:t xml:space="preserve"> Thus, far, the United States and China have made the overall stability of the bilateral relationship a priority, with accommodation and cooperation central to its success. Lewis argues that “the rise of China means that other Asian nations must decide where to accommodate and where to confront a newly powerful China with aspirations to restore its regional position and power. In turn, China’s leaders must decide where an acceptance of international norms and systems best serves China’s interest and where challenging the existing order provides greater benefit.”297 Should China continue its persistent cyber-enabled economic espionage campaign or threaten to use the cyber domain as a source of coercive power, it would likely indicate China’s willingness to sacrifice relations with the United States to meet its own core interests and that the costs of that sacrifice no longer exceed the tangible benefits.∂ E. CONCLUSION∂ While it would be difficult to say with any certainly what the future holds for U.S.-China relations or if China’s ascent to great power status will be a peaceful one, China’s cyber behavior does provides some indication about the role of economic interdependence in U.S.-China relations. Over the last three decades, the United States and China have become heavily reliant on each other as a major source of economic growth. The United States has turned to China for its inexpensive goods and abundance of foreign capital to support its consumption model.298 Similarly, China has turned to the United States as the world’s single largest import market to support an export- and investment-led growth model.299 “Two large economies had large gaps to fill and they quickly became hooked on what each could offer the other in their collective quest for economic growth,” states Roach.300∂ Now intertwined in a somewhat balanced economic interdependent relationship, </w:t>
      </w:r>
      <w:r w:rsidRPr="00374601">
        <w:rPr>
          <w:u w:val="single"/>
        </w:rPr>
        <w:t xml:space="preserve">both the United States and China </w:t>
      </w:r>
      <w:r w:rsidRPr="00374601">
        <w:rPr>
          <w:rStyle w:val="Emphasis"/>
        </w:rPr>
        <w:t>seek to manipulate the relationship</w:t>
      </w:r>
      <w:r w:rsidRPr="00374601">
        <w:rPr>
          <w:u w:val="single"/>
        </w:rPr>
        <w:t xml:space="preserve"> in an effort to become the less dependent actor. Despite increasing concerns from both nations, neither has been able to rebalance their economies enough to create an asymmetrical advantage over the other. Instead, through cyberspace operations, China has systematically conducted an economic espionage campaign against U.S. companies and government entities to acquire technology and IP and </w:t>
      </w:r>
      <w:r w:rsidRPr="00374601">
        <w:rPr>
          <w:rStyle w:val="StyleUnderline"/>
        </w:rPr>
        <w:t>shift</w:t>
      </w:r>
      <w:r w:rsidRPr="00374601">
        <w:rPr>
          <w:u w:val="single"/>
        </w:rPr>
        <w:t xml:space="preserve"> the</w:t>
      </w:r>
      <w:r w:rsidRPr="00374601">
        <w:rPr>
          <w:sz w:val="16"/>
          <w:szCs w:val="16"/>
        </w:rPr>
        <w:t xml:space="preserve"> economic </w:t>
      </w:r>
      <w:r w:rsidRPr="00374601">
        <w:rPr>
          <w:u w:val="single"/>
        </w:rPr>
        <w:t>balance of power in its favor</w:t>
      </w:r>
      <w:r w:rsidRPr="00374601">
        <w:rPr>
          <w:sz w:val="16"/>
          <w:szCs w:val="16"/>
        </w:rPr>
        <w:t xml:space="preserve">.∂ </w:t>
      </w:r>
      <w:r w:rsidRPr="00374601">
        <w:rPr>
          <w:u w:val="single"/>
        </w:rPr>
        <w:t xml:space="preserve">China’s theft of IP, costing the United States billions of dollars annually, </w:t>
      </w:r>
      <w:r w:rsidRPr="00374601">
        <w:rPr>
          <w:rStyle w:val="Emphasis"/>
        </w:rPr>
        <w:t>clearly provides China an advantage</w:t>
      </w:r>
      <w:r w:rsidRPr="00374601">
        <w:rPr>
          <w:sz w:val="16"/>
          <w:szCs w:val="16"/>
        </w:rPr>
        <w:t xml:space="preserve">.301 </w:t>
      </w:r>
      <w:r w:rsidRPr="00374601">
        <w:rPr>
          <w:u w:val="single"/>
        </w:rPr>
        <w:t xml:space="preserve">With China’s push for increased indigenous innovation to strengthen economic development, cyber-enabled economic espionage allows China to </w:t>
      </w:r>
      <w:r w:rsidRPr="00374601">
        <w:rPr>
          <w:rStyle w:val="Emphasis"/>
        </w:rPr>
        <w:t>bypass the costs of R&amp;D</w:t>
      </w:r>
      <w:r w:rsidRPr="00374601">
        <w:rPr>
          <w:u w:val="single"/>
        </w:rPr>
        <w:t xml:space="preserve"> and </w:t>
      </w:r>
      <w:r w:rsidRPr="00374601">
        <w:rPr>
          <w:rStyle w:val="Emphasis"/>
        </w:rPr>
        <w:t>jump to the forefront of technological innovation</w:t>
      </w:r>
      <w:r w:rsidRPr="00374601">
        <w:rPr>
          <w:u w:val="single"/>
        </w:rPr>
        <w:t xml:space="preserve"> by stealing other nations’ hard work. As a result, China’s cyber espionage threatens U.S. technological competitiveness and economic prosperity</w:t>
      </w:r>
      <w:r w:rsidRPr="00374601">
        <w:rPr>
          <w:sz w:val="16"/>
          <w:szCs w:val="16"/>
        </w:rPr>
        <w:t xml:space="preserve">. Although China denies accusations of cyber-enabled economic espionage, the capacity to conduct computer network exploitation operations to the extent that has been attributed to China is nearly impossible without some type of state-sponsorship.302 Furthermore, China’s Twelfth FYP and National Medium to Long-Term Plan for the Development of Science and Technology, 2006–2020 (MLP), both focusing on indigenous innovation and technological advancement, read like a cyber espionage blueprint when compared directly to Chinese cyber intrusions and cyber-enabled economic espionage against the United States.303 While the United States uses its power in the information domain to call attention to China’s brazen cyber espionage behavior and gain collective support against China’s cyber-enabled economic espionage, there are no indications the public exposure of Chinese cyber espionage has led China to stop its cyber-enabled economic espionage.304∂ Beyond China’s use of cyber-enabled economic espionage to shift the balance of power in the U.S-China economic interdependent relationship, </w:t>
      </w:r>
      <w:r w:rsidRPr="00374601">
        <w:rPr>
          <w:u w:val="single"/>
        </w:rPr>
        <w:t>China also recognizes the power potential in the cyber domain. China has aggressively used cyberspace to gain a competitive advantage in the economic domain. But is China willing to then leverage the asymmetric economic interdependence as a source of power? Furthermore, is China willing to use its cyber capabilities as a means of political coercion? Based on the research</w:t>
      </w:r>
      <w:r w:rsidRPr="00374601">
        <w:rPr>
          <w:sz w:val="16"/>
          <w:szCs w:val="16"/>
        </w:rPr>
        <w:t xml:space="preserve"> conducted for this thesis, </w:t>
      </w:r>
      <w:r w:rsidRPr="00374601">
        <w:rPr>
          <w:u w:val="single"/>
        </w:rPr>
        <w:t xml:space="preserve">the answer is </w:t>
      </w:r>
      <w:r w:rsidRPr="00374601">
        <w:rPr>
          <w:rStyle w:val="Emphasis"/>
        </w:rPr>
        <w:t>yes</w:t>
      </w:r>
      <w:r w:rsidRPr="00374601">
        <w:rPr>
          <w:sz w:val="16"/>
          <w:szCs w:val="16"/>
        </w:rPr>
        <w:t xml:space="preserve">.∂ </w:t>
      </w:r>
      <w:r w:rsidRPr="00374601">
        <w:rPr>
          <w:u w:val="single"/>
        </w:rPr>
        <w:t xml:space="preserve">China has used asymmetric economic interdependence as a source of power and instrument of political coercion and China would likely be </w:t>
      </w:r>
      <w:r w:rsidRPr="00374601">
        <w:rPr>
          <w:rStyle w:val="Emphasis"/>
        </w:rPr>
        <w:t>willing to do so</w:t>
      </w:r>
      <w:r w:rsidRPr="00374601">
        <w:rPr>
          <w:u w:val="single"/>
        </w:rPr>
        <w:t xml:space="preserve"> against the United States should the economic balance of power shift in its favor</w:t>
      </w:r>
      <w:r w:rsidRPr="00374601">
        <w:rPr>
          <w:sz w:val="16"/>
          <w:szCs w:val="16"/>
        </w:rPr>
        <w:t xml:space="preserve">. However, even if the United States becomes the more dependent party in the economic relationship, China’s ability to use the asymmetry as a source of power will depend on United States sensitivity and vulnerability dependence to particular Chinese actions. For instance, if after understanding the implication to its own economy China decided to use U.S. Treasury securities as a coercive tool against the United States by dumping mass quantities on the market in an effort to destabilize the U.S. economy, the United States would be sensitive to the immediate effects of U.S. Treasury security devaluation and increased inflation. Yet, with the Federal Reserve prepared to purchase U.S. Treasuries dumped on the market in such a situation, the economic impact to the United States is significantly reduced as is its vulnerability to this particular Chinese action.305∂ Alternatively, </w:t>
      </w:r>
      <w:r w:rsidRPr="00374601">
        <w:rPr>
          <w:u w:val="single"/>
        </w:rPr>
        <w:t xml:space="preserve">if China decided to conduct cyber attacks against U.S. banks in response to U.S. trade sanctions or arms deals with Taiwan, devoid of any changes to U.S. policy, the United States would be </w:t>
      </w:r>
      <w:r w:rsidRPr="00374601">
        <w:rPr>
          <w:rStyle w:val="Emphasis"/>
        </w:rPr>
        <w:t>substantially more vulnerable</w:t>
      </w:r>
      <w:r w:rsidRPr="00374601">
        <w:rPr>
          <w:u w:val="single"/>
        </w:rPr>
        <w:t xml:space="preserve"> since U.S. government protection is in cyberspace is not extended to most of the private sector</w:t>
      </w:r>
      <w:r w:rsidRPr="00374601">
        <w:rPr>
          <w:sz w:val="16"/>
          <w:szCs w:val="16"/>
        </w:rPr>
        <w:t xml:space="preserve">.306 </w:t>
      </w:r>
      <w:r w:rsidRPr="00374601">
        <w:rPr>
          <w:u w:val="single"/>
        </w:rPr>
        <w:t xml:space="preserve">With the United States having articulated its intent to respond to serious cyber attacks with a proportional and justified response in another domain, China’s potential use of cyberspace to conduct offensive operations makes </w:t>
      </w:r>
      <w:r w:rsidRPr="00374601">
        <w:rPr>
          <w:rStyle w:val="Emphasis"/>
        </w:rPr>
        <w:t>escalation of hostilities and the potential for conflict a real possibility</w:t>
      </w:r>
      <w:r w:rsidRPr="00374601">
        <w:rPr>
          <w:sz w:val="16"/>
          <w:szCs w:val="16"/>
        </w:rPr>
        <w:t>.307</w:t>
      </w:r>
    </w:p>
    <w:p w14:paraId="2F1AA35A" w14:textId="77777777" w:rsidR="00AE68DB" w:rsidRPr="00374601" w:rsidRDefault="00AE68DB" w:rsidP="00AE68DB"/>
    <w:p w14:paraId="2BF9836C" w14:textId="77777777" w:rsidR="00374601" w:rsidRPr="00374601" w:rsidRDefault="00374601" w:rsidP="00374601">
      <w:pPr>
        <w:pStyle w:val="Heading4"/>
      </w:pPr>
      <w:r w:rsidRPr="00374601">
        <w:t xml:space="preserve">Specifically – China doesn’t have a model for LOAC in cyberspace – Causes wars </w:t>
      </w:r>
    </w:p>
    <w:p w14:paraId="1E3383E7" w14:textId="77777777" w:rsidR="00374601" w:rsidRPr="00374601" w:rsidRDefault="00374601" w:rsidP="00374601">
      <w:pPr>
        <w:rPr>
          <w:sz w:val="16"/>
        </w:rPr>
      </w:pPr>
      <w:r w:rsidRPr="00374601">
        <w:rPr>
          <w:rStyle w:val="Style13ptBold"/>
        </w:rPr>
        <w:t xml:space="preserve">VornDick 6/30/13 </w:t>
      </w:r>
      <w:r w:rsidRPr="00374601">
        <w:rPr>
          <w:sz w:val="16"/>
        </w:rPr>
        <w:t xml:space="preserve">(Wilson VornDick is a lieutenant commander in the U.S. Navy, where he is assigned to the Pentagon. Previously, he worked at the Chinese Maritime Studies Institute at the U.S. Naval War College. , “The Real U.S.-Chinese Cyber Problem”, </w:t>
      </w:r>
      <w:hyperlink r:id="rId7" w:history="1">
        <w:r w:rsidRPr="00374601">
          <w:rPr>
            <w:rStyle w:val="Hyperlink"/>
            <w:sz w:val="16"/>
          </w:rPr>
          <w:t>http://nationalinterest.org/commentary/the-real-us-chinese-cyber-problem-8796?page=2</w:t>
        </w:r>
      </w:hyperlink>
      <w:r w:rsidRPr="00374601">
        <w:rPr>
          <w:sz w:val="16"/>
        </w:rPr>
        <w:t>)</w:t>
      </w:r>
    </w:p>
    <w:p w14:paraId="3957FB34" w14:textId="77777777" w:rsidR="00374601" w:rsidRPr="00374601" w:rsidRDefault="00374601" w:rsidP="00374601">
      <w:pPr>
        <w:rPr>
          <w:rStyle w:val="Style13ptBold"/>
          <w:b w:val="0"/>
          <w:bCs w:val="0"/>
        </w:rPr>
      </w:pPr>
    </w:p>
    <w:p w14:paraId="7F4CBBE6" w14:textId="77777777" w:rsidR="00374601" w:rsidRPr="00374601" w:rsidRDefault="00374601" w:rsidP="00374601">
      <w:pPr>
        <w:rPr>
          <w:sz w:val="16"/>
        </w:rPr>
      </w:pPr>
      <w:r w:rsidRPr="00374601">
        <w:rPr>
          <w:rStyle w:val="StyleUnderline"/>
        </w:rPr>
        <w:t>Recent waves of cyber attacks</w:t>
      </w:r>
      <w:r w:rsidRPr="00374601">
        <w:rPr>
          <w:sz w:val="16"/>
        </w:rPr>
        <w:t xml:space="preserve"> </w:t>
      </w:r>
      <w:r w:rsidRPr="00374601">
        <w:rPr>
          <w:rStyle w:val="StyleUnderline"/>
        </w:rPr>
        <w:t xml:space="preserve">emanated from China </w:t>
      </w:r>
      <w:r w:rsidRPr="00374601">
        <w:rPr>
          <w:rStyle w:val="Emphasis"/>
        </w:rPr>
        <w:t>despite their vehement denial</w:t>
      </w:r>
      <w:r w:rsidRPr="00374601">
        <w:rPr>
          <w:rStyle w:val="StyleUnderline"/>
        </w:rPr>
        <w:t xml:space="preserve"> that they possess “cyber warfare troops.”</w:t>
      </w:r>
      <w:r w:rsidRPr="00374601">
        <w:rPr>
          <w:sz w:val="16"/>
        </w:rPr>
        <w:t xml:space="preserve"> Meanwhile, </w:t>
      </w:r>
      <w:r w:rsidRPr="00374601">
        <w:rPr>
          <w:rStyle w:val="StyleUnderline"/>
        </w:rPr>
        <w:t>the</w:t>
      </w:r>
      <w:r w:rsidRPr="00374601">
        <w:rPr>
          <w:sz w:val="16"/>
        </w:rPr>
        <w:t xml:space="preserve"> </w:t>
      </w:r>
      <w:r w:rsidRPr="00374601">
        <w:rPr>
          <w:rStyle w:val="Emphasis"/>
        </w:rPr>
        <w:t>U</w:t>
      </w:r>
      <w:r w:rsidRPr="00374601">
        <w:rPr>
          <w:sz w:val="16"/>
        </w:rPr>
        <w:t xml:space="preserve">nited </w:t>
      </w:r>
      <w:r w:rsidRPr="00374601">
        <w:rPr>
          <w:rStyle w:val="Emphasis"/>
        </w:rPr>
        <w:t>S</w:t>
      </w:r>
      <w:r w:rsidRPr="00374601">
        <w:rPr>
          <w:sz w:val="16"/>
        </w:rPr>
        <w:t xml:space="preserve">tates, sensing its own security vulnerabilities, </w:t>
      </w:r>
      <w:r w:rsidRPr="00374601">
        <w:rPr>
          <w:rStyle w:val="StyleUnderline"/>
        </w:rPr>
        <w:t>stood up its newest military</w:t>
      </w:r>
      <w:r w:rsidRPr="00374601">
        <w:rPr>
          <w:sz w:val="16"/>
        </w:rPr>
        <w:t xml:space="preserve"> Combatant Command, </w:t>
      </w:r>
      <w:r w:rsidRPr="00374601">
        <w:rPr>
          <w:rStyle w:val="StyleUnderline"/>
        </w:rPr>
        <w:t>USCYBERCOM</w:t>
      </w:r>
      <w:r w:rsidRPr="00374601">
        <w:rPr>
          <w:sz w:val="16"/>
        </w:rPr>
        <w:t xml:space="preserve">, in 2009. </w:t>
      </w:r>
      <w:r w:rsidRPr="00374601">
        <w:rPr>
          <w:rStyle w:val="StyleUnderline"/>
        </w:rPr>
        <w:t>This enabled a coordinated defensive and offensive capability in an increasingly digitized world as evident in</w:t>
      </w:r>
      <w:r w:rsidRPr="00374601">
        <w:rPr>
          <w:sz w:val="16"/>
        </w:rPr>
        <w:t xml:space="preserve"> the U.S.-led </w:t>
      </w:r>
      <w:r w:rsidRPr="00374601">
        <w:rPr>
          <w:rStyle w:val="StyleUnderline"/>
        </w:rPr>
        <w:t>Stuxnet</w:t>
      </w:r>
      <w:r w:rsidRPr="00374601">
        <w:rPr>
          <w:sz w:val="16"/>
        </w:rPr>
        <w:t xml:space="preserve"> and Flame malware operations against Iran in 2010. </w:t>
      </w:r>
      <w:r w:rsidRPr="00374601">
        <w:rPr>
          <w:rStyle w:val="StyleUnderline"/>
        </w:rPr>
        <w:t>As a result, both of the prominent digital players</w:t>
      </w:r>
      <w:r w:rsidRPr="00374601">
        <w:rPr>
          <w:sz w:val="16"/>
        </w:rPr>
        <w:t xml:space="preserve"> in the international community </w:t>
      </w:r>
      <w:r w:rsidRPr="00374601">
        <w:rPr>
          <w:rStyle w:val="Emphasis"/>
        </w:rPr>
        <w:t>can bring forth debilitating and warlike capabilities.</w:t>
      </w:r>
      <w:r w:rsidRPr="00374601">
        <w:rPr>
          <w:sz w:val="16"/>
        </w:rPr>
        <w:t xml:space="preserve"> Washington and Beijing even agreed to a spontaneous two-day summit in June to stem the increasingly dangerous game of digital cat and mouse. Unfortunately, the norms guiding the use of cyber forces have yet to be established.</w:t>
      </w:r>
    </w:p>
    <w:p w14:paraId="3DD167BB" w14:textId="77777777" w:rsidR="00374601" w:rsidRPr="00374601" w:rsidRDefault="00374601" w:rsidP="00374601">
      <w:pPr>
        <w:rPr>
          <w:b/>
          <w:bCs/>
          <w:u w:val="single"/>
        </w:rPr>
      </w:pPr>
      <w:r w:rsidRPr="00374601">
        <w:rPr>
          <w:sz w:val="16"/>
        </w:rPr>
        <w:t xml:space="preserve">One crucial point lost amid the backdrop of the new digitized battlefield is </w:t>
      </w:r>
      <w:r w:rsidRPr="00374601">
        <w:rPr>
          <w:rStyle w:val="StyleUnderline"/>
        </w:rPr>
        <w:t>the lack of Chinese leadership experience both military and political in utilizing key principles of the laws of armed conflict</w:t>
      </w:r>
      <w:r w:rsidRPr="00374601">
        <w:rPr>
          <w:sz w:val="16"/>
        </w:rPr>
        <w:t xml:space="preserve"> (LOAC). </w:t>
      </w:r>
      <w:r w:rsidRPr="00374601">
        <w:rPr>
          <w:rStyle w:val="StyleUnderline"/>
        </w:rPr>
        <w:t>LOAC principles are becoming the foundation</w:t>
      </w:r>
      <w:r w:rsidRPr="00374601">
        <w:rPr>
          <w:sz w:val="16"/>
        </w:rPr>
        <w:t xml:space="preserve"> and framework </w:t>
      </w:r>
      <w:r w:rsidRPr="00374601">
        <w:rPr>
          <w:rStyle w:val="StyleUnderline"/>
        </w:rPr>
        <w:t>for</w:t>
      </w:r>
      <w:r w:rsidRPr="00374601">
        <w:rPr>
          <w:sz w:val="16"/>
        </w:rPr>
        <w:t xml:space="preserve"> the emerging </w:t>
      </w:r>
      <w:r w:rsidRPr="00374601">
        <w:rPr>
          <w:rStyle w:val="StyleUnderline"/>
        </w:rPr>
        <w:t>rules on cyber warfare</w:t>
      </w:r>
      <w:r w:rsidRPr="00374601">
        <w:rPr>
          <w:sz w:val="16"/>
        </w:rPr>
        <w:t xml:space="preserve">. Some in China are slowly recognizing this shift. </w:t>
      </w:r>
      <w:r w:rsidRPr="00374601">
        <w:rPr>
          <w:rStyle w:val="StyleUnderline"/>
        </w:rPr>
        <w:t>Given the increasingly interconnected, globalized and legally ill-defined nature of cyber technologies</w:t>
      </w:r>
      <w:r w:rsidRPr="00374601">
        <w:rPr>
          <w:sz w:val="16"/>
        </w:rPr>
        <w:t xml:space="preserve">, </w:t>
      </w:r>
      <w:r w:rsidRPr="00374601">
        <w:rPr>
          <w:rStyle w:val="StyleUnderline"/>
        </w:rPr>
        <w:t xml:space="preserve">one false move by either the United States or China </w:t>
      </w:r>
      <w:r w:rsidRPr="00374601">
        <w:rPr>
          <w:rStyle w:val="Emphasis"/>
        </w:rPr>
        <w:t>could steer them into a cyber collision with horrendous conventional consequences.</w:t>
      </w:r>
    </w:p>
    <w:p w14:paraId="25855078" w14:textId="77777777" w:rsidR="00374601" w:rsidRPr="00374601" w:rsidRDefault="00374601" w:rsidP="00374601">
      <w:pPr>
        <w:rPr>
          <w:sz w:val="16"/>
        </w:rPr>
      </w:pPr>
      <w:r w:rsidRPr="00374601">
        <w:rPr>
          <w:rStyle w:val="StyleUnderline"/>
        </w:rPr>
        <w:t>General Escalation of Force</w:t>
      </w:r>
      <w:r w:rsidRPr="00374601">
        <w:rPr>
          <w:sz w:val="16"/>
        </w:rPr>
        <w:t>, Proportionality and Rules of Engagement Concepts in War</w:t>
      </w:r>
    </w:p>
    <w:p w14:paraId="066CD5C7" w14:textId="77777777" w:rsidR="00374601" w:rsidRPr="00374601" w:rsidRDefault="00374601" w:rsidP="00374601">
      <w:pPr>
        <w:rPr>
          <w:sz w:val="16"/>
        </w:rPr>
      </w:pPr>
      <w:r w:rsidRPr="00374601">
        <w:rPr>
          <w:rStyle w:val="StyleUnderline"/>
        </w:rPr>
        <w:t>Jus in bello</w:t>
      </w:r>
      <w:r w:rsidRPr="00374601">
        <w:rPr>
          <w:sz w:val="16"/>
        </w:rPr>
        <w:t xml:space="preserve"> (just conduct in war) </w:t>
      </w:r>
      <w:r w:rsidRPr="00374601">
        <w:rPr>
          <w:rStyle w:val="StyleUnderline"/>
        </w:rPr>
        <w:t>is the set of general laws and principles that govern the way war is fought.</w:t>
      </w:r>
      <w:r w:rsidRPr="00374601">
        <w:rPr>
          <w:sz w:val="16"/>
        </w:rPr>
        <w:t xml:space="preserve"> It also incorporates the principles of escalation of force (EOF), proportionality, and the rules of engagement (ROE). This was created to promote humane standards in warfare despite the overreaching, destructive nature inherent in war. With the end of WWII, these principles now have been codified with international and customary laws into the Geneva Convention. These embody the modern concept of the law of armed conflict.</w:t>
      </w:r>
    </w:p>
    <w:p w14:paraId="1851E007" w14:textId="77777777" w:rsidR="00374601" w:rsidRPr="00374601" w:rsidRDefault="00374601" w:rsidP="00374601">
      <w:pPr>
        <w:rPr>
          <w:sz w:val="16"/>
          <w:szCs w:val="16"/>
        </w:rPr>
      </w:pPr>
      <w:r w:rsidRPr="00374601">
        <w:rPr>
          <w:sz w:val="16"/>
          <w:szCs w:val="16"/>
        </w:rPr>
        <w:t>U.S. Experience with the LOAC</w:t>
      </w:r>
    </w:p>
    <w:p w14:paraId="180C30E1" w14:textId="77777777" w:rsidR="00374601" w:rsidRPr="00374601" w:rsidRDefault="00374601" w:rsidP="00374601">
      <w:pPr>
        <w:rPr>
          <w:sz w:val="16"/>
        </w:rPr>
      </w:pPr>
      <w:r w:rsidRPr="00374601">
        <w:rPr>
          <w:sz w:val="16"/>
        </w:rPr>
        <w:t xml:space="preserve">The U.S. Department of Defense leadership has a vast experience with these principles as they apply to the doctrine of jus in bello. They presently use various rules, approaches, and protocols to abide by the LOAC. Prior to the start of hostilities, military planners will delineate three key principles taken from the LOAC noted earlier: </w:t>
      </w:r>
      <w:r w:rsidRPr="00374601">
        <w:rPr>
          <w:rStyle w:val="StyleUnderline"/>
        </w:rPr>
        <w:t>escalation of force</w:t>
      </w:r>
      <w:r w:rsidRPr="00374601">
        <w:rPr>
          <w:sz w:val="16"/>
        </w:rPr>
        <w:t xml:space="preserve"> (</w:t>
      </w:r>
      <w:r w:rsidRPr="00374601">
        <w:rPr>
          <w:rStyle w:val="StyleUnderline"/>
        </w:rPr>
        <w:t>EOF</w:t>
      </w:r>
      <w:r w:rsidRPr="00374601">
        <w:rPr>
          <w:sz w:val="16"/>
        </w:rPr>
        <w:t xml:space="preserve">), </w:t>
      </w:r>
      <w:r w:rsidRPr="00374601">
        <w:rPr>
          <w:rStyle w:val="StyleUnderline"/>
        </w:rPr>
        <w:t xml:space="preserve">proportionality, and rules of engagement </w:t>
      </w:r>
      <w:r w:rsidRPr="00374601">
        <w:rPr>
          <w:sz w:val="16"/>
        </w:rPr>
        <w:t>(</w:t>
      </w:r>
      <w:r w:rsidRPr="00374601">
        <w:rPr>
          <w:rStyle w:val="StyleUnderline"/>
        </w:rPr>
        <w:t>ROE</w:t>
      </w:r>
      <w:r w:rsidRPr="00374601">
        <w:rPr>
          <w:sz w:val="16"/>
        </w:rPr>
        <w:t>). This is to avoid confusion and miscalculation before, during and after hostilities.</w:t>
      </w:r>
    </w:p>
    <w:p w14:paraId="26BBF464" w14:textId="77777777" w:rsidR="00374601" w:rsidRPr="00374601" w:rsidRDefault="00374601" w:rsidP="00374601">
      <w:pPr>
        <w:rPr>
          <w:sz w:val="16"/>
          <w:szCs w:val="16"/>
        </w:rPr>
      </w:pPr>
      <w:r w:rsidRPr="00374601">
        <w:rPr>
          <w:sz w:val="16"/>
          <w:szCs w:val="16"/>
        </w:rPr>
        <w:t>The Army’s Escalation of Force Handbook defines EOF as “sequential actions that begin with nonlethal force measures (visual signals to include flags, spotlights, lasers and pyrotechnics) and may graduate to lethal measures (direct action) to include warning, disabling or deadly shots to defeat a threat and protect the force.” Meanwhile, proportionality is military action that is not excessive in relation to the concrete and direct military advantage anticipated. The Army has a uniform Standard Rules of Engagement dictating engagement of force.</w:t>
      </w:r>
    </w:p>
    <w:p w14:paraId="139B7334" w14:textId="77777777" w:rsidR="00374601" w:rsidRPr="00374601" w:rsidRDefault="00374601" w:rsidP="00374601">
      <w:pPr>
        <w:rPr>
          <w:sz w:val="16"/>
          <w:szCs w:val="16"/>
        </w:rPr>
      </w:pPr>
      <w:r w:rsidRPr="00374601">
        <w:rPr>
          <w:sz w:val="16"/>
          <w:szCs w:val="16"/>
        </w:rPr>
        <w:t>Since September 11, U.S. policy makers and military strategists have been provided a tremendous opportunity to finesse those LOAC concepts based on first-hand experience gained in Iraq, Afghanistan, Libya, Guantanamo Bay, on the Korean peninsula and off the Horn of Africa. Each of these situations has spanned a wide range of possibilities in utilizing both cyber and conventional forces. U.S. commanders were required to tailor and adjust these forces to the realities on the ground. This resulted in the integral inclusion of cyber and information warfare training across all military services and senior leaderships. The significance of these experiences has pushed U.S. policy makers to shape frameworks to govern the nebulous and proliferating world of cyber warfare.</w:t>
      </w:r>
    </w:p>
    <w:p w14:paraId="4D9F4152" w14:textId="77777777" w:rsidR="00374601" w:rsidRPr="00374601" w:rsidRDefault="00374601" w:rsidP="00374601">
      <w:pPr>
        <w:rPr>
          <w:sz w:val="16"/>
          <w:szCs w:val="16"/>
        </w:rPr>
      </w:pPr>
      <w:r w:rsidRPr="00374601">
        <w:rPr>
          <w:sz w:val="16"/>
          <w:szCs w:val="16"/>
        </w:rPr>
        <w:t>The Tallinn Manual and Emerging Cyber Norms</w:t>
      </w:r>
    </w:p>
    <w:p w14:paraId="7199BFCD" w14:textId="77777777" w:rsidR="00374601" w:rsidRPr="00374601" w:rsidRDefault="00374601" w:rsidP="00374601">
      <w:pPr>
        <w:rPr>
          <w:sz w:val="16"/>
          <w:szCs w:val="16"/>
        </w:rPr>
      </w:pPr>
      <w:r w:rsidRPr="00374601">
        <w:rPr>
          <w:sz w:val="16"/>
          <w:szCs w:val="16"/>
        </w:rPr>
        <w:t>The law-of-armed-conflict principles already established are guiding the discussion and implementation of the emerging rules, doctrines and frameworks that may one day govern the future of cyber warfare. Realizing the need for a LOAC as it applied to the cyber domain, various states, NGOs and individuals have begun to provide their own precepts. Last year, tremendous work and energy by scholars, policymakers and digital leaders from around the world was poured into the Tallinn Manual on the International Law Applicable to Cyber Warfare. This collaborative document provides a starting point to cover the use of force in cyber warfare by state and nonstate actors. However, this document is merely a guiding post and lacks enforcement mechanisms. There is still no globally recognized norm. China has not provided transparency or information regarding their cyber intentions. Despite this, China’s previous views on conventional use of force may offer some clues on future cyber warfare strategies.</w:t>
      </w:r>
    </w:p>
    <w:p w14:paraId="32601395" w14:textId="77777777" w:rsidR="00374601" w:rsidRPr="00374601" w:rsidRDefault="00374601" w:rsidP="00374601">
      <w:pPr>
        <w:rPr>
          <w:sz w:val="16"/>
        </w:rPr>
      </w:pPr>
      <w:r w:rsidRPr="00374601">
        <w:rPr>
          <w:rStyle w:val="StyleUnderline"/>
        </w:rPr>
        <w:t>The Chinese have not had practical, hands-on experience with escalation of force</w:t>
      </w:r>
      <w:r w:rsidRPr="00374601">
        <w:rPr>
          <w:sz w:val="16"/>
        </w:rPr>
        <w:t xml:space="preserve">, </w:t>
      </w:r>
      <w:r w:rsidRPr="00374601">
        <w:rPr>
          <w:rStyle w:val="StyleUnderline"/>
        </w:rPr>
        <w:t>proportionality or rules of engagement. The Chinese military has not conducted significant operations since its shellacking in the 1979 border war with Vietnam. Their military has a dearth of expertise in applying these concepts in a real-time threat environment</w:t>
      </w:r>
      <w:r w:rsidRPr="00374601">
        <w:rPr>
          <w:sz w:val="16"/>
        </w:rPr>
        <w:t xml:space="preserve">. </w:t>
      </w:r>
      <w:r w:rsidRPr="00374601">
        <w:rPr>
          <w:rStyle w:val="StyleUnderline"/>
        </w:rPr>
        <w:t xml:space="preserve">This inexperience is compounded by </w:t>
      </w:r>
      <w:r w:rsidRPr="00374601">
        <w:rPr>
          <w:sz w:val="16"/>
        </w:rPr>
        <w:t xml:space="preserve">the fact that </w:t>
      </w:r>
      <w:r w:rsidRPr="00374601">
        <w:rPr>
          <w:rStyle w:val="StyleUnderline"/>
        </w:rPr>
        <w:t>the PRC and PLA leadership define the concepts differently from the</w:t>
      </w:r>
      <w:r w:rsidRPr="00374601">
        <w:rPr>
          <w:sz w:val="16"/>
        </w:rPr>
        <w:t xml:space="preserve"> </w:t>
      </w:r>
      <w:r w:rsidRPr="00374601">
        <w:rPr>
          <w:rStyle w:val="Emphasis"/>
        </w:rPr>
        <w:t>U</w:t>
      </w:r>
      <w:r w:rsidRPr="00374601">
        <w:rPr>
          <w:sz w:val="16"/>
        </w:rPr>
        <w:t xml:space="preserve">nited </w:t>
      </w:r>
      <w:r w:rsidRPr="00374601">
        <w:rPr>
          <w:rStyle w:val="Emphasis"/>
        </w:rPr>
        <w:t>S</w:t>
      </w:r>
      <w:r w:rsidRPr="00374601">
        <w:rPr>
          <w:sz w:val="16"/>
        </w:rPr>
        <w:t xml:space="preserve">tates and others. </w:t>
      </w:r>
      <w:r w:rsidRPr="00374601">
        <w:rPr>
          <w:rStyle w:val="StyleUnderline"/>
        </w:rPr>
        <w:t>Because LOAC principles gained from battlefield experience are finding their way into the norms of the cyber domain</w:t>
      </w:r>
      <w:r w:rsidRPr="00374601">
        <w:rPr>
          <w:sz w:val="16"/>
        </w:rPr>
        <w:t xml:space="preserve">, the </w:t>
      </w:r>
      <w:r w:rsidRPr="00374601">
        <w:rPr>
          <w:rStyle w:val="Emphasis"/>
        </w:rPr>
        <w:t>Chinese authorities may be ill-prepared to deal with the pandora’s box of cyber warfare.</w:t>
      </w:r>
      <w:r w:rsidRPr="00374601">
        <w:rPr>
          <w:sz w:val="16"/>
        </w:rPr>
        <w:t xml:space="preserve"> This mismatch of LOAC experience potentially could cause a miscalculation in any cyber encounter.</w:t>
      </w:r>
    </w:p>
    <w:p w14:paraId="2ADC1B90" w14:textId="77777777" w:rsidR="00374601" w:rsidRPr="00374601" w:rsidRDefault="00374601" w:rsidP="00374601">
      <w:pPr>
        <w:rPr>
          <w:sz w:val="16"/>
        </w:rPr>
      </w:pPr>
      <w:r w:rsidRPr="00374601">
        <w:rPr>
          <w:rStyle w:val="StyleUnderline"/>
        </w:rPr>
        <w:t>Lonnie Henley conducted a study on Chinese escalation management</w:t>
      </w:r>
      <w:r w:rsidRPr="00374601">
        <w:rPr>
          <w:sz w:val="16"/>
        </w:rPr>
        <w:t xml:space="preserve"> in 2006. </w:t>
      </w:r>
      <w:r w:rsidRPr="00374601">
        <w:rPr>
          <w:rStyle w:val="StyleUnderline"/>
        </w:rPr>
        <w:t xml:space="preserve">He found that Chinese military strategists </w:t>
      </w:r>
      <w:r w:rsidRPr="00374601">
        <w:rPr>
          <w:sz w:val="16"/>
        </w:rPr>
        <w:t>and theorists segregate EOF and proportionality under their concepts of containment of war (</w:t>
      </w:r>
      <w:r w:rsidRPr="00374601">
        <w:rPr>
          <w:rFonts w:ascii="Microsoft YaHei" w:eastAsia="Microsoft YaHei" w:hAnsi="Microsoft YaHei" w:cs="Microsoft YaHei" w:hint="eastAsia"/>
          <w:sz w:val="16"/>
        </w:rPr>
        <w:t>遏制</w:t>
      </w:r>
      <w:r w:rsidRPr="00374601">
        <w:rPr>
          <w:rFonts w:eastAsia="Microsoft JhengHei" w:cs="Microsoft JhengHei"/>
          <w:sz w:val="16"/>
        </w:rPr>
        <w:t>战争</w:t>
      </w:r>
      <w:r w:rsidRPr="00374601">
        <w:rPr>
          <w:sz w:val="16"/>
        </w:rPr>
        <w:t xml:space="preserve"> ezhi zhanzheng) and war control (</w:t>
      </w:r>
      <w:r w:rsidRPr="00374601">
        <w:rPr>
          <w:rFonts w:eastAsia="Microsoft JhengHei" w:cs="Microsoft JhengHei"/>
          <w:sz w:val="16"/>
        </w:rPr>
        <w:t>战争控制</w:t>
      </w:r>
      <w:r w:rsidRPr="00374601">
        <w:rPr>
          <w:sz w:val="16"/>
        </w:rPr>
        <w:t xml:space="preserve"> zhanzheng kongzhi). Further, </w:t>
      </w:r>
      <w:r w:rsidRPr="00374601">
        <w:rPr>
          <w:rStyle w:val="StyleUnderline"/>
        </w:rPr>
        <w:t>he pointed out that Chinese perceptions on war containment and control can be described as the “deliberate actions of war leaders to limit or restrain the outbreak, development, scale, intensity, and aftermath of war”</w:t>
      </w:r>
      <w:r w:rsidRPr="00374601">
        <w:rPr>
          <w:sz w:val="16"/>
        </w:rPr>
        <w:t xml:space="preserve"> </w:t>
      </w:r>
      <w:r w:rsidRPr="00374601">
        <w:rPr>
          <w:rStyle w:val="StyleUnderline"/>
        </w:rPr>
        <w:t>as well as controlling its vertical and horizontal escalation.</w:t>
      </w:r>
      <w:r w:rsidRPr="00374601">
        <w:rPr>
          <w:sz w:val="16"/>
        </w:rPr>
        <w:t xml:space="preserve"> </w:t>
      </w:r>
      <w:r w:rsidRPr="00374601">
        <w:rPr>
          <w:rStyle w:val="StyleUnderline"/>
        </w:rPr>
        <w:t>The Chinese concept of war</w:t>
      </w:r>
      <w:r w:rsidRPr="00374601">
        <w:rPr>
          <w:sz w:val="16"/>
        </w:rPr>
        <w:t xml:space="preserve"> control is unique in that it </w:t>
      </w:r>
      <w:r w:rsidRPr="00374601">
        <w:rPr>
          <w:rStyle w:val="Emphasis"/>
        </w:rPr>
        <w:t>seeks a united and focused national effort to maintain the political and military initiative at all cost</w:t>
      </w:r>
      <w:r w:rsidRPr="00374601">
        <w:rPr>
          <w:sz w:val="16"/>
        </w:rPr>
        <w:t xml:space="preserve">. The concept of seizing the initiative is not new, and it was even an integral part of Mao Zedong’s war strategy. A recent article in Xinhua by Li Duaguang, a professor at the National Defense University, expounded further on war control by stating that “by preparing for war, one can curb war.” </w:t>
      </w:r>
      <w:r w:rsidRPr="00374601">
        <w:rPr>
          <w:rStyle w:val="StyleUnderline"/>
        </w:rPr>
        <w:t xml:space="preserve">This pull towards seizing the initiative </w:t>
      </w:r>
      <w:r w:rsidRPr="00374601">
        <w:rPr>
          <w:rStyle w:val="Emphasis"/>
        </w:rPr>
        <w:t>could make Chinese leadership lean too far forward on the side of miscalculation and error</w:t>
      </w:r>
      <w:r w:rsidRPr="00374601">
        <w:rPr>
          <w:sz w:val="16"/>
        </w:rPr>
        <w:t>. Regrettably, there also has been a dearth of current Chinese discussion on these two principles, so it is difficult to assess Chinese intent in the cyber realm.</w:t>
      </w:r>
    </w:p>
    <w:p w14:paraId="591A3462" w14:textId="77777777" w:rsidR="00374601" w:rsidRPr="00374601" w:rsidRDefault="00374601" w:rsidP="00374601">
      <w:pPr>
        <w:rPr>
          <w:b/>
          <w:iCs/>
          <w:u w:val="single"/>
          <w:bdr w:val="single" w:sz="18" w:space="0" w:color="auto"/>
        </w:rPr>
      </w:pPr>
      <w:r w:rsidRPr="00374601">
        <w:rPr>
          <w:sz w:val="16"/>
        </w:rPr>
        <w:t>Yet, Chinese media reports have filled some of the void with regards to ROE(</w:t>
      </w:r>
      <w:r w:rsidRPr="00374601">
        <w:rPr>
          <w:rFonts w:ascii="Microsoft YaHei" w:eastAsia="Microsoft YaHei" w:hAnsi="Microsoft YaHei" w:cs="Microsoft YaHei" w:hint="eastAsia"/>
          <w:sz w:val="16"/>
        </w:rPr>
        <w:t>交</w:t>
      </w:r>
      <w:r w:rsidRPr="00374601">
        <w:rPr>
          <w:rFonts w:eastAsia="Microsoft JhengHei" w:cs="Microsoft JhengHei"/>
          <w:sz w:val="16"/>
        </w:rPr>
        <w:t>战规则</w:t>
      </w:r>
      <w:r w:rsidRPr="00374601">
        <w:rPr>
          <w:sz w:val="16"/>
        </w:rPr>
        <w:t xml:space="preserve"> jiaozhan guize). Despite a lack of battle-tested ROE experience, </w:t>
      </w:r>
      <w:r w:rsidRPr="00374601">
        <w:rPr>
          <w:rStyle w:val="StyleUnderline"/>
        </w:rPr>
        <w:t xml:space="preserve">China has linked ROE with cyber warfare and basically </w:t>
      </w:r>
      <w:r w:rsidRPr="00374601">
        <w:rPr>
          <w:rStyle w:val="Emphasis"/>
        </w:rPr>
        <w:t xml:space="preserve">has asserted that the United States lacks a legal basis for any unilateral cyber rules of engagement of its own. </w:t>
      </w:r>
      <w:r w:rsidRPr="00374601">
        <w:rPr>
          <w:rStyle w:val="StyleUnderline"/>
        </w:rPr>
        <w:t>This is because the Chinese fear that unilateral action by the United States,</w:t>
      </w:r>
      <w:r w:rsidRPr="00374601">
        <w:rPr>
          <w:sz w:val="16"/>
        </w:rPr>
        <w:t xml:space="preserve"> such as establishing a cyber ROE, </w:t>
      </w:r>
      <w:r w:rsidRPr="00374601">
        <w:rPr>
          <w:rStyle w:val="Emphasis"/>
        </w:rPr>
        <w:t>would set the stage for future U.S. preemptive action in anticipation of a cyber attack that could target China.</w:t>
      </w:r>
    </w:p>
    <w:p w14:paraId="5D5881F8" w14:textId="77777777" w:rsidR="00374601" w:rsidRPr="00374601" w:rsidRDefault="00374601" w:rsidP="00374601">
      <w:pPr>
        <w:rPr>
          <w:sz w:val="16"/>
          <w:szCs w:val="16"/>
        </w:rPr>
      </w:pPr>
      <w:r w:rsidRPr="00374601">
        <w:rPr>
          <w:sz w:val="16"/>
          <w:szCs w:val="16"/>
        </w:rPr>
        <w:t>Cyber in China’s Recent Defense White Paper</w:t>
      </w:r>
    </w:p>
    <w:p w14:paraId="277EF64A" w14:textId="77777777" w:rsidR="00374601" w:rsidRPr="00374601" w:rsidRDefault="00374601" w:rsidP="00374601">
      <w:pPr>
        <w:rPr>
          <w:b/>
          <w:bCs/>
          <w:u w:val="single"/>
        </w:rPr>
      </w:pPr>
      <w:r w:rsidRPr="00374601">
        <w:rPr>
          <w:sz w:val="16"/>
        </w:rPr>
        <w:t>T</w:t>
      </w:r>
      <w:r w:rsidRPr="00374601">
        <w:rPr>
          <w:rStyle w:val="StyleUnderline"/>
        </w:rPr>
        <w:t>hese pronouncements come at the heels of China’s recently published defense white paper that</w:t>
      </w:r>
      <w:r w:rsidRPr="00374601">
        <w:rPr>
          <w:sz w:val="16"/>
        </w:rPr>
        <w:t xml:space="preserve"> publicly </w:t>
      </w:r>
      <w:r w:rsidRPr="00374601">
        <w:rPr>
          <w:rStyle w:val="StyleUnderline"/>
        </w:rPr>
        <w:t>promulgates its military’s intentions</w:t>
      </w:r>
      <w:r w:rsidRPr="00374601">
        <w:rPr>
          <w:sz w:val="16"/>
        </w:rPr>
        <w:t xml:space="preserve">. “Cyber” is mentioned only twice in the entire paper. China did recognize however, that “changes in the form of war from mechanization to informationization are accelerating,” while “major powers are vigorously developing new and more sophisticated military technologies so as to ensure that they can maintain strategic superiorities in international competition in such areas as . . . cyber space.” </w:t>
      </w:r>
      <w:r w:rsidRPr="00374601">
        <w:rPr>
          <w:rStyle w:val="StyleUnderline"/>
        </w:rPr>
        <w:t>China also unequivocally stated in the document that it would “counterattack” if attacked.</w:t>
      </w:r>
    </w:p>
    <w:p w14:paraId="4CBB3DA3" w14:textId="77777777" w:rsidR="00374601" w:rsidRPr="00374601" w:rsidRDefault="00374601" w:rsidP="00374601">
      <w:pPr>
        <w:rPr>
          <w:sz w:val="16"/>
          <w:szCs w:val="16"/>
        </w:rPr>
      </w:pPr>
      <w:r w:rsidRPr="00374601">
        <w:rPr>
          <w:sz w:val="16"/>
          <w:szCs w:val="16"/>
        </w:rPr>
        <w:t>Troubling Prospects for U.S.-Chinese Cyber Operations</w:t>
      </w:r>
    </w:p>
    <w:p w14:paraId="46387E5D" w14:textId="77777777" w:rsidR="00374601" w:rsidRPr="00374601" w:rsidRDefault="00374601" w:rsidP="00374601">
      <w:pPr>
        <w:rPr>
          <w:b/>
          <w:iCs/>
          <w:u w:val="single"/>
          <w:bdr w:val="single" w:sz="18" w:space="0" w:color="auto"/>
        </w:rPr>
      </w:pPr>
      <w:r w:rsidRPr="00374601">
        <w:rPr>
          <w:rStyle w:val="StyleUnderline"/>
        </w:rPr>
        <w:t xml:space="preserve">This is particularly troubling for Chinese and American authorities </w:t>
      </w:r>
      <w:r w:rsidRPr="00374601">
        <w:rPr>
          <w:rStyle w:val="Emphasis"/>
        </w:rPr>
        <w:t>because it is unclear whether or not they could manage their cyber responses</w:t>
      </w:r>
      <w:r w:rsidRPr="00374601">
        <w:rPr>
          <w:rStyle w:val="StyleUnderline"/>
        </w:rPr>
        <w:t xml:space="preserve"> in a measured and proportional way if an unofficial or official outbreak of digital force, intentional or not, were to occur</w:t>
      </w:r>
      <w:r w:rsidRPr="00374601">
        <w:rPr>
          <w:sz w:val="16"/>
        </w:rPr>
        <w:t xml:space="preserve">. The severity of this issue is intensified by the lack of official Chinese pronouncements or transparency on their cyber operations. </w:t>
      </w:r>
      <w:r w:rsidRPr="00374601">
        <w:rPr>
          <w:rStyle w:val="StyleUnderline"/>
        </w:rPr>
        <w:t>Clandestine cyber units,</w:t>
      </w:r>
      <w:r w:rsidRPr="00374601">
        <w:rPr>
          <w:sz w:val="16"/>
        </w:rPr>
        <w:t xml:space="preserve"> such as the PLA-sponsored Unit 61398 in Shanghai</w:t>
      </w:r>
      <w:r w:rsidRPr="00374601">
        <w:rPr>
          <w:rStyle w:val="Emphasis"/>
        </w:rPr>
        <w:t>, operate with destructive global reach, adding a layer of uncertainty to an illicit cyber response.</w:t>
      </w:r>
    </w:p>
    <w:p w14:paraId="0054A210" w14:textId="77777777" w:rsidR="00374601" w:rsidRPr="00374601" w:rsidRDefault="00374601" w:rsidP="00374601">
      <w:pPr>
        <w:rPr>
          <w:sz w:val="16"/>
          <w:szCs w:val="16"/>
        </w:rPr>
      </w:pPr>
      <w:r w:rsidRPr="00374601">
        <w:rPr>
          <w:sz w:val="16"/>
          <w:szCs w:val="16"/>
        </w:rPr>
        <w:t>After a thorough analysis of the defense white paper, it is clear that the Chinese leadership is reticent to articulate their intentions in cyber warfare. For defense purposes, this is troublesome for Washington. There is a variety of political and military reasons for this course of action. Perhaps this Chinese reluctance in setting the guidelines of response stems from the lack of pressure from the United States and other nations. In any case, it is doubtful that the leadership would state a different course of action than its professed desire to conduct only defensive and nonaggressive operations.</w:t>
      </w:r>
    </w:p>
    <w:p w14:paraId="49D9DEFB" w14:textId="77777777" w:rsidR="00374601" w:rsidRPr="00374601" w:rsidRDefault="00374601" w:rsidP="00374601">
      <w:pPr>
        <w:rPr>
          <w:sz w:val="16"/>
        </w:rPr>
      </w:pPr>
      <w:r w:rsidRPr="00374601">
        <w:rPr>
          <w:rStyle w:val="StyleUnderline"/>
        </w:rPr>
        <w:t xml:space="preserve">Despite this, there is a distinct possibility that </w:t>
      </w:r>
      <w:r w:rsidRPr="00374601">
        <w:rPr>
          <w:rStyle w:val="Emphasis"/>
        </w:rPr>
        <w:t>if push came to shove, Chinese leadership may be ill-equipped to bring its digital forces to bear or reign in these forces in a responsive, proportional manner once they are released.</w:t>
      </w:r>
      <w:r w:rsidRPr="00374601">
        <w:rPr>
          <w:sz w:val="16"/>
        </w:rPr>
        <w:t xml:space="preserve"> </w:t>
      </w:r>
      <w:r w:rsidRPr="00374601">
        <w:rPr>
          <w:rStyle w:val="Emphasis"/>
        </w:rPr>
        <w:t>This is precisely because the Chinese lack LOAC doctrine</w:t>
      </w:r>
      <w:r w:rsidRPr="00374601">
        <w:rPr>
          <w:sz w:val="16"/>
        </w:rPr>
        <w:t xml:space="preserve">, </w:t>
      </w:r>
      <w:r w:rsidRPr="00374601">
        <w:rPr>
          <w:rStyle w:val="StyleUnderline"/>
        </w:rPr>
        <w:t>training and first-hand experience.</w:t>
      </w:r>
      <w:r w:rsidRPr="00374601">
        <w:rPr>
          <w:sz w:val="16"/>
        </w:rPr>
        <w:t xml:space="preserve"> </w:t>
      </w:r>
      <w:r w:rsidRPr="00374601">
        <w:rPr>
          <w:rStyle w:val="StyleUnderline"/>
        </w:rPr>
        <w:t xml:space="preserve">The Chinese leadership could </w:t>
      </w:r>
      <w:r w:rsidRPr="00374601">
        <w:rPr>
          <w:rStyle w:val="Emphasis"/>
        </w:rPr>
        <w:t>make a disastrous miscalculation</w:t>
      </w:r>
      <w:r w:rsidRPr="00374601">
        <w:rPr>
          <w:rStyle w:val="StyleUnderline"/>
        </w:rPr>
        <w:t xml:space="preserve"> if it were to mismatch capability or response with the objective or threat at hand, </w:t>
      </w:r>
      <w:r w:rsidRPr="00374601">
        <w:rPr>
          <w:rStyle w:val="Emphasis"/>
        </w:rPr>
        <w:t>thus risking more confusion and escalation.</w:t>
      </w:r>
      <w:r w:rsidRPr="00374601">
        <w:rPr>
          <w:sz w:val="16"/>
        </w:rPr>
        <w:t xml:space="preserve"> The recent summit in June may be step toward some sort of digital détente or cyberwar norm. The two states should work to form one sooner rather than later, lest they push each other over the digital edge.</w:t>
      </w:r>
    </w:p>
    <w:p w14:paraId="464C329A" w14:textId="77777777" w:rsidR="00374601" w:rsidRPr="00374601" w:rsidRDefault="00374601" w:rsidP="00374601"/>
    <w:p w14:paraId="743E29FD" w14:textId="77777777" w:rsidR="00AE68DB" w:rsidRPr="00374601" w:rsidRDefault="00AE68DB" w:rsidP="00AE68DB"/>
    <w:p w14:paraId="0FDDCC45" w14:textId="77777777" w:rsidR="00AE68DB" w:rsidRPr="00374601" w:rsidRDefault="00AE68DB" w:rsidP="00AE68DB">
      <w:pPr>
        <w:pStyle w:val="Heading4"/>
      </w:pPr>
      <w:r w:rsidRPr="00374601">
        <w:t>Cyber espionage fuels Chinese challenges to US hegemony</w:t>
      </w:r>
    </w:p>
    <w:p w14:paraId="4AF22232" w14:textId="77777777" w:rsidR="00AE68DB" w:rsidRPr="00374601" w:rsidRDefault="00AE68DB" w:rsidP="00AE68DB">
      <w:r w:rsidRPr="00374601">
        <w:rPr>
          <w:b/>
        </w:rPr>
        <w:t>Kihara 14</w:t>
      </w:r>
      <w:r w:rsidRPr="00374601">
        <w:t xml:space="preserve"> [Stacy, BA, candidate for MASTER OF ARTS IN SECURITY STUDIES (HOMELAND SECURITY AND DEFENSE), Naval Postgraduate School, “A rising China: shifting the economic balance of power through cyberspace”, December 2014, http://calhoun.nps.edu/bitstream/handle/10945/44593/14Dec_Kihara_Stacy.pdf?sequence=3]//DBI</w:t>
      </w:r>
    </w:p>
    <w:p w14:paraId="4616BBAB" w14:textId="77777777" w:rsidR="00AE68DB" w:rsidRPr="00374601" w:rsidRDefault="00AE68DB" w:rsidP="00AE68DB">
      <w:pPr>
        <w:rPr>
          <w:sz w:val="16"/>
          <w:szCs w:val="16"/>
        </w:rPr>
      </w:pPr>
      <w:r w:rsidRPr="00374601">
        <w:rPr>
          <w:sz w:val="16"/>
          <w:szCs w:val="16"/>
        </w:rPr>
        <w:t xml:space="preserve">D. CHINESE RESOLVE∂ </w:t>
      </w:r>
      <w:r w:rsidRPr="00374601">
        <w:rPr>
          <w:u w:val="single"/>
        </w:rPr>
        <w:t xml:space="preserve">Recognizing the power potential in the cyber domain, China has aggressively used cyberspace to gain a </w:t>
      </w:r>
      <w:r w:rsidRPr="00374601">
        <w:rPr>
          <w:rStyle w:val="Emphasis"/>
        </w:rPr>
        <w:t>competitive advantage</w:t>
      </w:r>
      <w:r w:rsidRPr="00374601">
        <w:rPr>
          <w:u w:val="single"/>
        </w:rPr>
        <w:t xml:space="preserve"> in the economic and political domains</w:t>
      </w:r>
      <w:r w:rsidRPr="00374601">
        <w:rPr>
          <w:sz w:val="16"/>
          <w:szCs w:val="16"/>
        </w:rPr>
        <w:t>. Lewis echoes this point when he writes: “</w:t>
      </w:r>
      <w:r w:rsidRPr="00374601">
        <w:rPr>
          <w:u w:val="single"/>
        </w:rPr>
        <w:t>China has integrated the use of cyber techniques into its military doctrine and economic policies far more comprehensively than any other nation in the region.</w:t>
      </w:r>
      <w:r w:rsidRPr="00374601">
        <w:rPr>
          <w:sz w:val="16"/>
          <w:szCs w:val="16"/>
        </w:rPr>
        <w:t xml:space="preserve">”217 Through cyber-enabled economic espionage, China has not only identified a mechanism to overcome its lacking domestic innovation, but also a way to weaken the U.S. economy. If a major problem for China’s continued economic growth is the lack of innovation, and the United States is the largest innovator in the world, why expend the time and resources on domestic innovation when it can be retrieved through cyber espionage?∂ </w:t>
      </w:r>
      <w:r w:rsidRPr="00374601">
        <w:rPr>
          <w:u w:val="single"/>
        </w:rPr>
        <w:t xml:space="preserve">As China continues to syphon U.S. trade secrets and IP at an alarming rate, it races to </w:t>
      </w:r>
      <w:r w:rsidRPr="00374601">
        <w:rPr>
          <w:rStyle w:val="Emphasis"/>
        </w:rPr>
        <w:t>overtake the United States</w:t>
      </w:r>
      <w:r w:rsidRPr="00374601">
        <w:rPr>
          <w:sz w:val="16"/>
          <w:szCs w:val="16"/>
        </w:rPr>
        <w:t xml:space="preserve"> as the world’s largest economy </w:t>
      </w:r>
      <w:r w:rsidRPr="00374601">
        <w:rPr>
          <w:u w:val="single"/>
        </w:rPr>
        <w:t>and</w:t>
      </w:r>
      <w:r w:rsidRPr="00374601">
        <w:rPr>
          <w:sz w:val="16"/>
          <w:szCs w:val="16"/>
        </w:rPr>
        <w:t xml:space="preserve"> possibly </w:t>
      </w:r>
      <w:r w:rsidRPr="00374601">
        <w:rPr>
          <w:rStyle w:val="Emphasis"/>
        </w:rPr>
        <w:t>challenge U.S. hegemony</w:t>
      </w:r>
      <w:r w:rsidRPr="00374601">
        <w:rPr>
          <w:sz w:val="16"/>
          <w:szCs w:val="16"/>
        </w:rPr>
        <w:t xml:space="preserve">. Despite international backlash, public exposure, and direct accusations from the U.S. government, </w:t>
      </w:r>
      <w:r w:rsidRPr="00374601">
        <w:rPr>
          <w:u w:val="single"/>
        </w:rPr>
        <w:t>China continues to maintain its persistent state-sponsored economic espionage</w:t>
      </w:r>
      <w:r w:rsidRPr="00374601">
        <w:rPr>
          <w:sz w:val="16"/>
          <w:szCs w:val="16"/>
        </w:rPr>
        <w:t xml:space="preserve">. Rightly stated in Mandiant’s 2104 Threat Report, China’s unwillingness to discontinue its intrusive cyber operations suggests China “believes the benefits of its cyber espionage campaigns outweigh the potential costs of an international backlash.”218∂ This chapter’s demonstration of </w:t>
      </w:r>
      <w:r w:rsidRPr="00374601">
        <w:rPr>
          <w:u w:val="single"/>
        </w:rPr>
        <w:t>China’s extensive use of the cyber domain</w:t>
      </w:r>
      <w:r w:rsidRPr="00374601">
        <w:rPr>
          <w:sz w:val="16"/>
          <w:szCs w:val="16"/>
        </w:rPr>
        <w:t xml:space="preserve"> to conduct economic espionage </w:t>
      </w:r>
      <w:r w:rsidRPr="00374601">
        <w:rPr>
          <w:u w:val="single"/>
        </w:rPr>
        <w:t xml:space="preserve">demonstrates China’s resolve to </w:t>
      </w:r>
      <w:r w:rsidRPr="00374601">
        <w:rPr>
          <w:rStyle w:val="Emphasis"/>
        </w:rPr>
        <w:t>shift the balance of</w:t>
      </w:r>
      <w:r w:rsidRPr="00374601">
        <w:rPr>
          <w:sz w:val="16"/>
          <w:szCs w:val="16"/>
        </w:rPr>
        <w:t xml:space="preserve"> economic </w:t>
      </w:r>
      <w:r w:rsidRPr="00374601">
        <w:rPr>
          <w:rStyle w:val="Emphasis"/>
        </w:rPr>
        <w:t>power</w:t>
      </w:r>
      <w:r w:rsidRPr="00374601">
        <w:rPr>
          <w:u w:val="single"/>
        </w:rPr>
        <w:t xml:space="preserve">, given by asymmetric interdependence, </w:t>
      </w:r>
      <w:r w:rsidRPr="00374601">
        <w:rPr>
          <w:rStyle w:val="Emphasis"/>
        </w:rPr>
        <w:t>away from the United States.</w:t>
      </w:r>
      <w:r w:rsidRPr="00374601">
        <w:rPr>
          <w:sz w:val="16"/>
          <w:szCs w:val="16"/>
        </w:rPr>
        <w:t xml:space="preserve"> This chapter also underscores the importance of the next chapter’s investigation on China’s use of asymmetric interdependence as a coercive political tool and potential source of power against the United States.∂ IV. U.S.-CHINA RELATIONS: CAN CHINA RISE PEACEFULLY?∂ </w:t>
      </w:r>
      <w:r w:rsidRPr="00374601">
        <w:rPr>
          <w:u w:val="single"/>
        </w:rPr>
        <w:t>With China’s rise as a potential great power</w:t>
      </w:r>
      <w:r w:rsidRPr="00374601">
        <w:rPr>
          <w:sz w:val="16"/>
          <w:szCs w:val="16"/>
        </w:rPr>
        <w:t>—owing much to its significant economic growth that, in turn, has expanded its political and military power—</w:t>
      </w:r>
      <w:r w:rsidRPr="00374601">
        <w:rPr>
          <w:u w:val="single"/>
        </w:rPr>
        <w:t>the U.S.- China relationship has become one of the most important bilateral relationships in the world. The ascent of China is changing the international order, making global stability increasingly more dependent on U.S.-China relations</w:t>
      </w:r>
      <w:r w:rsidRPr="00374601">
        <w:rPr>
          <w:sz w:val="16"/>
          <w:szCs w:val="16"/>
        </w:rPr>
        <w:t xml:space="preserve">.219 </w:t>
      </w:r>
      <w:r w:rsidRPr="00374601">
        <w:rPr>
          <w:u w:val="single"/>
        </w:rPr>
        <w:t>This relationship is not without its problems, however. “Hanging over the relationship is the larger question of whether, as China grows in economic and military power, the United States and China can manage their relationship in such a way as to avoid debilitating rivalry and conflict that have accompanied the rise of new powers in previous eras,</w:t>
      </w:r>
      <w:r w:rsidRPr="00374601">
        <w:rPr>
          <w:sz w:val="16"/>
          <w:szCs w:val="16"/>
        </w:rPr>
        <w:t xml:space="preserve">” states Susan Lawrence.220 If the past provides any indication of the future, </w:t>
      </w:r>
      <w:r w:rsidRPr="00374601">
        <w:rPr>
          <w:u w:val="single"/>
        </w:rPr>
        <w:t>history does not offer a favorable outcome for U.S.-China relations. Looking solely at the rise and fall of great powers over the last 500 years, in “11 of 15 cases since 1500 in which a rising power rivaled a ruling power, the outcome was war.”</w:t>
      </w:r>
      <w:r w:rsidRPr="00374601">
        <w:rPr>
          <w:sz w:val="16"/>
          <w:szCs w:val="16"/>
        </w:rPr>
        <w:t xml:space="preserve">221∂ </w:t>
      </w:r>
      <w:r w:rsidRPr="00374601">
        <w:rPr>
          <w:u w:val="single"/>
        </w:rPr>
        <w:t>As the United States struggles with how to address China’s massive cyber- enabled economic espionage campaign</w:t>
      </w:r>
      <w:r w:rsidRPr="00374601">
        <w:rPr>
          <w:sz w:val="16"/>
          <w:szCs w:val="16"/>
        </w:rPr>
        <w:t xml:space="preserve">, threatening U.S. economic growth and stability, </w:t>
      </w:r>
      <w:r w:rsidRPr="00374601">
        <w:rPr>
          <w:u w:val="single"/>
        </w:rPr>
        <w:t xml:space="preserve">it does so in an environment in which China is </w:t>
      </w:r>
      <w:r w:rsidRPr="00374601">
        <w:rPr>
          <w:rStyle w:val="Emphasis"/>
        </w:rPr>
        <w:t>emerging as a potential great power</w:t>
      </w:r>
      <w:r w:rsidRPr="00374601">
        <w:rPr>
          <w:sz w:val="16"/>
          <w:szCs w:val="16"/>
        </w:rPr>
        <w:t>. “</w:t>
      </w:r>
      <w:r w:rsidRPr="00374601">
        <w:rPr>
          <w:u w:val="single"/>
        </w:rPr>
        <w:t xml:space="preserve">China’s rise has occurred within a world system still dominated by American unilateral authority. Because of these imbalances, China has naturally sought to find </w:t>
      </w:r>
      <w:r w:rsidRPr="00374601">
        <w:rPr>
          <w:rStyle w:val="Emphasis"/>
        </w:rPr>
        <w:t>asymmetrical advantages</w:t>
      </w:r>
      <w:r w:rsidRPr="00374601">
        <w:rPr>
          <w:u w:val="single"/>
        </w:rPr>
        <w:t xml:space="preserve">, and cyberspace at first glance appears to be a dimension of national power in which the United States is </w:t>
      </w:r>
      <w:r w:rsidRPr="00374601">
        <w:rPr>
          <w:rStyle w:val="Emphasis"/>
        </w:rPr>
        <w:t>asymmetrically vulnerable</w:t>
      </w:r>
      <w:r w:rsidRPr="00374601">
        <w:rPr>
          <w:sz w:val="16"/>
          <w:szCs w:val="16"/>
        </w:rPr>
        <w:t xml:space="preserve">,” state Hannas, Mulvenon, and Puglisi.222 </w:t>
      </w:r>
      <w:r w:rsidRPr="00374601">
        <w:rPr>
          <w:u w:val="single"/>
        </w:rPr>
        <w:t xml:space="preserve">What is clear so far is that both the United States and China are entangled in an economically interdependent relationship that </w:t>
      </w:r>
      <w:r w:rsidRPr="00374601">
        <w:rPr>
          <w:rStyle w:val="Emphasis"/>
        </w:rPr>
        <w:t>neither is comfortable maintaining in its current state</w:t>
      </w:r>
      <w:r w:rsidRPr="00374601">
        <w:rPr>
          <w:sz w:val="16"/>
          <w:szCs w:val="16"/>
        </w:rPr>
        <w:t xml:space="preserve">.∂ With the United States leading the world in global innovation and China’s long- term economic growth relying on innovation and technological advancement, </w:t>
      </w:r>
      <w:r w:rsidRPr="00374601">
        <w:rPr>
          <w:u w:val="single"/>
        </w:rPr>
        <w:t>China continues to seek cyber-enabled economic espionage as a mechanism to create an asymmetry in the interdependent economic relationship.</w:t>
      </w:r>
      <w:r w:rsidRPr="00374601">
        <w:rPr>
          <w:sz w:val="16"/>
          <w:szCs w:val="16"/>
        </w:rPr>
        <w:t xml:space="preserve"> China’s use of cyberspace allows China to increase the global competitiveness of Chinese businesses and overcome its lacking domestic innovation in order to support sustained economic growth, all the while weakening the U.S. economy. While </w:t>
      </w:r>
      <w:r w:rsidRPr="00374601">
        <w:rPr>
          <w:u w:val="single"/>
        </w:rPr>
        <w:t>China has demonstrated its willingness to use cyber-enabled economic espionage to shift the balance of economic power it its favor</w:t>
      </w:r>
      <w:r w:rsidRPr="00374601">
        <w:rPr>
          <w:sz w:val="16"/>
          <w:szCs w:val="16"/>
        </w:rPr>
        <w:t xml:space="preserve">, </w:t>
      </w:r>
      <w:r w:rsidRPr="00374601">
        <w:rPr>
          <w:u w:val="single"/>
        </w:rPr>
        <w:t>the larger question is whether China is willing to then use the asymmetric interdependence as a source of power to affect other areas of the U.S.-China relationship</w:t>
      </w:r>
      <w:r w:rsidRPr="00374601">
        <w:rPr>
          <w:sz w:val="16"/>
          <w:szCs w:val="16"/>
        </w:rPr>
        <w:t xml:space="preserve">. This chapter explains why </w:t>
      </w:r>
      <w:r w:rsidRPr="00374601">
        <w:rPr>
          <w:u w:val="single"/>
        </w:rPr>
        <w:t xml:space="preserve">previous patterns of Chinese behavior indicate that </w:t>
      </w:r>
      <w:r w:rsidRPr="00374601">
        <w:rPr>
          <w:rStyle w:val="Emphasis"/>
        </w:rPr>
        <w:t>the answer is yes</w:t>
      </w:r>
      <w:r w:rsidRPr="00374601">
        <w:rPr>
          <w:sz w:val="16"/>
          <w:szCs w:val="16"/>
        </w:rPr>
        <w:t>.</w:t>
      </w:r>
    </w:p>
    <w:p w14:paraId="712A7159" w14:textId="77777777" w:rsidR="00AE68DB" w:rsidRPr="00374601" w:rsidRDefault="00AE68DB" w:rsidP="00AE68DB"/>
    <w:p w14:paraId="044B688F" w14:textId="77777777" w:rsidR="00AE68DB" w:rsidRPr="00374601" w:rsidRDefault="00AE68DB" w:rsidP="00AE68DB">
      <w:pPr>
        <w:pStyle w:val="Heading4"/>
      </w:pPr>
      <w:r w:rsidRPr="00374601">
        <w:t xml:space="preserve">Heg solves great power conflict </w:t>
      </w:r>
    </w:p>
    <w:p w14:paraId="5BF6E7ED" w14:textId="77777777" w:rsidR="00AE68DB" w:rsidRPr="00374601" w:rsidRDefault="00AE68DB" w:rsidP="00AE68DB">
      <w:r w:rsidRPr="00374601">
        <w:rPr>
          <w:b/>
        </w:rPr>
        <w:t xml:space="preserve">Kagan, </w:t>
      </w:r>
      <w:r w:rsidRPr="00374601">
        <w:t>2/19/</w:t>
      </w:r>
      <w:r w:rsidRPr="00374601">
        <w:rPr>
          <w:b/>
        </w:rPr>
        <w:t>2015</w:t>
      </w:r>
      <w:r w:rsidRPr="00374601">
        <w:t xml:space="preserve"> (Robert, Senior fellow with the Project on International Order and Strategy in the Foreign Policy program at Brookings,  Ph.D. in American history from American University, “The United States must resist a return to spheres of interest in the international system”, Brookings, http://www.brookings.edu/blogs/order-from-chaos/posts/2015/02/19-united-states-must-resist-return-to-spheres-of-interest-international-system-kagan)</w:t>
      </w:r>
    </w:p>
    <w:p w14:paraId="2A2C4EDC" w14:textId="77777777" w:rsidR="00AE68DB" w:rsidRPr="00374601" w:rsidRDefault="00AE68DB" w:rsidP="00AE68DB">
      <w:pPr>
        <w:rPr>
          <w:sz w:val="16"/>
        </w:rPr>
      </w:pPr>
      <w:r w:rsidRPr="00374601">
        <w:rPr>
          <w:rStyle w:val="Emphasis"/>
        </w:rPr>
        <w:t>Great power competition has returned</w:t>
      </w:r>
      <w:r w:rsidRPr="00374601">
        <w:rPr>
          <w:sz w:val="16"/>
        </w:rPr>
        <w:t xml:space="preserve">. Or rather, it has reminded us that it was always lurking in the background. This is not a minor development in international affairs, but it need not mean the end of the world order as we know it. </w:t>
      </w:r>
      <w:r w:rsidRPr="00374601">
        <w:rPr>
          <w:rStyle w:val="StyleUnderline"/>
        </w:rPr>
        <w:t>The real impact of the return of great power competition will depend on how the United States responds to these changes</w:t>
      </w:r>
      <w:r w:rsidRPr="00374601">
        <w:rPr>
          <w:sz w:val="16"/>
        </w:rPr>
        <w:t xml:space="preserve">. </w:t>
      </w:r>
      <w:r w:rsidRPr="00374601">
        <w:rPr>
          <w:rStyle w:val="StyleUnderline"/>
        </w:rPr>
        <w:t xml:space="preserve">America needs to </w:t>
      </w:r>
      <w:r w:rsidRPr="00374601">
        <w:rPr>
          <w:rStyle w:val="Emphasis"/>
        </w:rPr>
        <w:t>recognize its central role in maintaining the present liberal international order</w:t>
      </w:r>
      <w:r w:rsidRPr="00374601">
        <w:rPr>
          <w:rStyle w:val="StyleUnderline"/>
        </w:rPr>
        <w:t xml:space="preserve"> and muster the will to use its still formidable power and influence to support that order against its inevitable challengers.</w:t>
      </w:r>
      <w:r w:rsidRPr="00374601">
        <w:rPr>
          <w:sz w:val="16"/>
        </w:rPr>
        <w:t xml:space="preserve"> Competition in international affairs is natural</w:t>
      </w:r>
      <w:r w:rsidRPr="00374601">
        <w:rPr>
          <w:rStyle w:val="StyleUnderline"/>
        </w:rPr>
        <w:t>. Great powers by their very nature seek regional dominance and spheres of influence</w:t>
      </w:r>
      <w:r w:rsidRPr="00374601">
        <w:rPr>
          <w:sz w:val="16"/>
        </w:rPr>
        <w:t xml:space="preserve">. They do so in the first instance because influence over others is what defines a great power. They are, as a rule, countries imbued with national pride and imperial ambition. But, </w:t>
      </w:r>
      <w:r w:rsidRPr="00374601">
        <w:rPr>
          <w:rStyle w:val="StyleUnderline"/>
        </w:rPr>
        <w:t>living in a Hobbesian world</w:t>
      </w:r>
      <w:r w:rsidRPr="00374601">
        <w:rPr>
          <w:sz w:val="16"/>
        </w:rPr>
        <w:t xml:space="preserve"> of other great powers, </w:t>
      </w:r>
      <w:r w:rsidRPr="00374601">
        <w:rPr>
          <w:rStyle w:val="StyleUnderline"/>
        </w:rPr>
        <w:t>they</w:t>
      </w:r>
      <w:r w:rsidRPr="00374601">
        <w:rPr>
          <w:sz w:val="16"/>
        </w:rPr>
        <w:t xml:space="preserve"> are also nervous about their security and </w:t>
      </w:r>
      <w:r w:rsidRPr="00374601">
        <w:rPr>
          <w:rStyle w:val="StyleUnderline"/>
        </w:rPr>
        <w:t>seek defense-in-depth through the establishment of buffer states on their periphery</w:t>
      </w:r>
      <w:r w:rsidRPr="00374601">
        <w:rPr>
          <w:sz w:val="16"/>
        </w:rPr>
        <w:t>. Historically</w:t>
      </w:r>
      <w:r w:rsidRPr="00374601">
        <w:rPr>
          <w:rStyle w:val="StyleUnderline"/>
        </w:rPr>
        <w:t>, great power wars often begin as arguments over buffer states where spheres of influence intersect</w:t>
      </w:r>
      <w:r w:rsidRPr="00374601">
        <w:rPr>
          <w:sz w:val="16"/>
        </w:rPr>
        <w:t xml:space="preserve">—the Balkans before World War I, for instance, where the ambitions of Russia and Austria-Hungary clashed. But today’s great powers are rising in a very different international environment, largely because of the unique role the United States has played since the end of the Second World War. </w:t>
      </w:r>
      <w:r w:rsidRPr="00374601">
        <w:rPr>
          <w:rStyle w:val="StyleUnderline"/>
        </w:rPr>
        <w:t>The U</w:t>
      </w:r>
      <w:r w:rsidRPr="00374601">
        <w:rPr>
          <w:sz w:val="16"/>
        </w:rPr>
        <w:t xml:space="preserve">nited </w:t>
      </w:r>
      <w:r w:rsidRPr="00374601">
        <w:rPr>
          <w:rStyle w:val="StyleUnderline"/>
        </w:rPr>
        <w:t>S</w:t>
      </w:r>
      <w:r w:rsidRPr="00374601">
        <w:rPr>
          <w:sz w:val="16"/>
        </w:rPr>
        <w:t xml:space="preserve">tates </w:t>
      </w:r>
      <w:r w:rsidRPr="00374601">
        <w:rPr>
          <w:rStyle w:val="StyleUnderline"/>
        </w:rPr>
        <w:t>has been not simply a regional power, but rather a regional power in every strategic region</w:t>
      </w:r>
      <w:r w:rsidRPr="00374601">
        <w:rPr>
          <w:sz w:val="16"/>
        </w:rPr>
        <w:t xml:space="preserve">. </w:t>
      </w:r>
      <w:r w:rsidRPr="00374601">
        <w:rPr>
          <w:rStyle w:val="Emphasis"/>
        </w:rPr>
        <w:t>It has served as the maintainer of regional balances in Europe, Asia, and the Middle East</w:t>
      </w:r>
      <w:r w:rsidRPr="00374601">
        <w:rPr>
          <w:sz w:val="16"/>
        </w:rPr>
        <w:t xml:space="preserve">. </w:t>
      </w:r>
      <w:r w:rsidRPr="00374601">
        <w:rPr>
          <w:rStyle w:val="StyleUnderline"/>
        </w:rPr>
        <w:t>The result has been that</w:t>
      </w:r>
      <w:r w:rsidRPr="00374601">
        <w:rPr>
          <w:sz w:val="16"/>
        </w:rPr>
        <w:t xml:space="preserve">, in marked contrast to past eras, </w:t>
      </w:r>
      <w:r w:rsidRPr="00374601">
        <w:rPr>
          <w:rStyle w:val="StyleUnderline"/>
        </w:rPr>
        <w:t xml:space="preserve">today’s great powers do not face fundamental threats to their physical security. </w:t>
      </w:r>
      <w:r w:rsidRPr="00374601">
        <w:rPr>
          <w:sz w:val="16"/>
        </w:rPr>
        <w:t xml:space="preserve">So, for example, </w:t>
      </w:r>
      <w:r w:rsidRPr="00374601">
        <w:rPr>
          <w:rStyle w:val="StyleUnderline"/>
        </w:rPr>
        <w:t>Russia objectively has never enjoyed greater security in its history than it has since 19</w:t>
      </w:r>
      <w:r w:rsidRPr="00374601">
        <w:rPr>
          <w:sz w:val="16"/>
        </w:rPr>
        <w:t xml:space="preserve">89. In the 20th century, </w:t>
      </w:r>
      <w:r w:rsidRPr="00374601">
        <w:rPr>
          <w:rStyle w:val="StyleUnderline"/>
        </w:rPr>
        <w:t>Russia was invaded twice by Germany</w:t>
      </w:r>
      <w:r w:rsidRPr="00374601">
        <w:rPr>
          <w:sz w:val="16"/>
        </w:rPr>
        <w:t xml:space="preserve">, and in the aftermath of the second war could plausibly claim to fear another invasion unless adequately protected. (France, after all, had the same fear.) In the 19th century, </w:t>
      </w:r>
      <w:r w:rsidRPr="00374601">
        <w:rPr>
          <w:rStyle w:val="StyleUnderline"/>
        </w:rPr>
        <w:t>Russia was invaded by Napoleon</w:t>
      </w:r>
      <w:r w:rsidRPr="00374601">
        <w:rPr>
          <w:sz w:val="16"/>
        </w:rPr>
        <w:t xml:space="preserve">, and before that Catherine the Great is supposed to have uttered that quintessentially Russian observation, “I have no way to defend my borders but to extend them.” </w:t>
      </w:r>
      <w:r w:rsidRPr="00374601">
        <w:rPr>
          <w:rStyle w:val="StyleUnderline"/>
        </w:rPr>
        <w:t>Today that is not true</w:t>
      </w:r>
      <w:r w:rsidRPr="00374601">
        <w:rPr>
          <w:sz w:val="16"/>
        </w:rPr>
        <w:t xml:space="preserve">. </w:t>
      </w:r>
      <w:r w:rsidRPr="00374601">
        <w:rPr>
          <w:rStyle w:val="StyleUnderline"/>
        </w:rPr>
        <w:t>Russia faces no threat of invasion</w:t>
      </w:r>
      <w:r w:rsidRPr="00374601">
        <w:rPr>
          <w:sz w:val="16"/>
        </w:rPr>
        <w:t xml:space="preserve"> from the West. Who would launch such an invasion? Germany, Estonia, Ukraine? If Russia faces threats, they are from the south, in the form of militant Islamists, or from the east, in the form of a billion Chinese standing across the border from an empty Siberia. But for the first time in Russia’s long history, it does not face a strategic threat on its western flank. </w:t>
      </w:r>
      <w:r w:rsidRPr="00374601">
        <w:rPr>
          <w:rStyle w:val="StyleUnderline"/>
        </w:rPr>
        <w:t>Much the same can be said of China, which enjoys far greater security than it has at any time in the last three centuries</w:t>
      </w:r>
      <w:r w:rsidRPr="00374601">
        <w:rPr>
          <w:sz w:val="16"/>
        </w:rPr>
        <w:t xml:space="preserve">. The American role in East Asia protects it from invasion by its historic adversary, Japan, while none of the other great powers around China’s periphery have the strength or desire now or in the foreseeable future to launch an attack on Chinese territory. Therefore, </w:t>
      </w:r>
      <w:r w:rsidRPr="00374601">
        <w:rPr>
          <w:rStyle w:val="StyleUnderline"/>
        </w:rPr>
        <w:t>neither Chinese nor Russians can claim that a sphere of influence is necessary for their defense.</w:t>
      </w:r>
      <w:r w:rsidRPr="00374601">
        <w:rPr>
          <w:sz w:val="16"/>
        </w:rPr>
        <w:t xml:space="preserve"> They may feel it necessary for their sense of pride. They may feel it is necessary as a way of restoring their wounded honor. They may seek an expanded sphere of influence to fulfill their ambition to become more formidable powers on the international stage. And they may have concerns that free, nations on their periphery may pass the liberal infection onto their own populaces and thus undermine their autocratic power. </w:t>
      </w:r>
      <w:r w:rsidRPr="00374601">
        <w:rPr>
          <w:rStyle w:val="StyleUnderline"/>
        </w:rPr>
        <w:t>The question for the U</w:t>
      </w:r>
      <w:r w:rsidRPr="00374601">
        <w:rPr>
          <w:sz w:val="16"/>
        </w:rPr>
        <w:t xml:space="preserve">nited </w:t>
      </w:r>
      <w:r w:rsidRPr="00374601">
        <w:rPr>
          <w:rStyle w:val="StyleUnderline"/>
        </w:rPr>
        <w:t>S</w:t>
      </w:r>
      <w:r w:rsidRPr="00374601">
        <w:rPr>
          <w:sz w:val="16"/>
        </w:rPr>
        <w:t xml:space="preserve">tates, </w:t>
      </w:r>
      <w:r w:rsidRPr="00374601">
        <w:rPr>
          <w:rStyle w:val="StyleUnderline"/>
        </w:rPr>
        <w:t>and its allies</w:t>
      </w:r>
      <w:r w:rsidRPr="00374601">
        <w:rPr>
          <w:sz w:val="16"/>
        </w:rPr>
        <w:t xml:space="preserve"> in Asia and Europe, </w:t>
      </w:r>
      <w:r w:rsidRPr="00374601">
        <w:rPr>
          <w:rStyle w:val="StyleUnderline"/>
        </w:rPr>
        <w:t>is whether we should tolerate a return to sphere of influence behavior among regional powers</w:t>
      </w:r>
      <w:r w:rsidRPr="00374601">
        <w:rPr>
          <w:sz w:val="16"/>
        </w:rPr>
        <w:t xml:space="preserve"> that are not seeking security but are </w:t>
      </w:r>
      <w:r w:rsidRPr="00374601">
        <w:rPr>
          <w:rStyle w:val="StyleUnderline"/>
        </w:rPr>
        <w:t>in search of status</w:t>
      </w:r>
      <w:r w:rsidRPr="00374601">
        <w:rPr>
          <w:sz w:val="16"/>
        </w:rPr>
        <w:t xml:space="preserve">, powers that are acting less out of fear than out of ambition. This question, in the end, is not about idealism, our commitment to a “rules-based” international order, or our principled opposition to territorial aggression. Yes, there are important principles at stake: neighbors shouldn’t invade their neighbors to seize their territory. But before we get to issues of principle, </w:t>
      </w:r>
      <w:r w:rsidRPr="00374601">
        <w:rPr>
          <w:rStyle w:val="Emphasis"/>
        </w:rPr>
        <w:t>we need to understand how such behavior affects the world in terms of basic stability</w:t>
      </w:r>
      <w:r w:rsidRPr="00374601">
        <w:rPr>
          <w:sz w:val="16"/>
        </w:rPr>
        <w:t xml:space="preserve"> </w:t>
      </w:r>
      <w:r w:rsidRPr="00374601">
        <w:rPr>
          <w:rStyle w:val="StyleUnderline"/>
        </w:rPr>
        <w:t>On that score, the historical record is very clear.</w:t>
      </w:r>
      <w:r w:rsidRPr="00374601">
        <w:rPr>
          <w:sz w:val="16"/>
        </w:rPr>
        <w:t xml:space="preserve"> </w:t>
      </w:r>
      <w:r w:rsidRPr="00374601">
        <w:rPr>
          <w:rStyle w:val="StyleUnderline"/>
        </w:rPr>
        <w:t>To return to</w:t>
      </w:r>
      <w:r w:rsidRPr="00374601">
        <w:rPr>
          <w:sz w:val="16"/>
        </w:rPr>
        <w:t xml:space="preserve"> a world of spheres of influence—</w:t>
      </w:r>
      <w:r w:rsidRPr="00374601">
        <w:rPr>
          <w:rStyle w:val="StyleUnderline"/>
        </w:rPr>
        <w:t>the world that existed prior to the era of American predominance—</w:t>
      </w:r>
      <w:r w:rsidRPr="00374601">
        <w:rPr>
          <w:rStyle w:val="Emphasis"/>
        </w:rPr>
        <w:t>is to return to the great power conflicts of past centuries</w:t>
      </w:r>
      <w:r w:rsidRPr="00374601">
        <w:rPr>
          <w:sz w:val="16"/>
        </w:rPr>
        <w:t xml:space="preserve">. </w:t>
      </w:r>
      <w:r w:rsidRPr="00374601">
        <w:rPr>
          <w:rStyle w:val="Emphasis"/>
        </w:rPr>
        <w:t>Revisionist great powers are never satisfied</w:t>
      </w:r>
      <w:r w:rsidRPr="00374601">
        <w:rPr>
          <w:sz w:val="16"/>
        </w:rPr>
        <w:t xml:space="preserve">. </w:t>
      </w:r>
      <w:r w:rsidRPr="00374601">
        <w:rPr>
          <w:rStyle w:val="StyleUnderline"/>
        </w:rPr>
        <w:t>Their sphere of influence is never quite large enough to satisfy their pride or their expanding need for security.</w:t>
      </w:r>
      <w:r w:rsidRPr="00374601">
        <w:rPr>
          <w:sz w:val="16"/>
        </w:rPr>
        <w:t xml:space="preserve"> The “satiated” power that Bismarck spoke of is rare—even his Germany, in the end, could not be satiated. Of course, rising great powers always express some historical grievance. Every people, except perhaps for the fortunate Americans, have reason for resentment at ancient injustices, nurse grudges against old adversaries, seek to return to a glorious past that was stolen from them by military or political defeat. The world’s supply of grievances is inexhaustible. These </w:t>
      </w:r>
      <w:r w:rsidRPr="00374601">
        <w:rPr>
          <w:rStyle w:val="StyleUnderline"/>
        </w:rPr>
        <w:t>grievances</w:t>
      </w:r>
      <w:r w:rsidRPr="00374601">
        <w:rPr>
          <w:sz w:val="16"/>
        </w:rPr>
        <w:t xml:space="preserve">, however, </w:t>
      </w:r>
      <w:r w:rsidRPr="00374601">
        <w:rPr>
          <w:rStyle w:val="StyleUnderline"/>
        </w:rPr>
        <w:t>are rarely solved by minor border changes</w:t>
      </w:r>
      <w:r w:rsidRPr="00374601">
        <w:rPr>
          <w:sz w:val="16"/>
        </w:rPr>
        <w:t xml:space="preserve">. Japan, the aggrieved “have-not” nation of the 1930s, did not satisfy itself by swallowing Manchuria in 1931. </w:t>
      </w:r>
      <w:r w:rsidRPr="00374601">
        <w:rPr>
          <w:rStyle w:val="StyleUnderline"/>
        </w:rPr>
        <w:t>Germany</w:t>
      </w:r>
      <w:r w:rsidRPr="00374601">
        <w:rPr>
          <w:sz w:val="16"/>
        </w:rPr>
        <w:t xml:space="preserve">, the aggrieved victim of Versailles, </w:t>
      </w:r>
      <w:r w:rsidRPr="00374601">
        <w:rPr>
          <w:rStyle w:val="StyleUnderline"/>
        </w:rPr>
        <w:t>did not satisfy itself by bringing the Germans of the Sudetenland back into the fol</w:t>
      </w:r>
      <w:r w:rsidRPr="00374601">
        <w:rPr>
          <w:sz w:val="16"/>
        </w:rPr>
        <w:t xml:space="preserve">d. And, of course, </w:t>
      </w:r>
      <w:r w:rsidRPr="00374601">
        <w:rPr>
          <w:rStyle w:val="StyleUnderline"/>
        </w:rPr>
        <w:t>Russia’s historical sphere of influence does not end in Ukraine. It begins in Ukraine</w:t>
      </w:r>
      <w:r w:rsidRPr="00374601">
        <w:rPr>
          <w:sz w:val="16"/>
        </w:rPr>
        <w:t xml:space="preserve">. It extends to the Balts, to the Balkans, and to heart of Central Europe. The tragic irony is that, </w:t>
      </w:r>
      <w:r w:rsidRPr="00374601">
        <w:rPr>
          <w:rStyle w:val="StyleUnderline"/>
        </w:rPr>
        <w:t>in the process of carving out these spheres of influence, the ambitious rising powers invariably create the very threats they use to justify their actions</w:t>
      </w:r>
      <w:r w:rsidRPr="00374601">
        <w:rPr>
          <w:sz w:val="16"/>
        </w:rPr>
        <w:t xml:space="preserve">. Japan did exactly that in the 30s. In the 1920s, following the Washington Naval Treaty, Japan was a relatively secure country that through a combination of ambition and paranoia launched itself on a quest for an expanded sphere of influence, thus inspiring the great power enmity that the Japanese had originally feared. One sees a similar dynamic in Russia’s behavior today. No one in the West was thinking about containing Russia until Russia made itself into a power that needed to be contained. If history is any lesson, </w:t>
      </w:r>
      <w:r w:rsidRPr="00374601">
        <w:rPr>
          <w:rStyle w:val="StyleUnderline"/>
        </w:rPr>
        <w:t>such behavior only ends when other great powers decide they have had enough.</w:t>
      </w:r>
      <w:r w:rsidRPr="00374601">
        <w:rPr>
          <w:sz w:val="16"/>
        </w:rPr>
        <w:t xml:space="preserve"> </w:t>
      </w:r>
      <w:r w:rsidRPr="00374601">
        <w:rPr>
          <w:rStyle w:val="Emphasis"/>
        </w:rPr>
        <w:t>We know those moments as major power wars</w:t>
      </w:r>
      <w:r w:rsidRPr="00374601">
        <w:rPr>
          <w:sz w:val="16"/>
        </w:rPr>
        <w:t xml:space="preserve">. </w:t>
      </w:r>
      <w:r w:rsidRPr="00374601">
        <w:rPr>
          <w:rStyle w:val="StyleUnderline"/>
        </w:rPr>
        <w:t>The best and easiest time to stop such a dynamic is at the beginning</w:t>
      </w:r>
      <w:r w:rsidRPr="00374601">
        <w:rPr>
          <w:sz w:val="16"/>
        </w:rPr>
        <w:t xml:space="preserve">. </w:t>
      </w:r>
      <w:r w:rsidRPr="00374601">
        <w:rPr>
          <w:rStyle w:val="StyleUnderline"/>
        </w:rPr>
        <w:t xml:space="preserve">If the United States wants to maintain a benevolent world order, it must not permit spheres of influence to serve as a </w:t>
      </w:r>
      <w:r w:rsidRPr="00374601">
        <w:rPr>
          <w:rStyle w:val="Emphasis"/>
        </w:rPr>
        <w:t>pretext for aggression</w:t>
      </w:r>
      <w:r w:rsidRPr="00374601">
        <w:rPr>
          <w:sz w:val="16"/>
        </w:rPr>
        <w:t xml:space="preserve">. The United States needs to make clear now—before things get out of hand—that this is not a world order that it will accept. And we need to be clear what that response entails. </w:t>
      </w:r>
      <w:r w:rsidRPr="00374601">
        <w:rPr>
          <w:rStyle w:val="StyleUnderline"/>
        </w:rPr>
        <w:t>Great powers of course compete across multiple spheres</w:t>
      </w:r>
      <w:r w:rsidRPr="00374601">
        <w:rPr>
          <w:sz w:val="16"/>
        </w:rPr>
        <w:t>—</w:t>
      </w:r>
      <w:r w:rsidRPr="00374601">
        <w:rPr>
          <w:rStyle w:val="StyleUnderline"/>
        </w:rPr>
        <w:t>economic, ideological, and political, as well as military</w:t>
      </w:r>
      <w:r w:rsidRPr="00374601">
        <w:rPr>
          <w:sz w:val="16"/>
        </w:rPr>
        <w:t xml:space="preserve">. Competition in most spheres is necessary and even healthy. Within the liberal order, </w:t>
      </w:r>
      <w:r w:rsidRPr="00374601">
        <w:rPr>
          <w:rStyle w:val="StyleUnderline"/>
        </w:rPr>
        <w:t>China can compete economically and successfully with the United States; Russia can thrive in the international economic order uphold by the liberal powers</w:t>
      </w:r>
      <w:r w:rsidRPr="00374601">
        <w:rPr>
          <w:sz w:val="16"/>
        </w:rPr>
        <w:t xml:space="preserve">, even if it is not itself liberal. </w:t>
      </w:r>
      <w:r w:rsidRPr="00374601">
        <w:rPr>
          <w:rStyle w:val="Emphasis"/>
        </w:rPr>
        <w:t>But security competition is different</w:t>
      </w:r>
      <w:r w:rsidRPr="00374601">
        <w:rPr>
          <w:sz w:val="16"/>
        </w:rPr>
        <w:t xml:space="preserve">. </w:t>
      </w:r>
      <w:r w:rsidRPr="00374601">
        <w:rPr>
          <w:rStyle w:val="StyleUnderline"/>
        </w:rPr>
        <w:t>It is</w:t>
      </w:r>
      <w:r w:rsidRPr="00374601">
        <w:rPr>
          <w:sz w:val="16"/>
        </w:rPr>
        <w:t xml:space="preserve"> specifically </w:t>
      </w:r>
      <w:r w:rsidRPr="00374601">
        <w:rPr>
          <w:rStyle w:val="StyleUnderline"/>
        </w:rPr>
        <w:t>because Russia could not compete with the West ideologically or economically that Putin resorted to military means</w:t>
      </w:r>
      <w:r w:rsidRPr="00374601">
        <w:rPr>
          <w:sz w:val="16"/>
        </w:rPr>
        <w:t xml:space="preserve">. In so doing, </w:t>
      </w:r>
      <w:r w:rsidRPr="00374601">
        <w:rPr>
          <w:rStyle w:val="StyleUnderline"/>
        </w:rPr>
        <w:t>he attacked the underlying security and stability at the core of the liberal order</w:t>
      </w:r>
      <w:r w:rsidRPr="00374601">
        <w:rPr>
          <w:sz w:val="16"/>
        </w:rPr>
        <w:t xml:space="preserve">. The security situation undergirds everything—without it nothing else functions. </w:t>
      </w:r>
      <w:r w:rsidRPr="00374601">
        <w:rPr>
          <w:rStyle w:val="StyleUnderline"/>
        </w:rPr>
        <w:t>Democracy and prosperity cannot flourish without security.</w:t>
      </w:r>
      <w:r w:rsidRPr="00374601">
        <w:t xml:space="preserve"> </w:t>
      </w:r>
      <w:r w:rsidRPr="00374601">
        <w:rPr>
          <w:sz w:val="16"/>
        </w:rPr>
        <w:t xml:space="preserve">It remains true today as it has since the Second World War that </w:t>
      </w:r>
      <w:r w:rsidRPr="00374601">
        <w:rPr>
          <w:rStyle w:val="Emphasis"/>
        </w:rPr>
        <w:t>only the United States has the capacity and the unique geographical advantages to provide this security</w:t>
      </w:r>
      <w:r w:rsidRPr="00374601">
        <w:rPr>
          <w:sz w:val="16"/>
        </w:rPr>
        <w:t xml:space="preserve">. </w:t>
      </w:r>
      <w:r w:rsidRPr="00374601">
        <w:rPr>
          <w:rStyle w:val="Emphasis"/>
        </w:rPr>
        <w:t>There is no stable balance of power in Europe or Asia without the United States</w:t>
      </w:r>
      <w:r w:rsidRPr="00374601">
        <w:rPr>
          <w:sz w:val="16"/>
        </w:rPr>
        <w:t xml:space="preserve">. </w:t>
      </w:r>
      <w:r w:rsidRPr="00374601">
        <w:rPr>
          <w:rStyle w:val="StyleUnderline"/>
        </w:rPr>
        <w:t xml:space="preserve">And while we can talk about soft power and smart power, they have been and always will be of limited value when confronting raw military power. Despite all of the loose talk of American decline, it is in the military realm where U.S. advantages remain clearest. Even in other great power’s backyards, the United States retains the capacity, along with its powerful allies, to </w:t>
      </w:r>
      <w:r w:rsidRPr="00374601">
        <w:rPr>
          <w:rStyle w:val="Emphasis"/>
        </w:rPr>
        <w:t>deter challenges</w:t>
      </w:r>
      <w:r w:rsidRPr="00374601">
        <w:rPr>
          <w:rStyle w:val="StyleUnderline"/>
        </w:rPr>
        <w:t xml:space="preserve"> to the security order</w:t>
      </w:r>
      <w:r w:rsidRPr="00374601">
        <w:rPr>
          <w:sz w:val="16"/>
        </w:rPr>
        <w:t xml:space="preserve">. But </w:t>
      </w:r>
      <w:r w:rsidRPr="00374601">
        <w:rPr>
          <w:rStyle w:val="StyleUnderline"/>
        </w:rPr>
        <w:t xml:space="preserve">without a U.S. willingness to use military power to establish balance in far-flung regions of the world, the system will </w:t>
      </w:r>
      <w:r w:rsidRPr="00374601">
        <w:rPr>
          <w:rStyle w:val="Emphasis"/>
        </w:rPr>
        <w:t>buckle</w:t>
      </w:r>
      <w:r w:rsidRPr="00374601">
        <w:rPr>
          <w:rStyle w:val="StyleUnderline"/>
        </w:rPr>
        <w:t xml:space="preserve"> under the unrestrained military competition of regional powers</w:t>
      </w:r>
      <w:r w:rsidRPr="00374601">
        <w:rPr>
          <w:sz w:val="16"/>
        </w:rPr>
        <w:t xml:space="preserve">. </w:t>
      </w:r>
    </w:p>
    <w:p w14:paraId="00DA06A6" w14:textId="77777777" w:rsidR="00AE68DB" w:rsidRPr="00374601" w:rsidRDefault="00AE68DB" w:rsidP="00AE68DB"/>
    <w:p w14:paraId="473DAEAC" w14:textId="77777777" w:rsidR="00AE68DB" w:rsidRPr="00374601" w:rsidRDefault="00AE68DB" w:rsidP="00AE68DB">
      <w:pPr>
        <w:pStyle w:val="Heading4"/>
      </w:pPr>
      <w:r w:rsidRPr="00374601">
        <w:t>Chinese cyber espionage tanks US economic competitiveness</w:t>
      </w:r>
    </w:p>
    <w:p w14:paraId="2462E84F" w14:textId="77777777" w:rsidR="00AE68DB" w:rsidRPr="00374601" w:rsidRDefault="00AE68DB" w:rsidP="00AE68DB">
      <w:r w:rsidRPr="00374601">
        <w:rPr>
          <w:b/>
        </w:rPr>
        <w:t>Kihara 14</w:t>
      </w:r>
      <w:r w:rsidRPr="00374601">
        <w:t xml:space="preserve"> [Stacy, BA, candidate for MASTER OF ARTS IN SECURITY STUDIES (HOMELAND SECURITY AND DEFENSE), Naval Postgraduate School, “A rising China: shifting the economic balance of power through cyberspace”, December 2014, http://calhoun.nps.edu/bitstream/handle/10945/44593/14Dec_Kihara_Stacy.pdf?sequence=3]//DBI</w:t>
      </w:r>
    </w:p>
    <w:p w14:paraId="0176EC41" w14:textId="77777777" w:rsidR="00AE68DB" w:rsidRPr="00374601" w:rsidRDefault="00AE68DB" w:rsidP="00AE68DB">
      <w:r w:rsidRPr="00374601">
        <w:rPr>
          <w:sz w:val="16"/>
          <w:szCs w:val="16"/>
        </w:rPr>
        <w:t xml:space="preserve">III. </w:t>
      </w:r>
      <w:r w:rsidRPr="00374601">
        <w:rPr>
          <w:u w:val="single"/>
        </w:rPr>
        <w:t>CHINESE CYBER-ENABLED ECONOMIC ESPIONAGE</w:t>
      </w:r>
      <w:r w:rsidRPr="00374601">
        <w:rPr>
          <w:sz w:val="16"/>
          <w:szCs w:val="16"/>
        </w:rPr>
        <w:t xml:space="preserve">∂ Although concerns about cyberspace and cyber security have leapt to the forefront of U.S.-China relations, China’s cyber behavior cannot be dissociated from its political and economic relations. “China </w:t>
      </w:r>
      <w:r w:rsidRPr="00374601">
        <w:rPr>
          <w:u w:val="single"/>
        </w:rPr>
        <w:t xml:space="preserve">poses an </w:t>
      </w:r>
      <w:r w:rsidRPr="00374601">
        <w:rPr>
          <w:rStyle w:val="Emphasis"/>
        </w:rPr>
        <w:t>especially difficult</w:t>
      </w:r>
      <w:r w:rsidRPr="00374601">
        <w:rPr>
          <w:u w:val="single"/>
        </w:rPr>
        <w:t xml:space="preserve"> problem [to the United States]</w:t>
      </w:r>
      <w:r w:rsidRPr="00374601">
        <w:rPr>
          <w:sz w:val="16"/>
          <w:szCs w:val="16"/>
        </w:rPr>
        <w:t xml:space="preserve">, given the size and importance of its economy and the interdependence of the Chinese economy with those of the United States, Europe, and Japan,” argues the IP Commission.166 As the </w:t>
      </w:r>
      <w:r w:rsidRPr="00374601">
        <w:rPr>
          <w:u w:val="single"/>
        </w:rPr>
        <w:t>interdependence between U.S. and China</w:t>
      </w:r>
      <w:r w:rsidRPr="00374601">
        <w:rPr>
          <w:sz w:val="16"/>
          <w:szCs w:val="16"/>
        </w:rPr>
        <w:t xml:space="preserve"> expands U.S. markets, it also </w:t>
      </w:r>
      <w:r w:rsidRPr="00374601">
        <w:rPr>
          <w:u w:val="single"/>
        </w:rPr>
        <w:t xml:space="preserve">provides Chinese government agencies and Chinese businesses </w:t>
      </w:r>
      <w:r w:rsidRPr="00374601">
        <w:rPr>
          <w:rStyle w:val="Emphasis"/>
        </w:rPr>
        <w:t>greater opportunities</w:t>
      </w:r>
      <w:r w:rsidRPr="00374601">
        <w:rPr>
          <w:u w:val="single"/>
        </w:rPr>
        <w:t xml:space="preserve"> to collect sensitive U.S. economic information while leapfrogging the Research and Development (R&amp;D) phase.</w:t>
      </w:r>
      <w:r w:rsidRPr="00374601">
        <w:rPr>
          <w:sz w:val="16"/>
          <w:szCs w:val="16"/>
        </w:rPr>
        <w:t xml:space="preserve">167 Hannas, Mulvenon, and Puglisi emphasize how important timing has been for China, reasoning that </w:t>
      </w:r>
      <w:r w:rsidRPr="00374601">
        <w:rPr>
          <w:u w:val="single"/>
        </w:rPr>
        <w:t>China is “emerging as a global economic power at a time when nearly every secret worth stealing sits on a computer server.”</w:t>
      </w:r>
      <w:r w:rsidRPr="00374601">
        <w:rPr>
          <w:sz w:val="16"/>
          <w:szCs w:val="16"/>
        </w:rPr>
        <w:t xml:space="preserve">168∂ </w:t>
      </w:r>
      <w:r w:rsidRPr="00374601">
        <w:rPr>
          <w:u w:val="single"/>
        </w:rPr>
        <w:t xml:space="preserve">With the global rise of the Internet, the United States has witnessed </w:t>
      </w:r>
      <w:r w:rsidRPr="00374601">
        <w:rPr>
          <w:rStyle w:val="Emphasis"/>
        </w:rPr>
        <w:t>massive intrusion and data exfiltration campaigns</w:t>
      </w:r>
      <w:r w:rsidRPr="00374601">
        <w:rPr>
          <w:u w:val="single"/>
        </w:rPr>
        <w:t xml:space="preserve"> against U.S. public and private industries by the Chinese government and Chinese government-owned enterprises</w:t>
      </w:r>
      <w:r w:rsidRPr="00374601">
        <w:rPr>
          <w:sz w:val="16"/>
          <w:szCs w:val="16"/>
        </w:rPr>
        <w:t>. According to McAfee, “</w:t>
      </w:r>
      <w:r w:rsidRPr="00374601">
        <w:rPr>
          <w:u w:val="single"/>
        </w:rPr>
        <w:t xml:space="preserve">Numerous sources of intellectual property exist inside today’s global companies...to say these intellectual property sources represent the heart and core value of companies worldwide is an </w:t>
      </w:r>
      <w:r w:rsidRPr="00374601">
        <w:rPr>
          <w:rStyle w:val="Emphasis"/>
        </w:rPr>
        <w:t>understatement</w:t>
      </w:r>
      <w:r w:rsidRPr="00374601">
        <w:rPr>
          <w:u w:val="single"/>
        </w:rPr>
        <w:t>. When these intellectual property sources get compromised, capitalism and commerce are compromised on a global scale</w:t>
      </w:r>
      <w:r w:rsidRPr="00374601">
        <w:rPr>
          <w:sz w:val="16"/>
          <w:szCs w:val="16"/>
        </w:rPr>
        <w:t xml:space="preserve">.”169 </w:t>
      </w:r>
      <w:r w:rsidRPr="00374601">
        <w:rPr>
          <w:u w:val="single"/>
        </w:rPr>
        <w:t xml:space="preserve">Economic espionage not only affects revenue and income, but undermines corporate innovation, having </w:t>
      </w:r>
      <w:r w:rsidRPr="00374601">
        <w:rPr>
          <w:rStyle w:val="Emphasis"/>
        </w:rPr>
        <w:t>devastating effects</w:t>
      </w:r>
      <w:r w:rsidRPr="00374601">
        <w:rPr>
          <w:u w:val="single"/>
        </w:rPr>
        <w:t xml:space="preserve"> on the national and global economy. “In a world where the highest-value assets are intangible and easy to transfer over networks, espionage has taken on a new dimension,”</w:t>
      </w:r>
      <w:r w:rsidRPr="00374601">
        <w:rPr>
          <w:sz w:val="16"/>
          <w:szCs w:val="16"/>
        </w:rPr>
        <w:t xml:space="preserve"> argues the IP Commission.170 </w:t>
      </w:r>
      <w:r w:rsidRPr="00374601">
        <w:rPr>
          <w:u w:val="single"/>
        </w:rPr>
        <w:t>China has swiftly adapted to this new environment by shifting its traditional intelligence collection operations to cyber collection operations.</w:t>
      </w:r>
      <w:r w:rsidRPr="00374601">
        <w:rPr>
          <w:sz w:val="16"/>
          <w:szCs w:val="16"/>
        </w:rPr>
        <w:t xml:space="preserve"> “</w:t>
      </w:r>
      <w:r w:rsidRPr="00374601">
        <w:rPr>
          <w:u w:val="single"/>
        </w:rPr>
        <w:t>Given the choice between traditional espionage and cyber espionage, it is only natural that intelligence services would increasingly pick the less risky, cheaper, and faster way of doing business</w:t>
      </w:r>
      <w:r w:rsidRPr="00374601">
        <w:rPr>
          <w:sz w:val="16"/>
          <w:szCs w:val="16"/>
        </w:rPr>
        <w:t xml:space="preserve">,” state Hannas, Mulvenon, and Puglisi.171 </w:t>
      </w:r>
      <w:r w:rsidRPr="00374601">
        <w:rPr>
          <w:u w:val="single"/>
        </w:rPr>
        <w:t xml:space="preserve">China has taken economic espionage to a new level through cyberspace, stealing sensitive U.S. economic data at an </w:t>
      </w:r>
      <w:r w:rsidRPr="00374601">
        <w:rPr>
          <w:rStyle w:val="Emphasis"/>
        </w:rPr>
        <w:t>unprecedented rate</w:t>
      </w:r>
      <w:r w:rsidRPr="00374601">
        <w:rPr>
          <w:u w:val="single"/>
        </w:rPr>
        <w:t xml:space="preserve"> and with </w:t>
      </w:r>
      <w:r w:rsidRPr="00374601">
        <w:rPr>
          <w:rStyle w:val="Emphasis"/>
        </w:rPr>
        <w:t>significant costs</w:t>
      </w:r>
      <w:r w:rsidRPr="00374601">
        <w:rPr>
          <w:u w:val="single"/>
        </w:rPr>
        <w:t xml:space="preserve"> to the U.S. economy</w:t>
      </w:r>
      <w:r w:rsidRPr="00374601">
        <w:rPr>
          <w:sz w:val="16"/>
          <w:szCs w:val="16"/>
        </w:rPr>
        <w:t xml:space="preserve">.∂ A. COSTS TO THE U.S. ECONOMY∂ </w:t>
      </w:r>
      <w:r w:rsidRPr="00374601">
        <w:rPr>
          <w:u w:val="single"/>
        </w:rPr>
        <w:t xml:space="preserve">Many analysts believe that trade secrets, proprietary information, copyrights, patents, and trademarks, all considered IP, </w:t>
      </w:r>
      <w:r w:rsidRPr="00374601">
        <w:rPr>
          <w:rStyle w:val="Emphasis"/>
        </w:rPr>
        <w:t>represent the U.S. advantage in the global economy</w:t>
      </w:r>
      <w:r w:rsidRPr="00374601">
        <w:rPr>
          <w:u w:val="single"/>
        </w:rPr>
        <w:t xml:space="preserve">. Theft of IP by foreign economic competitors </w:t>
      </w:r>
      <w:r w:rsidRPr="00374601">
        <w:rPr>
          <w:rStyle w:val="Emphasis"/>
        </w:rPr>
        <w:t>jeopardizes this advantage</w:t>
      </w:r>
      <w:r w:rsidRPr="00374601">
        <w:rPr>
          <w:u w:val="single"/>
        </w:rPr>
        <w:t xml:space="preserve"> by inhibiting the business sector’s “ability to create jobs, generate revenues, foster innovation, and lay the economic foundation for prosperity and national security.”</w:t>
      </w:r>
      <w:r w:rsidRPr="00374601">
        <w:rPr>
          <w:sz w:val="16"/>
          <w:szCs w:val="16"/>
        </w:rPr>
        <w:t xml:space="preserve">172 The IP Commission Report assesses the </w:t>
      </w:r>
      <w:r w:rsidRPr="00374601">
        <w:rPr>
          <w:u w:val="single"/>
        </w:rPr>
        <w:t>damage to the U.S. economy</w:t>
      </w:r>
      <w:r w:rsidRPr="00374601">
        <w:rPr>
          <w:sz w:val="16"/>
          <w:szCs w:val="16"/>
        </w:rPr>
        <w:t xml:space="preserve"> to be </w:t>
      </w:r>
      <w:r w:rsidRPr="00374601">
        <w:rPr>
          <w:u w:val="single"/>
        </w:rPr>
        <w:t>approximately $300 billion a year, with</w:t>
      </w:r>
      <w:r w:rsidRPr="00374601">
        <w:rPr>
          <w:sz w:val="16"/>
          <w:szCs w:val="16"/>
        </w:rPr>
        <w:t xml:space="preserve"> 50 percent to </w:t>
      </w:r>
      <w:r w:rsidRPr="00374601">
        <w:rPr>
          <w:u w:val="single"/>
        </w:rPr>
        <w:t>80 percent of</w:t>
      </w:r>
      <w:r w:rsidRPr="00374601">
        <w:rPr>
          <w:sz w:val="16"/>
          <w:szCs w:val="16"/>
        </w:rPr>
        <w:t xml:space="preserve"> international </w:t>
      </w:r>
      <w:r w:rsidRPr="00374601">
        <w:rPr>
          <w:u w:val="single"/>
        </w:rPr>
        <w:t>IP theft originating in China</w:t>
      </w:r>
      <w:r w:rsidRPr="00374601">
        <w:rPr>
          <w:sz w:val="16"/>
          <w:szCs w:val="16"/>
        </w:rPr>
        <w:t xml:space="preserve"> (see additional information below).173∂ Yet </w:t>
      </w:r>
      <w:r w:rsidRPr="00374601">
        <w:rPr>
          <w:u w:val="single"/>
        </w:rPr>
        <w:t xml:space="preserve">the cost of cyber-enabled economic espionage includes </w:t>
      </w:r>
      <w:r w:rsidRPr="00374601">
        <w:rPr>
          <w:rStyle w:val="Emphasis"/>
        </w:rPr>
        <w:t>more than the stolen property itself</w:t>
      </w:r>
      <w:r w:rsidRPr="00374601">
        <w:rPr>
          <w:sz w:val="16"/>
          <w:szCs w:val="16"/>
        </w:rPr>
        <w:t>. James Lewis argues that “</w:t>
      </w:r>
      <w:r w:rsidRPr="00374601">
        <w:rPr>
          <w:u w:val="single"/>
        </w:rPr>
        <w:t>there are opportunity costs, damage to brand and reputation, consumer losses from fraud, the opportunity costs of service disruptions ‘cleaning up’ after cyber incidents, and the cost of increased spending on cyber security</w:t>
      </w:r>
      <w:r w:rsidRPr="00374601">
        <w:rPr>
          <w:sz w:val="16"/>
          <w:szCs w:val="16"/>
        </w:rPr>
        <w:t xml:space="preserve">.”174 Moreover, </w:t>
      </w:r>
      <w:r w:rsidRPr="00374601">
        <w:rPr>
          <w:u w:val="single"/>
        </w:rPr>
        <w:t xml:space="preserve">IP theft </w:t>
      </w:r>
      <w:r w:rsidRPr="00374601">
        <w:rPr>
          <w:rStyle w:val="Emphasis"/>
        </w:rPr>
        <w:t>slows the development of new inventions and new industries</w:t>
      </w:r>
      <w:r w:rsidRPr="00374601">
        <w:rPr>
          <w:u w:val="single"/>
        </w:rPr>
        <w:t xml:space="preserve"> by </w:t>
      </w:r>
      <w:r w:rsidRPr="00374601">
        <w:rPr>
          <w:rStyle w:val="Emphasis"/>
        </w:rPr>
        <w:t>undermining the means and the incentive for entrepreneurs to innovate</w:t>
      </w:r>
      <w:r w:rsidRPr="00374601">
        <w:rPr>
          <w:u w:val="single"/>
        </w:rPr>
        <w:t>, causing stagnation of innovation and inhibiting expansion of the world economy</w:t>
      </w:r>
      <w:r w:rsidRPr="00374601">
        <w:rPr>
          <w:sz w:val="16"/>
          <w:szCs w:val="16"/>
        </w:rPr>
        <w:t xml:space="preserve">.175∂ </w:t>
      </w:r>
      <w:r w:rsidRPr="00374601">
        <w:rPr>
          <w:u w:val="single"/>
        </w:rPr>
        <w:t>To put the intellectual property loss into perspective, the U.S. Department of Commerce identified 75 of 313 U.S. industries as IP-intensive that directly accounted for 27.1 million U.S. jobs and 18.8 percent of all employment in the 2010 economy. These IP-intensive industries also accounted for 34.8 percent of U.S. GDP while indirectly supporting 12.9 million additional supply-chain jobs throughout the economy. All in all, the most IP-intensive industries either directly or indirectly accounted for 27.7 percent of all jobs (40 million jobs) in the United States and 60.7 percent of total U.S. merchandise exports ($775 billion) in 2010</w:t>
      </w:r>
      <w:r w:rsidRPr="00374601">
        <w:rPr>
          <w:sz w:val="16"/>
          <w:szCs w:val="16"/>
        </w:rPr>
        <w:t xml:space="preserve">.176∂ </w:t>
      </w:r>
      <w:r w:rsidRPr="00374601">
        <w:rPr>
          <w:u w:val="single"/>
        </w:rPr>
        <w:t>China</w:t>
      </w:r>
      <w:r w:rsidRPr="00374601">
        <w:rPr>
          <w:sz w:val="16"/>
          <w:szCs w:val="16"/>
        </w:rPr>
        <w:t xml:space="preserve">, however, has </w:t>
      </w:r>
      <w:r w:rsidRPr="00374601">
        <w:rPr>
          <w:u w:val="single"/>
        </w:rPr>
        <w:t xml:space="preserve">threatened </w:t>
      </w:r>
      <w:r w:rsidRPr="00374601">
        <w:rPr>
          <w:rStyle w:val="Emphasis"/>
        </w:rPr>
        <w:t>U.S. technological competitiveness and economic prosperity</w:t>
      </w:r>
      <w:r w:rsidRPr="00374601">
        <w:rPr>
          <w:u w:val="single"/>
        </w:rPr>
        <w:t xml:space="preserve"> for more than a decade through the use of cyberspace</w:t>
      </w:r>
      <w:r w:rsidRPr="00374601">
        <w:rPr>
          <w:sz w:val="16"/>
          <w:szCs w:val="16"/>
        </w:rPr>
        <w:t xml:space="preserve">. In a hearing before the House Committee on Foreign Affairs, Lewis stated the United States has always been upfront with China that “espionage is a two-way street, something that all great powers do, and that espionage against military and political targets is legitimate” but that the United States “objects to economic espionage” and “rampant commercial cyber espionage.”177 The U.S. International Trade Commission estimates </w:t>
      </w:r>
      <w:r w:rsidRPr="00374601">
        <w:rPr>
          <w:u w:val="single"/>
        </w:rPr>
        <w:t>Chinese theft of U.S. intellectual property in the form of lost sales, royalties, and license fees to be $48.2 billion in 2009 alone with another $4.8 billion spent by firms to address Chinese infringement</w:t>
      </w:r>
      <w:r w:rsidRPr="00374601">
        <w:rPr>
          <w:sz w:val="16"/>
          <w:szCs w:val="16"/>
        </w:rPr>
        <w:t xml:space="preserve">.178 </w:t>
      </w:r>
      <w:r w:rsidRPr="00374601">
        <w:rPr>
          <w:u w:val="single"/>
        </w:rPr>
        <w:t>Because “</w:t>
      </w:r>
      <w:r w:rsidRPr="00374601">
        <w:rPr>
          <w:rStyle w:val="Emphasis"/>
        </w:rPr>
        <w:t>the entire U.S. economy relies on some form of IP</w:t>
      </w:r>
      <w:r w:rsidRPr="00374601">
        <w:rPr>
          <w:u w:val="single"/>
        </w:rPr>
        <w:t xml:space="preserve">,” with every industry using or producing it, </w:t>
      </w:r>
      <w:r w:rsidRPr="00374601">
        <w:rPr>
          <w:rStyle w:val="Emphasis"/>
        </w:rPr>
        <w:t>the theft of IP by China directly affects U.S. strength in the global economy</w:t>
      </w:r>
      <w:r w:rsidRPr="00374601">
        <w:rPr>
          <w:sz w:val="16"/>
          <w:szCs w:val="16"/>
        </w:rPr>
        <w:t>.179</w:t>
      </w:r>
    </w:p>
    <w:p w14:paraId="4A522D04" w14:textId="77777777" w:rsidR="00AE68DB" w:rsidRPr="00374601" w:rsidRDefault="00AE68DB" w:rsidP="00AE68DB"/>
    <w:p w14:paraId="4D95BD28" w14:textId="77777777" w:rsidR="00AE68DB" w:rsidRPr="00374601" w:rsidRDefault="005352A5" w:rsidP="00AE68DB">
      <w:pPr>
        <w:pStyle w:val="Heading4"/>
      </w:pPr>
      <w:r>
        <w:t>*</w:t>
      </w:r>
      <w:r w:rsidR="00AE68DB" w:rsidRPr="00374601">
        <w:t xml:space="preserve">Insert US </w:t>
      </w:r>
      <w:r>
        <w:t>economic competitiveness impact</w:t>
      </w:r>
    </w:p>
    <w:p w14:paraId="04869082" w14:textId="77777777" w:rsidR="00AE68DB" w:rsidRPr="00374601" w:rsidRDefault="00AE68DB" w:rsidP="00AE68DB"/>
    <w:p w14:paraId="3962910F" w14:textId="77777777" w:rsidR="00AE68DB" w:rsidRPr="00374601" w:rsidRDefault="00AE68DB" w:rsidP="00AE68DB">
      <w:pPr>
        <w:pStyle w:val="Heading4"/>
      </w:pPr>
      <w:r w:rsidRPr="00374601">
        <w:t>US-led cyber norms deter Chinese cyber espionage</w:t>
      </w:r>
    </w:p>
    <w:p w14:paraId="1563D161" w14:textId="77777777" w:rsidR="00AE68DB" w:rsidRPr="00374601" w:rsidRDefault="00AE68DB" w:rsidP="00AE68DB">
      <w:r w:rsidRPr="00374601">
        <w:rPr>
          <w:b/>
        </w:rPr>
        <w:t>Kihara 14</w:t>
      </w:r>
      <w:r w:rsidRPr="00374601">
        <w:t xml:space="preserve"> [Stacy, BA, candidate for MASTER OF ARTS IN SECURITY STUDIES (HOMELAND SECURITY AND DEFENSE), Naval Postgraduate School, “A rising China: shifting the economic balance of power through cyberspace”, December 2014, http://calhoun.nps.edu/bitstream/handle/10945/44593/14Dec_Kihara_Stacy.pdf?sequence=3]//DBI</w:t>
      </w:r>
    </w:p>
    <w:p w14:paraId="3164436A" w14:textId="77777777" w:rsidR="00AE68DB" w:rsidRPr="00374601" w:rsidRDefault="00AE68DB" w:rsidP="00AE68DB">
      <w:r w:rsidRPr="00374601">
        <w:rPr>
          <w:sz w:val="16"/>
          <w:szCs w:val="16"/>
        </w:rPr>
        <w:t xml:space="preserve">The use of information power by the United States against China is not limited to traditional economic issues. </w:t>
      </w:r>
      <w:r w:rsidRPr="00374601">
        <w:rPr>
          <w:u w:val="single"/>
        </w:rPr>
        <w:t>With cyberspace enabling foreign economic espionage activities against U.S. enterprises and government agencies</w:t>
      </w:r>
      <w:r w:rsidRPr="00374601">
        <w:rPr>
          <w:sz w:val="16"/>
          <w:szCs w:val="16"/>
        </w:rPr>
        <w:t xml:space="preserve">, risking long-term economic growth, </w:t>
      </w:r>
      <w:r w:rsidRPr="00374601">
        <w:rPr>
          <w:u w:val="single"/>
        </w:rPr>
        <w:t xml:space="preserve">the United States has a </w:t>
      </w:r>
      <w:r w:rsidRPr="00374601">
        <w:rPr>
          <w:rStyle w:val="Emphasis"/>
        </w:rPr>
        <w:t>vested interest</w:t>
      </w:r>
      <w:r w:rsidRPr="00374601">
        <w:rPr>
          <w:u w:val="single"/>
        </w:rPr>
        <w:t xml:space="preserve"> in leveraging information power to shape its interests in the cyber domain</w:t>
      </w:r>
      <w:r w:rsidRPr="00374601">
        <w:rPr>
          <w:sz w:val="16"/>
          <w:szCs w:val="16"/>
        </w:rPr>
        <w:t>. “</w:t>
      </w:r>
      <w:r w:rsidRPr="00374601">
        <w:rPr>
          <w:u w:val="single"/>
        </w:rPr>
        <w:t xml:space="preserve">If a state can make its power legitimate in the eyes of others </w:t>
      </w:r>
      <w:r w:rsidRPr="00374601">
        <w:rPr>
          <w:sz w:val="16"/>
          <w:szCs w:val="16"/>
        </w:rPr>
        <w:t xml:space="preserve">and establish international institutions that encourage others to define their interests in compatible ways, </w:t>
      </w:r>
      <w:r w:rsidRPr="00374601">
        <w:rPr>
          <w:u w:val="single"/>
        </w:rPr>
        <w:t>it may not need to expend as many costly traditional economic or military resources</w:t>
      </w:r>
      <w:r w:rsidRPr="00374601">
        <w:rPr>
          <w:sz w:val="16"/>
          <w:szCs w:val="16"/>
        </w:rPr>
        <w:t xml:space="preserve">,” state Keohane and Nye.252 As China continues its cyber- enabled economic espionage campaign against the United States, the United States works diligently with other nations to develop an international consensus on acceptable behavior in cyberspace that reflects U.S. interests and normative principles. “The U.S. Government Accounting Office (GAO) states that </w:t>
      </w:r>
      <w:r w:rsidRPr="00374601">
        <w:rPr>
          <w:u w:val="single"/>
        </w:rPr>
        <w:t xml:space="preserve">U.S. involvement in developing international agreements and standards on cyberspace security and governance is </w:t>
      </w:r>
      <w:r w:rsidRPr="00374601">
        <w:rPr>
          <w:rStyle w:val="Emphasis"/>
        </w:rPr>
        <w:t>essential</w:t>
      </w:r>
      <w:r w:rsidRPr="00374601">
        <w:rPr>
          <w:u w:val="single"/>
        </w:rPr>
        <w:t xml:space="preserve"> to promoting U.S. national and economic security to the rest of the world</w:t>
      </w:r>
      <w:r w:rsidRPr="00374601">
        <w:rPr>
          <w:sz w:val="16"/>
          <w:szCs w:val="16"/>
        </w:rPr>
        <w:t xml:space="preserve">.”253∂ </w:t>
      </w:r>
      <w:r w:rsidRPr="00374601">
        <w:rPr>
          <w:u w:val="single"/>
        </w:rPr>
        <w:t xml:space="preserve">With the United States and China holding very different views on the rights and obligations of states in cyberspace, cyber security initiatives with a heavy U.S. influence could give the United States a </w:t>
      </w:r>
      <w:r w:rsidRPr="00374601">
        <w:rPr>
          <w:rStyle w:val="Emphasis"/>
        </w:rPr>
        <w:t>significant source of power.</w:t>
      </w:r>
      <w:r w:rsidRPr="00374601">
        <w:rPr>
          <w:sz w:val="16"/>
          <w:szCs w:val="16"/>
        </w:rPr>
        <w:t xml:space="preserve"> Of the 19 organizations identified by the GAO as “key entities and efforts whose international activities significantly influence the security and governance of cyberspace,” the United States is either the lead or a key member.254 </w:t>
      </w:r>
      <w:r w:rsidRPr="00374601">
        <w:rPr>
          <w:u w:val="single"/>
        </w:rPr>
        <w:t>A U.S. led cyber security initiative</w:t>
      </w:r>
      <w:r w:rsidRPr="00374601">
        <w:rPr>
          <w:sz w:val="16"/>
          <w:szCs w:val="16"/>
        </w:rPr>
        <w:t xml:space="preserve"> leveraging international institutions</w:t>
      </w:r>
      <w:r w:rsidRPr="00374601">
        <w:rPr>
          <w:u w:val="single"/>
        </w:rPr>
        <w:t xml:space="preserve"> benefits the United States in three ways: first, it shows a U.S. willingness to adhere to internationally established rules, </w:t>
      </w:r>
      <w:r w:rsidRPr="00374601">
        <w:rPr>
          <w:rStyle w:val="Emphasis"/>
        </w:rPr>
        <w:t>adding legitimacy</w:t>
      </w:r>
      <w:r w:rsidRPr="00374601">
        <w:rPr>
          <w:u w:val="single"/>
        </w:rPr>
        <w:t xml:space="preserve"> to its position as a global leader; second, it allows the United States to encourage China’s participation in international forums on cyber security as a show of </w:t>
      </w:r>
      <w:r w:rsidRPr="00374601">
        <w:rPr>
          <w:rStyle w:val="Emphasis"/>
        </w:rPr>
        <w:t>U.S. good faith and acceptance of China as a rising power</w:t>
      </w:r>
      <w:r w:rsidRPr="00374601">
        <w:rPr>
          <w:u w:val="single"/>
        </w:rPr>
        <w:t xml:space="preserve">; and third, it makes China accountable for adhering to </w:t>
      </w:r>
      <w:r w:rsidRPr="00374601">
        <w:rPr>
          <w:rStyle w:val="Emphasis"/>
        </w:rPr>
        <w:t>normative behavior</w:t>
      </w:r>
      <w:r w:rsidRPr="00374601">
        <w:rPr>
          <w:u w:val="single"/>
        </w:rPr>
        <w:t xml:space="preserve"> in cyberspace heavily influenced by the United States</w:t>
      </w:r>
      <w:r w:rsidRPr="00374601">
        <w:rPr>
          <w:sz w:val="16"/>
          <w:szCs w:val="16"/>
        </w:rPr>
        <w:t>. “</w:t>
      </w:r>
      <w:r w:rsidRPr="00374601">
        <w:rPr>
          <w:u w:val="single"/>
        </w:rPr>
        <w:t>As this effort [to create norms and agreement on state behavior in cyberspace] progresses</w:t>
      </w:r>
      <w:r w:rsidRPr="00374601">
        <w:rPr>
          <w:sz w:val="16"/>
          <w:szCs w:val="16"/>
        </w:rPr>
        <w:t xml:space="preserve"> and there is international consensus on responsible behavior in cyberspace, </w:t>
      </w:r>
      <w:r w:rsidRPr="00374601">
        <w:rPr>
          <w:u w:val="single"/>
        </w:rPr>
        <w:t xml:space="preserve">China’s cyber espionage will be </w:t>
      </w:r>
      <w:r w:rsidRPr="00374601">
        <w:rPr>
          <w:rStyle w:val="Emphasis"/>
        </w:rPr>
        <w:t>difficult to sustain</w:t>
      </w:r>
      <w:r w:rsidRPr="00374601">
        <w:rPr>
          <w:sz w:val="16"/>
          <w:szCs w:val="16"/>
        </w:rPr>
        <w:t>,” states Lewis.255</w:t>
      </w:r>
    </w:p>
    <w:p w14:paraId="6E7B16CB" w14:textId="77777777" w:rsidR="00AE68DB" w:rsidRPr="00374601" w:rsidRDefault="00AE68DB" w:rsidP="00AE68DB"/>
    <w:p w14:paraId="0326490F" w14:textId="77777777" w:rsidR="00DC64A7" w:rsidRPr="00374601" w:rsidRDefault="00DC64A7" w:rsidP="00DC64A7">
      <w:pPr>
        <w:pStyle w:val="Heading3"/>
      </w:pPr>
      <w:r w:rsidRPr="00374601">
        <w:t xml:space="preserve">1ac – Plan </w:t>
      </w:r>
    </w:p>
    <w:p w14:paraId="6ECD79B9" w14:textId="77777777" w:rsidR="00DC64A7" w:rsidRPr="00374601" w:rsidRDefault="00DC64A7" w:rsidP="00DC64A7">
      <w:pPr>
        <w:pStyle w:val="Heading4"/>
      </w:pPr>
      <w:r w:rsidRPr="00374601">
        <w:t xml:space="preserve">The United States federal government should increase its cyberspace </w:t>
      </w:r>
      <w:r w:rsidR="00010B58">
        <w:t>engagement</w:t>
      </w:r>
      <w:r w:rsidRPr="00374601">
        <w:t xml:space="preserve"> with the People’s Republic of China</w:t>
      </w:r>
    </w:p>
    <w:p w14:paraId="5BC38DAB" w14:textId="77777777" w:rsidR="00927461" w:rsidRPr="00374601" w:rsidRDefault="00927461" w:rsidP="00927461">
      <w:pPr>
        <w:pStyle w:val="Heading3"/>
      </w:pPr>
      <w:r w:rsidRPr="00374601">
        <w:t xml:space="preserve">1ac – Russian mafia </w:t>
      </w:r>
    </w:p>
    <w:p w14:paraId="781EB368" w14:textId="77777777" w:rsidR="00927461" w:rsidRPr="00374601" w:rsidRDefault="00927461" w:rsidP="00927461">
      <w:pPr>
        <w:pStyle w:val="Heading4"/>
      </w:pPr>
      <w:r w:rsidRPr="00374601">
        <w:t xml:space="preserve">Advantage ______ is the mafia: </w:t>
      </w:r>
    </w:p>
    <w:p w14:paraId="4CD59843" w14:textId="77777777" w:rsidR="00927461" w:rsidRPr="00374601" w:rsidRDefault="00927461" w:rsidP="00927461"/>
    <w:p w14:paraId="393F295E" w14:textId="77777777" w:rsidR="00927461" w:rsidRPr="00374601" w:rsidRDefault="00927461" w:rsidP="00927461">
      <w:pPr>
        <w:pStyle w:val="Heading4"/>
      </w:pPr>
      <w:r w:rsidRPr="00374601">
        <w:t>Lack of strong cyber norms allows the Russian mafia to flourish – causes attacks on businesses, bombings, and hijacking</w:t>
      </w:r>
    </w:p>
    <w:p w14:paraId="4722CB9F" w14:textId="77777777" w:rsidR="00927461" w:rsidRPr="00374601" w:rsidRDefault="00927461" w:rsidP="00927461">
      <w:r w:rsidRPr="00374601">
        <w:rPr>
          <w:b/>
        </w:rPr>
        <w:t xml:space="preserve">Kshetri, ’05 </w:t>
      </w:r>
      <w:r w:rsidRPr="00374601">
        <w:t>(Nir, Professor at Bryan School of Business and Economics, The University of North Carolina-Greensboro, research fellow at Kobe University, authored four books and about seventy journal articles, lead discussant at the Peer Review Meeting of the United Nations' Information Economy Report; “Pattern of global cyber war and crime: A conceptual framework”; Journal of International Management Volume 11, Issue 4)//JPM</w:t>
      </w:r>
    </w:p>
    <w:p w14:paraId="1CEA6FC0" w14:textId="77777777" w:rsidR="00927461" w:rsidRPr="00374601" w:rsidRDefault="00927461" w:rsidP="00927461">
      <w:pPr>
        <w:rPr>
          <w:sz w:val="16"/>
        </w:rPr>
      </w:pPr>
      <w:r w:rsidRPr="00374601">
        <w:rPr>
          <w:u w:val="single"/>
        </w:rPr>
        <w:t>The Internet can play a critical role in enhancing an organization’s market</w:t>
      </w:r>
      <w:r w:rsidR="00183045" w:rsidRPr="00374601">
        <w:rPr>
          <w:sz w:val="12"/>
        </w:rPr>
        <w:t>¶</w:t>
      </w:r>
      <w:r w:rsidRPr="00374601">
        <w:rPr>
          <w:sz w:val="12"/>
          <w:u w:val="single"/>
        </w:rPr>
        <w:t xml:space="preserve"> </w:t>
      </w:r>
      <w:r w:rsidRPr="00374601">
        <w:rPr>
          <w:u w:val="single"/>
        </w:rPr>
        <w:t>reach and operational efficiency</w:t>
      </w:r>
      <w:r w:rsidRPr="00374601">
        <w:rPr>
          <w:sz w:val="16"/>
        </w:rPr>
        <w:t xml:space="preserve"> (Porter, 2001). Some </w:t>
      </w:r>
      <w:r w:rsidRPr="00374601">
        <w:rPr>
          <w:u w:val="single"/>
        </w:rPr>
        <w:t>organizations are more</w:t>
      </w:r>
      <w:r w:rsidR="00183045" w:rsidRPr="00374601">
        <w:rPr>
          <w:sz w:val="12"/>
        </w:rPr>
        <w:t>¶</w:t>
      </w:r>
      <w:r w:rsidRPr="00374601">
        <w:rPr>
          <w:sz w:val="12"/>
          <w:u w:val="single"/>
        </w:rPr>
        <w:t xml:space="preserve"> </w:t>
      </w:r>
      <w:r w:rsidRPr="00374601">
        <w:rPr>
          <w:u w:val="single"/>
        </w:rPr>
        <w:t>compatible</w:t>
      </w:r>
      <w:r w:rsidRPr="00374601">
        <w:rPr>
          <w:sz w:val="16"/>
        </w:rPr>
        <w:t xml:space="preserve"> (Rogers, 1983) </w:t>
      </w:r>
      <w:r w:rsidRPr="00374601">
        <w:rPr>
          <w:u w:val="single"/>
        </w:rPr>
        <w:t>with the Internet</w:t>
      </w:r>
      <w:r w:rsidRPr="00374601">
        <w:rPr>
          <w:sz w:val="16"/>
        </w:rPr>
        <w:t xml:space="preserve"> </w:t>
      </w:r>
      <w:r w:rsidRPr="00374601">
        <w:rPr>
          <w:u w:val="single"/>
        </w:rPr>
        <w:t>and</w:t>
      </w:r>
      <w:r w:rsidRPr="00374601">
        <w:rPr>
          <w:sz w:val="16"/>
        </w:rPr>
        <w:t xml:space="preserve"> hence ar</w:t>
      </w:r>
      <w:r w:rsidRPr="00374601">
        <w:rPr>
          <w:u w:val="single"/>
        </w:rPr>
        <w:t>e more likely to</w:t>
      </w:r>
      <w:r w:rsidR="00183045" w:rsidRPr="00374601">
        <w:rPr>
          <w:sz w:val="12"/>
        </w:rPr>
        <w:t>¶</w:t>
      </w:r>
      <w:r w:rsidRPr="00374601">
        <w:rPr>
          <w:sz w:val="12"/>
          <w:u w:val="single"/>
        </w:rPr>
        <w:t xml:space="preserve"> </w:t>
      </w:r>
      <w:r w:rsidRPr="00374601">
        <w:rPr>
          <w:u w:val="single"/>
        </w:rPr>
        <w:t>benefit from</w:t>
      </w:r>
      <w:r w:rsidRPr="00374601">
        <w:rPr>
          <w:sz w:val="16"/>
        </w:rPr>
        <w:t xml:space="preserve"> the </w:t>
      </w:r>
      <w:r w:rsidRPr="00374601">
        <w:rPr>
          <w:u w:val="single"/>
        </w:rPr>
        <w:t>increased reach and efficiency</w:t>
      </w:r>
      <w:r w:rsidRPr="00374601">
        <w:rPr>
          <w:sz w:val="16"/>
        </w:rPr>
        <w:t xml:space="preserve"> created by the digital</w:t>
      </w:r>
      <w:r w:rsidR="00183045" w:rsidRPr="00374601">
        <w:rPr>
          <w:sz w:val="12"/>
        </w:rPr>
        <w:t>¶</w:t>
      </w:r>
      <w:r w:rsidRPr="00374601">
        <w:rPr>
          <w:sz w:val="16"/>
        </w:rPr>
        <w:t xml:space="preserve"> technology. In particular, </w:t>
      </w:r>
      <w:r w:rsidRPr="00374601">
        <w:rPr>
          <w:u w:val="single"/>
        </w:rPr>
        <w:t>Mafia’s work style and prior work experience seem</w:t>
      </w:r>
      <w:r w:rsidR="00183045" w:rsidRPr="00374601">
        <w:rPr>
          <w:sz w:val="12"/>
        </w:rPr>
        <w:t>¶</w:t>
      </w:r>
      <w:r w:rsidRPr="00374601">
        <w:rPr>
          <w:sz w:val="12"/>
          <w:u w:val="single"/>
        </w:rPr>
        <w:t xml:space="preserve"> </w:t>
      </w:r>
      <w:r w:rsidRPr="00374601">
        <w:rPr>
          <w:u w:val="single"/>
        </w:rPr>
        <w:t>to be compatible with the Internet.</w:t>
      </w:r>
      <w:r w:rsidR="00183045" w:rsidRPr="00374601">
        <w:rPr>
          <w:sz w:val="12"/>
        </w:rPr>
        <w:t>¶</w:t>
      </w:r>
      <w:r w:rsidRPr="00374601">
        <w:rPr>
          <w:sz w:val="16"/>
        </w:rPr>
        <w:t xml:space="preserve"> According to Diego Oambetta, </w:t>
      </w:r>
      <w:r w:rsidRPr="00374601">
        <w:rPr>
          <w:u w:val="single"/>
        </w:rPr>
        <w:t>the Mafia is a profit-focused firm selling</w:t>
      </w:r>
      <w:r w:rsidR="00183045" w:rsidRPr="00374601">
        <w:rPr>
          <w:sz w:val="12"/>
        </w:rPr>
        <w:t>¶</w:t>
      </w:r>
      <w:r w:rsidRPr="00374601">
        <w:rPr>
          <w:sz w:val="12"/>
          <w:u w:val="single"/>
        </w:rPr>
        <w:t xml:space="preserve"> </w:t>
      </w:r>
      <w:r w:rsidRPr="00374601">
        <w:rPr>
          <w:u w:val="single"/>
        </w:rPr>
        <w:t>private protection (</w:t>
      </w:r>
      <w:r w:rsidRPr="00374601">
        <w:rPr>
          <w:sz w:val="16"/>
        </w:rPr>
        <w:t xml:space="preserve">1988, 130). </w:t>
      </w:r>
      <w:r w:rsidRPr="00374601">
        <w:rPr>
          <w:u w:val="single"/>
        </w:rPr>
        <w:t>Legal as well as illegal businesses in Russia</w:t>
      </w:r>
      <w:r w:rsidR="00183045" w:rsidRPr="00374601">
        <w:rPr>
          <w:sz w:val="12"/>
        </w:rPr>
        <w:t>¶</w:t>
      </w:r>
      <w:r w:rsidRPr="00374601">
        <w:rPr>
          <w:sz w:val="12"/>
          <w:u w:val="single"/>
        </w:rPr>
        <w:t xml:space="preserve"> </w:t>
      </w:r>
      <w:r w:rsidRPr="00374601">
        <w:rPr>
          <w:u w:val="single"/>
        </w:rPr>
        <w:t>were required to buy the dispute-resolution and contract-enforcement services</w:t>
      </w:r>
      <w:r w:rsidR="00183045" w:rsidRPr="00374601">
        <w:rPr>
          <w:sz w:val="12"/>
        </w:rPr>
        <w:t>¶</w:t>
      </w:r>
      <w:r w:rsidRPr="00374601">
        <w:rPr>
          <w:sz w:val="12"/>
          <w:u w:val="single"/>
        </w:rPr>
        <w:t xml:space="preserve"> </w:t>
      </w:r>
      <w:r w:rsidRPr="00374601">
        <w:rPr>
          <w:u w:val="single"/>
        </w:rPr>
        <w:t>of the Mafia and to pay fees to protect their business and even to remain alive</w:t>
      </w:r>
      <w:r w:rsidR="00183045" w:rsidRPr="00374601">
        <w:rPr>
          <w:sz w:val="12"/>
        </w:rPr>
        <w:t>¶</w:t>
      </w:r>
      <w:r w:rsidRPr="00374601">
        <w:rPr>
          <w:sz w:val="12"/>
          <w:u w:val="single"/>
        </w:rPr>
        <w:t xml:space="preserve"> </w:t>
      </w:r>
      <w:r w:rsidRPr="00374601">
        <w:rPr>
          <w:sz w:val="16"/>
        </w:rPr>
        <w:t xml:space="preserve">(Handelman, 1999; Varese, 2002). </w:t>
      </w:r>
      <w:r w:rsidRPr="00374601">
        <w:rPr>
          <w:u w:val="single"/>
        </w:rPr>
        <w:t>With rapid digitization of values and</w:t>
      </w:r>
      <w:r w:rsidR="00183045" w:rsidRPr="00374601">
        <w:rPr>
          <w:sz w:val="12"/>
        </w:rPr>
        <w:t>¶</w:t>
      </w:r>
      <w:r w:rsidRPr="00374601">
        <w:rPr>
          <w:sz w:val="12"/>
          <w:u w:val="single"/>
        </w:rPr>
        <w:t xml:space="preserve"> </w:t>
      </w:r>
      <w:r w:rsidRPr="00374601">
        <w:rPr>
          <w:u w:val="single"/>
        </w:rPr>
        <w:t>organizations’ increased dependence on digital technology worldwide, Mafia</w:t>
      </w:r>
      <w:r w:rsidR="00183045" w:rsidRPr="00374601">
        <w:rPr>
          <w:sz w:val="12"/>
        </w:rPr>
        <w:t>¶</w:t>
      </w:r>
      <w:r w:rsidRPr="00374601">
        <w:rPr>
          <w:sz w:val="12"/>
          <w:u w:val="single"/>
        </w:rPr>
        <w:t xml:space="preserve"> </w:t>
      </w:r>
      <w:r w:rsidRPr="00374601">
        <w:rPr>
          <w:u w:val="single"/>
        </w:rPr>
        <w:t>groups have realized huge financial potential of the Internet.</w:t>
      </w:r>
      <w:r w:rsidR="00183045" w:rsidRPr="00374601">
        <w:rPr>
          <w:sz w:val="12"/>
        </w:rPr>
        <w:t>¶</w:t>
      </w:r>
      <w:r w:rsidRPr="00374601">
        <w:rPr>
          <w:sz w:val="16"/>
        </w:rPr>
        <w:t xml:space="preserve"> </w:t>
      </w:r>
      <w:r w:rsidRPr="00374601">
        <w:rPr>
          <w:b/>
          <w:u w:val="single"/>
        </w:rPr>
        <w:t>The fragile property rights, too weak state</w:t>
      </w:r>
      <w:r w:rsidRPr="00374601">
        <w:rPr>
          <w:sz w:val="16"/>
        </w:rPr>
        <w:t xml:space="preserve"> (Varese, 2002), </w:t>
      </w:r>
      <w:r w:rsidRPr="00374601">
        <w:rPr>
          <w:b/>
          <w:u w:val="single"/>
        </w:rPr>
        <w:t>inefficient police7</w:t>
      </w:r>
      <w:r w:rsidR="00183045" w:rsidRPr="00374601">
        <w:rPr>
          <w:sz w:val="12"/>
        </w:rPr>
        <w:t>¶</w:t>
      </w:r>
      <w:r w:rsidRPr="00374601">
        <w:rPr>
          <w:b/>
          <w:sz w:val="12"/>
          <w:u w:val="single"/>
        </w:rPr>
        <w:t xml:space="preserve"> </w:t>
      </w:r>
      <w:r w:rsidRPr="00374601">
        <w:rPr>
          <w:b/>
          <w:u w:val="single"/>
        </w:rPr>
        <w:t>and weak cybercrime laws</w:t>
      </w:r>
      <w:r w:rsidRPr="00374601">
        <w:rPr>
          <w:sz w:val="16"/>
        </w:rPr>
        <w:t xml:space="preserve"> (Onlinecasinonews.com, 2004) </w:t>
      </w:r>
      <w:r w:rsidRPr="00374601">
        <w:rPr>
          <w:b/>
          <w:u w:val="single"/>
        </w:rPr>
        <w:t>have provided a</w:t>
      </w:r>
      <w:r w:rsidR="00183045" w:rsidRPr="00374601">
        <w:rPr>
          <w:sz w:val="12"/>
        </w:rPr>
        <w:t>¶</w:t>
      </w:r>
      <w:r w:rsidRPr="00374601">
        <w:rPr>
          <w:b/>
          <w:sz w:val="12"/>
          <w:u w:val="single"/>
        </w:rPr>
        <w:t xml:space="preserve"> </w:t>
      </w:r>
      <w:r w:rsidRPr="00374601">
        <w:rPr>
          <w:b/>
          <w:u w:val="single"/>
        </w:rPr>
        <w:t>fertile ground for Mafia’s digital world</w:t>
      </w:r>
      <w:r w:rsidRPr="00374601">
        <w:rPr>
          <w:u w:val="single"/>
        </w:rPr>
        <w:t>. Although it is illegal under Russian law to</w:t>
      </w:r>
      <w:r w:rsidR="00183045" w:rsidRPr="00374601">
        <w:rPr>
          <w:sz w:val="12"/>
        </w:rPr>
        <w:t>¶</w:t>
      </w:r>
      <w:r w:rsidRPr="00374601">
        <w:rPr>
          <w:sz w:val="12"/>
          <w:u w:val="single"/>
        </w:rPr>
        <w:t xml:space="preserve"> </w:t>
      </w:r>
      <w:r w:rsidRPr="00374601">
        <w:rPr>
          <w:u w:val="single"/>
        </w:rPr>
        <w:t>hack into computer systems,</w:t>
      </w:r>
      <w:r w:rsidRPr="00374601">
        <w:rPr>
          <w:sz w:val="16"/>
        </w:rPr>
        <w:t xml:space="preserve"> few cases are prosecuted (Lorek, 2001). </w:t>
      </w:r>
      <w:r w:rsidRPr="00374601">
        <w:rPr>
          <w:u w:val="single"/>
        </w:rPr>
        <w:t>Russian</w:t>
      </w:r>
      <w:r w:rsidR="00183045" w:rsidRPr="00374601">
        <w:rPr>
          <w:sz w:val="12"/>
        </w:rPr>
        <w:t>¶</w:t>
      </w:r>
      <w:r w:rsidRPr="00374601">
        <w:rPr>
          <w:sz w:val="12"/>
          <w:u w:val="single"/>
        </w:rPr>
        <w:t xml:space="preserve"> </w:t>
      </w:r>
      <w:r w:rsidRPr="00374601">
        <w:rPr>
          <w:u w:val="single"/>
        </w:rPr>
        <w:t>Mafia hack rings are reportedly operated by former KGB agents.</w:t>
      </w:r>
      <w:r w:rsidRPr="00374601">
        <w:rPr>
          <w:sz w:val="16"/>
        </w:rPr>
        <w:t>8 The police said</w:t>
      </w:r>
      <w:r w:rsidR="00183045" w:rsidRPr="00374601">
        <w:rPr>
          <w:sz w:val="12"/>
        </w:rPr>
        <w:t>¶</w:t>
      </w:r>
      <w:r w:rsidRPr="00374601">
        <w:rPr>
          <w:sz w:val="16"/>
        </w:rPr>
        <w:t xml:space="preserve"> </w:t>
      </w:r>
      <w:r w:rsidRPr="00374601">
        <w:rPr>
          <w:u w:val="single"/>
        </w:rPr>
        <w:t>most hackers are young and educated, work independently and do not fit police</w:t>
      </w:r>
      <w:r w:rsidR="00183045" w:rsidRPr="00374601">
        <w:rPr>
          <w:sz w:val="12"/>
        </w:rPr>
        <w:t>¶</w:t>
      </w:r>
      <w:r w:rsidRPr="00374601">
        <w:rPr>
          <w:sz w:val="12"/>
          <w:u w:val="single"/>
        </w:rPr>
        <w:t xml:space="preserve"> </w:t>
      </w:r>
      <w:r w:rsidRPr="00374601">
        <w:rPr>
          <w:u w:val="single"/>
        </w:rPr>
        <w:t>profiles of criminals</w:t>
      </w:r>
      <w:r w:rsidRPr="00374601">
        <w:rPr>
          <w:sz w:val="16"/>
        </w:rPr>
        <w:t>.9</w:t>
      </w:r>
      <w:r w:rsidR="00183045" w:rsidRPr="00374601">
        <w:rPr>
          <w:sz w:val="12"/>
        </w:rPr>
        <w:t>¶</w:t>
      </w:r>
      <w:r w:rsidRPr="00374601">
        <w:rPr>
          <w:sz w:val="16"/>
        </w:rPr>
        <w:t xml:space="preserve"> </w:t>
      </w:r>
      <w:r w:rsidRPr="00374601">
        <w:rPr>
          <w:b/>
          <w:u w:val="single"/>
        </w:rPr>
        <w:t>Mafia groups have now digital versions of bombings, murders, kidnappings</w:t>
      </w:r>
      <w:r w:rsidR="00183045" w:rsidRPr="00374601">
        <w:rPr>
          <w:sz w:val="12"/>
        </w:rPr>
        <w:t>¶</w:t>
      </w:r>
      <w:r w:rsidRPr="00374601">
        <w:rPr>
          <w:b/>
          <w:sz w:val="12"/>
          <w:u w:val="single"/>
        </w:rPr>
        <w:t xml:space="preserve"> </w:t>
      </w:r>
      <w:r w:rsidRPr="00374601">
        <w:rPr>
          <w:b/>
          <w:u w:val="single"/>
        </w:rPr>
        <w:t>and hijackings.</w:t>
      </w:r>
      <w:r w:rsidRPr="00374601">
        <w:rPr>
          <w:sz w:val="16"/>
        </w:rPr>
        <w:t xml:space="preserve"> </w:t>
      </w:r>
      <w:r w:rsidRPr="00374601">
        <w:rPr>
          <w:u w:val="single"/>
        </w:rPr>
        <w:t>They carefully plan attacks in terms of the target, the time and</w:t>
      </w:r>
      <w:r w:rsidR="00183045" w:rsidRPr="00374601">
        <w:rPr>
          <w:sz w:val="12"/>
        </w:rPr>
        <w:t>¶</w:t>
      </w:r>
      <w:r w:rsidRPr="00374601">
        <w:rPr>
          <w:sz w:val="12"/>
          <w:u w:val="single"/>
        </w:rPr>
        <w:t xml:space="preserve"> </w:t>
      </w:r>
      <w:r w:rsidRPr="00374601">
        <w:rPr>
          <w:u w:val="single"/>
        </w:rPr>
        <w:t>the amount of extortion.</w:t>
      </w:r>
      <w:r w:rsidRPr="00374601">
        <w:rPr>
          <w:sz w:val="16"/>
        </w:rPr>
        <w:t xml:space="preserve"> In most cases, </w:t>
      </w:r>
      <w:r w:rsidRPr="00374601">
        <w:rPr>
          <w:u w:val="single"/>
        </w:rPr>
        <w:t>they demand much less than the costs</w:t>
      </w:r>
      <w:r w:rsidR="00183045" w:rsidRPr="00374601">
        <w:rPr>
          <w:sz w:val="12"/>
        </w:rPr>
        <w:t>¶</w:t>
      </w:r>
      <w:r w:rsidRPr="00374601">
        <w:rPr>
          <w:sz w:val="12"/>
          <w:u w:val="single"/>
        </w:rPr>
        <w:t xml:space="preserve"> </w:t>
      </w:r>
      <w:r w:rsidRPr="00374601">
        <w:rPr>
          <w:u w:val="single"/>
        </w:rPr>
        <w:t xml:space="preserve">to repair a broken site </w:t>
      </w:r>
      <w:r w:rsidRPr="00374601">
        <w:rPr>
          <w:sz w:val="16"/>
        </w:rPr>
        <w:t xml:space="preserve">(Walker, 2004). </w:t>
      </w:r>
      <w:r w:rsidRPr="00374601">
        <w:rPr>
          <w:b/>
          <w:u w:val="single"/>
        </w:rPr>
        <w:t>Many firms choose to comply with</w:t>
      </w:r>
      <w:r w:rsidR="00183045" w:rsidRPr="00374601">
        <w:rPr>
          <w:sz w:val="12"/>
        </w:rPr>
        <w:t>¶</w:t>
      </w:r>
      <w:r w:rsidRPr="00374601">
        <w:rPr>
          <w:b/>
          <w:sz w:val="12"/>
          <w:u w:val="single"/>
        </w:rPr>
        <w:t xml:space="preserve"> </w:t>
      </w:r>
      <w:r w:rsidRPr="00374601">
        <w:rPr>
          <w:b/>
          <w:u w:val="single"/>
        </w:rPr>
        <w:t>hackers’ demand rather than taking the risk of attack and losing all customers</w:t>
      </w:r>
      <w:r w:rsidR="00183045" w:rsidRPr="00374601">
        <w:rPr>
          <w:sz w:val="12"/>
        </w:rPr>
        <w:t>¶</w:t>
      </w:r>
      <w:r w:rsidRPr="00374601">
        <w:rPr>
          <w:b/>
          <w:sz w:val="12"/>
          <w:u w:val="single"/>
        </w:rPr>
        <w:t xml:space="preserve"> </w:t>
      </w:r>
      <w:r w:rsidRPr="00374601">
        <w:rPr>
          <w:b/>
          <w:u w:val="single"/>
        </w:rPr>
        <w:t>and profits in one massive attack</w:t>
      </w:r>
      <w:r w:rsidRPr="00374601">
        <w:rPr>
          <w:sz w:val="16"/>
        </w:rPr>
        <w:t xml:space="preserve">. </w:t>
      </w:r>
      <w:r w:rsidRPr="00374601">
        <w:rPr>
          <w:u w:val="single"/>
        </w:rPr>
        <w:t>The FBI found that in many cases extortions</w:t>
      </w:r>
      <w:r w:rsidR="00183045" w:rsidRPr="00374601">
        <w:rPr>
          <w:sz w:val="12"/>
        </w:rPr>
        <w:t>¶</w:t>
      </w:r>
      <w:r w:rsidRPr="00374601">
        <w:rPr>
          <w:sz w:val="12"/>
          <w:u w:val="single"/>
        </w:rPr>
        <w:t xml:space="preserve"> </w:t>
      </w:r>
      <w:r w:rsidRPr="00374601">
        <w:rPr>
          <w:u w:val="single"/>
        </w:rPr>
        <w:t>were paid off. For instance, online sports books, BETWWTS, reportedly paid</w:t>
      </w:r>
      <w:r w:rsidR="00183045" w:rsidRPr="00374601">
        <w:rPr>
          <w:sz w:val="12"/>
        </w:rPr>
        <w:t>¶</w:t>
      </w:r>
      <w:r w:rsidRPr="00374601">
        <w:rPr>
          <w:sz w:val="12"/>
          <w:u w:val="single"/>
        </w:rPr>
        <w:t xml:space="preserve"> </w:t>
      </w:r>
      <w:r w:rsidRPr="00374601">
        <w:rPr>
          <w:u w:val="single"/>
        </w:rPr>
        <w:t>Mafia extortionists thousands of dollars</w:t>
      </w:r>
      <w:r w:rsidRPr="00374601">
        <w:rPr>
          <w:sz w:val="16"/>
        </w:rPr>
        <w:t xml:space="preserve"> (Walker, 2004). </w:t>
      </w:r>
      <w:r w:rsidRPr="00374601">
        <w:rPr>
          <w:u w:val="single"/>
        </w:rPr>
        <w:t>Internet betting sites,</w:t>
      </w:r>
      <w:r w:rsidR="00183045" w:rsidRPr="00374601">
        <w:rPr>
          <w:sz w:val="12"/>
        </w:rPr>
        <w:t>¶</w:t>
      </w:r>
      <w:r w:rsidRPr="00374601">
        <w:rPr>
          <w:sz w:val="12"/>
          <w:u w:val="single"/>
        </w:rPr>
        <w:t xml:space="preserve"> </w:t>
      </w:r>
      <w:r w:rsidRPr="00374601">
        <w:rPr>
          <w:u w:val="single"/>
        </w:rPr>
        <w:t>financial institutions and e-commerce firms are the red hot targets.</w:t>
      </w:r>
      <w:r w:rsidR="00183045" w:rsidRPr="00374601">
        <w:rPr>
          <w:sz w:val="12"/>
        </w:rPr>
        <w:t>¶</w:t>
      </w:r>
      <w:r w:rsidRPr="00374601">
        <w:rPr>
          <w:sz w:val="12"/>
          <w:u w:val="single"/>
        </w:rPr>
        <w:t xml:space="preserve"> </w:t>
      </w:r>
      <w:r w:rsidRPr="00374601">
        <w:rPr>
          <w:u w:val="single"/>
        </w:rPr>
        <w:t>Hackers that attacked Internet betting sites before American football’s Super</w:t>
      </w:r>
      <w:r w:rsidR="00183045" w:rsidRPr="00374601">
        <w:rPr>
          <w:sz w:val="12"/>
        </w:rPr>
        <w:t>¶</w:t>
      </w:r>
      <w:r w:rsidRPr="00374601">
        <w:rPr>
          <w:sz w:val="12"/>
          <w:u w:val="single"/>
        </w:rPr>
        <w:t xml:space="preserve"> </w:t>
      </w:r>
      <w:r w:rsidRPr="00374601">
        <w:rPr>
          <w:u w:val="single"/>
        </w:rPr>
        <w:t>Bowl in January 2004 were based in Eastern Europe and Russia</w:t>
      </w:r>
      <w:r w:rsidRPr="00374601">
        <w:rPr>
          <w:sz w:val="16"/>
        </w:rPr>
        <w:t xml:space="preserve"> (Onlinecasinonews.com,</w:t>
      </w:r>
      <w:r w:rsidR="00183045" w:rsidRPr="00374601">
        <w:rPr>
          <w:sz w:val="12"/>
        </w:rPr>
        <w:t>¶</w:t>
      </w:r>
      <w:r w:rsidRPr="00374601">
        <w:rPr>
          <w:sz w:val="16"/>
        </w:rPr>
        <w:t xml:space="preserve"> 2004). Online gambling websites are targeted due to the time-specific</w:t>
      </w:r>
      <w:r w:rsidR="00183045" w:rsidRPr="00374601">
        <w:rPr>
          <w:sz w:val="12"/>
        </w:rPr>
        <w:t>¶</w:t>
      </w:r>
      <w:r w:rsidRPr="00374601">
        <w:rPr>
          <w:sz w:val="16"/>
        </w:rPr>
        <w:t xml:space="preserve"> nature of services (Walker, 2004). In the late 2003 and early 2004, the</w:t>
      </w:r>
      <w:r w:rsidR="00183045" w:rsidRPr="00374601">
        <w:rPr>
          <w:sz w:val="12"/>
        </w:rPr>
        <w:t>¶</w:t>
      </w:r>
      <w:r w:rsidRPr="00374601">
        <w:rPr>
          <w:sz w:val="16"/>
        </w:rPr>
        <w:t xml:space="preserve"> FBI and National Hi-Tech Crime units discovered that computer hackers</w:t>
      </w:r>
      <w:r w:rsidR="00183045" w:rsidRPr="00374601">
        <w:rPr>
          <w:sz w:val="12"/>
        </w:rPr>
        <w:t>¶</w:t>
      </w:r>
      <w:r w:rsidRPr="00374601">
        <w:rPr>
          <w:sz w:val="16"/>
        </w:rPr>
        <w:t xml:space="preserve"> employed by </w:t>
      </w:r>
      <w:r w:rsidRPr="00374601">
        <w:rPr>
          <w:u w:val="single"/>
        </w:rPr>
        <w:t>Russian Mafia launched a DOS attack on Worldpay System</w:t>
      </w:r>
      <w:r w:rsidR="00183045" w:rsidRPr="00374601">
        <w:rPr>
          <w:sz w:val="12"/>
        </w:rPr>
        <w:t>¶</w:t>
      </w:r>
      <w:r w:rsidRPr="00374601">
        <w:rPr>
          <w:sz w:val="12"/>
          <w:u w:val="single"/>
        </w:rPr>
        <w:t xml:space="preserve"> </w:t>
      </w:r>
      <w:r w:rsidRPr="00374601">
        <w:rPr>
          <w:u w:val="single"/>
        </w:rPr>
        <w:t>that affected thousands of online casinos. VIP Management Services website</w:t>
      </w:r>
      <w:r w:rsidR="00183045" w:rsidRPr="00374601">
        <w:rPr>
          <w:sz w:val="12"/>
        </w:rPr>
        <w:t>¶</w:t>
      </w:r>
      <w:r w:rsidRPr="00374601">
        <w:rPr>
          <w:sz w:val="12"/>
          <w:u w:val="single"/>
        </w:rPr>
        <w:t xml:space="preserve"> </w:t>
      </w:r>
      <w:r w:rsidRPr="00374601">
        <w:rPr>
          <w:u w:val="single"/>
        </w:rPr>
        <w:t>was first targeted in September 2003 and was regularly attacked since then</w:t>
      </w:r>
      <w:r w:rsidR="00183045" w:rsidRPr="00374601">
        <w:rPr>
          <w:sz w:val="12"/>
        </w:rPr>
        <w:t>¶</w:t>
      </w:r>
      <w:r w:rsidRPr="00374601">
        <w:rPr>
          <w:sz w:val="12"/>
          <w:u w:val="single"/>
        </w:rPr>
        <w:t xml:space="preserve"> </w:t>
      </w:r>
      <w:r w:rsidRPr="00374601">
        <w:rPr>
          <w:sz w:val="16"/>
        </w:rPr>
        <w:t xml:space="preserve">(Walker, 2004). In January, 2004, </w:t>
      </w:r>
      <w:r w:rsidRPr="00374601">
        <w:rPr>
          <w:u w:val="single"/>
        </w:rPr>
        <w:t>the company received an email demanding</w:t>
      </w:r>
      <w:r w:rsidR="00183045" w:rsidRPr="00374601">
        <w:rPr>
          <w:sz w:val="12"/>
        </w:rPr>
        <w:t>¶</w:t>
      </w:r>
      <w:r w:rsidRPr="00374601">
        <w:rPr>
          <w:sz w:val="12"/>
          <w:u w:val="single"/>
        </w:rPr>
        <w:t xml:space="preserve"> </w:t>
      </w:r>
      <w:r w:rsidRPr="00374601">
        <w:rPr>
          <w:u w:val="single"/>
        </w:rPr>
        <w:t>$30,000 via Western Union or to risk an attack</w:t>
      </w:r>
      <w:r w:rsidRPr="00374601">
        <w:rPr>
          <w:sz w:val="16"/>
        </w:rPr>
        <w:t xml:space="preserve"> (Onlinecasinonews.com, 2004).</w:t>
      </w:r>
      <w:r w:rsidR="00183045" w:rsidRPr="00374601">
        <w:rPr>
          <w:sz w:val="12"/>
        </w:rPr>
        <w:t>¶</w:t>
      </w:r>
      <w:r w:rsidRPr="00374601">
        <w:rPr>
          <w:sz w:val="16"/>
        </w:rPr>
        <w:t xml:space="preserve"> Similarly, in January 2000, </w:t>
      </w:r>
      <w:r w:rsidRPr="00374601">
        <w:rPr>
          <w:b/>
          <w:u w:val="single"/>
        </w:rPr>
        <w:t>an unknown Russian hacker stole 300,000 credit</w:t>
      </w:r>
      <w:r w:rsidR="00183045" w:rsidRPr="00374601">
        <w:rPr>
          <w:sz w:val="12"/>
        </w:rPr>
        <w:t>¶</w:t>
      </w:r>
      <w:r w:rsidRPr="00374601">
        <w:rPr>
          <w:b/>
          <w:sz w:val="12"/>
          <w:u w:val="single"/>
        </w:rPr>
        <w:t xml:space="preserve"> </w:t>
      </w:r>
      <w:r w:rsidRPr="00374601">
        <w:rPr>
          <w:b/>
          <w:u w:val="single"/>
        </w:rPr>
        <w:t>card numbers from CD Universe and distributed 25,000 of them on a website</w:t>
      </w:r>
      <w:r w:rsidR="00183045" w:rsidRPr="00374601">
        <w:rPr>
          <w:sz w:val="12"/>
        </w:rPr>
        <w:t>¶</w:t>
      </w:r>
      <w:r w:rsidRPr="00374601">
        <w:rPr>
          <w:b/>
          <w:sz w:val="12"/>
          <w:u w:val="single"/>
        </w:rPr>
        <w:t xml:space="preserve"> </w:t>
      </w:r>
      <w:r w:rsidRPr="00374601">
        <w:rPr>
          <w:b/>
          <w:u w:val="single"/>
        </w:rPr>
        <w:t>after the U.S. retailer refused to pay a $100,000 ransom</w:t>
      </w:r>
      <w:r w:rsidRPr="00374601">
        <w:rPr>
          <w:sz w:val="16"/>
        </w:rPr>
        <w:t xml:space="preserve"> (CNN.Com, 2000). The</w:t>
      </w:r>
      <w:r w:rsidR="00183045" w:rsidRPr="00374601">
        <w:rPr>
          <w:sz w:val="12"/>
        </w:rPr>
        <w:t>¶</w:t>
      </w:r>
      <w:r w:rsidRPr="00374601">
        <w:rPr>
          <w:sz w:val="16"/>
        </w:rPr>
        <w:t xml:space="preserve"> </w:t>
      </w:r>
      <w:r w:rsidRPr="00374601">
        <w:rPr>
          <w:u w:val="single"/>
        </w:rPr>
        <w:t>hacker claimed that he used some of the credit card numbers to get money</w:t>
      </w:r>
      <w:r w:rsidRPr="00374601">
        <w:rPr>
          <w:sz w:val="16"/>
        </w:rPr>
        <w:t>. In</w:t>
      </w:r>
      <w:r w:rsidR="00183045" w:rsidRPr="00374601">
        <w:rPr>
          <w:sz w:val="12"/>
        </w:rPr>
        <w:t>¶</w:t>
      </w:r>
      <w:r w:rsidRPr="00374601">
        <w:rPr>
          <w:sz w:val="16"/>
        </w:rPr>
        <w:t xml:space="preserve"> 2001, </w:t>
      </w:r>
      <w:r w:rsidRPr="00374601">
        <w:rPr>
          <w:u w:val="single"/>
        </w:rPr>
        <w:t>FBI reported that 40 businesses in 20 U.S. states were hit by hacker rings</w:t>
      </w:r>
      <w:r w:rsidR="00183045" w:rsidRPr="00374601">
        <w:rPr>
          <w:sz w:val="12"/>
        </w:rPr>
        <w:t>¶</w:t>
      </w:r>
      <w:r w:rsidRPr="00374601">
        <w:rPr>
          <w:sz w:val="12"/>
          <w:u w:val="single"/>
        </w:rPr>
        <w:t xml:space="preserve"> </w:t>
      </w:r>
      <w:r w:rsidRPr="00374601">
        <w:rPr>
          <w:u w:val="single"/>
        </w:rPr>
        <w:t>working in Russia and the Ukraine, and that more than a million credit card</w:t>
      </w:r>
      <w:r w:rsidR="00183045" w:rsidRPr="00374601">
        <w:rPr>
          <w:sz w:val="12"/>
        </w:rPr>
        <w:t>¶</w:t>
      </w:r>
      <w:r w:rsidRPr="00374601">
        <w:rPr>
          <w:sz w:val="12"/>
          <w:u w:val="single"/>
        </w:rPr>
        <w:t xml:space="preserve"> </w:t>
      </w:r>
      <w:r w:rsidRPr="00374601">
        <w:rPr>
          <w:u w:val="single"/>
        </w:rPr>
        <w:t>numbers had been stolen</w:t>
      </w:r>
      <w:r w:rsidRPr="00374601">
        <w:rPr>
          <w:sz w:val="16"/>
        </w:rPr>
        <w:t xml:space="preserve"> (Gomes and Bridis, 2001). The hacker issued blackmail</w:t>
      </w:r>
      <w:r w:rsidR="00183045" w:rsidRPr="00374601">
        <w:rPr>
          <w:sz w:val="12"/>
        </w:rPr>
        <w:t>¶</w:t>
      </w:r>
      <w:r w:rsidRPr="00374601">
        <w:rPr>
          <w:sz w:val="16"/>
        </w:rPr>
        <w:t xml:space="preserve"> threats, some of which exceeded $100,000 (Forensic Accounting Review and</w:t>
      </w:r>
      <w:r w:rsidR="00183045" w:rsidRPr="00374601">
        <w:rPr>
          <w:sz w:val="12"/>
        </w:rPr>
        <w:t>¶</w:t>
      </w:r>
      <w:r w:rsidRPr="00374601">
        <w:rPr>
          <w:sz w:val="16"/>
        </w:rPr>
        <w:t xml:space="preserve"> Computer Security Digest, 2001; Kshetri, 2005). FBI officials said many more</w:t>
      </w:r>
      <w:r w:rsidR="00183045" w:rsidRPr="00374601">
        <w:rPr>
          <w:sz w:val="12"/>
        </w:rPr>
        <w:t>¶</w:t>
      </w:r>
      <w:r w:rsidRPr="00374601">
        <w:rPr>
          <w:sz w:val="16"/>
        </w:rPr>
        <w:t xml:space="preserve"> companies might have been attacked without reporting the matter to authorities.</w:t>
      </w:r>
    </w:p>
    <w:p w14:paraId="68CDDC2F" w14:textId="77777777" w:rsidR="00927461" w:rsidRPr="00374601" w:rsidRDefault="00927461" w:rsidP="00927461">
      <w:pPr>
        <w:rPr>
          <w:sz w:val="16"/>
        </w:rPr>
      </w:pPr>
    </w:p>
    <w:p w14:paraId="3C84E332" w14:textId="77777777" w:rsidR="00927461" w:rsidRPr="00374601" w:rsidRDefault="00927461" w:rsidP="00927461">
      <w:pPr>
        <w:rPr>
          <w:b/>
        </w:rPr>
      </w:pPr>
    </w:p>
    <w:p w14:paraId="510CD320" w14:textId="77777777" w:rsidR="00927461" w:rsidRPr="00374601" w:rsidRDefault="00927461" w:rsidP="00927461">
      <w:pPr>
        <w:pStyle w:val="Heading4"/>
      </w:pPr>
      <w:r w:rsidRPr="00374601">
        <w:t>Weak state rules allows Russian Mafia to cooperate with Latin American cartels</w:t>
      </w:r>
    </w:p>
    <w:p w14:paraId="740C43EB" w14:textId="77777777" w:rsidR="00927461" w:rsidRPr="00374601" w:rsidRDefault="00927461" w:rsidP="00927461">
      <w:r w:rsidRPr="00374601">
        <w:rPr>
          <w:b/>
        </w:rPr>
        <w:t xml:space="preserve">Bagley, ’01 </w:t>
      </w:r>
      <w:r w:rsidRPr="00374601">
        <w:t>(Bruce Michael, PhD. in Political Science from the University of California, Los Angeles, professor of international relations at the University of Miami, assistant professor of Comparative Politics and Latin American Studies at the School of Advanced International Studies (SAIS) of the Johns Hopkins University; October 31, 2001; “Globalization and Transnational Organized Crime: The Russian Mafia in Latin America and the Caribbean”; http://www.mamacoca.org/feb2002/art_bagley_globalization_organized_crime_en.html#fn1)//JPM</w:t>
      </w:r>
    </w:p>
    <w:p w14:paraId="159691A6" w14:textId="77777777" w:rsidR="00927461" w:rsidRPr="00374601" w:rsidRDefault="00927461" w:rsidP="00927461">
      <w:pPr>
        <w:rPr>
          <w:u w:val="single"/>
        </w:rPr>
      </w:pPr>
      <w:r w:rsidRPr="00374601">
        <w:rPr>
          <w:sz w:val="16"/>
        </w:rPr>
        <w:t xml:space="preserve">The purpose of this paper is to examine </w:t>
      </w:r>
      <w:r w:rsidRPr="00374601">
        <w:rPr>
          <w:u w:val="single"/>
        </w:rPr>
        <w:t>the scope and impact of the post-Cold War wave of Russian transnational organized crime in one region of the global system: Latin America and the Caribbean</w:t>
      </w:r>
      <w:r w:rsidRPr="00374601">
        <w:rPr>
          <w:sz w:val="16"/>
        </w:rPr>
        <w:t xml:space="preserve">. Although the evidence currently available in the public realm is primarily journalistic and often anecdotal, it is, </w:t>
      </w:r>
      <w:r w:rsidRPr="00374601">
        <w:rPr>
          <w:u w:val="single"/>
        </w:rPr>
        <w:t>despite</w:t>
      </w:r>
      <w:r w:rsidRPr="00374601">
        <w:rPr>
          <w:sz w:val="16"/>
        </w:rPr>
        <w:t xml:space="preserve"> these </w:t>
      </w:r>
      <w:r w:rsidRPr="00374601">
        <w:rPr>
          <w:u w:val="single"/>
        </w:rPr>
        <w:t xml:space="preserve">limitations, sufficient to support the conclusion that the linkages or “strategic alliances” between various Russian organized crime groups and major transnational criminal organizations in Latin America </w:t>
      </w:r>
      <w:r w:rsidRPr="00374601">
        <w:rPr>
          <w:sz w:val="16"/>
        </w:rPr>
        <w:t xml:space="preserve">and the Caribbean in 2001 were already substantial and expanding rapidly. Moreover, it raises the specter that, at least </w:t>
      </w:r>
      <w:r w:rsidRPr="00374601">
        <w:rPr>
          <w:u w:val="single"/>
        </w:rPr>
        <w:t>in</w:t>
      </w:r>
      <w:r w:rsidRPr="00374601">
        <w:rPr>
          <w:sz w:val="16"/>
        </w:rPr>
        <w:t xml:space="preserve"> some key countries in the region (e.g., </w:t>
      </w:r>
      <w:r w:rsidRPr="00374601">
        <w:rPr>
          <w:u w:val="single"/>
        </w:rPr>
        <w:t>Colombia, Mexico and Brazil</w:t>
      </w:r>
      <w:r w:rsidRPr="00374601">
        <w:rPr>
          <w:sz w:val="16"/>
        </w:rPr>
        <w:t xml:space="preserve">), the alliances between home-grown and Russian criminal organizations </w:t>
      </w:r>
      <w:r w:rsidRPr="00374601">
        <w:rPr>
          <w:u w:val="single"/>
        </w:rPr>
        <w:t>may provide domestic criminal and/or guerrilla groups with access to the illicit international markets, money-laundering facilities and illegal arms sources that could convert them into major impediments to economic growth and serious threats to democratic consolidation and long-run stability at home.</w:t>
      </w:r>
      <w:r w:rsidR="00183045" w:rsidRPr="00374601">
        <w:rPr>
          <w:sz w:val="12"/>
        </w:rPr>
        <w:t>¶</w:t>
      </w:r>
      <w:r w:rsidRPr="00374601">
        <w:rPr>
          <w:sz w:val="16"/>
        </w:rPr>
        <w:t xml:space="preserve"> </w:t>
      </w:r>
      <w:r w:rsidRPr="00374601">
        <w:rPr>
          <w:b/>
          <w:u w:val="single"/>
        </w:rPr>
        <w:t>Organized crime[2] flourishes best in the contexts provided by weak states</w:t>
      </w:r>
      <w:r w:rsidRPr="00374601">
        <w:rPr>
          <w:sz w:val="16"/>
        </w:rPr>
        <w:t xml:space="preserve">.[3] </w:t>
      </w:r>
      <w:r w:rsidRPr="00374601">
        <w:rPr>
          <w:u w:val="single"/>
        </w:rPr>
        <w:t>In the wake of the complete collapse of the Soviet Empire in 1991, the new Russian state that assumed power in Moscow was from the outset a weak state and its institutional weakness led Russia, along with most of the other 14 independent states that emerged out of the former Soviet Union</w:t>
      </w:r>
      <w:r w:rsidRPr="00374601">
        <w:rPr>
          <w:sz w:val="16"/>
        </w:rPr>
        <w:t xml:space="preserve"> (e.g., the Ukraine, Belarus, Georgia, Estonia, Latvia, Lithuania, Armenia, Azerbaijan, Tajikistan and Kazakhstan), to become hotbeds of organized crime over the decade of the 1990s.[4]</w:t>
      </w:r>
      <w:r w:rsidR="00183045" w:rsidRPr="00374601">
        <w:rPr>
          <w:sz w:val="12"/>
        </w:rPr>
        <w:t>¶</w:t>
      </w:r>
      <w:r w:rsidRPr="00374601">
        <w:rPr>
          <w:sz w:val="16"/>
        </w:rPr>
        <w:t xml:space="preserve"> The longstanding </w:t>
      </w:r>
      <w:r w:rsidRPr="00374601">
        <w:rPr>
          <w:b/>
          <w:u w:val="single"/>
        </w:rPr>
        <w:t>institutional weaknesses of most states in Latin America and the Caribbean, in combination with the existence of a highly lucrative underground drug trade in the Western hemisphere, made the countries in that corner of the world system especially attractive targets for Russian transnational criminal enterprises</w:t>
      </w:r>
      <w:r w:rsidRPr="00374601">
        <w:rPr>
          <w:sz w:val="16"/>
        </w:rPr>
        <w:t xml:space="preserve">. The </w:t>
      </w:r>
      <w:r w:rsidRPr="00374601">
        <w:rPr>
          <w:u w:val="single"/>
        </w:rPr>
        <w:t>lack of transparency and effective state monitoring in the banking systems of many Latin American and Caribbean nations left them particularly vulnerable to penetration by Russian money launderers</w:t>
      </w:r>
      <w:r w:rsidRPr="00374601">
        <w:rPr>
          <w:sz w:val="16"/>
        </w:rPr>
        <w:t xml:space="preserve">. </w:t>
      </w:r>
      <w:r w:rsidRPr="00374601">
        <w:rPr>
          <w:b/>
          <w:u w:val="single"/>
        </w:rPr>
        <w:t>Their corrupt and ineffective law enforcement institutions and judicial systems allowed Russian crime groups to operate outside of the law with virtual impunity</w:t>
      </w:r>
      <w:r w:rsidRPr="00374601">
        <w:rPr>
          <w:sz w:val="16"/>
        </w:rPr>
        <w:t xml:space="preserve">. Indeed, the </w:t>
      </w:r>
      <w:r w:rsidRPr="00374601">
        <w:rPr>
          <w:u w:val="single"/>
        </w:rPr>
        <w:t>dubious practice of a number of the smaller states in the region</w:t>
      </w:r>
      <w:r w:rsidRPr="00374601">
        <w:rPr>
          <w:sz w:val="16"/>
        </w:rPr>
        <w:t xml:space="preserve"> (e.g., </w:t>
      </w:r>
      <w:r w:rsidRPr="00374601">
        <w:rPr>
          <w:u w:val="single"/>
        </w:rPr>
        <w:t>Dominica, Panama, Uruguay and Paraguay) of “selling” citizenship literally provided an open invitation to Russian crime groups to establish themselves in the hemisphere</w:t>
      </w:r>
      <w:r w:rsidRPr="00374601">
        <w:rPr>
          <w:sz w:val="16"/>
        </w:rPr>
        <w:t xml:space="preserve">. As Tom Farer notes, </w:t>
      </w:r>
      <w:r w:rsidRPr="00374601">
        <w:rPr>
          <w:b/>
          <w:u w:val="single"/>
        </w:rPr>
        <w:t>when states are weak, but act as if they were strong “...spewing out laws and regulations purporting to regulate, inhibit, and tax private activity...” without the will or capacity to enforce the law, they inevitably create spaces or niches between reality and legality that can be and frequently are exploited by organized crime</w:t>
      </w:r>
      <w:r w:rsidRPr="00374601">
        <w:rPr>
          <w:sz w:val="16"/>
        </w:rPr>
        <w:t>.[5]</w:t>
      </w:r>
      <w:r w:rsidR="00183045" w:rsidRPr="00374601">
        <w:rPr>
          <w:sz w:val="12"/>
        </w:rPr>
        <w:t>¶</w:t>
      </w:r>
      <w:r w:rsidRPr="00374601">
        <w:rPr>
          <w:sz w:val="16"/>
        </w:rPr>
        <w:t xml:space="preserve"> The ongoing processes of </w:t>
      </w:r>
      <w:r w:rsidRPr="00374601">
        <w:rPr>
          <w:u w:val="single"/>
        </w:rPr>
        <w:t>globalization unquestionably facilitated the transnationalization of Russian mafia activities over the last decade</w:t>
      </w:r>
      <w:r w:rsidRPr="00374601">
        <w:rPr>
          <w:sz w:val="16"/>
        </w:rPr>
        <w:t xml:space="preserve">. In broad strokes, </w:t>
      </w:r>
      <w:r w:rsidRPr="00374601">
        <w:rPr>
          <w:u w:val="single"/>
        </w:rPr>
        <w:t xml:space="preserve">globalization refers to </w:t>
      </w:r>
      <w:r w:rsidRPr="00374601">
        <w:rPr>
          <w:sz w:val="16"/>
        </w:rPr>
        <w:t>the “</w:t>
      </w:r>
      <w:r w:rsidRPr="00374601">
        <w:rPr>
          <w:u w:val="single"/>
        </w:rPr>
        <w:t>shrinkage” of distance on a global scale through the emergence and thickening of “nets of connections</w:t>
      </w:r>
      <w:r w:rsidRPr="00374601">
        <w:rPr>
          <w:sz w:val="16"/>
        </w:rPr>
        <w:t xml:space="preserve">” – </w:t>
      </w:r>
      <w:r w:rsidRPr="00374601">
        <w:rPr>
          <w:u w:val="single"/>
        </w:rPr>
        <w:t>economic, technological, social, political and environmental.[6] Of course, as many skeptics have noted, the recent transformations in the world system are by no means completely new.[</w:t>
      </w:r>
      <w:r w:rsidRPr="00374601">
        <w:rPr>
          <w:sz w:val="16"/>
        </w:rPr>
        <w:t xml:space="preserve">7] </w:t>
      </w:r>
      <w:r w:rsidRPr="00374601">
        <w:rPr>
          <w:u w:val="single"/>
        </w:rPr>
        <w:t>What is novel about them in the contemporary period are their extensity, intensity, velocity and impact on states and societies around the globe.[8] Russian transnational criminal organizations</w:t>
      </w:r>
      <w:r w:rsidRPr="00374601">
        <w:rPr>
          <w:sz w:val="16"/>
        </w:rPr>
        <w:t xml:space="preserve"> (like other international criminal and terrorist networks) h</w:t>
      </w:r>
      <w:r w:rsidRPr="00374601">
        <w:rPr>
          <w:b/>
          <w:u w:val="single"/>
        </w:rPr>
        <w:t>ave been able to exploit the increased ease of international travel, the liberalization of emigration policies, the expansion of international trade, the spread of high technology communications systems and the underegulation of international financial networks</w:t>
      </w:r>
      <w:r w:rsidRPr="00374601">
        <w:rPr>
          <w:sz w:val="16"/>
        </w:rPr>
        <w:t xml:space="preserve"> (via sophisticated money laundering techniques) </w:t>
      </w:r>
      <w:r w:rsidRPr="00374601">
        <w:rPr>
          <w:u w:val="single"/>
        </w:rPr>
        <w:t>to extend their criminal enterprises well beyond the borders of their own country.[9]</w:t>
      </w:r>
    </w:p>
    <w:p w14:paraId="4C5E49C5" w14:textId="77777777" w:rsidR="00927461" w:rsidRPr="00374601" w:rsidRDefault="00927461" w:rsidP="00927461">
      <w:pPr>
        <w:rPr>
          <w:u w:val="single"/>
        </w:rPr>
      </w:pPr>
    </w:p>
    <w:p w14:paraId="5840FACF" w14:textId="77777777" w:rsidR="00927461" w:rsidRPr="00374601" w:rsidRDefault="00927461" w:rsidP="00927461">
      <w:pPr>
        <w:rPr>
          <w:u w:val="single"/>
        </w:rPr>
      </w:pPr>
    </w:p>
    <w:p w14:paraId="4FE2B4C9" w14:textId="77777777" w:rsidR="00927461" w:rsidRPr="00374601" w:rsidRDefault="00927461" w:rsidP="00927461">
      <w:pPr>
        <w:pStyle w:val="Heading4"/>
      </w:pPr>
      <w:r w:rsidRPr="00374601">
        <w:t>Drug violence spills over—destabilizes Central America and the Caribbean</w:t>
      </w:r>
    </w:p>
    <w:p w14:paraId="473E57D7" w14:textId="77777777" w:rsidR="00927461" w:rsidRPr="00374601" w:rsidRDefault="00927461" w:rsidP="00927461">
      <w:r w:rsidRPr="00374601">
        <w:t xml:space="preserve">David </w:t>
      </w:r>
      <w:r w:rsidRPr="00374601">
        <w:rPr>
          <w:b/>
        </w:rPr>
        <w:t>Shirk 11,</w:t>
      </w:r>
      <w:r w:rsidRPr="00374601">
        <w:t xml:space="preserve"> director of the Trans-Border Institute and associate professor of political science at the University of San Diego, conducts research on Mexican politics, U.S.-Mexico relations, and law enforcement and security along the U.S.-Mexico border, “The Drug War in Mexico Confronting a Shared Threat”, March 2011, Council on Foreign Relations, http://www.cfr.org/mexico/drug-war-mexico/p24262</w:t>
      </w:r>
    </w:p>
    <w:p w14:paraId="3DBC9E42" w14:textId="77777777" w:rsidR="00927461" w:rsidRPr="00374601" w:rsidRDefault="00927461" w:rsidP="00927461">
      <w:pPr>
        <w:rPr>
          <w:sz w:val="12"/>
        </w:rPr>
      </w:pPr>
      <w:r w:rsidRPr="00374601">
        <w:rPr>
          <w:sz w:val="12"/>
        </w:rPr>
        <w:t xml:space="preserve">Third, </w:t>
      </w:r>
      <w:r w:rsidRPr="00374601">
        <w:rPr>
          <w:rStyle w:val="StyleUnderline"/>
        </w:rPr>
        <w:t>Mexican stability serves as an important anchor for the region</w:t>
      </w:r>
      <w:r w:rsidRPr="00374601">
        <w:rPr>
          <w:sz w:val="12"/>
        </w:rPr>
        <w:t xml:space="preserve">. With networks stretching into Central America, the Caribbean, and the Andean countries, </w:t>
      </w:r>
      <w:r w:rsidRPr="00374601">
        <w:rPr>
          <w:rStyle w:val="StyleUnderline"/>
        </w:rPr>
        <w:t>Mexican DTOs undermine</w:t>
      </w:r>
      <w:r w:rsidRPr="00374601">
        <w:rPr>
          <w:sz w:val="12"/>
        </w:rPr>
        <w:t xml:space="preserve"> the security and reliability of </w:t>
      </w:r>
      <w:r w:rsidRPr="00374601">
        <w:rPr>
          <w:rStyle w:val="StyleUnderline"/>
        </w:rPr>
        <w:t>other U.S. partners</w:t>
      </w:r>
      <w:r w:rsidRPr="00374601">
        <w:rPr>
          <w:sz w:val="12"/>
        </w:rPr>
        <w:t xml:space="preserve"> in the hemisphere, </w:t>
      </w:r>
      <w:r w:rsidRPr="00374601">
        <w:rPr>
          <w:rStyle w:val="StyleUnderline"/>
        </w:rPr>
        <w:t>corrupting</w:t>
      </w:r>
      <w:r w:rsidRPr="00374601">
        <w:rPr>
          <w:sz w:val="12"/>
        </w:rPr>
        <w:t xml:space="preserve"> high-level </w:t>
      </w:r>
      <w:r w:rsidRPr="00374601">
        <w:rPr>
          <w:rStyle w:val="StyleUnderline"/>
        </w:rPr>
        <w:t>officials</w:t>
      </w:r>
      <w:r w:rsidRPr="00374601">
        <w:rPr>
          <w:sz w:val="12"/>
        </w:rPr>
        <w:t xml:space="preserve">, military operatives, </w:t>
      </w:r>
      <w:r w:rsidRPr="00374601">
        <w:rPr>
          <w:rStyle w:val="StyleUnderline"/>
        </w:rPr>
        <w:t>and law enforcement</w:t>
      </w:r>
      <w:r w:rsidRPr="00374601">
        <w:rPr>
          <w:sz w:val="12"/>
        </w:rPr>
        <w:t xml:space="preserve"> personnel; undermining due process and human rights; reducing public support for counter-drug efforts; and even provoking hostility toward the United States. </w:t>
      </w:r>
      <w:r w:rsidRPr="00374601">
        <w:rPr>
          <w:rStyle w:val="StyleUnderline"/>
        </w:rPr>
        <w:t>Given the fragility of</w:t>
      </w:r>
      <w:r w:rsidRPr="00374601">
        <w:rPr>
          <w:sz w:val="12"/>
        </w:rPr>
        <w:t xml:space="preserve"> some </w:t>
      </w:r>
      <w:r w:rsidRPr="00374601">
        <w:rPr>
          <w:rStyle w:val="StyleUnderline"/>
        </w:rPr>
        <w:t>Central American and Caribbean states, expansion of DTO operations</w:t>
      </w:r>
      <w:r w:rsidRPr="00374601">
        <w:rPr>
          <w:sz w:val="12"/>
        </w:rPr>
        <w:t xml:space="preserve"> and violence into the region </w:t>
      </w:r>
      <w:r w:rsidRPr="00374601">
        <w:rPr>
          <w:rStyle w:val="StyleUnderline"/>
        </w:rPr>
        <w:t xml:space="preserve">would have a </w:t>
      </w:r>
      <w:r w:rsidRPr="00374601">
        <w:rPr>
          <w:rStyle w:val="Emphasis"/>
        </w:rPr>
        <w:t>gravely destabilizing effect</w:t>
      </w:r>
      <w:r w:rsidRPr="00374601">
        <w:rPr>
          <w:sz w:val="12"/>
        </w:rPr>
        <w:t>.</w:t>
      </w:r>
    </w:p>
    <w:p w14:paraId="08102AF0" w14:textId="77777777" w:rsidR="00927461" w:rsidRPr="00374601" w:rsidRDefault="00927461" w:rsidP="00927461">
      <w:pPr>
        <w:rPr>
          <w:b/>
        </w:rPr>
      </w:pPr>
    </w:p>
    <w:p w14:paraId="6F4BEE4F" w14:textId="77777777" w:rsidR="00927461" w:rsidRPr="00374601" w:rsidRDefault="00927461" w:rsidP="00927461">
      <w:pPr>
        <w:pStyle w:val="Heading4"/>
      </w:pPr>
      <w:r w:rsidRPr="00374601">
        <w:t>Instability causes bioterror attacks</w:t>
      </w:r>
    </w:p>
    <w:p w14:paraId="4F024495" w14:textId="77777777" w:rsidR="00927461" w:rsidRPr="00374601" w:rsidRDefault="00927461" w:rsidP="00927461">
      <w:r w:rsidRPr="00374601">
        <w:t xml:space="preserve">Stephen </w:t>
      </w:r>
      <w:r w:rsidRPr="00374601">
        <w:rPr>
          <w:b/>
        </w:rPr>
        <w:t>Flynn 1</w:t>
      </w:r>
      <w:r w:rsidRPr="00374601">
        <w:t>, Founding Co-Director of the George J. Kostas Research Institute for Homeland Security, Professor of Political Science at Northeastern University and senior fellow at the Council on Foreign Relations, “Terrorism, Porous Borders, and Homeland Security: The Case for U.S.-Caribbean Cooperation”, 10/21/01, http://www.cfr.org/border-and-port-security/terrorism-porous-borders-homeland-security-case-us-caribbean-cooperation/p4844</w:t>
      </w:r>
    </w:p>
    <w:p w14:paraId="250DF9F2" w14:textId="77777777" w:rsidR="00927461" w:rsidRPr="00374601" w:rsidRDefault="00927461" w:rsidP="00927461">
      <w:pPr>
        <w:rPr>
          <w:sz w:val="12"/>
        </w:rPr>
      </w:pPr>
      <w:r w:rsidRPr="00374601">
        <w:rPr>
          <w:sz w:val="12"/>
        </w:rPr>
        <w:t>Terrorist acts can take place anywhere. The Caribbean is no exception. Already the</w:t>
      </w:r>
      <w:r w:rsidRPr="00374601">
        <w:rPr>
          <w:rStyle w:val="StyleUnderline"/>
        </w:rPr>
        <w:t xml:space="preserve"> linkages between </w:t>
      </w:r>
      <w:r w:rsidRPr="00374601">
        <w:rPr>
          <w:rStyle w:val="Emphasis"/>
        </w:rPr>
        <w:t>drug trafficking and terrorism</w:t>
      </w:r>
      <w:r w:rsidRPr="00374601">
        <w:rPr>
          <w:sz w:val="12"/>
        </w:rPr>
        <w:t xml:space="preserve"> are clear in countries like Colombia and Peru, and such connections </w:t>
      </w:r>
      <w:r w:rsidRPr="00374601">
        <w:rPr>
          <w:rStyle w:val="StyleUnderline"/>
        </w:rPr>
        <w:t>have</w:t>
      </w:r>
      <w:r w:rsidRPr="00374601">
        <w:rPr>
          <w:sz w:val="12"/>
        </w:rPr>
        <w:t xml:space="preserve"> similar </w:t>
      </w:r>
      <w:r w:rsidRPr="00374601">
        <w:rPr>
          <w:rStyle w:val="StyleUnderline"/>
        </w:rPr>
        <w:t>potential in the Caribbean</w:t>
      </w:r>
      <w:r w:rsidRPr="00374601">
        <w:rPr>
          <w:sz w:val="12"/>
        </w:rPr>
        <w:t xml:space="preserve">. </w:t>
      </w:r>
      <w:r w:rsidRPr="00374601">
        <w:rPr>
          <w:rStyle w:val="StyleUnderline"/>
        </w:rPr>
        <w:t>The security of</w:t>
      </w:r>
      <w:r w:rsidRPr="00374601">
        <w:rPr>
          <w:sz w:val="12"/>
        </w:rPr>
        <w:t xml:space="preserve"> major </w:t>
      </w:r>
      <w:r w:rsidRPr="00374601">
        <w:rPr>
          <w:rStyle w:val="StyleUnderline"/>
        </w:rPr>
        <w:t>industrial</w:t>
      </w:r>
      <w:r w:rsidRPr="00374601">
        <w:rPr>
          <w:sz w:val="12"/>
        </w:rPr>
        <w:t xml:space="preserve"> </w:t>
      </w:r>
      <w:r w:rsidRPr="00374601">
        <w:rPr>
          <w:rStyle w:val="StyleUnderline"/>
        </w:rPr>
        <w:t>complexes</w:t>
      </w:r>
      <w:r w:rsidRPr="00374601">
        <w:rPr>
          <w:sz w:val="12"/>
        </w:rPr>
        <w:t xml:space="preserve"> in some Caribbean countries </w:t>
      </w:r>
      <w:r w:rsidRPr="00374601">
        <w:rPr>
          <w:rStyle w:val="StyleUnderline"/>
        </w:rPr>
        <w:t>is vital</w:t>
      </w:r>
      <w:r w:rsidRPr="00374601">
        <w:rPr>
          <w:sz w:val="12"/>
        </w:rPr>
        <w:t xml:space="preserve">. Petroleum refineries and major industrial estates in Trinidad, which host more than 100 companies that produce the majority of the world’s methanol, ammonium sulphate, and 40 percent of U.S. imports of liquefied natural gas (LNG), are vulnerable targets. Unfortunately, as experience has shown in Africa, the Middle East, and Latin America, </w:t>
      </w:r>
      <w:r w:rsidRPr="00374601">
        <w:rPr>
          <w:rStyle w:val="StyleUnderline"/>
        </w:rPr>
        <w:t>terrorists are likely to strike at U.S</w:t>
      </w:r>
      <w:r w:rsidRPr="00374601">
        <w:rPr>
          <w:sz w:val="12"/>
        </w:rPr>
        <w:t xml:space="preserve">. and European </w:t>
      </w:r>
      <w:r w:rsidRPr="00374601">
        <w:rPr>
          <w:rStyle w:val="StyleUnderline"/>
        </w:rPr>
        <w:t>interests in Caribbean countries</w:t>
      </w:r>
      <w:r w:rsidRPr="00374601">
        <w:rPr>
          <w:sz w:val="12"/>
        </w:rPr>
        <w:t>.</w:t>
      </w:r>
      <w:r w:rsidR="00183045" w:rsidRPr="00374601">
        <w:rPr>
          <w:sz w:val="12"/>
        </w:rPr>
        <w:t>¶</w:t>
      </w:r>
      <w:r w:rsidRPr="00374601">
        <w:rPr>
          <w:sz w:val="12"/>
        </w:rPr>
        <w:t xml:space="preserve"> </w:t>
      </w:r>
      <w:r w:rsidRPr="00374601">
        <w:rPr>
          <w:rStyle w:val="StyleUnderline"/>
        </w:rPr>
        <w:t>Security issues become</w:t>
      </w:r>
      <w:r w:rsidRPr="00374601">
        <w:rPr>
          <w:sz w:val="12"/>
        </w:rPr>
        <w:t xml:space="preserve"> even </w:t>
      </w:r>
      <w:r w:rsidRPr="00374601">
        <w:rPr>
          <w:rStyle w:val="StyleUnderline"/>
        </w:rPr>
        <w:t>more critical when one considers the</w:t>
      </w:r>
      <w:r w:rsidRPr="00374601">
        <w:rPr>
          <w:sz w:val="12"/>
        </w:rPr>
        <w:t xml:space="preserve"> possible </w:t>
      </w:r>
      <w:r w:rsidRPr="00374601">
        <w:rPr>
          <w:rStyle w:val="StyleUnderline"/>
        </w:rPr>
        <w:t>use of Caribbean countries</w:t>
      </w:r>
      <w:r w:rsidRPr="00374601">
        <w:rPr>
          <w:sz w:val="12"/>
        </w:rPr>
        <w:t xml:space="preserve"> by terrorists </w:t>
      </w:r>
      <w:r w:rsidRPr="00374601">
        <w:rPr>
          <w:rStyle w:val="StyleUnderline"/>
        </w:rPr>
        <w:t>as bases from which to attack the U</w:t>
      </w:r>
      <w:r w:rsidRPr="00374601">
        <w:rPr>
          <w:sz w:val="12"/>
        </w:rPr>
        <w:t xml:space="preserve">nited </w:t>
      </w:r>
      <w:r w:rsidRPr="00374601">
        <w:rPr>
          <w:rStyle w:val="StyleUnderline"/>
        </w:rPr>
        <w:t>S</w:t>
      </w:r>
      <w:r w:rsidRPr="00374601">
        <w:rPr>
          <w:sz w:val="12"/>
        </w:rPr>
        <w:t xml:space="preserve">tates. </w:t>
      </w:r>
      <w:r w:rsidRPr="00374601">
        <w:rPr>
          <w:rStyle w:val="StyleUnderline"/>
        </w:rPr>
        <w:t>An airliner</w:t>
      </w:r>
      <w:r w:rsidRPr="00374601">
        <w:rPr>
          <w:sz w:val="12"/>
        </w:rPr>
        <w:t xml:space="preserve"> hijacked after departure from an airport in the northern Caribbean or the Bahamas </w:t>
      </w:r>
      <w:r w:rsidRPr="00374601">
        <w:rPr>
          <w:rStyle w:val="StyleUnderline"/>
        </w:rPr>
        <w:t>can be</w:t>
      </w:r>
      <w:r w:rsidRPr="00374601">
        <w:rPr>
          <w:sz w:val="12"/>
        </w:rPr>
        <w:t xml:space="preserve"> flying </w:t>
      </w:r>
      <w:r w:rsidRPr="00374601">
        <w:rPr>
          <w:rStyle w:val="StyleUnderline"/>
        </w:rPr>
        <w:t xml:space="preserve">over </w:t>
      </w:r>
      <w:r w:rsidRPr="00374601">
        <w:rPr>
          <w:sz w:val="12"/>
        </w:rPr>
        <w:t xml:space="preserve">South </w:t>
      </w:r>
      <w:r w:rsidRPr="00374601">
        <w:rPr>
          <w:rStyle w:val="StyleUnderline"/>
        </w:rPr>
        <w:t>Florida in less than an hour. Terrorists can sabotage or seize</w:t>
      </w:r>
      <w:r w:rsidRPr="00374601">
        <w:rPr>
          <w:sz w:val="12"/>
        </w:rPr>
        <w:t xml:space="preserve"> control of </w:t>
      </w:r>
      <w:r w:rsidRPr="00374601">
        <w:rPr>
          <w:rStyle w:val="StyleUnderline"/>
        </w:rPr>
        <w:t>a cruise ship</w:t>
      </w:r>
      <w:r w:rsidRPr="00374601">
        <w:rPr>
          <w:sz w:val="12"/>
        </w:rPr>
        <w:t xml:space="preserve"> after the vessel leaves a Caribbean port. Moreover, terrorists with false passports and visas issued in the Caribbean may be able to move easily through passport controls in Canada or the United States. (To help counter this possibility, some countries have suspended "economic citizenship" programs to ensure that known terrorists have not been inadvertently granted such citizenship.) Again, </w:t>
      </w:r>
      <w:r w:rsidRPr="00374601">
        <w:rPr>
          <w:rStyle w:val="StyleUnderline"/>
        </w:rPr>
        <w:t>Caribbean countries are</w:t>
      </w:r>
      <w:r w:rsidRPr="00374601">
        <w:rPr>
          <w:sz w:val="12"/>
        </w:rPr>
        <w:t xml:space="preserve"> as </w:t>
      </w:r>
      <w:r w:rsidRPr="00374601">
        <w:rPr>
          <w:rStyle w:val="StyleUnderline"/>
        </w:rPr>
        <w:t>vulnerable</w:t>
      </w:r>
      <w:r w:rsidRPr="00374601">
        <w:rPr>
          <w:sz w:val="12"/>
        </w:rPr>
        <w:t xml:space="preserve"> as anywhere else </w:t>
      </w:r>
      <w:r w:rsidRPr="00374601">
        <w:rPr>
          <w:rStyle w:val="StyleUnderline"/>
        </w:rPr>
        <w:t>to the</w:t>
      </w:r>
      <w:r w:rsidRPr="00374601">
        <w:rPr>
          <w:sz w:val="12"/>
        </w:rPr>
        <w:t xml:space="preserve"> clandestine </w:t>
      </w:r>
      <w:r w:rsidRPr="00374601">
        <w:rPr>
          <w:rStyle w:val="StyleUnderline"/>
        </w:rPr>
        <w:t xml:space="preserve">manufacture and deployment of </w:t>
      </w:r>
      <w:r w:rsidRPr="00374601">
        <w:rPr>
          <w:rStyle w:val="Emphasis"/>
        </w:rPr>
        <w:t>biological weapons</w:t>
      </w:r>
      <w:r w:rsidRPr="00374601">
        <w:rPr>
          <w:sz w:val="12"/>
        </w:rPr>
        <w:t xml:space="preserve"> within national borders.</w:t>
      </w:r>
    </w:p>
    <w:p w14:paraId="243A8F62" w14:textId="77777777" w:rsidR="00927461" w:rsidRPr="00374601" w:rsidRDefault="00927461" w:rsidP="00927461">
      <w:pPr>
        <w:rPr>
          <w:b/>
        </w:rPr>
      </w:pPr>
    </w:p>
    <w:p w14:paraId="759B6D9A" w14:textId="77777777" w:rsidR="00927461" w:rsidRPr="00374601" w:rsidRDefault="00927461" w:rsidP="00927461">
      <w:pPr>
        <w:pStyle w:val="Heading4"/>
      </w:pPr>
      <w:r w:rsidRPr="00374601">
        <w:t>Extinction</w:t>
      </w:r>
    </w:p>
    <w:p w14:paraId="66C8A654" w14:textId="77777777" w:rsidR="00927461" w:rsidRPr="00374601" w:rsidRDefault="00927461" w:rsidP="00927461">
      <w:r w:rsidRPr="00374601">
        <w:t xml:space="preserve">Nathan </w:t>
      </w:r>
      <w:r w:rsidRPr="00374601">
        <w:rPr>
          <w:b/>
        </w:rPr>
        <w:t>Myhrvold 13</w:t>
      </w:r>
      <w:r w:rsidRPr="00374601">
        <w:t xml:space="preserve">, PhD in theoretical and mathematical physics from Princeton,  and founded Intellectual Ventures after retiring as chief strategist and chief technology officer of Microsoft Corporation , July 2013, "Strategic Terrorism: A Call to Action," The Lawfare Research Paper Series No.2, </w:t>
      </w:r>
      <w:hyperlink r:id="rId8" w:history="1">
        <w:r w:rsidRPr="00374601">
          <w:t>http://www.lawfareblog.com/wp-content/uploads/2013/07/Strategic-Terrorism-Myhrvold-7-3-2013.pdf</w:t>
        </w:r>
      </w:hyperlink>
    </w:p>
    <w:p w14:paraId="3AA1C83F" w14:textId="77777777" w:rsidR="00927461" w:rsidRPr="00374601" w:rsidRDefault="00927461" w:rsidP="00927461">
      <w:pPr>
        <w:rPr>
          <w:sz w:val="12"/>
        </w:rPr>
      </w:pPr>
      <w:r w:rsidRPr="00374601">
        <w:rPr>
          <w:rStyle w:val="StyleUnderline"/>
        </w:rPr>
        <w:t>A virus genetically engineered to infect its host quickly, to generate symptoms slowly</w:t>
      </w:r>
      <w:r w:rsidRPr="00374601">
        <w:rPr>
          <w:sz w:val="12"/>
        </w:rPr>
        <w:t>—say, only after weeks or  months—</w:t>
      </w:r>
      <w:r w:rsidRPr="00374601">
        <w:rPr>
          <w:rStyle w:val="StyleUnderline"/>
        </w:rPr>
        <w:t>and to spread easily through the air or by casual contact would be</w:t>
      </w:r>
      <w:r w:rsidRPr="00374601">
        <w:rPr>
          <w:sz w:val="12"/>
        </w:rPr>
        <w:t xml:space="preserve"> vastly more </w:t>
      </w:r>
      <w:r w:rsidRPr="00374601">
        <w:rPr>
          <w:rStyle w:val="StyleUnderline"/>
        </w:rPr>
        <w:t>devastating</w:t>
      </w:r>
      <w:r w:rsidRPr="00374601">
        <w:rPr>
          <w:sz w:val="12"/>
        </w:rPr>
        <w:t xml:space="preserve"> than HIV. It could silently penetrate the population to unleash its deadly effects suddenly. This type of epidemic would be almost impossible to combat because most of the infections would occur before the epidemic became obvious</w:t>
      </w:r>
      <w:r w:rsidRPr="00374601">
        <w:rPr>
          <w:rStyle w:val="StyleUnderline"/>
        </w:rPr>
        <w:t xml:space="preserve">. A technologically sophisticated </w:t>
      </w:r>
      <w:r w:rsidRPr="00374601">
        <w:rPr>
          <w:rStyle w:val="Emphasis"/>
        </w:rPr>
        <w:t>terrorist group could develop such a virus and kill</w:t>
      </w:r>
      <w:r w:rsidRPr="00374601">
        <w:t xml:space="preserve"> </w:t>
      </w:r>
      <w:r w:rsidRPr="00374601">
        <w:rPr>
          <w:sz w:val="12"/>
        </w:rPr>
        <w:t>a large part of</w:t>
      </w:r>
      <w:r w:rsidRPr="00374601">
        <w:t xml:space="preserve"> </w:t>
      </w:r>
      <w:r w:rsidRPr="00374601">
        <w:rPr>
          <w:rStyle w:val="Emphasis"/>
        </w:rPr>
        <w:t>humanity</w:t>
      </w:r>
      <w:r w:rsidRPr="00374601">
        <w:rPr>
          <w:rStyle w:val="StyleUnderline"/>
        </w:rPr>
        <w:t xml:space="preserve"> with it</w:t>
      </w:r>
      <w:r w:rsidRPr="00374601">
        <w:rPr>
          <w:sz w:val="12"/>
        </w:rPr>
        <w:t xml:space="preserve">. Indeed, </w:t>
      </w:r>
      <w:r w:rsidRPr="00374601">
        <w:rPr>
          <w:rStyle w:val="StyleUnderline"/>
        </w:rPr>
        <w:t>terrorists may not have to develop it themselves: some scientist may do so first and publish the details.</w:t>
      </w:r>
      <w:r w:rsidR="00183045" w:rsidRPr="00374601">
        <w:rPr>
          <w:sz w:val="12"/>
        </w:rPr>
        <w:t>¶</w:t>
      </w:r>
      <w:r w:rsidRPr="00374601">
        <w:rPr>
          <w:sz w:val="12"/>
        </w:rPr>
        <w:t xml:space="preserve"> Given the rate at which biologists are making discoveries about viruses and the immune system, at some point </w:t>
      </w:r>
      <w:r w:rsidRPr="00374601">
        <w:rPr>
          <w:rStyle w:val="StyleUnderline"/>
        </w:rPr>
        <w:t xml:space="preserve">in the near future, someone may create artificial pathogens that could </w:t>
      </w:r>
      <w:r w:rsidRPr="00374601">
        <w:rPr>
          <w:rStyle w:val="Emphasis"/>
        </w:rPr>
        <w:t>drive the human race to extinction</w:t>
      </w:r>
      <w:r w:rsidRPr="00374601">
        <w:rPr>
          <w:sz w:val="12"/>
        </w:rPr>
        <w:t xml:space="preserve">. Indeed, a </w:t>
      </w:r>
      <w:r w:rsidR="00183045" w:rsidRPr="00374601">
        <w:rPr>
          <w:sz w:val="12"/>
        </w:rPr>
        <w:t>¶</w:t>
      </w:r>
      <w:r w:rsidRPr="00374601">
        <w:rPr>
          <w:sz w:val="12"/>
        </w:rPr>
        <w:t xml:space="preserve"> detailed species-elimination plan of this nature was openly </w:t>
      </w:r>
      <w:r w:rsidR="00183045" w:rsidRPr="00374601">
        <w:rPr>
          <w:sz w:val="12"/>
        </w:rPr>
        <w:t>¶</w:t>
      </w:r>
      <w:r w:rsidRPr="00374601">
        <w:rPr>
          <w:sz w:val="12"/>
        </w:rPr>
        <w:t xml:space="preserve"> proposed in a scientific journal. </w:t>
      </w:r>
      <w:r w:rsidR="00183045" w:rsidRPr="00374601">
        <w:rPr>
          <w:sz w:val="12"/>
        </w:rPr>
        <w:t>¶</w:t>
      </w:r>
      <w:r w:rsidRPr="00374601">
        <w:rPr>
          <w:sz w:val="12"/>
        </w:rPr>
        <w:t xml:space="preserve"> The ostensible purpose of that particular research was </w:t>
      </w:r>
      <w:r w:rsidR="00183045" w:rsidRPr="00374601">
        <w:rPr>
          <w:sz w:val="12"/>
        </w:rPr>
        <w:t>¶</w:t>
      </w:r>
      <w:r w:rsidRPr="00374601">
        <w:rPr>
          <w:sz w:val="12"/>
        </w:rPr>
        <w:t xml:space="preserve"> to suggest a way to extirpate the malaria mosquito, but </w:t>
      </w:r>
      <w:r w:rsidR="00183045" w:rsidRPr="00374601">
        <w:rPr>
          <w:sz w:val="12"/>
        </w:rPr>
        <w:t>¶</w:t>
      </w:r>
      <w:r w:rsidRPr="00374601">
        <w:rPr>
          <w:sz w:val="12"/>
        </w:rPr>
        <w:t xml:space="preserve"> similar techniques could be directed toward humans.16 </w:t>
      </w:r>
      <w:r w:rsidR="00183045" w:rsidRPr="00374601">
        <w:rPr>
          <w:sz w:val="12"/>
        </w:rPr>
        <w:t>¶</w:t>
      </w:r>
      <w:r w:rsidRPr="00374601">
        <w:rPr>
          <w:sz w:val="12"/>
        </w:rPr>
        <w:t xml:space="preserve"> When I’ve talked to molecular biologists about this method, they are quick to point out that it is slow and easily </w:t>
      </w:r>
      <w:r w:rsidR="00183045" w:rsidRPr="00374601">
        <w:rPr>
          <w:sz w:val="12"/>
        </w:rPr>
        <w:t>¶</w:t>
      </w:r>
      <w:r w:rsidRPr="00374601">
        <w:rPr>
          <w:sz w:val="12"/>
        </w:rPr>
        <w:t xml:space="preserve"> detectable and could be fought with biotech remedies. If </w:t>
      </w:r>
      <w:r w:rsidR="00183045" w:rsidRPr="00374601">
        <w:rPr>
          <w:sz w:val="12"/>
        </w:rPr>
        <w:t>¶</w:t>
      </w:r>
      <w:r w:rsidRPr="00374601">
        <w:rPr>
          <w:sz w:val="12"/>
        </w:rPr>
        <w:t xml:space="preserve"> you challenge them to come up with improvements to the </w:t>
      </w:r>
      <w:r w:rsidR="00183045" w:rsidRPr="00374601">
        <w:rPr>
          <w:sz w:val="12"/>
        </w:rPr>
        <w:t>¶</w:t>
      </w:r>
      <w:r w:rsidRPr="00374601">
        <w:rPr>
          <w:sz w:val="12"/>
        </w:rPr>
        <w:t xml:space="preserve"> suggested attack plan, however, they have plenty of ideas.</w:t>
      </w:r>
      <w:r w:rsidR="00183045" w:rsidRPr="00374601">
        <w:rPr>
          <w:sz w:val="12"/>
        </w:rPr>
        <w:t>¶</w:t>
      </w:r>
      <w:r w:rsidRPr="00374601">
        <w:rPr>
          <w:sz w:val="12"/>
        </w:rPr>
        <w:t xml:space="preserve"> </w:t>
      </w:r>
      <w:r w:rsidRPr="00374601">
        <w:rPr>
          <w:rStyle w:val="StyleUnderline"/>
        </w:rPr>
        <w:t>Modern biotechnology will soon be capable, if it is not already, of bringing about the demise of the human race</w:t>
      </w:r>
      <w:r w:rsidRPr="00374601">
        <w:rPr>
          <w:sz w:val="12"/>
        </w:rPr>
        <w:t>—</w:t>
      </w:r>
      <w:r w:rsidR="00183045" w:rsidRPr="00374601">
        <w:rPr>
          <w:sz w:val="12"/>
        </w:rPr>
        <w:t>¶</w:t>
      </w:r>
      <w:r w:rsidRPr="00374601">
        <w:rPr>
          <w:sz w:val="12"/>
        </w:rPr>
        <w:t xml:space="preserve"> or at least of killing a sufficient number of people to end </w:t>
      </w:r>
      <w:r w:rsidR="00183045" w:rsidRPr="00374601">
        <w:rPr>
          <w:sz w:val="12"/>
        </w:rPr>
        <w:t>¶</w:t>
      </w:r>
      <w:r w:rsidRPr="00374601">
        <w:rPr>
          <w:sz w:val="12"/>
        </w:rPr>
        <w:t xml:space="preserve"> high-tech civilization and set humanity back 1,000 years or </w:t>
      </w:r>
      <w:r w:rsidR="00183045" w:rsidRPr="00374601">
        <w:rPr>
          <w:sz w:val="12"/>
        </w:rPr>
        <w:t>¶</w:t>
      </w:r>
      <w:r w:rsidRPr="00374601">
        <w:rPr>
          <w:sz w:val="12"/>
        </w:rPr>
        <w:t xml:space="preserve"> more. </w:t>
      </w:r>
      <w:r w:rsidRPr="00374601">
        <w:rPr>
          <w:rStyle w:val="StyleUnderline"/>
        </w:rPr>
        <w:t xml:space="preserve">That terrorist groups could achieve this level of technological sophistication may seem far-fetched, but </w:t>
      </w:r>
      <w:r w:rsidRPr="00374601">
        <w:rPr>
          <w:sz w:val="12"/>
        </w:rPr>
        <w:t xml:space="preserve">keep in mind that </w:t>
      </w:r>
      <w:r w:rsidRPr="00374601">
        <w:rPr>
          <w:rStyle w:val="StyleUnderline"/>
        </w:rPr>
        <w:t>it takes only a handful of individuals to accomplish these tasks. Never has lethal power of this potency been accessible to so few, so easily.</w:t>
      </w:r>
      <w:r w:rsidRPr="00374601">
        <w:rPr>
          <w:sz w:val="12"/>
        </w:rPr>
        <w:t xml:space="preserve"> Even more dramatically </w:t>
      </w:r>
      <w:r w:rsidR="00183045" w:rsidRPr="00374601">
        <w:rPr>
          <w:sz w:val="12"/>
        </w:rPr>
        <w:t>¶</w:t>
      </w:r>
      <w:r w:rsidRPr="00374601">
        <w:rPr>
          <w:sz w:val="12"/>
        </w:rPr>
        <w:t xml:space="preserve"> than nuclear proliferation, modern biological science has </w:t>
      </w:r>
      <w:r w:rsidR="00183045" w:rsidRPr="00374601">
        <w:rPr>
          <w:sz w:val="12"/>
        </w:rPr>
        <w:t>¶</w:t>
      </w:r>
      <w:r w:rsidRPr="00374601">
        <w:rPr>
          <w:sz w:val="12"/>
        </w:rPr>
        <w:t xml:space="preserve"> frighteningly undermined the correlation between the lethality of a weapon and its cost, a fundamentally stabilizing </w:t>
      </w:r>
      <w:r w:rsidR="00183045" w:rsidRPr="00374601">
        <w:rPr>
          <w:sz w:val="12"/>
        </w:rPr>
        <w:t>¶</w:t>
      </w:r>
      <w:r w:rsidRPr="00374601">
        <w:rPr>
          <w:sz w:val="12"/>
        </w:rPr>
        <w:t xml:space="preserve"> mechanism throughout history. </w:t>
      </w:r>
      <w:r w:rsidRPr="00374601">
        <w:rPr>
          <w:rStyle w:val="StyleUnderline"/>
        </w:rPr>
        <w:t xml:space="preserve">Access to extremely lethal agents—lethal enough to </w:t>
      </w:r>
      <w:r w:rsidRPr="00374601">
        <w:rPr>
          <w:rStyle w:val="Emphasis"/>
        </w:rPr>
        <w:t>exterminate Homo sapiens</w:t>
      </w:r>
      <w:r w:rsidRPr="00374601">
        <w:rPr>
          <w:rStyle w:val="StyleUnderline"/>
        </w:rPr>
        <w:t>—will be available to anybody with a solid background in biology, terrorists included</w:t>
      </w:r>
      <w:r w:rsidRPr="00374601">
        <w:rPr>
          <w:sz w:val="12"/>
        </w:rPr>
        <w:t>.</w:t>
      </w:r>
      <w:r w:rsidR="00183045" w:rsidRPr="00374601">
        <w:rPr>
          <w:sz w:val="12"/>
        </w:rPr>
        <w:t>¶</w:t>
      </w:r>
      <w:r w:rsidRPr="00374601">
        <w:rPr>
          <w:sz w:val="12"/>
        </w:rPr>
        <w:t xml:space="preserve"> The 9/11 attacks involved at least four pilots, each of </w:t>
      </w:r>
      <w:r w:rsidR="00183045" w:rsidRPr="00374601">
        <w:rPr>
          <w:sz w:val="12"/>
        </w:rPr>
        <w:t>¶</w:t>
      </w:r>
      <w:r w:rsidRPr="00374601">
        <w:rPr>
          <w:sz w:val="12"/>
        </w:rPr>
        <w:t xml:space="preserve"> whom had sufficient education to enroll in flight schools </w:t>
      </w:r>
      <w:r w:rsidR="00183045" w:rsidRPr="00374601">
        <w:rPr>
          <w:sz w:val="12"/>
        </w:rPr>
        <w:t>¶</w:t>
      </w:r>
      <w:r w:rsidRPr="00374601">
        <w:rPr>
          <w:sz w:val="12"/>
        </w:rPr>
        <w:t xml:space="preserve"> and complete several years of training. Bin laden had a degree in civil engineering. Mohammed Atta attended a German university, where he earned a master’s degree in urban </w:t>
      </w:r>
      <w:r w:rsidR="00183045" w:rsidRPr="00374601">
        <w:rPr>
          <w:sz w:val="12"/>
        </w:rPr>
        <w:t>¶</w:t>
      </w:r>
      <w:r w:rsidRPr="00374601">
        <w:rPr>
          <w:sz w:val="12"/>
        </w:rPr>
        <w:t xml:space="preserve"> planning—not a field he likely chose for its relevance to </w:t>
      </w:r>
      <w:r w:rsidR="00183045" w:rsidRPr="00374601">
        <w:rPr>
          <w:sz w:val="12"/>
        </w:rPr>
        <w:t>¶</w:t>
      </w:r>
      <w:r w:rsidRPr="00374601">
        <w:rPr>
          <w:sz w:val="12"/>
        </w:rPr>
        <w:t xml:space="preserve"> terrorism. </w:t>
      </w:r>
      <w:r w:rsidRPr="00374601">
        <w:rPr>
          <w:rStyle w:val="StyleUnderline"/>
        </w:rPr>
        <w:t>A future set of terrorists could just as easily be students of molecular biology who enter their studies innocently enough but later put their skills to homicidal use</w:t>
      </w:r>
      <w:r w:rsidRPr="00374601">
        <w:rPr>
          <w:sz w:val="12"/>
        </w:rPr>
        <w:t xml:space="preserve">. </w:t>
      </w:r>
      <w:r w:rsidR="00183045" w:rsidRPr="00374601">
        <w:rPr>
          <w:sz w:val="12"/>
        </w:rPr>
        <w:t>¶</w:t>
      </w:r>
      <w:r w:rsidRPr="00374601">
        <w:rPr>
          <w:sz w:val="12"/>
        </w:rPr>
        <w:t xml:space="preserve"> Hundreds of universities in Europe and Asia have curricula </w:t>
      </w:r>
      <w:r w:rsidR="00183045" w:rsidRPr="00374601">
        <w:rPr>
          <w:sz w:val="12"/>
        </w:rPr>
        <w:t>¶</w:t>
      </w:r>
      <w:r w:rsidRPr="00374601">
        <w:rPr>
          <w:sz w:val="12"/>
        </w:rPr>
        <w:t xml:space="preserve"> sufficient to train people in the skills necessary to make a </w:t>
      </w:r>
      <w:r w:rsidR="00183045" w:rsidRPr="00374601">
        <w:rPr>
          <w:sz w:val="12"/>
        </w:rPr>
        <w:t>¶</w:t>
      </w:r>
      <w:r w:rsidRPr="00374601">
        <w:rPr>
          <w:sz w:val="12"/>
        </w:rPr>
        <w:t xml:space="preserve"> sophisticated biological weapon, and hundreds more in the </w:t>
      </w:r>
      <w:r w:rsidR="00183045" w:rsidRPr="00374601">
        <w:rPr>
          <w:sz w:val="12"/>
        </w:rPr>
        <w:t>¶</w:t>
      </w:r>
      <w:r w:rsidRPr="00374601">
        <w:rPr>
          <w:sz w:val="12"/>
        </w:rPr>
        <w:t xml:space="preserve"> United States accept students from all over the world. </w:t>
      </w:r>
      <w:r w:rsidR="00183045" w:rsidRPr="00374601">
        <w:rPr>
          <w:sz w:val="12"/>
        </w:rPr>
        <w:t>¶</w:t>
      </w:r>
      <w:r w:rsidRPr="00374601">
        <w:rPr>
          <w:sz w:val="12"/>
        </w:rPr>
        <w:t xml:space="preserve"> Thus </w:t>
      </w:r>
      <w:r w:rsidRPr="00374601">
        <w:rPr>
          <w:rStyle w:val="StyleUnderline"/>
        </w:rPr>
        <w:t xml:space="preserve">it seems likely that sometime in the near future a small band of terrorists, </w:t>
      </w:r>
      <w:r w:rsidRPr="00374601">
        <w:rPr>
          <w:sz w:val="12"/>
        </w:rPr>
        <w:t xml:space="preserve">or even a single misanthropic individual, </w:t>
      </w:r>
      <w:r w:rsidRPr="00374601">
        <w:rPr>
          <w:rStyle w:val="StyleUnderline"/>
        </w:rPr>
        <w:t>will overcome our best defenses and do something truly terrible, such as fashion a bioweapon that could kill</w:t>
      </w:r>
      <w:r w:rsidRPr="00374601">
        <w:rPr>
          <w:sz w:val="12"/>
        </w:rPr>
        <w:t xml:space="preserve"> </w:t>
      </w:r>
      <w:r w:rsidR="00183045" w:rsidRPr="00374601">
        <w:rPr>
          <w:sz w:val="12"/>
        </w:rPr>
        <w:t>¶</w:t>
      </w:r>
      <w:r w:rsidRPr="00374601">
        <w:rPr>
          <w:sz w:val="12"/>
        </w:rPr>
        <w:t xml:space="preserve"> millions or even </w:t>
      </w:r>
      <w:r w:rsidRPr="00374601">
        <w:rPr>
          <w:rStyle w:val="StyleUnderline"/>
        </w:rPr>
        <w:t>billions</w:t>
      </w:r>
      <w:r w:rsidRPr="00374601">
        <w:rPr>
          <w:sz w:val="12"/>
        </w:rPr>
        <w:t xml:space="preserve"> of people. Indeed, </w:t>
      </w:r>
      <w:r w:rsidRPr="00374601">
        <w:rPr>
          <w:rStyle w:val="Emphasis"/>
        </w:rPr>
        <w:t>the creation of such weapons within the next 20 years seems to be a virtual certainty</w:t>
      </w:r>
      <w:r w:rsidRPr="00374601">
        <w:rPr>
          <w:sz w:val="12"/>
        </w:rPr>
        <w:t xml:space="preserve">. </w:t>
      </w:r>
    </w:p>
    <w:p w14:paraId="6B8BE9A8" w14:textId="77777777" w:rsidR="00927461" w:rsidRPr="00374601" w:rsidRDefault="00927461" w:rsidP="00927461"/>
    <w:p w14:paraId="718FCAE3" w14:textId="77777777" w:rsidR="00927461" w:rsidRPr="00374601" w:rsidRDefault="00927461" w:rsidP="00927461"/>
    <w:p w14:paraId="34676638" w14:textId="77777777" w:rsidR="00927461" w:rsidRPr="00374601" w:rsidRDefault="00927461" w:rsidP="00927461">
      <w:pPr>
        <w:pStyle w:val="Heading4"/>
      </w:pPr>
      <w:r w:rsidRPr="00374601">
        <w:t>It’s reverse casual – increasing cyber laws and norms helps deter threats, but we need more</w:t>
      </w:r>
    </w:p>
    <w:p w14:paraId="7DC940A4" w14:textId="77777777" w:rsidR="00927461" w:rsidRPr="00374601" w:rsidRDefault="00927461" w:rsidP="00927461">
      <w:r w:rsidRPr="00374601">
        <w:rPr>
          <w:b/>
        </w:rPr>
        <w:t xml:space="preserve">Klee, 14 </w:t>
      </w:r>
      <w:r w:rsidRPr="00374601">
        <w:t>(Miles, writer for the Daily Dot, “The new era of organized cybercrime”; http://www.dailydot.com/crime/organized-crime-cybercrime-obsolete/)//JPM</w:t>
      </w:r>
    </w:p>
    <w:p w14:paraId="2CC1CCAA" w14:textId="77777777" w:rsidR="00927461" w:rsidRPr="00374601" w:rsidRDefault="00927461" w:rsidP="00927461">
      <w:pPr>
        <w:rPr>
          <w:u w:val="single"/>
        </w:rPr>
      </w:pPr>
      <w:r w:rsidRPr="00374601">
        <w:rPr>
          <w:sz w:val="16"/>
        </w:rPr>
        <w:t>All this ought to make us wonder if the term “</w:t>
      </w:r>
      <w:r w:rsidRPr="00374601">
        <w:rPr>
          <w:u w:val="single"/>
        </w:rPr>
        <w:t>organized crime” needs an updated definition in the Internet age</w:t>
      </w:r>
      <w:r w:rsidRPr="00374601">
        <w:rPr>
          <w:sz w:val="16"/>
        </w:rPr>
        <w:t xml:space="preserve">. More and more, </w:t>
      </w:r>
      <w:r w:rsidRPr="00374601">
        <w:rPr>
          <w:u w:val="single"/>
        </w:rPr>
        <w:t xml:space="preserve">the Web is the very vector of criminal cooperation, as well as the means by which illegal enterprise is brought down. </w:t>
      </w:r>
      <w:r w:rsidR="00183045" w:rsidRPr="00374601">
        <w:rPr>
          <w:sz w:val="12"/>
        </w:rPr>
        <w:t>¶</w:t>
      </w:r>
      <w:r w:rsidRPr="00374601">
        <w:rPr>
          <w:sz w:val="16"/>
        </w:rPr>
        <w:t xml:space="preserve"> </w:t>
      </w:r>
      <w:r w:rsidRPr="00374601">
        <w:rPr>
          <w:u w:val="single"/>
        </w:rPr>
        <w:t>As 2013 drew to a close, the British Bankers Association revealed a stunning statistic: “Traditional” bank robberies—those that tend to involve duffel bags and the threat of deadly force—had dropped 90 percent in the last 10 years</w:t>
      </w:r>
      <w:r w:rsidRPr="00374601">
        <w:rPr>
          <w:sz w:val="16"/>
        </w:rPr>
        <w:t>. The trend was the same in the U.S., where the FBI recorded 3,870 robberies in 2012, the lowest figure going back several decades.</w:t>
      </w:r>
      <w:r w:rsidR="00183045" w:rsidRPr="00374601">
        <w:rPr>
          <w:sz w:val="12"/>
        </w:rPr>
        <w:t>¶</w:t>
      </w:r>
      <w:r w:rsidRPr="00374601">
        <w:rPr>
          <w:sz w:val="16"/>
        </w:rPr>
        <w:t xml:space="preserve"> Increasingly </w:t>
      </w:r>
      <w:r w:rsidRPr="00374601">
        <w:rPr>
          <w:b/>
          <w:u w:val="single"/>
        </w:rPr>
        <w:t>sophisticated deterrents and alarm systems had certainly played a role in the diminishing of violent theft</w:t>
      </w:r>
      <w:r w:rsidRPr="00374601">
        <w:rPr>
          <w:sz w:val="16"/>
        </w:rPr>
        <w:t>, but th</w:t>
      </w:r>
      <w:r w:rsidRPr="00374601">
        <w:rPr>
          <w:u w:val="single"/>
        </w:rPr>
        <w:t>e trend also coincided with the rise of cybercrime targeting financial services</w:t>
      </w:r>
      <w:r w:rsidRPr="00374601">
        <w:rPr>
          <w:sz w:val="16"/>
        </w:rPr>
        <w:t xml:space="preserve">. Indeed, </w:t>
      </w:r>
      <w:r w:rsidRPr="00374601">
        <w:rPr>
          <w:b/>
          <w:u w:val="single"/>
        </w:rPr>
        <w:t>hackers had begun to drain bigger bank accounts while taking far fewer risks.</w:t>
      </w:r>
      <w:r w:rsidR="00183045" w:rsidRPr="00374601">
        <w:rPr>
          <w:sz w:val="12"/>
        </w:rPr>
        <w:t>¶</w:t>
      </w:r>
      <w:r w:rsidRPr="00374601">
        <w:rPr>
          <w:sz w:val="16"/>
        </w:rPr>
        <w:t xml:space="preserve"> “</w:t>
      </w:r>
      <w:r w:rsidRPr="00374601">
        <w:rPr>
          <w:u w:val="single"/>
        </w:rPr>
        <w:t>Instead of guns and masks, they [use] laptops and malware</w:t>
      </w:r>
      <w:r w:rsidRPr="00374601">
        <w:rPr>
          <w:sz w:val="16"/>
        </w:rPr>
        <w:t xml:space="preserve">,” said Loretta E. Lynch, U.S. attorney for the Eastern District of New York, on the topic of a historic $45 million ATM scam. </w:t>
      </w:r>
      <w:r w:rsidR="00183045" w:rsidRPr="00374601">
        <w:rPr>
          <w:sz w:val="12"/>
        </w:rPr>
        <w:t>¶</w:t>
      </w:r>
      <w:r w:rsidRPr="00374601">
        <w:rPr>
          <w:sz w:val="16"/>
        </w:rPr>
        <w:t xml:space="preserve"> “</w:t>
      </w:r>
      <w:r w:rsidRPr="00374601">
        <w:rPr>
          <w:u w:val="single"/>
        </w:rPr>
        <w:t>We certainly have much more diverse organized crime in the U.S. than in the past, much more transnational, much more linked to computers</w:t>
      </w:r>
      <w:r w:rsidRPr="00374601">
        <w:rPr>
          <w:sz w:val="16"/>
        </w:rPr>
        <w:t xml:space="preserve">,” noted Louise Shelley, director of the Terrorism, Transnational Crime and Corruption Center at George Mason University. </w:t>
      </w:r>
      <w:r w:rsidR="00183045" w:rsidRPr="00374601">
        <w:rPr>
          <w:sz w:val="12"/>
        </w:rPr>
        <w:t>¶</w:t>
      </w:r>
      <w:r w:rsidRPr="00374601">
        <w:rPr>
          <w:sz w:val="16"/>
        </w:rPr>
        <w:t xml:space="preserve"> But given that the two styles of robbery call for vastly different skill sets, one has to wonder: </w:t>
      </w:r>
      <w:r w:rsidRPr="00374601">
        <w:rPr>
          <w:u w:val="single"/>
        </w:rPr>
        <w:t xml:space="preserve">Are the same people getting rich? Or has the Internet completely altered the landscape for illegal enterprise? As with most tectonic shifts in the history of crime, it’s been a messy transition. </w:t>
      </w:r>
      <w:r w:rsidR="00183045" w:rsidRPr="00374601">
        <w:rPr>
          <w:sz w:val="12"/>
        </w:rPr>
        <w:t>¶</w:t>
      </w:r>
      <w:r w:rsidRPr="00374601">
        <w:rPr>
          <w:sz w:val="16"/>
        </w:rPr>
        <w:t xml:space="preserve"> Prohibition is widely considered the catalyst that allowed the American mafia to evolve from a petty, murderous gang into a semi-corporate entity with an established hierarchy of leadership and division of labor. The mafia's business model took root in the public consciousness and flowered throughout the 1960s and 1970s. </w:t>
      </w:r>
      <w:r w:rsidRPr="00374601">
        <w:rPr>
          <w:u w:val="single"/>
        </w:rPr>
        <w:t xml:space="preserve">Even as bloody internal warfare rocked such institutions in the early 1980s and led to a major federal crackdown, criminal conglomerates were becoming transnational, coordinating activities on a global scale. </w:t>
      </w:r>
      <w:r w:rsidRPr="00374601">
        <w:rPr>
          <w:b/>
          <w:u w:val="single"/>
        </w:rPr>
        <w:t xml:space="preserve">The Internet, then, would appear to offer opportunities for further unchecked expansion. </w:t>
      </w:r>
      <w:r w:rsidR="00183045" w:rsidRPr="00374601">
        <w:rPr>
          <w:sz w:val="12"/>
        </w:rPr>
        <w:t>¶</w:t>
      </w:r>
      <w:r w:rsidRPr="00374601">
        <w:rPr>
          <w:sz w:val="16"/>
        </w:rPr>
        <w:t xml:space="preserve"> In the virtual world of cyberspace, though, it appears that </w:t>
      </w:r>
      <w:r w:rsidRPr="00374601">
        <w:rPr>
          <w:u w:val="single"/>
        </w:rPr>
        <w:t>the DNA of organized crime will have to mutate once again.</w:t>
      </w:r>
      <w:r w:rsidR="00183045" w:rsidRPr="00374601">
        <w:rPr>
          <w:sz w:val="12"/>
        </w:rPr>
        <w:t>¶</w:t>
      </w:r>
      <w:r w:rsidRPr="00374601">
        <w:rPr>
          <w:sz w:val="16"/>
        </w:rPr>
        <w:t xml:space="preserve"> Reading about the cases of old-style bosses like Boston’s James “Whitey” Bulger, the inspiration for Jack Nicholson’s fictional mobster in The Departed, you might guess that the “</w:t>
      </w:r>
      <w:r w:rsidRPr="00374601">
        <w:rPr>
          <w:u w:val="single"/>
        </w:rPr>
        <w:t>traditional” forms of organized crime</w:t>
      </w:r>
      <w:r w:rsidRPr="00374601">
        <w:rPr>
          <w:sz w:val="16"/>
        </w:rPr>
        <w:t xml:space="preserve"> (dealing in protection money and other forms of extortion that rely upon face-to-face interaction and geographic boundaries) </w:t>
      </w:r>
      <w:r w:rsidRPr="00374601">
        <w:rPr>
          <w:u w:val="single"/>
        </w:rPr>
        <w:t>have all but crumbled before a more fluid underground economy</w:t>
      </w:r>
      <w:r w:rsidRPr="00374601">
        <w:rPr>
          <w:sz w:val="16"/>
        </w:rPr>
        <w:t xml:space="preserve">. In a certain sense, </w:t>
      </w:r>
      <w:r w:rsidRPr="00374601">
        <w:rPr>
          <w:u w:val="single"/>
        </w:rPr>
        <w:t>you’d be right: These dons tend to sound nostalgic for the days of massive analog scams. The biggest mob bust of the past few years ensnared 127 players on charges of homicide, arson, and loan-sharking</w:t>
      </w:r>
      <w:r w:rsidRPr="00374601">
        <w:rPr>
          <w:sz w:val="16"/>
        </w:rPr>
        <w:t xml:space="preserve">. Meanwhile, </w:t>
      </w:r>
      <w:r w:rsidRPr="00374601">
        <w:rPr>
          <w:b/>
          <w:u w:val="single"/>
        </w:rPr>
        <w:t>your conventional pusher couldn’t hope to compete with the Deep Web black market Silk Road</w:t>
      </w:r>
      <w:r w:rsidRPr="00374601">
        <w:rPr>
          <w:sz w:val="16"/>
        </w:rPr>
        <w:t xml:space="preserve">—but wasn’t that bazaar, with its anonymizing defenses and reported hit-job conspiracies, itself an example of “organized crime”? </w:t>
      </w:r>
      <w:r w:rsidR="00183045" w:rsidRPr="00374601">
        <w:rPr>
          <w:sz w:val="12"/>
        </w:rPr>
        <w:t>¶</w:t>
      </w:r>
      <w:r w:rsidRPr="00374601">
        <w:rPr>
          <w:sz w:val="16"/>
        </w:rPr>
        <w:t xml:space="preserve"> It hardly helps that the term is so difficult to define. Would we consider the gangs pulled together by John Dillinger or Bonnie and Clyde “organized”? Per</w:t>
      </w:r>
      <w:r w:rsidRPr="00374601">
        <w:rPr>
          <w:u w:val="single"/>
        </w:rPr>
        <w:t>haps that kind of loose, joyride-inflected camaraderie in a criminal enterprise is a better analogy for the scene we encounter on the Internet today</w:t>
      </w:r>
      <w:r w:rsidRPr="00374601">
        <w:rPr>
          <w:sz w:val="16"/>
        </w:rPr>
        <w:t xml:space="preserve">, with its shifting alliances and adrenaline-junkie black hats. </w:t>
      </w:r>
      <w:r w:rsidRPr="00374601">
        <w:rPr>
          <w:u w:val="single"/>
        </w:rPr>
        <w:t xml:space="preserve">We still see many of the hallmarks of organized crime in online syndicates: The elimination of rivals, traitors, and spies is a concern subordinate to the creation of wealth at the expense of various victims. Mercenaries and middlemen abound, selling their services to the highest bidder. Hackers are sometimes “flipped” and made to give testimony against their colleagues. </w:t>
      </w:r>
    </w:p>
    <w:p w14:paraId="21D55D9E" w14:textId="77777777" w:rsidR="00927461" w:rsidRPr="00374601" w:rsidRDefault="00927461" w:rsidP="00927461"/>
    <w:p w14:paraId="1175314C" w14:textId="77777777" w:rsidR="001A31AE" w:rsidRPr="00374601" w:rsidRDefault="001A31AE" w:rsidP="001A31AE">
      <w:pPr>
        <w:pStyle w:val="Heading3"/>
      </w:pPr>
      <w:r w:rsidRPr="00374601">
        <w:t>1ac – Relations</w:t>
      </w:r>
    </w:p>
    <w:p w14:paraId="57F0DB3E" w14:textId="77777777" w:rsidR="001A31AE" w:rsidRPr="00374601" w:rsidRDefault="001A31AE" w:rsidP="001A31AE"/>
    <w:p w14:paraId="4E17C0ED" w14:textId="77777777" w:rsidR="001A31AE" w:rsidRPr="00374601" w:rsidRDefault="001A31AE" w:rsidP="001A31AE">
      <w:pPr>
        <w:pStyle w:val="Heading4"/>
      </w:pPr>
      <w:r w:rsidRPr="00374601">
        <w:t>Increased US-China cyber cooperation is key to sustainable high relations</w:t>
      </w:r>
    </w:p>
    <w:p w14:paraId="0051110E" w14:textId="77777777" w:rsidR="001A31AE" w:rsidRPr="00374601" w:rsidRDefault="001A31AE" w:rsidP="001A31AE">
      <w:r w:rsidRPr="00374601">
        <w:rPr>
          <w:b/>
        </w:rPr>
        <w:t>Chen and Lim 16</w:t>
      </w:r>
      <w:r w:rsidRPr="00374601">
        <w:t xml:space="preserve"> [Gang, Senior Research Fellow at the East Asian Institute, National University of Singapore, PhD contemporary international relations, Wen Xin, Research Associate at IPP Review, “Xi Jinping’s Economic Cybersecurity Agreement with Barack Obama”, 3/28/16, http://ippreview.com/index.php/Home/Blog/single/id/35.html]//DBI</w:t>
      </w:r>
    </w:p>
    <w:p w14:paraId="4107E81B" w14:textId="77777777" w:rsidR="001A31AE" w:rsidRPr="00374601" w:rsidRDefault="001A31AE" w:rsidP="001A31AE">
      <w:pPr>
        <w:rPr>
          <w:sz w:val="16"/>
          <w:szCs w:val="16"/>
        </w:rPr>
      </w:pPr>
      <w:r w:rsidRPr="00374601">
        <w:rPr>
          <w:sz w:val="16"/>
          <w:szCs w:val="16"/>
        </w:rPr>
        <w:t xml:space="preserve">During Chinese President Xi Jinping’s state visit to the United States, he reached an agreement with US President Barack Obama on 25 September 2015 to curb “cyber-enabled theft of intellectual property”,1 marking the first of such formal agreements between the two countries. The new agreement will be enforced by the “CERT-to-CERT agreement” — that is, direct cooperation between Chinese and American law enforcement officials. US law enforcement will now be able to call up their Chinese counterparts and expect investigations and possibly even arrests, if American commercial secrets are stolen.∂ </w:t>
      </w:r>
      <w:r w:rsidRPr="00374601">
        <w:rPr>
          <w:u w:val="single"/>
        </w:rPr>
        <w:t xml:space="preserve">Cybersecurity has </w:t>
      </w:r>
      <w:r w:rsidRPr="00374601">
        <w:rPr>
          <w:rStyle w:val="Emphasis"/>
        </w:rPr>
        <w:t>long been a contentious issue</w:t>
      </w:r>
      <w:r w:rsidRPr="00374601">
        <w:rPr>
          <w:u w:val="single"/>
        </w:rPr>
        <w:t xml:space="preserve"> between China and the United States. For more than a decade, the United States has consistently charged China or its entities with being one of the main perpetrators of cyber-enabled commercial espionage against it, claiming that this cyber espionage by China represented “the greatest transfer of wealth in human history.”</w:t>
      </w:r>
      <w:r w:rsidRPr="00374601">
        <w:rPr>
          <w:sz w:val="16"/>
          <w:szCs w:val="16"/>
        </w:rPr>
        <w:t xml:space="preserve">2 </w:t>
      </w:r>
      <w:r w:rsidRPr="00374601">
        <w:rPr>
          <w:u w:val="single"/>
        </w:rPr>
        <w:t>In 2013</w:t>
      </w:r>
      <w:r w:rsidRPr="00374601">
        <w:rPr>
          <w:sz w:val="16"/>
          <w:szCs w:val="16"/>
        </w:rPr>
        <w:t xml:space="preserve">, US companies reported that </w:t>
      </w:r>
      <w:r w:rsidRPr="00374601">
        <w:rPr>
          <w:u w:val="single"/>
        </w:rPr>
        <w:t>the Shanghai-based People's Liberation Army (PLA) Unit 61398 was traced to have engaged in frequent cyberwarfare against American corporations and government agencies</w:t>
      </w:r>
      <w:r w:rsidRPr="00374601">
        <w:rPr>
          <w:sz w:val="16"/>
          <w:szCs w:val="16"/>
        </w:rPr>
        <w:t xml:space="preserve">. </w:t>
      </w:r>
      <w:r w:rsidRPr="00374601">
        <w:rPr>
          <w:u w:val="single"/>
        </w:rPr>
        <w:t>China has denied all accusations that the Chinese government or military forces had orchestrated cyberattacks against US firms or government agencies</w:t>
      </w:r>
      <w:r w:rsidRPr="00374601">
        <w:rPr>
          <w:sz w:val="16"/>
          <w:szCs w:val="16"/>
        </w:rPr>
        <w:t xml:space="preserve">.∂ The agreement is a diplomatic success for the United States as the superpower has persuaded the rising power to clamp down on alleged economic cyberthefts from the Chinese side that have posed serious threats to US business interests and economic security. The agreement, through elevating the importance of cyber diplomacy to a new height in bilateral relationship, may temporarily ease the tension between China and the United States over the issue, and help improve the overall bilateral relationship.∂ Nevertheless, </w:t>
      </w:r>
      <w:r w:rsidRPr="00374601">
        <w:rPr>
          <w:u w:val="single"/>
        </w:rPr>
        <w:t xml:space="preserve">the agreement itself is </w:t>
      </w:r>
      <w:r w:rsidRPr="00374601">
        <w:rPr>
          <w:rStyle w:val="Emphasis"/>
        </w:rPr>
        <w:t>far from being effective enough</w:t>
      </w:r>
      <w:r w:rsidRPr="00374601">
        <w:rPr>
          <w:u w:val="single"/>
        </w:rPr>
        <w:t xml:space="preserve"> to curb the rampant cyber espionage activities due to the complexity of cyber issues, difficulty of enforcement and lack of mutual trust between the world’s two largest economies. The pact </w:t>
      </w:r>
      <w:r w:rsidRPr="00374601">
        <w:rPr>
          <w:rStyle w:val="Emphasis"/>
        </w:rPr>
        <w:t>may not be effective</w:t>
      </w:r>
      <w:r w:rsidRPr="00374601">
        <w:rPr>
          <w:u w:val="single"/>
        </w:rPr>
        <w:t xml:space="preserve"> in curbing pervasive Chinese cyber espionage aimed at extracting US intellectual property and commercial intelligence</w:t>
      </w:r>
      <w:r w:rsidRPr="00374601">
        <w:rPr>
          <w:sz w:val="16"/>
          <w:szCs w:val="16"/>
        </w:rPr>
        <w:t xml:space="preserve">3 </w:t>
      </w:r>
      <w:r w:rsidRPr="00374601">
        <w:rPr>
          <w:u w:val="single"/>
        </w:rPr>
        <w:t>as there were questions about the extent to which it was orchestrated by the Chinese government</w:t>
      </w:r>
      <w:r w:rsidRPr="00374601">
        <w:rPr>
          <w:sz w:val="16"/>
          <w:szCs w:val="16"/>
        </w:rPr>
        <w:t xml:space="preserve">.4 </w:t>
      </w:r>
      <w:r w:rsidRPr="00374601">
        <w:rPr>
          <w:u w:val="single"/>
        </w:rPr>
        <w:t xml:space="preserve">The two countries </w:t>
      </w:r>
      <w:r w:rsidRPr="00374601">
        <w:rPr>
          <w:rStyle w:val="Emphasis"/>
        </w:rPr>
        <w:t>will need to continue work on an overarching cyber doctrine and define the limits of acceptable behavior</w:t>
      </w:r>
      <w:r w:rsidRPr="00374601">
        <w:rPr>
          <w:u w:val="single"/>
        </w:rPr>
        <w:t xml:space="preserve"> in cyberspace</w:t>
      </w:r>
      <w:r w:rsidRPr="00374601">
        <w:rPr>
          <w:sz w:val="16"/>
          <w:szCs w:val="16"/>
        </w:rPr>
        <w:t xml:space="preserve">.∂ </w:t>
      </w:r>
      <w:r w:rsidRPr="00374601">
        <w:rPr>
          <w:u w:val="single"/>
        </w:rPr>
        <w:t>China and the US’ Escalating Tension over Cybersecurity∂</w:t>
      </w:r>
      <w:r w:rsidRPr="00374601">
        <w:rPr>
          <w:sz w:val="16"/>
          <w:szCs w:val="16"/>
        </w:rPr>
        <w:t xml:space="preserve"> </w:t>
      </w:r>
      <w:r w:rsidRPr="00374601">
        <w:rPr>
          <w:u w:val="single"/>
        </w:rPr>
        <w:t xml:space="preserve">Cybersecurity has been a </w:t>
      </w:r>
      <w:r w:rsidRPr="00374601">
        <w:rPr>
          <w:rStyle w:val="Emphasis"/>
        </w:rPr>
        <w:t>contentious issue</w:t>
      </w:r>
      <w:r w:rsidRPr="00374601">
        <w:rPr>
          <w:u w:val="single"/>
        </w:rPr>
        <w:t xml:space="preserve"> between China and the United States. The United States and China are the two </w:t>
      </w:r>
      <w:r w:rsidRPr="00374601">
        <w:rPr>
          <w:rStyle w:val="Emphasis"/>
        </w:rPr>
        <w:t>pivotal players</w:t>
      </w:r>
      <w:r w:rsidRPr="00374601">
        <w:rPr>
          <w:u w:val="single"/>
        </w:rPr>
        <w:t xml:space="preserve"> in cybersecurity sphere. A mistrust between the two states in the cyber realm can generate </w:t>
      </w:r>
      <w:r w:rsidRPr="00374601">
        <w:rPr>
          <w:rStyle w:val="Emphasis"/>
        </w:rPr>
        <w:t>negative influence on the long-term strategic intentions</w:t>
      </w:r>
      <w:r w:rsidRPr="00374601">
        <w:rPr>
          <w:u w:val="single"/>
        </w:rPr>
        <w:t xml:space="preserve"> of both countries</w:t>
      </w:r>
      <w:r w:rsidRPr="00374601">
        <w:rPr>
          <w:sz w:val="16"/>
          <w:szCs w:val="16"/>
        </w:rPr>
        <w:t xml:space="preserve">.∂ China and the United States had made little progress in terms of cybersecurity until Xi’s 2015 state visit. Even as the leaders forged deals on climate change, trade and defense, </w:t>
      </w:r>
      <w:r w:rsidRPr="00374601">
        <w:rPr>
          <w:u w:val="single"/>
        </w:rPr>
        <w:t xml:space="preserve">common ground on cybersecurity was </w:t>
      </w:r>
      <w:r w:rsidRPr="00374601">
        <w:rPr>
          <w:rStyle w:val="Emphasis"/>
        </w:rPr>
        <w:t>limited</w:t>
      </w:r>
      <w:r w:rsidRPr="00374601">
        <w:rPr>
          <w:sz w:val="16"/>
          <w:szCs w:val="16"/>
        </w:rPr>
        <w:t xml:space="preserve">.5 </w:t>
      </w:r>
      <w:r w:rsidRPr="00374601">
        <w:rPr>
          <w:u w:val="single"/>
        </w:rPr>
        <w:t xml:space="preserve">Growing tension over cyber issues can </w:t>
      </w:r>
      <w:r w:rsidRPr="00374601">
        <w:rPr>
          <w:rStyle w:val="Emphasis"/>
        </w:rPr>
        <w:t>erode strategic trust and cause growing suspicion</w:t>
      </w:r>
      <w:r w:rsidRPr="00374601">
        <w:rPr>
          <w:sz w:val="16"/>
          <w:szCs w:val="16"/>
        </w:rPr>
        <w:t xml:space="preserve">.∂ According to US Cyber Command and the National Security Agency, </w:t>
      </w:r>
      <w:r w:rsidRPr="00374601">
        <w:rPr>
          <w:u w:val="single"/>
        </w:rPr>
        <w:t xml:space="preserve">China is considered </w:t>
      </w:r>
      <w:r w:rsidRPr="00374601">
        <w:rPr>
          <w:rStyle w:val="Emphasis"/>
        </w:rPr>
        <w:t>the major threat</w:t>
      </w:r>
      <w:r w:rsidRPr="00374601">
        <w:rPr>
          <w:u w:val="single"/>
        </w:rPr>
        <w:t xml:space="preserve"> to US weapons systems on cyber space</w:t>
      </w:r>
      <w:r w:rsidRPr="00374601">
        <w:rPr>
          <w:sz w:val="16"/>
          <w:szCs w:val="16"/>
        </w:rPr>
        <w:t xml:space="preserve">.6∂ Over the past decade, Chinese military hackers have allegedly penetrated major defense contractors involved in cutting edge weapons systems, including the fifth generation F-35 Joint Strike Fighter and gas pipeline control systems.7∂ Since 2013, US security companies have reported that the PLA Unit 61398 in Shanghai was traced to have engaged in frequent cyberwarfare against American corporations and government agencies.8 </w:t>
      </w:r>
      <w:r w:rsidRPr="00374601">
        <w:rPr>
          <w:u w:val="single"/>
        </w:rPr>
        <w:t xml:space="preserve">The </w:t>
      </w:r>
      <w:r w:rsidRPr="00374601">
        <w:rPr>
          <w:rStyle w:val="Emphasis"/>
        </w:rPr>
        <w:t>increasing tension</w:t>
      </w:r>
      <w:r w:rsidRPr="00374601">
        <w:rPr>
          <w:u w:val="single"/>
        </w:rPr>
        <w:t xml:space="preserve"> has</w:t>
      </w:r>
      <w:r w:rsidRPr="00374601">
        <w:rPr>
          <w:sz w:val="16"/>
          <w:szCs w:val="16"/>
        </w:rPr>
        <w:t xml:space="preserve"> also </w:t>
      </w:r>
      <w:r w:rsidRPr="00374601">
        <w:rPr>
          <w:u w:val="single"/>
        </w:rPr>
        <w:t>been a problem</w:t>
      </w:r>
      <w:r w:rsidRPr="00374601">
        <w:rPr>
          <w:sz w:val="16"/>
          <w:szCs w:val="16"/>
        </w:rPr>
        <w:t xml:space="preserve"> for US tech companies. While US tech giants such as Apple, Microsoft and Google would like to expand into the enormous Chinese market, they have accused China of widespread snooping into their operations.∂ The simmering tensions boiled over in February 2015 when the tech sector was required to install Chinese encryption standards that give officials full access to company data.9 A massive coalition of trade groups appealed to the Chinese government and the White House, arguing that the rules would inhibit their ability to operate.10∂ Xi Jinping's visit to the United States in September 2015 came as the United States and China had been accusing each other of breaking into critical computer systems, stealing data and threatening private and public networks.11 Inextricably, cybersecurity dominated the agenda of Xi's visit. Even before Xi arrived in Washington, the United States and China had been engaged in urgent negotiations on a cybersecurity deal weeks prior to the visit.∂ A week before Xi's visit to the United States, President Barack </w:t>
      </w:r>
      <w:r w:rsidRPr="00374601">
        <w:rPr>
          <w:u w:val="single"/>
        </w:rPr>
        <w:t xml:space="preserve">Obama gave a </w:t>
      </w:r>
      <w:r w:rsidRPr="00374601">
        <w:rPr>
          <w:rStyle w:val="Emphasis"/>
        </w:rPr>
        <w:t>stern warning</w:t>
      </w:r>
      <w:r w:rsidRPr="00374601">
        <w:rPr>
          <w:u w:val="single"/>
        </w:rPr>
        <w:t xml:space="preserve"> to Chinese President Xi Jinping that the United States will consider any instance of state-sponsored industrial espionage an “act of aggression”.</w:t>
      </w:r>
      <w:r w:rsidRPr="00374601">
        <w:rPr>
          <w:sz w:val="16"/>
          <w:szCs w:val="16"/>
        </w:rPr>
        <w:t xml:space="preserve">12 President </w:t>
      </w:r>
      <w:r w:rsidRPr="00374601">
        <w:rPr>
          <w:u w:val="single"/>
        </w:rPr>
        <w:t>Obama alluded possible sanctions against Chinese hackers, telling Chinese officials in private that the combination of intellectual property theft and espionage on an unprecedented scale — the breach of the 22 million security dossiers from the US federal government’s Office of Personnel Management in June 2015 — cannot go unanswered</w:t>
      </w:r>
      <w:r w:rsidRPr="00374601">
        <w:rPr>
          <w:sz w:val="16"/>
          <w:szCs w:val="16"/>
        </w:rPr>
        <w:t xml:space="preserve">.13∂ The United States has repeatedly drew a distinct line between government intelligence gathering and state-sponsored cyberattacks and thefts from corporate firms for commercial interests, which President Obama considered as an “act of aggression” and crime.14 </w:t>
      </w:r>
      <w:r w:rsidRPr="00374601">
        <w:rPr>
          <w:u w:val="single"/>
        </w:rPr>
        <w:t>China</w:t>
      </w:r>
      <w:r w:rsidRPr="00374601">
        <w:rPr>
          <w:sz w:val="16"/>
          <w:szCs w:val="16"/>
        </w:rPr>
        <w:t xml:space="preserve">, on the other hand, </w:t>
      </w:r>
      <w:r w:rsidRPr="00374601">
        <w:rPr>
          <w:u w:val="single"/>
        </w:rPr>
        <w:t>denied all allegations of cyber intrusion made by the Pentagon.</w:t>
      </w:r>
      <w:r w:rsidRPr="00374601">
        <w:rPr>
          <w:sz w:val="16"/>
          <w:szCs w:val="16"/>
        </w:rPr>
        <w:t xml:space="preserve"> As Xi restated before his US state visit: “Cyber theft of commercial secrets and hacking attacks against government networks are both illegal; such acts are criminal offences and should be punished according to law and relevant international conventions”.15 He also stressed that “China and the United States share common concerns on cybersecurity. China is ready to strengthen cooperation with the US side on this issue”.16∂ At the eighth annual US-China Internet Industry Forum held at Microsoft's conference center on September 23, 2015, President Xi met with internet titans and CEOs. Among those who attended the meeting were Apple CEO Tim Cook, Amazon’s Jeff Bezos, Alibaba’s Jack Ma and Facebook’s Mark Zuckerberg. Lu Wei, director of the Central Leading Group for Internet Security and Informatisation, China's top cyber policy-making body, reiterated a long-standing Chinese line at the Forum: that both China and the United States are victims of cyber hackers and cyber criminals.17∂ China’s Cybersecurity Strategy∂ China’s cyber policy is driven primarily by the domestic political imperative of ensuring the survival of the Chinese Communist Party (CCP). Since 1991, </w:t>
      </w:r>
      <w:r w:rsidRPr="00374601">
        <w:rPr>
          <w:u w:val="single"/>
        </w:rPr>
        <w:t>the People’s Republic of China has increasingly funded, developed, acquired and employed advanced cyber technology in its government, military and civil sectors</w:t>
      </w:r>
      <w:r w:rsidRPr="00374601">
        <w:rPr>
          <w:sz w:val="16"/>
          <w:szCs w:val="16"/>
        </w:rPr>
        <w:t>.18 Senior CCP officials have also issued high-level directives and created several high-level Leading Groups and Leading Small Groups to provide coordination and strategic guidance on cybersecurity (see Table 1).∂ Many formal documents relevant to cybersecurity have been promulgated and published to tighten internet safety since the early 1990s (Table 2). As policies and stakeholders addressing network security grew, strategic direction for policy became more diversified, including input from the State Council, Central Committee (including Politburo Standing Committee and Central Military Commission) and Leading Small Groups (informal consultative bodies that advise the Politburo and State Council).∂ The establishment of a National Security Commission (</w:t>
      </w:r>
      <w:r w:rsidRPr="00374601">
        <w:rPr>
          <w:rFonts w:ascii="Microsoft YaHei" w:eastAsia="Microsoft YaHei" w:hAnsi="Microsoft YaHei" w:cs="Microsoft YaHei" w:hint="eastAsia"/>
          <w:sz w:val="16"/>
          <w:szCs w:val="16"/>
        </w:rPr>
        <w:t>中央国家安全委</w:t>
      </w:r>
      <w:r w:rsidRPr="00374601">
        <w:rPr>
          <w:rFonts w:eastAsia="华文宋体" w:cs="华文宋体"/>
          <w:sz w:val="16"/>
          <w:szCs w:val="16"/>
        </w:rPr>
        <w:t>员</w:t>
      </w:r>
      <w:r w:rsidRPr="00374601">
        <w:rPr>
          <w:rFonts w:ascii="Microsoft YaHei" w:eastAsia="Microsoft YaHei" w:hAnsi="Microsoft YaHei" w:cs="Microsoft YaHei" w:hint="eastAsia"/>
          <w:sz w:val="16"/>
          <w:szCs w:val="16"/>
        </w:rPr>
        <w:t>会</w:t>
      </w:r>
      <w:r w:rsidRPr="00374601">
        <w:rPr>
          <w:sz w:val="16"/>
          <w:szCs w:val="16"/>
        </w:rPr>
        <w:t>) in 2013 was especially significant. Yet to date, responsibilities for China’s cybersecurity had been divided among different departments, hampering effectiveness.19∂ After President Xi took over the helm, he has emphasized cybersecurity and viewed internet safety as a top priority for national security. At the US-China Summit held in June 2013 in California, one of the topics on the agenda was cybersecurity. US President Barack Obama pressed President Xi to address cyber espionage originating from China and, in particular, state-funded industrial espionage against US companies.∂ China responded to the United States in February 2014 by forming the Central Leading Group for Network Security and Informatisation (</w:t>
      </w:r>
      <w:r w:rsidRPr="00374601">
        <w:rPr>
          <w:rFonts w:ascii="Microsoft YaHei" w:eastAsia="Microsoft YaHei" w:hAnsi="Microsoft YaHei" w:cs="Microsoft YaHei" w:hint="eastAsia"/>
          <w:sz w:val="16"/>
          <w:szCs w:val="16"/>
        </w:rPr>
        <w:t>中央网</w:t>
      </w:r>
      <w:r w:rsidRPr="00374601">
        <w:rPr>
          <w:rFonts w:eastAsia="华文宋体" w:cs="华文宋体"/>
          <w:sz w:val="16"/>
          <w:szCs w:val="16"/>
        </w:rPr>
        <w:t>络</w:t>
      </w:r>
      <w:r w:rsidRPr="00374601">
        <w:rPr>
          <w:rFonts w:ascii="Microsoft YaHei" w:eastAsia="Microsoft YaHei" w:hAnsi="Microsoft YaHei" w:cs="Microsoft YaHei" w:hint="eastAsia"/>
          <w:sz w:val="16"/>
          <w:szCs w:val="16"/>
        </w:rPr>
        <w:t>安全和信息化</w:t>
      </w:r>
      <w:r w:rsidRPr="00374601">
        <w:rPr>
          <w:rFonts w:eastAsia="华文宋体" w:cs="华文宋体"/>
          <w:sz w:val="16"/>
          <w:szCs w:val="16"/>
        </w:rPr>
        <w:t>领导</w:t>
      </w:r>
      <w:r w:rsidRPr="00374601">
        <w:rPr>
          <w:rFonts w:ascii="Microsoft YaHei" w:eastAsia="Microsoft YaHei" w:hAnsi="Microsoft YaHei" w:cs="Microsoft YaHei" w:hint="eastAsia"/>
          <w:sz w:val="16"/>
          <w:szCs w:val="16"/>
        </w:rPr>
        <w:t>小</w:t>
      </w:r>
      <w:r w:rsidRPr="00374601">
        <w:rPr>
          <w:rFonts w:eastAsia="华文宋体" w:cs="华文宋体"/>
          <w:sz w:val="16"/>
          <w:szCs w:val="16"/>
        </w:rPr>
        <w:t>组</w:t>
      </w:r>
      <w:r w:rsidRPr="00374601">
        <w:rPr>
          <w:sz w:val="16"/>
          <w:szCs w:val="16"/>
        </w:rPr>
        <w:t xml:space="preserve">), personally chaired by President Xi. Premier of the State Council Li Keqiang and First-ranked Secretary of the Central Secretariat Liu Yunshan were appointed vice chairpersons (deputy leaders). The new leading group, headed by Xi himself, is expected to streamline things by providing top-level guidance. He considers this an important national strategy for China to “establish a strong and authoritative mechanism at the central level” to deal with China’s cybersecurity. 20 In February 2014, China’s new Central Network Security and Informatization Leading Group met for the first time, with President Xi chairing the meeting.∂ </w:t>
      </w:r>
      <w:r w:rsidRPr="00374601">
        <w:rPr>
          <w:u w:val="single"/>
        </w:rPr>
        <w:t>Despite high-level guidance and strategic direction from Xi and senior civilian and military officials, overlapping bureaucratic priorities and competing stakeholder interests across regions and functionalities in China’s network prevail</w:t>
      </w:r>
      <w:r w:rsidRPr="00374601">
        <w:rPr>
          <w:sz w:val="16"/>
          <w:szCs w:val="16"/>
        </w:rPr>
        <w:t xml:space="preserve">.21 In terms of definition, </w:t>
      </w:r>
      <w:r w:rsidRPr="00374601">
        <w:rPr>
          <w:u w:val="single"/>
        </w:rPr>
        <w:t>while the United States uses the term “cybersecurity” to refer to the protection and defense of a wide array of electronic and communications information, China uses the term “network security”</w:t>
      </w:r>
      <w:r w:rsidRPr="00374601">
        <w:rPr>
          <w:sz w:val="16"/>
          <w:szCs w:val="16"/>
        </w:rPr>
        <w:t xml:space="preserve"> (</w:t>
      </w:r>
      <w:r w:rsidRPr="00374601">
        <w:rPr>
          <w:rFonts w:ascii="Microsoft YaHei" w:eastAsia="Microsoft YaHei" w:hAnsi="Microsoft YaHei" w:cs="Microsoft YaHei" w:hint="eastAsia"/>
          <w:sz w:val="16"/>
          <w:szCs w:val="16"/>
        </w:rPr>
        <w:t>网络安全</w:t>
      </w:r>
      <w:r w:rsidRPr="00374601">
        <w:rPr>
          <w:sz w:val="16"/>
          <w:szCs w:val="16"/>
        </w:rPr>
        <w:t xml:space="preserve">) </w:t>
      </w:r>
      <w:r w:rsidRPr="00374601">
        <w:rPr>
          <w:u w:val="single"/>
        </w:rPr>
        <w:t>to refer more specifically to the protection of digital information networks.</w:t>
      </w:r>
      <w:r w:rsidRPr="00374601">
        <w:rPr>
          <w:sz w:val="16"/>
          <w:szCs w:val="16"/>
        </w:rPr>
        <w:t>22 The term “information security” (</w:t>
      </w:r>
      <w:r w:rsidRPr="00374601">
        <w:rPr>
          <w:rFonts w:ascii="Microsoft YaHei" w:eastAsia="Microsoft YaHei" w:hAnsi="Microsoft YaHei" w:cs="Microsoft YaHei" w:hint="eastAsia"/>
          <w:sz w:val="16"/>
          <w:szCs w:val="16"/>
        </w:rPr>
        <w:t>信息安全</w:t>
      </w:r>
      <w:r w:rsidRPr="00374601">
        <w:rPr>
          <w:sz w:val="16"/>
          <w:szCs w:val="16"/>
        </w:rPr>
        <w:t xml:space="preserve">) refers to a broader perspective. </w:t>
      </w:r>
      <w:r w:rsidRPr="00374601">
        <w:rPr>
          <w:u w:val="single"/>
        </w:rPr>
        <w:t xml:space="preserve">Such misconceptions and differences in terms used by both sides could </w:t>
      </w:r>
      <w:r w:rsidRPr="00374601">
        <w:rPr>
          <w:rStyle w:val="Emphasis"/>
        </w:rPr>
        <w:t>exacerbate the gaps</w:t>
      </w:r>
      <w:r w:rsidRPr="00374601">
        <w:rPr>
          <w:u w:val="single"/>
        </w:rPr>
        <w:t xml:space="preserve"> between the two countries in terms of cyberspace agreement</w:t>
      </w:r>
      <w:r w:rsidRPr="00374601">
        <w:rPr>
          <w:sz w:val="16"/>
          <w:szCs w:val="16"/>
        </w:rPr>
        <w:t xml:space="preserve">.∂ Cyberattack: An Increasing Threat∂ </w:t>
      </w:r>
      <w:r w:rsidRPr="00374601">
        <w:rPr>
          <w:u w:val="single"/>
        </w:rPr>
        <w:t>Since the beginning of the 21st century, cyberattacks have increased steadily both in frequency and scale. The vulnerabilities of cyberspace have let sophisticated cyber actors and nation-states conduct cybercrimes that could</w:t>
      </w:r>
      <w:r w:rsidRPr="00374601">
        <w:rPr>
          <w:sz w:val="16"/>
          <w:szCs w:val="16"/>
        </w:rPr>
        <w:t xml:space="preserve"> possibly disrupt the delivery of essential services and even </w:t>
      </w:r>
      <w:r w:rsidRPr="00374601">
        <w:rPr>
          <w:rStyle w:val="Emphasis"/>
        </w:rPr>
        <w:t>jeopardize states’ relations</w:t>
      </w:r>
      <w:r w:rsidRPr="00374601">
        <w:rPr>
          <w:sz w:val="16"/>
          <w:szCs w:val="16"/>
        </w:rPr>
        <w:t xml:space="preserve">.∂ Cybercriminals have learnt new ways to evade detection by bypassing traditional defense mechanism. A slew of orthodox crimes are now being perpetrated through cyberspace in different forms. This includes the production and distribution of child pornography, banking and financial fraud, intellectual property violations, cyberattacks and other crimes, all of which have substantial political and economic consequences.∂ In the meantime, malware has become a multinational activity. Over the past year, callbacks were sent to CnC servers in 184 countries, compared to 130 countries in 2010.23 Xinhua also pointed out that nearly 90,000 individual IP addresses suffered attacks from foreign Trojan horse viruses or zombie programs in 2013.24∂ Of growing concern is the cyber threat to critical infrastructure, which is increasingly subject to sophisticated cyber intrusions that pose new risks.25 As information technology becomes increasingly integrated with physical infrastructure operations, there is increased risk of wide-scale or high-consequence events causing harm or disrupting services.26∂ As the threat posed by cyberattack escalates, cybersecurity is becoming increasingly important for the military industry as it jeopardizes national security. Military hackers can penetrate the cutting edge weapon system and conduct information-based attacks and put a country’s defense at risk. The United States is a prime target for cyberattack due to the high volume and concentration of intellectual property and digitalised data.27 According to US Cyber Command and the National Security Agency, China has been singled out as the major threat to US weapons systems.28 China was also accused of purportedly unleashing a series of gigantic cyber-assaults on more than 600 US private, government and corporate organizations.29 In the second half of 2009, many corporate entities including Google were subjected to hacking attacks, causing it to suspend its operation in China.∂ Cyberspace is particularly difficult to secure due to a number of factors: the ability of malicious actors to operate from anywhere in the world, the linkages between cyberspace and physical systems, and the difficulty of reducing vulnerabilities and consequences in complex cyber networks.30 In light of the risks and potential consequences of cyber events, building a resilient cyber force and cybersecurity has become the top priority of many big powers.∂ Challenges and the Next Lap∂ With the rapid development of information technology, the internet plays an increasingly crucial role in the globalized world today. China and the United States have reached certain consensus on the basic principles of network governance. However, </w:t>
      </w:r>
      <w:r w:rsidRPr="00374601">
        <w:rPr>
          <w:u w:val="single"/>
        </w:rPr>
        <w:t xml:space="preserve">as cybersecurity and defense remain a matter of national security and national defense, the two countries displayed </w:t>
      </w:r>
      <w:r w:rsidRPr="00374601">
        <w:rPr>
          <w:rStyle w:val="Emphasis"/>
        </w:rPr>
        <w:t>caution, fear and distrust</w:t>
      </w:r>
      <w:r w:rsidRPr="00374601">
        <w:rPr>
          <w:sz w:val="16"/>
          <w:szCs w:val="16"/>
        </w:rPr>
        <w:t xml:space="preserve">.∂ </w:t>
      </w:r>
      <w:r w:rsidRPr="00374601">
        <w:rPr>
          <w:u w:val="single"/>
        </w:rPr>
        <w:t>China and the United States have differing views on the role of cyberspace now and in the future</w:t>
      </w:r>
      <w:r w:rsidRPr="00374601">
        <w:rPr>
          <w:sz w:val="16"/>
          <w:szCs w:val="16"/>
        </w:rPr>
        <w:t xml:space="preserve">. To the United States, social networking and other online activities can be viewed as giving greater freedom of speech and a positive development. However, in China this very same area is seen as a threat to the legitimacy and governance of CCP. </w:t>
      </w:r>
      <w:r w:rsidRPr="00374601">
        <w:rPr>
          <w:u w:val="single"/>
        </w:rPr>
        <w:t>Their views on intelligence gathering, economic espionage and intellectual property also differ</w:t>
      </w:r>
      <w:r w:rsidRPr="00374601">
        <w:rPr>
          <w:sz w:val="16"/>
          <w:szCs w:val="16"/>
        </w:rPr>
        <w:t xml:space="preserve">.∂ While the Chinese support the concept of cyber sovereignty, which is the right to control its own cyberspace, the United States wants China to agree to international norms that would reduce China’s level of control over its own internet.∂ </w:t>
      </w:r>
      <w:r w:rsidRPr="00374601">
        <w:rPr>
          <w:u w:val="single"/>
        </w:rPr>
        <w:t>For the cybersecurity issue to be resolved, the two countries would need to be more accommodative about disagreements and differences. Without establishing a mutual understanding or agreement on this issue, it is unlikely that cybersecurity issue could be solved at the international level</w:t>
      </w:r>
      <w:r w:rsidRPr="00374601">
        <w:rPr>
          <w:sz w:val="16"/>
          <w:szCs w:val="16"/>
        </w:rPr>
        <w:t xml:space="preserve">. At the strategic level, China and the United States are still wary of each other and fully geared to avoid any potential threats from the internet realm. Retaliation or tit-for-tat could lead to instability or even an open warfare.∂ </w:t>
      </w:r>
      <w:r w:rsidRPr="00374601">
        <w:rPr>
          <w:u w:val="single"/>
        </w:rPr>
        <w:t xml:space="preserve">As cybersecurity is a brand new issue and challenge, </w:t>
      </w:r>
      <w:r w:rsidRPr="00374601">
        <w:rPr>
          <w:rStyle w:val="Emphasis"/>
        </w:rPr>
        <w:t>joint endeavors</w:t>
      </w:r>
      <w:r w:rsidRPr="00374601">
        <w:rPr>
          <w:u w:val="single"/>
        </w:rPr>
        <w:t xml:space="preserve"> are needed between governments</w:t>
      </w:r>
      <w:r w:rsidRPr="00374601">
        <w:rPr>
          <w:sz w:val="16"/>
          <w:szCs w:val="16"/>
        </w:rPr>
        <w:t>, media, enterprises and other stakeholders.</w:t>
      </w:r>
      <w:r w:rsidRPr="00374601">
        <w:rPr>
          <w:u w:val="single"/>
        </w:rPr>
        <w:t xml:space="preserve"> China and the United States as </w:t>
      </w:r>
      <w:r w:rsidRPr="00374601">
        <w:rPr>
          <w:rStyle w:val="Emphasis"/>
        </w:rPr>
        <w:t>the two pivotal countries</w:t>
      </w:r>
      <w:r w:rsidRPr="00374601">
        <w:rPr>
          <w:u w:val="single"/>
        </w:rPr>
        <w:t xml:space="preserve"> in the internet sphere could collaborate to explore important common interests and room for cooperation</w:t>
      </w:r>
      <w:r w:rsidRPr="00374601">
        <w:rPr>
          <w:sz w:val="16"/>
          <w:szCs w:val="16"/>
        </w:rPr>
        <w:t xml:space="preserve">.∂ On the positive side, </w:t>
      </w:r>
      <w:r w:rsidRPr="00374601">
        <w:rPr>
          <w:u w:val="single"/>
        </w:rPr>
        <w:t>this could</w:t>
      </w:r>
      <w:r w:rsidRPr="00374601">
        <w:rPr>
          <w:sz w:val="16"/>
          <w:szCs w:val="16"/>
        </w:rPr>
        <w:t xml:space="preserve"> possibly </w:t>
      </w:r>
      <w:r w:rsidRPr="00374601">
        <w:rPr>
          <w:u w:val="single"/>
        </w:rPr>
        <w:t xml:space="preserve">create a </w:t>
      </w:r>
      <w:r w:rsidRPr="00374601">
        <w:rPr>
          <w:rStyle w:val="Emphasis"/>
        </w:rPr>
        <w:t>new bright spot</w:t>
      </w:r>
      <w:r w:rsidRPr="00374601">
        <w:rPr>
          <w:u w:val="single"/>
        </w:rPr>
        <w:t xml:space="preserve"> in bilateral cooperation</w:t>
      </w:r>
      <w:r w:rsidRPr="00374601">
        <w:rPr>
          <w:sz w:val="16"/>
          <w:szCs w:val="16"/>
        </w:rPr>
        <w:t xml:space="preserve">. For example, Chinese internet security company, Qihu 360, has helped fix five new bugs in the Windows software package recently. To date, Qihu has received 86 public commendations from Microsoft for its contributions to the security of Microsoft products.∂ In March 2015, China's largest e-commerce platform Alibaba's first overseas data center in Silicon Valley began its trial operations to help provide cloud services to overseas clients, especially those in North America. Through the data center, American companies enjoy easy access to cloud services from China and vice versa.31∂ </w:t>
      </w:r>
      <w:r w:rsidRPr="00374601">
        <w:rPr>
          <w:u w:val="single"/>
        </w:rPr>
        <w:t xml:space="preserve">While the US-China agreement in September 2015 is a welcome first step towards a resolution to cybersecurity threats, it also brings to light </w:t>
      </w:r>
      <w:r w:rsidRPr="00374601">
        <w:rPr>
          <w:rStyle w:val="Emphasis"/>
        </w:rPr>
        <w:t>the greater issue</w:t>
      </w:r>
      <w:r w:rsidRPr="00374601">
        <w:rPr>
          <w:sz w:val="16"/>
          <w:szCs w:val="16"/>
        </w:rPr>
        <w:t xml:space="preserve"> facing the two countries — that the international cyberspace is an ungoverned space. </w:t>
      </w:r>
      <w:r w:rsidRPr="00374601">
        <w:rPr>
          <w:rStyle w:val="Emphasis"/>
        </w:rPr>
        <w:t>The two countries will have to continue to work on an overarching cyber doctrine and define the limits of acceptable behavior in cyberspace</w:t>
      </w:r>
      <w:r w:rsidRPr="00374601">
        <w:rPr>
          <w:sz w:val="16"/>
          <w:szCs w:val="16"/>
        </w:rPr>
        <w:t>.</w:t>
      </w:r>
    </w:p>
    <w:p w14:paraId="6760191E" w14:textId="77777777" w:rsidR="001A31AE" w:rsidRPr="00374601" w:rsidRDefault="001A31AE" w:rsidP="001A31AE"/>
    <w:p w14:paraId="6CB07CCC" w14:textId="77777777" w:rsidR="001A31AE" w:rsidRPr="00374601" w:rsidRDefault="001A31AE" w:rsidP="001A31AE">
      <w:pPr>
        <w:pStyle w:val="Heading4"/>
      </w:pPr>
      <w:r w:rsidRPr="00374601">
        <w:t xml:space="preserve">Specifically, cyber tensions derail cooperation on trade, the environment, and geostrategic matters </w:t>
      </w:r>
    </w:p>
    <w:p w14:paraId="49B08356" w14:textId="77777777" w:rsidR="001A31AE" w:rsidRPr="00374601" w:rsidRDefault="001A31AE" w:rsidP="001A31AE">
      <w:r w:rsidRPr="00374601">
        <w:rPr>
          <w:b/>
        </w:rPr>
        <w:t>Harold et al 16</w:t>
      </w:r>
      <w:r w:rsidRPr="00374601">
        <w:t xml:space="preserve"> [Scott, an associate director of the RAND Center for Asia Pacific Policy, a political scientist at the RAND Corporation, and a member of the Pardee RAND Graduate School faculty, specializes in Chinese foreign policy, East Asian security, and international affairs, PhD political science, Martin Libicki, a senior management scientist at the RAND Corporation, a professor at the Pardee RAND Graduate School, and a Distinguished Visiting Professor at the U.S. Naval Academy, research focuses on the impacts of information technology on domestic and national security, PhD economics, Astrid Cevallos, Project Associate at the RAND Corporation, MPhil international relations, “Getting to Yes with China in Cyberspace”, 2016, http://www.rand.org/content/dam/rand/pubs/research_reports/RR1300/RR1335/RAND_RR1335.pdf]//DBI</w:t>
      </w:r>
    </w:p>
    <w:p w14:paraId="13AB635F" w14:textId="77777777" w:rsidR="001A31AE" w:rsidRPr="00374601" w:rsidRDefault="001A31AE" w:rsidP="001A31AE">
      <w:pPr>
        <w:rPr>
          <w:sz w:val="16"/>
          <w:szCs w:val="16"/>
        </w:rPr>
      </w:pPr>
      <w:r w:rsidRPr="00374601">
        <w:rPr>
          <w:sz w:val="16"/>
          <w:szCs w:val="16"/>
        </w:rPr>
        <w:t xml:space="preserve">Chinese interlocutors recognize that </w:t>
      </w:r>
      <w:r w:rsidRPr="00374601">
        <w:rPr>
          <w:u w:val="single"/>
        </w:rPr>
        <w:t xml:space="preserve">the cyber issue is an </w:t>
      </w:r>
      <w:r w:rsidRPr="00374601">
        <w:rPr>
          <w:rStyle w:val="Emphasis"/>
        </w:rPr>
        <w:t>irritant in relations</w:t>
      </w:r>
      <w:r w:rsidRPr="00374601">
        <w:rPr>
          <w:u w:val="single"/>
        </w:rPr>
        <w:t xml:space="preserve"> between the two countries</w:t>
      </w:r>
      <w:r w:rsidRPr="00374601">
        <w:rPr>
          <w:sz w:val="16"/>
          <w:szCs w:val="16"/>
        </w:rPr>
        <w:t xml:space="preserve"> and </w:t>
      </w:r>
      <w:r w:rsidRPr="00374601">
        <w:rPr>
          <w:u w:val="single"/>
        </w:rPr>
        <w:t>that</w:t>
      </w:r>
      <w:r w:rsidRPr="00374601">
        <w:rPr>
          <w:sz w:val="16"/>
          <w:szCs w:val="16"/>
        </w:rPr>
        <w:t xml:space="preserve"> it</w:t>
      </w:r>
      <w:r w:rsidRPr="00374601">
        <w:rPr>
          <w:u w:val="single"/>
        </w:rPr>
        <w:t xml:space="preserve"> </w:t>
      </w:r>
      <w:r w:rsidRPr="00374601">
        <w:rPr>
          <w:rStyle w:val="Emphasis"/>
        </w:rPr>
        <w:t>erodes strategic trust</w:t>
      </w:r>
      <w:r w:rsidRPr="00374601">
        <w:rPr>
          <w:sz w:val="16"/>
          <w:szCs w:val="16"/>
        </w:rPr>
        <w:t xml:space="preserve"> (as the Chinese put it). </w:t>
      </w:r>
      <w:r w:rsidRPr="00374601">
        <w:rPr>
          <w:u w:val="single"/>
        </w:rPr>
        <w:t xml:space="preserve">A reduction in strategic trust, in turn, may </w:t>
      </w:r>
      <w:r w:rsidRPr="00374601">
        <w:rPr>
          <w:rStyle w:val="Emphasis"/>
        </w:rPr>
        <w:t>complicate the resolution of other issues</w:t>
      </w:r>
      <w:r w:rsidRPr="00374601">
        <w:rPr>
          <w:sz w:val="16"/>
          <w:szCs w:val="16"/>
        </w:rPr>
        <w:t xml:space="preserve"> (e.g., </w:t>
      </w:r>
      <w:r w:rsidRPr="00374601">
        <w:rPr>
          <w:rStyle w:val="Emphasis"/>
        </w:rPr>
        <w:t>trade, environment, geostrategic matters</w:t>
      </w:r>
      <w:r w:rsidRPr="00374601">
        <w:rPr>
          <w:sz w:val="16"/>
          <w:szCs w:val="16"/>
        </w:rPr>
        <w:t xml:space="preserve">). </w:t>
      </w:r>
      <w:r w:rsidRPr="00374601">
        <w:rPr>
          <w:u w:val="single"/>
        </w:rPr>
        <w:t>It may also increase the odds of future conflict, either accidental or intentional</w:t>
      </w:r>
      <w:r w:rsidRPr="00374601">
        <w:rPr>
          <w:sz w:val="16"/>
          <w:szCs w:val="16"/>
        </w:rPr>
        <w:t xml:space="preserve">. Thus, </w:t>
      </w:r>
      <w:r w:rsidRPr="00374601">
        <w:rPr>
          <w:u w:val="single"/>
        </w:rPr>
        <w:t>even if one believes that little in cyberspace makes much difference compared with controversies in the physical world</w:t>
      </w:r>
      <w:r w:rsidRPr="00374601">
        <w:rPr>
          <w:sz w:val="16"/>
          <w:szCs w:val="16"/>
        </w:rPr>
        <w:t xml:space="preserve"> (e.g., South China Sea), </w:t>
      </w:r>
      <w:r w:rsidRPr="00374601">
        <w:rPr>
          <w:u w:val="single"/>
        </w:rPr>
        <w:t xml:space="preserve">resolving issues in that medium could have a </w:t>
      </w:r>
      <w:r w:rsidRPr="00374601">
        <w:rPr>
          <w:rStyle w:val="Emphasis"/>
        </w:rPr>
        <w:t>knock-on effect</w:t>
      </w:r>
      <w:r w:rsidRPr="00374601">
        <w:rPr>
          <w:u w:val="single"/>
        </w:rPr>
        <w:t xml:space="preserve"> outside it</w:t>
      </w:r>
      <w:r w:rsidRPr="00374601">
        <w:rPr>
          <w:sz w:val="16"/>
          <w:szCs w:val="16"/>
        </w:rPr>
        <w:t xml:space="preserve"> and vice versa.</w:t>
      </w:r>
    </w:p>
    <w:p w14:paraId="310FE0EB" w14:textId="77777777" w:rsidR="001A31AE" w:rsidRPr="00374601" w:rsidRDefault="001A31AE" w:rsidP="001A31AE"/>
    <w:p w14:paraId="4934740F" w14:textId="77777777" w:rsidR="001A31AE" w:rsidRPr="00374601" w:rsidRDefault="001A31AE" w:rsidP="001A31AE">
      <w:pPr>
        <w:pStyle w:val="Heading4"/>
      </w:pPr>
      <w:r w:rsidRPr="00374601">
        <w:t xml:space="preserve">US-China economic cooperation is key to global economic stability </w:t>
      </w:r>
    </w:p>
    <w:p w14:paraId="7C55315F" w14:textId="77777777" w:rsidR="001A31AE" w:rsidRPr="00374601" w:rsidRDefault="001A31AE" w:rsidP="001A31AE">
      <w:r w:rsidRPr="00374601">
        <w:rPr>
          <w:b/>
        </w:rPr>
        <w:t>Shulong et al 13</w:t>
      </w:r>
      <w:r w:rsidRPr="00374601">
        <w:t xml:space="preserve"> [Chu, Deputy Director, Institute of International Strategic and Development Studies, Tsinghua University, Da Wei, Director, Institute of American Studies, China Institutes of Contemporary International Relations, Du Lan, Assistant Research Fellow, Department of American Studies, China Institute of International Studies, Huang Ping, Director General, Institute of American Studies, Chinese Academy of Social Sciences, Jin Canrong, Professor and Associate Dean, School of International Studies, Renmin University of China, Liu Qing, Associate Research Fellow, Department of American Studies, China Institute of International Studies, Qu Xing, President, China Institute of International Studies, Ruan Zongze, Vice President, China Institute of International Studies, Wang Fan, Director, Institute of International Relations, China Foreign Affairs University • Wang Yizhou, Associate Dean, School of International Studies, Peking University, Zhao Minghao, Research Fellow, China Center for Contemporary World Studies, Mathew Burrows, former Counselor, US National Intelligence Council; Director, Strategic Foresight Initiative, Brent Scowcroft Center on International Security, Atlantic Council, Thomas Fingar, Oksenberg-Rohlen Distinguished Fellow, Freeman Spogli Institute for International Studies, Stanford University, Banning Garrett, Strategic Foresight Senior Fellow for Innovation and Global Trends, Brent Scowcroft Center on International Security, Atlantic Council, Sherri Goodman, Senior Vice President, General Counsel, and Corporate Secretary, CNA, Barry Hughes, Professor and Director, Frederick S. Pardee Center for International Futures, Josef Korbel School of International Studies, University of Denver, Robert Manning, Senior Fellow, Brent Scowcroft Center on International Security, Atlantic Council, Paul Saffo, Consulting Professor, Stanford University; Senior Fellow, Strategic Foresight Initiative, Brent Scowcroft Center on International Security, Atlantic Council, Jonathan Woetzel, Director, McKinsey &amp; Company, Casimir Yost, former Director, Strategic Futures Group, US National Intelligence Council, all part of The Atlantic Council of the United States and China Institute of International Studies, “China-US Cooperation: Key to the Global Future”, September 2013, http://cusef.org.hk/wp-content/uploads/2014/05/05_eng.pdf]//DBI</w:t>
      </w:r>
    </w:p>
    <w:p w14:paraId="6B54061D" w14:textId="77777777" w:rsidR="001A31AE" w:rsidRPr="00374601" w:rsidRDefault="001A31AE" w:rsidP="001A31AE">
      <w:pPr>
        <w:rPr>
          <w:sz w:val="16"/>
          <w:szCs w:val="16"/>
        </w:rPr>
      </w:pPr>
      <w:r w:rsidRPr="00374601">
        <w:rPr>
          <w:sz w:val="16"/>
          <w:szCs w:val="16"/>
        </w:rPr>
        <w:t xml:space="preserve">Providing long-term perspective on US-China relations. The three scenarios explored in this report indicate that </w:t>
      </w:r>
      <w:r w:rsidRPr="00374601">
        <w:rPr>
          <w:u w:val="single"/>
        </w:rPr>
        <w:t xml:space="preserve">if Washington and Beijing fail to find ways to build a stronger, more cooperative relationship, there are </w:t>
      </w:r>
      <w:r w:rsidRPr="00374601">
        <w:rPr>
          <w:rStyle w:val="Emphasis"/>
        </w:rPr>
        <w:t xml:space="preserve">very bad potential </w:t>
      </w:r>
      <w:bookmarkStart w:id="0" w:name="_GoBack"/>
      <w:bookmarkEnd w:id="0"/>
      <w:r w:rsidRPr="00374601">
        <w:rPr>
          <w:u w:val="single"/>
        </w:rPr>
        <w:t>lobal future</w:t>
      </w:r>
      <w:r w:rsidRPr="00374601">
        <w:rPr>
          <w:sz w:val="16"/>
          <w:szCs w:val="16"/>
        </w:rPr>
        <w:t xml:space="preserve"> and for the United States and China. The Vision Group could help US and Chinese leaders, as well as foreign policy elites and publics, to understand the critical importance of avoiding a China-US military confrontation and of resolving regional territorial disputes impeding cooperation in order to avert the worst scenarios and enhance the prospects for realizing a prosperous, secure, and predominantly cooperative future. These discussions inevitably will address the implications of the shifting global balance of power and reconciliation of US and Chinese strategic aims and strategies with cooperative pursuits of global common interests. </w:t>
      </w:r>
      <w:r w:rsidRPr="00374601">
        <w:rPr>
          <w:u w:val="single"/>
        </w:rPr>
        <w:t>The goal should be to</w:t>
      </w:r>
      <w:r w:rsidRPr="00374601">
        <w:rPr>
          <w:sz w:val="16"/>
          <w:szCs w:val="16"/>
        </w:rPr>
        <w:t xml:space="preserve"> move from emphasizing “balancing of power” against each other to “</w:t>
      </w:r>
      <w:r w:rsidRPr="00374601">
        <w:rPr>
          <w:u w:val="single"/>
        </w:rPr>
        <w:t>pool</w:t>
      </w:r>
      <w:r w:rsidRPr="00374601">
        <w:rPr>
          <w:sz w:val="16"/>
          <w:szCs w:val="16"/>
        </w:rPr>
        <w:t xml:space="preserve">ing” </w:t>
      </w:r>
      <w:r w:rsidRPr="00374601">
        <w:rPr>
          <w:u w:val="single"/>
        </w:rPr>
        <w:t>the power of the US, China</w:t>
      </w:r>
      <w:r w:rsidRPr="00374601">
        <w:rPr>
          <w:sz w:val="16"/>
          <w:szCs w:val="16"/>
        </w:rPr>
        <w:t xml:space="preserve">, and other nations and non-state actors </w:t>
      </w:r>
      <w:r w:rsidRPr="00374601">
        <w:rPr>
          <w:u w:val="single"/>
        </w:rPr>
        <w:t xml:space="preserve">to solve global problems and meet </w:t>
      </w:r>
      <w:r w:rsidRPr="00374601">
        <w:rPr>
          <w:sz w:val="16"/>
          <w:szCs w:val="16"/>
        </w:rPr>
        <w:t>long-term</w:t>
      </w:r>
      <w:r w:rsidRPr="00374601">
        <w:t xml:space="preserve"> </w:t>
      </w:r>
      <w:r w:rsidRPr="00374601">
        <w:rPr>
          <w:rStyle w:val="StyleUnderline"/>
        </w:rPr>
        <w:t>c</w:t>
      </w:r>
      <w:r w:rsidRPr="00374601">
        <w:rPr>
          <w:u w:val="single"/>
        </w:rPr>
        <w:t>hallenges</w:t>
      </w:r>
      <w:r w:rsidRPr="00374601">
        <w:rPr>
          <w:sz w:val="16"/>
          <w:szCs w:val="16"/>
        </w:rPr>
        <w:t>.</w:t>
      </w:r>
      <w:r w:rsidRPr="00374601">
        <w:rPr>
          <w:sz w:val="12"/>
          <w:szCs w:val="16"/>
        </w:rPr>
        <w:t xml:space="preserve">∂ </w:t>
      </w:r>
      <w:r w:rsidRPr="00374601">
        <w:rPr>
          <w:rStyle w:val="Emphasis"/>
        </w:rPr>
        <w:t>Strengthening and rebalancing the global economy</w:t>
      </w:r>
      <w:r w:rsidRPr="00374601">
        <w:rPr>
          <w:sz w:val="16"/>
          <w:szCs w:val="16"/>
        </w:rPr>
        <w:t>. The Vision Group can address the long-term</w:t>
      </w:r>
      <w:r w:rsidRPr="00374601">
        <w:rPr>
          <w:u w:val="single"/>
        </w:rPr>
        <w:t xml:space="preserve"> challenges presented by the global economy, including economic rebalancing, avoiding protectionism, providing funds for economic and financial stabilization, and bolstering financial safeguards</w:t>
      </w:r>
      <w:r w:rsidRPr="00374601">
        <w:rPr>
          <w:sz w:val="16"/>
          <w:szCs w:val="16"/>
        </w:rPr>
        <w:t xml:space="preserve">. The group could make recommendations on the best ways to cope with </w:t>
      </w:r>
      <w:r w:rsidRPr="00374601">
        <w:rPr>
          <w:u w:val="single"/>
        </w:rPr>
        <w:t>huge stresses on resources, especially food and water</w:t>
      </w:r>
      <w:r w:rsidRPr="00374601">
        <w:rPr>
          <w:sz w:val="16"/>
          <w:szCs w:val="16"/>
        </w:rPr>
        <w:t xml:space="preserve">, that </w:t>
      </w:r>
      <w:r w:rsidRPr="00374601">
        <w:rPr>
          <w:u w:val="single"/>
        </w:rPr>
        <w:t>will be exacerbated by</w:t>
      </w:r>
      <w:r w:rsidRPr="00374601">
        <w:rPr>
          <w:sz w:val="16"/>
          <w:szCs w:val="16"/>
        </w:rPr>
        <w:t xml:space="preserve"> climate change on the one hand and </w:t>
      </w:r>
      <w:r w:rsidRPr="00374601">
        <w:rPr>
          <w:u w:val="single"/>
        </w:rPr>
        <w:t>the growth of population, cities, and the middle class</w:t>
      </w:r>
      <w:r w:rsidRPr="00374601">
        <w:rPr>
          <w:sz w:val="16"/>
          <w:szCs w:val="16"/>
        </w:rPr>
        <w:t xml:space="preserve"> on the other. </w:t>
      </w:r>
      <w:r w:rsidRPr="00374601">
        <w:rPr>
          <w:u w:val="single"/>
        </w:rPr>
        <w:t>The global economy is likely to be extremely volatile and subject to shocks as well as long-term structural changes such as the shale gas and oil revolution and the third industrial revolution</w:t>
      </w:r>
      <w:r w:rsidRPr="00374601">
        <w:rPr>
          <w:sz w:val="16"/>
          <w:szCs w:val="16"/>
        </w:rPr>
        <w:t xml:space="preserve">. While some people in both countries express schadenfreude at the economic difficulties of the other, </w:t>
      </w:r>
      <w:r w:rsidRPr="00374601">
        <w:rPr>
          <w:u w:val="single"/>
        </w:rPr>
        <w:t xml:space="preserve">both nations—and the world—will be most successful when each succeeds. And that is </w:t>
      </w:r>
      <w:r w:rsidRPr="00374601">
        <w:rPr>
          <w:rStyle w:val="Emphasis"/>
        </w:rPr>
        <w:t>more likely to be ensured by close US-China cooperation on the global economy as well as bilateral economic relations</w:t>
      </w:r>
      <w:r w:rsidRPr="00374601">
        <w:rPr>
          <w:sz w:val="16"/>
          <w:szCs w:val="16"/>
        </w:rPr>
        <w:t>.</w:t>
      </w:r>
    </w:p>
    <w:p w14:paraId="117B8970" w14:textId="77777777" w:rsidR="001A31AE" w:rsidRPr="00374601" w:rsidRDefault="001A31AE" w:rsidP="001A31AE"/>
    <w:p w14:paraId="4B544DC0" w14:textId="77777777" w:rsidR="001A31AE" w:rsidRPr="00374601" w:rsidRDefault="001A31AE" w:rsidP="001A31AE">
      <w:pPr>
        <w:pStyle w:val="Heading4"/>
        <w:rPr>
          <w:szCs w:val="24"/>
        </w:rPr>
      </w:pPr>
      <w:r w:rsidRPr="00374601">
        <w:rPr>
          <w:szCs w:val="24"/>
        </w:rPr>
        <w:t>Economic decline causes war and miscalculation</w:t>
      </w:r>
    </w:p>
    <w:p w14:paraId="7C37A433" w14:textId="77777777" w:rsidR="001A31AE" w:rsidRPr="00374601" w:rsidRDefault="001A31AE" w:rsidP="001A31AE">
      <w:pPr>
        <w:rPr>
          <w:sz w:val="24"/>
          <w:szCs w:val="24"/>
        </w:rPr>
      </w:pPr>
      <w:r w:rsidRPr="00374601">
        <w:rPr>
          <w:rStyle w:val="Style13ptBold"/>
          <w:szCs w:val="24"/>
        </w:rPr>
        <w:t>Royal 10</w:t>
      </w:r>
      <w:r w:rsidRPr="00374601">
        <w:rPr>
          <w:sz w:val="24"/>
          <w:szCs w:val="24"/>
        </w:rPr>
        <w:t xml:space="preserve"> </w:t>
      </w:r>
      <w:r w:rsidRPr="00374601">
        <w:t xml:space="preserve">— Jedidiah Royal, Director of Cooperative Threat Reduction at the U.S. Department of Defense, M.Phil. Candidate at the University of New South Wales, 2010 (“Economic Integration, Economic Signalling and the Problem of Economic Crises,” </w:t>
      </w:r>
      <w:r w:rsidRPr="00374601">
        <w:rPr>
          <w:i/>
        </w:rPr>
        <w:t>Economics of War and Peace: Economic, Legal and Political Perspectives</w:t>
      </w:r>
      <w:r w:rsidRPr="00374601">
        <w:t>, Edited by Ben Goldsmith and Jurgen Brauer, Published by Emerald Group Publishing, ISBN 0857240048, p. 213-215)</w:t>
      </w:r>
    </w:p>
    <w:p w14:paraId="7DA3367A" w14:textId="77777777" w:rsidR="001A31AE" w:rsidRPr="00374601" w:rsidRDefault="001A31AE" w:rsidP="001A31AE">
      <w:pPr>
        <w:rPr>
          <w:sz w:val="16"/>
          <w:szCs w:val="24"/>
        </w:rPr>
      </w:pPr>
      <w:r w:rsidRPr="00374601">
        <w:rPr>
          <w:sz w:val="16"/>
          <w:szCs w:val="24"/>
        </w:rPr>
        <w:t xml:space="preserve">Less intuitive is how periods of </w:t>
      </w:r>
      <w:r w:rsidRPr="00374601">
        <w:rPr>
          <w:rStyle w:val="StyleUnderline"/>
        </w:rPr>
        <w:t>economic decline may increase the likelihood of external conflict</w:t>
      </w:r>
      <w:r w:rsidRPr="00374601">
        <w:rPr>
          <w:sz w:val="16"/>
          <w:szCs w:val="24"/>
        </w:rPr>
        <w:t xml:space="preserve">. Political science </w:t>
      </w:r>
      <w:r w:rsidRPr="00374601">
        <w:rPr>
          <w:rStyle w:val="StyleUnderline"/>
        </w:rPr>
        <w:t>literature has contributed a moderate degree of attention to the impact</w:t>
      </w:r>
      <w:r w:rsidRPr="00374601">
        <w:rPr>
          <w:sz w:val="16"/>
          <w:szCs w:val="24"/>
        </w:rPr>
        <w:t xml:space="preserve"> of economic decline and the security </w:t>
      </w:r>
      <w:r w:rsidRPr="00374601">
        <w:rPr>
          <w:rStyle w:val="StyleUnderline"/>
        </w:rPr>
        <w:t>and defence behaviour of interdependent states.</w:t>
      </w:r>
      <w:r w:rsidRPr="00374601">
        <w:rPr>
          <w:sz w:val="16"/>
          <w:szCs w:val="24"/>
        </w:rPr>
        <w:t xml:space="preserve"> Research in this vein has been considered at systemic, dyadic and national levels. Several notable contributions follow. </w:t>
      </w:r>
      <w:r w:rsidRPr="00374601">
        <w:rPr>
          <w:sz w:val="12"/>
          <w:szCs w:val="24"/>
        </w:rPr>
        <w:t>¶</w:t>
      </w:r>
      <w:r w:rsidRPr="00374601">
        <w:rPr>
          <w:sz w:val="16"/>
          <w:szCs w:val="24"/>
        </w:rPr>
        <w:t xml:space="preserve"> First, on the systemic level, Pollins (2008) advances Modelski and Thompson's (1996) work on leadership cycle theory, finding that </w:t>
      </w:r>
      <w:r w:rsidRPr="00374601">
        <w:rPr>
          <w:rStyle w:val="StyleUnderline"/>
        </w:rPr>
        <w:t>rhythms in the global economy are associated with the rise and fall of a pre-eminent power and the often bloody transition</w:t>
      </w:r>
      <w:r w:rsidRPr="00374601">
        <w:rPr>
          <w:sz w:val="16"/>
          <w:szCs w:val="24"/>
        </w:rPr>
        <w:t xml:space="preserve"> from one pre-eminent leader to the next. As such, exogenous shocks such as </w:t>
      </w:r>
      <w:r w:rsidRPr="00374601">
        <w:rPr>
          <w:rStyle w:val="StyleUnderline"/>
        </w:rPr>
        <w:t>economic crises could usher in a redistribution of relative power</w:t>
      </w:r>
      <w:r w:rsidRPr="00374601">
        <w:rPr>
          <w:sz w:val="16"/>
          <w:szCs w:val="24"/>
        </w:rPr>
        <w:t xml:space="preserve"> (see also Gilpin. 1981) that leads to uncertainty about power balances, </w:t>
      </w:r>
      <w:r w:rsidRPr="00374601">
        <w:rPr>
          <w:rStyle w:val="StyleUnderline"/>
        </w:rPr>
        <w:t>increasing the risk of miscalculation</w:t>
      </w:r>
      <w:r w:rsidRPr="00374601">
        <w:rPr>
          <w:sz w:val="16"/>
          <w:szCs w:val="24"/>
        </w:rPr>
        <w:t xml:space="preserve"> (Feaver, 1995). Alternatively, even a relatively certain redistribution of power could lead to a permissive environment for conflict 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w:t>
      </w:r>
      <w:r w:rsidRPr="00374601">
        <w:rPr>
          <w:sz w:val="12"/>
          <w:szCs w:val="24"/>
        </w:rPr>
        <w:t>¶</w:t>
      </w:r>
      <w:r w:rsidRPr="00374601">
        <w:rPr>
          <w:sz w:val="16"/>
          <w:szCs w:val="24"/>
        </w:rPr>
        <w:t xml:space="preserve"> Second, on a dyadic level, Copeland's (1996, 2000) theory of trade expectations suggests that </w:t>
      </w:r>
      <w:r w:rsidRPr="00374601">
        <w:rPr>
          <w:rStyle w:val="StyleUnderline"/>
        </w:rPr>
        <w:t>'future expectation of trade' is a significant variable</w:t>
      </w:r>
      <w:r w:rsidRPr="00374601">
        <w:rPr>
          <w:sz w:val="16"/>
          <w:szCs w:val="24"/>
        </w:rPr>
        <w:t xml:space="preserve"> in understanding economic conditions and security behaviour of states. He argues that </w:t>
      </w:r>
      <w:r w:rsidRPr="00374601">
        <w:rPr>
          <w:rStyle w:val="StyleUnderline"/>
        </w:rPr>
        <w:t>interdependent states are likely to gain pacific benefits from trade so long as they have an optimistic view of future trade relations.</w:t>
      </w:r>
      <w:r w:rsidRPr="00374601">
        <w:rPr>
          <w:sz w:val="16"/>
          <w:szCs w:val="24"/>
        </w:rPr>
        <w:t xml:space="preserve"> However, </w:t>
      </w:r>
      <w:r w:rsidRPr="00374601">
        <w:rPr>
          <w:rStyle w:val="StyleUnderline"/>
        </w:rPr>
        <w:t>if the expectations of future trade decline</w:t>
      </w:r>
      <w:r w:rsidRPr="00374601">
        <w:rPr>
          <w:sz w:val="16"/>
          <w:szCs w:val="24"/>
        </w:rPr>
        <w:t xml:space="preserve">, particularly for difficult [end page 213] to replace items such as energy resources, </w:t>
      </w:r>
      <w:r w:rsidRPr="00374601">
        <w:rPr>
          <w:rStyle w:val="StyleUnderline"/>
        </w:rPr>
        <w:t>the likelihood for conflict increases</w:t>
      </w:r>
      <w:r w:rsidRPr="00374601">
        <w:rPr>
          <w:sz w:val="16"/>
          <w:szCs w:val="24"/>
        </w:rPr>
        <w:t xml:space="preserve">, as states will be inclined to use force to gain access to those resources. Crises could potentially be the trigger for decreased trade expectations either on its own or because it triggers protectionist moves by interdependent states.4 </w:t>
      </w:r>
      <w:r w:rsidRPr="00374601">
        <w:rPr>
          <w:sz w:val="12"/>
          <w:szCs w:val="24"/>
        </w:rPr>
        <w:t>¶</w:t>
      </w:r>
      <w:r w:rsidRPr="00374601">
        <w:rPr>
          <w:sz w:val="16"/>
          <w:szCs w:val="24"/>
        </w:rPr>
        <w:t xml:space="preserve"> Third, others have considered the link between economic decline and external armed conflict at a national level. Blomberg and Hess (2002) find a strong correlation between internal conflict and external conflict, particularly during periods of economic downturn. They write,</w:t>
      </w:r>
      <w:r w:rsidRPr="00374601">
        <w:rPr>
          <w:sz w:val="12"/>
          <w:szCs w:val="24"/>
        </w:rPr>
        <w:t>¶</w:t>
      </w:r>
      <w:r w:rsidRPr="00374601">
        <w:rPr>
          <w:sz w:val="16"/>
          <w:szCs w:val="24"/>
        </w:rPr>
        <w:t xml:space="preserve"> The linkages between internal and external conflict and prosperity are strong and mutually reinforcing. </w:t>
      </w:r>
      <w:r w:rsidRPr="00374601">
        <w:rPr>
          <w:rStyle w:val="StyleUnderline"/>
        </w:rPr>
        <w:t>Economic conflict tends to spawn internal conflict</w:t>
      </w:r>
      <w:r w:rsidRPr="00374601">
        <w:rPr>
          <w:sz w:val="16"/>
          <w:szCs w:val="24"/>
        </w:rPr>
        <w:t xml:space="preserve">, which in turn returns the favour. Moreover, the presence of a recession tends to amplify the extent to which international and external conflicts self-reinforce each other. (Blomberg &amp; Hess, 2002. p. 89) </w:t>
      </w:r>
      <w:r w:rsidRPr="00374601">
        <w:rPr>
          <w:sz w:val="12"/>
          <w:szCs w:val="24"/>
        </w:rPr>
        <w:t>¶</w:t>
      </w:r>
      <w:r w:rsidRPr="00374601">
        <w:rPr>
          <w:sz w:val="16"/>
          <w:szCs w:val="24"/>
        </w:rPr>
        <w:t xml:space="preserve"> Economic decline has also been linked with an increase in the likelihood of terrorism (Blomberg, Hess, &amp; Weerapana, 2004), which has the capacity to spill across borders and lead to external tensions. </w:t>
      </w:r>
      <w:r w:rsidRPr="00374601">
        <w:rPr>
          <w:sz w:val="12"/>
          <w:szCs w:val="24"/>
        </w:rPr>
        <w:t>¶</w:t>
      </w:r>
      <w:r w:rsidRPr="00374601">
        <w:rPr>
          <w:sz w:val="16"/>
          <w:szCs w:val="24"/>
        </w:rPr>
        <w:t xml:space="preserve"> Furthermore, crises generally reduce the popularity of a sitting government. </w:t>
      </w:r>
      <w:r w:rsidRPr="00374601">
        <w:rPr>
          <w:rStyle w:val="StyleUnderline"/>
        </w:rPr>
        <w:t>“Diversionary theory" suggests that, when facing unpopularity arising from economic decline, sitting governments have increased incentives to fabricate external military conflicts</w:t>
      </w:r>
      <w:r w:rsidRPr="00374601">
        <w:rPr>
          <w:sz w:val="16"/>
          <w:szCs w:val="24"/>
        </w:rPr>
        <w:t xml:space="preserve"> to create a 'rally around the flag' effect. Wang (1996), DeRouen (1995). and Blomberg, Hess, and Thacker (2006) find supporting evidence showing that economic decline and use of force are at least indirectly correlated. Gelpi (1997), Miller (1999), and Kisangani and Pickering (2009) suggest that the tendency towards diversionary tactics are greater for democratic states than autocratic states, due to the fact that democratic leaders are generally more susceptible to being removed from office due to lack of domestic support. DeRouen (2000) has provided evidence showing that periods of weak economic performance in the United States, and thus weak Presidential popularity, are statistically linked to an increase in the use of force. </w:t>
      </w:r>
      <w:r w:rsidRPr="00374601">
        <w:rPr>
          <w:sz w:val="12"/>
          <w:szCs w:val="24"/>
        </w:rPr>
        <w:t>¶</w:t>
      </w:r>
      <w:r w:rsidRPr="00374601">
        <w:rPr>
          <w:sz w:val="16"/>
          <w:szCs w:val="24"/>
        </w:rPr>
        <w:t xml:space="preserve"> In summary, recent economic scholarship positively correlates economic integration with an increase in the frequency of economic crises, whereas political science scholarship links economic decline with external conflict at systemic, dyadic and national levels.5 This implied connection between integration, crises and armed conflict has not featured prominently in the economic-security debate and deserves more attention. </w:t>
      </w:r>
      <w:r w:rsidRPr="00374601">
        <w:rPr>
          <w:sz w:val="12"/>
          <w:szCs w:val="24"/>
        </w:rPr>
        <w:t>¶</w:t>
      </w:r>
      <w:r w:rsidRPr="00374601">
        <w:rPr>
          <w:sz w:val="16"/>
          <w:szCs w:val="24"/>
        </w:rPr>
        <w:t xml:space="preserve"> This observation is not contradictory to other perspectives that link economic interdependence with a decrease in the likelihood of external conflict, such as those mentioned in the first paragraph of this chapter. [end page 214] Those studies tend to focus on dyadic interdependence instead of global interdependence and do not specifically consider the occurrence of and conditions created by economic crises. As such, the view presented here should be considered ancillary to those views.</w:t>
      </w:r>
    </w:p>
    <w:p w14:paraId="796DF38F" w14:textId="77777777" w:rsidR="001A31AE" w:rsidRPr="00374601" w:rsidRDefault="001A31AE" w:rsidP="001A31AE"/>
    <w:p w14:paraId="0A259DED" w14:textId="77777777" w:rsidR="001A31AE" w:rsidRPr="00374601" w:rsidRDefault="001A31AE" w:rsidP="001A31AE">
      <w:pPr>
        <w:pStyle w:val="Heading4"/>
      </w:pPr>
      <w:r w:rsidRPr="00374601">
        <w:t>US-China environmental cooperation are critical to all warming mitigation efforts</w:t>
      </w:r>
    </w:p>
    <w:p w14:paraId="60285301" w14:textId="77777777" w:rsidR="001A31AE" w:rsidRPr="00374601" w:rsidRDefault="001A31AE" w:rsidP="001A31AE">
      <w:r w:rsidRPr="00374601">
        <w:rPr>
          <w:b/>
        </w:rPr>
        <w:t>Shulong et al 13</w:t>
      </w:r>
      <w:r w:rsidRPr="00374601">
        <w:t xml:space="preserve"> [Chu, Deputy Director, Institute of International Strategic and Development Studies, Tsinghua University, Da Wei, Director, Institute of American Studies, China Institutes of Contemporary International Relations, Du Lan, Assistant Research Fellow, Department of American Studies, China Institute of International Studies, Huang Ping, Director General, Institute of American Studies, Chinese Academy of Social Sciences, Jin Canrong, Professor and Associate Dean, School of International Studies, Renmin University of China, Liu Qing, Associate Research Fellow, Department of American Studies, China Institute of International Studies, Qu Xing, President, China Institute of International Studies, Ruan Zongze, Vice President, China Institute of International Studies, Wang Fan, Director, Institute of International Relations, China Foreign Affairs University • Wang Yizhou, Associate Dean, School of International Studies, Peking University, Zhao Minghao, Research Fellow, China Center for Contemporary World Studies, Mathew Burrows, former Counselor, US National Intelligence Council; Director, Strategic Foresight Initiative, Brent Scowcroft Center on International Security, Atlantic Council, Thomas Fingar, Oksenberg-Rohlen Distinguished Fellow, Freeman Spogli Institute for International Studies, Stanford University, Banning Garrett, Strategic Foresight Senior Fellow for Innovation and Global Trends, Brent Scowcroft Center on International Security, Atlantic Council, Sherri Goodman, Senior Vice President, General Counsel, and Corporate Secretary, CNA, Barry Hughes, Professor and Director, Frederick S. Pardee Center for International Futures, Josef Korbel School of International Studies, University of Denver, Robert Manning, Senior Fellow, Brent Scowcroft Center on International Security, Atlantic Council, Paul Saffo, Consulting Professor, Stanford University; Senior Fellow, Strategic Foresight Initiative, Brent Scowcroft Center on International Security, Atlantic Council, Jonathan Woetzel, Director, McKinsey &amp; Company, Casimir Yost, former Director, Strategic Futures Group, US National Intelligence Council, all part of The Atlantic Council of the United States and China Institute of International Studies, “China-US Cooperation: Key to the Global Future”, September 2013, http://cusef.org.hk/wp-content/uploads/2014/05/05_eng.pdf]//DBI</w:t>
      </w:r>
    </w:p>
    <w:p w14:paraId="06053944" w14:textId="77777777" w:rsidR="001A31AE" w:rsidRPr="00374601" w:rsidRDefault="001A31AE" w:rsidP="001A31AE">
      <w:pPr>
        <w:rPr>
          <w:sz w:val="16"/>
          <w:szCs w:val="16"/>
        </w:rPr>
      </w:pPr>
      <w:r w:rsidRPr="00374601">
        <w:rPr>
          <w:sz w:val="16"/>
          <w:szCs w:val="16"/>
        </w:rPr>
        <w:t xml:space="preserve">Cooperation on climate change mitigation, adaptation, and consequence management. </w:t>
      </w:r>
      <w:r w:rsidRPr="00374601">
        <w:rPr>
          <w:u w:val="single"/>
        </w:rPr>
        <w:t xml:space="preserve">China-US cooperation will be </w:t>
      </w:r>
      <w:r w:rsidRPr="00374601">
        <w:rPr>
          <w:rStyle w:val="Emphasis"/>
        </w:rPr>
        <w:t>increasingly critical</w:t>
      </w:r>
      <w:r w:rsidRPr="00374601">
        <w:rPr>
          <w:u w:val="single"/>
        </w:rPr>
        <w:t xml:space="preserve"> to the global response to climate change. New scientific studies warn that </w:t>
      </w:r>
      <w:r w:rsidRPr="00374601">
        <w:rPr>
          <w:rStyle w:val="Emphasis"/>
        </w:rPr>
        <w:t>the worst-case scenarios for climate change impacts are the most likely outcomes</w:t>
      </w:r>
      <w:r w:rsidRPr="00374601">
        <w:rPr>
          <w:sz w:val="16"/>
          <w:szCs w:val="16"/>
        </w:rPr>
        <w:t xml:space="preserve">. Scientific assessments also maintain that anthropomorphic climate change is partly responsible for extreme weather events that the world is already experiencing at an increasing rate, from the floods in Pakistan and the heat wave in Russia to the melting glaciers and ice sheets and the “superstorm” Sandy that inflicted unprecedented destruction on New York and New Jersey. It is highly likely that </w:t>
      </w:r>
      <w:r w:rsidRPr="00374601">
        <w:rPr>
          <w:u w:val="single"/>
        </w:rPr>
        <w:t xml:space="preserve">global climate change will be a </w:t>
      </w:r>
      <w:r w:rsidRPr="00374601">
        <w:rPr>
          <w:rStyle w:val="Emphasis"/>
        </w:rPr>
        <w:t>key issue</w:t>
      </w:r>
      <w:r w:rsidRPr="00374601">
        <w:rPr>
          <w:u w:val="single"/>
        </w:rPr>
        <w:t xml:space="preserve"> in the coming two decades as the world faces increasing climate-induced humanitarian disasters and infrastructure destruction requiring immediate and expensive relief as well as costly, long-term adaptation</w:t>
      </w:r>
      <w:r w:rsidRPr="00374601">
        <w:rPr>
          <w:sz w:val="16"/>
          <w:szCs w:val="16"/>
        </w:rPr>
        <w:t xml:space="preserve">. </w:t>
      </w:r>
      <w:r w:rsidRPr="00374601">
        <w:rPr>
          <w:u w:val="single"/>
        </w:rPr>
        <w:t xml:space="preserve">Climate change likely will </w:t>
      </w:r>
      <w:r w:rsidRPr="00374601">
        <w:rPr>
          <w:rStyle w:val="Emphasis"/>
        </w:rPr>
        <w:t>increase social and political instability</w:t>
      </w:r>
      <w:r w:rsidRPr="00374601">
        <w:rPr>
          <w:u w:val="single"/>
        </w:rPr>
        <w:t xml:space="preserve"> in many areas of the world, including emerging economies and developed countries</w:t>
      </w:r>
      <w:r w:rsidRPr="00374601">
        <w:rPr>
          <w:sz w:val="16"/>
          <w:szCs w:val="16"/>
        </w:rPr>
        <w:t xml:space="preserve">. It also will likely renew political pressure for emissions reductions, especially by China and the United States, the world’s two biggest emitters. </w:t>
      </w:r>
      <w:r w:rsidRPr="00374601">
        <w:rPr>
          <w:rStyle w:val="Emphasis"/>
        </w:rPr>
        <w:t>China-US cooperation</w:t>
      </w:r>
      <w:r w:rsidRPr="00374601">
        <w:rPr>
          <w:sz w:val="16"/>
          <w:szCs w:val="16"/>
        </w:rPr>
        <w:t xml:space="preserve"> in all these areas </w:t>
      </w:r>
      <w:r w:rsidRPr="00374601">
        <w:rPr>
          <w:rStyle w:val="Emphasis"/>
        </w:rPr>
        <w:t>will be critical to whether the world cooperates and how effective any cooperation is</w:t>
      </w:r>
      <w:r w:rsidRPr="00374601">
        <w:rPr>
          <w:u w:val="single"/>
        </w:rPr>
        <w:t xml:space="preserve"> in responding to the potentially existential threat posed by global climate change. The two countries</w:t>
      </w:r>
      <w:r w:rsidRPr="00374601">
        <w:rPr>
          <w:sz w:val="16"/>
          <w:szCs w:val="16"/>
        </w:rPr>
        <w:t xml:space="preserve"> also </w:t>
      </w:r>
      <w:r w:rsidRPr="00374601">
        <w:rPr>
          <w:u w:val="single"/>
        </w:rPr>
        <w:t>can build on decades of bilateral cooperation on energy and environment to seize opportunities for lucrative joint energy technology development that would substantially benefit Chinese and US businesses as well as lower costs and widely disseminate clean energy technologies</w:t>
      </w:r>
      <w:r w:rsidRPr="00374601">
        <w:rPr>
          <w:sz w:val="16"/>
          <w:szCs w:val="16"/>
        </w:rPr>
        <w:t>.</w:t>
      </w:r>
    </w:p>
    <w:p w14:paraId="11728866" w14:textId="77777777" w:rsidR="001A31AE" w:rsidRPr="00374601" w:rsidRDefault="001A31AE" w:rsidP="001A31AE"/>
    <w:p w14:paraId="71E76859" w14:textId="77777777" w:rsidR="001A31AE" w:rsidRPr="00374601" w:rsidRDefault="001A31AE" w:rsidP="001A31AE">
      <w:pPr>
        <w:pStyle w:val="Heading4"/>
      </w:pPr>
      <w:r w:rsidRPr="00374601">
        <w:t>The impact is extinction---geological history proves</w:t>
      </w:r>
    </w:p>
    <w:p w14:paraId="559B207B" w14:textId="77777777" w:rsidR="001A31AE" w:rsidRPr="00374601" w:rsidRDefault="001A31AE" w:rsidP="001A31AE">
      <w:r w:rsidRPr="00374601">
        <w:rPr>
          <w:rStyle w:val="Style13ptBold"/>
        </w:rPr>
        <w:t>Bushnell 10</w:t>
      </w:r>
      <w:r w:rsidRPr="00374601">
        <w:t xml:space="preserve"> - MS in mechanical engineering, won the Lawrence A. Sperry Award, AIAA Fluid and Plasma Dynamics Award, the AIAA Dryden Lectureship, and is the recipient of many NASA Medals for outstanding Scientific Achievement and Leadership</w:t>
      </w:r>
    </w:p>
    <w:p w14:paraId="3B39FC28" w14:textId="77777777" w:rsidR="001A31AE" w:rsidRPr="00374601" w:rsidRDefault="001A31AE" w:rsidP="001A31AE">
      <w:r w:rsidRPr="00374601">
        <w:t>Bushnell (Dennis, "Conquering Climate Change," The Futurist 44. 3, May/Jun 2010, ProQuest)</w:t>
      </w:r>
    </w:p>
    <w:p w14:paraId="3A8B4C78" w14:textId="77777777" w:rsidR="001A31AE" w:rsidRPr="00374601" w:rsidRDefault="001A31AE" w:rsidP="001A31AE">
      <w:pPr>
        <w:rPr>
          <w:sz w:val="14"/>
          <w:szCs w:val="20"/>
        </w:rPr>
      </w:pPr>
      <w:r w:rsidRPr="00374601">
        <w:rPr>
          <w:u w:val="single"/>
        </w:rPr>
        <w:t>Unless we act, the next century could see increases in species extinction, disease, and floods</w:t>
      </w:r>
      <w:r w:rsidRPr="00374601">
        <w:rPr>
          <w:sz w:val="14"/>
          <w:szCs w:val="20"/>
        </w:rPr>
        <w:t xml:space="preserve"> affecting one-third of human population. </w:t>
      </w:r>
      <w:r w:rsidRPr="00374601">
        <w:rPr>
          <w:u w:val="single"/>
        </w:rPr>
        <w:t>But the tools for preventing this scenario are in our hands.</w:t>
      </w:r>
      <w:r w:rsidRPr="00374601">
        <w:rPr>
          <w:sz w:val="14"/>
          <w:szCs w:val="20"/>
        </w:rPr>
        <w:t xml:space="preserve"> </w:t>
      </w:r>
      <w:r w:rsidRPr="00374601">
        <w:rPr>
          <w:u w:val="single"/>
        </w:rPr>
        <w:t>Carbon-dioxide levels are</w:t>
      </w:r>
      <w:r w:rsidRPr="00374601">
        <w:rPr>
          <w:sz w:val="14"/>
          <w:szCs w:val="20"/>
        </w:rPr>
        <w:t xml:space="preserve"> now </w:t>
      </w:r>
      <w:r w:rsidRPr="00374601">
        <w:rPr>
          <w:u w:val="single"/>
        </w:rPr>
        <w:t>greater than</w:t>
      </w:r>
      <w:r w:rsidRPr="00374601">
        <w:rPr>
          <w:sz w:val="14"/>
          <w:szCs w:val="20"/>
        </w:rPr>
        <w:t xml:space="preserve"> at </w:t>
      </w:r>
      <w:r w:rsidRPr="00374601">
        <w:rPr>
          <w:u w:val="single"/>
        </w:rPr>
        <w:t>any time in the past 650,000</w:t>
      </w:r>
      <w:r w:rsidRPr="00374601">
        <w:rPr>
          <w:sz w:val="14"/>
          <w:szCs w:val="20"/>
        </w:rPr>
        <w:t xml:space="preserve"> years, according to data gathered from examining ice cores. </w:t>
      </w:r>
      <w:r w:rsidRPr="00374601">
        <w:rPr>
          <w:u w:val="single"/>
        </w:rPr>
        <w:t>These increases in CO2 correspond to estimates of man-made uses of fossil</w:t>
      </w:r>
      <w:r w:rsidRPr="00374601">
        <w:rPr>
          <w:sz w:val="14"/>
          <w:szCs w:val="20"/>
        </w:rPr>
        <w:t xml:space="preserve"> carbon </w:t>
      </w:r>
      <w:r w:rsidRPr="00374601">
        <w:rPr>
          <w:u w:val="single"/>
        </w:rPr>
        <w:t>fuels</w:t>
      </w:r>
      <w:r w:rsidRPr="00374601">
        <w:rPr>
          <w:sz w:val="14"/>
          <w:szCs w:val="20"/>
        </w:rPr>
        <w:t xml:space="preserve"> such as coal, petroleum, and natural gas. The global climate computations, as reported by the ongoing Intergovernmental Panel on Climate Change (IPCC) studies, indicate that s</w:t>
      </w:r>
      <w:r w:rsidRPr="00374601">
        <w:rPr>
          <w:u w:val="single"/>
        </w:rPr>
        <w:t xml:space="preserve">uch </w:t>
      </w:r>
      <w:r w:rsidRPr="00374601">
        <w:rPr>
          <w:sz w:val="14"/>
          <w:szCs w:val="20"/>
        </w:rPr>
        <w:t xml:space="preserve">man-made </w:t>
      </w:r>
      <w:r w:rsidRPr="00374601">
        <w:rPr>
          <w:u w:val="single"/>
        </w:rPr>
        <w:t>CO2 sources could be responsible for</w:t>
      </w:r>
      <w:r w:rsidRPr="00374601">
        <w:rPr>
          <w:sz w:val="14"/>
          <w:szCs w:val="20"/>
        </w:rPr>
        <w:t xml:space="preserve"> observed </w:t>
      </w:r>
      <w:r w:rsidRPr="00374601">
        <w:rPr>
          <w:u w:val="single"/>
        </w:rPr>
        <w:t>climate changes</w:t>
      </w:r>
      <w:r w:rsidRPr="00374601">
        <w:rPr>
          <w:sz w:val="14"/>
          <w:szCs w:val="20"/>
        </w:rPr>
        <w:t xml:space="preserve"> such as temperature increases, </w:t>
      </w:r>
      <w:r w:rsidRPr="00374601">
        <w:rPr>
          <w:u w:val="single"/>
        </w:rPr>
        <w:t>loss of ice coverage</w:t>
      </w:r>
      <w:r w:rsidRPr="00374601">
        <w:rPr>
          <w:sz w:val="14"/>
          <w:szCs w:val="20"/>
        </w:rPr>
        <w:t xml:space="preserve">, </w:t>
      </w:r>
      <w:r w:rsidRPr="00374601">
        <w:rPr>
          <w:u w:val="single"/>
        </w:rPr>
        <w:t>and ocean acidification</w:t>
      </w:r>
      <w:r w:rsidRPr="00374601">
        <w:rPr>
          <w:sz w:val="14"/>
          <w:szCs w:val="20"/>
        </w:rPr>
        <w:t xml:space="preserve">. Admittedly, the less than satisfactory state of knowledge regarding the effects of aerosol and other issues make the global climate computations less than fully accurate, but we must take this issue very seriously.  I believe we should act in accordance with the precautionary principle: </w:t>
      </w:r>
      <w:r w:rsidRPr="00374601">
        <w:rPr>
          <w:u w:val="single"/>
        </w:rPr>
        <w:t>When an activity raises threats of harm to human health</w:t>
      </w:r>
      <w:r w:rsidRPr="00374601">
        <w:rPr>
          <w:sz w:val="14"/>
          <w:szCs w:val="20"/>
        </w:rPr>
        <w:t xml:space="preserve"> or the environment, </w:t>
      </w:r>
      <w:r w:rsidRPr="00374601">
        <w:rPr>
          <w:u w:val="single"/>
        </w:rPr>
        <w:t>precautionary measures become obligatory</w:t>
      </w:r>
      <w:r w:rsidRPr="00374601">
        <w:rPr>
          <w:sz w:val="14"/>
          <w:szCs w:val="20"/>
        </w:rPr>
        <w:t xml:space="preserve">, even if some cause-and-effect relationships are not fully established scientifically.  As paleontologist Peter Ward discussed in his book Under a Green Sky, </w:t>
      </w:r>
      <w:r w:rsidRPr="00374601">
        <w:rPr>
          <w:u w:val="single"/>
        </w:rPr>
        <w:t>several "warming events" have radically altered the life on this planet throughout geologic history</w:t>
      </w:r>
      <w:r w:rsidRPr="00374601">
        <w:rPr>
          <w:sz w:val="14"/>
          <w:szCs w:val="20"/>
        </w:rPr>
        <w:t xml:space="preserve">. </w:t>
      </w:r>
      <w:r w:rsidRPr="00374601">
        <w:rPr>
          <w:bCs/>
          <w:u w:val="single"/>
        </w:rPr>
        <w:t>Among the most significant</w:t>
      </w:r>
      <w:r w:rsidRPr="00374601">
        <w:rPr>
          <w:sz w:val="14"/>
          <w:szCs w:val="20"/>
        </w:rPr>
        <w:t xml:space="preserve"> of these </w:t>
      </w:r>
      <w:r w:rsidRPr="00374601">
        <w:rPr>
          <w:bCs/>
          <w:u w:val="single"/>
        </w:rPr>
        <w:t>was the Permian extinction</w:t>
      </w:r>
      <w:r w:rsidRPr="00374601">
        <w:rPr>
          <w:sz w:val="14"/>
          <w:szCs w:val="20"/>
        </w:rPr>
        <w:t xml:space="preserve">, which took place some 250 million years ago. </w:t>
      </w:r>
      <w:r w:rsidRPr="00374601">
        <w:rPr>
          <w:bCs/>
          <w:u w:val="single"/>
        </w:rPr>
        <w:t>This event resulted in a decimation of animal life</w:t>
      </w:r>
      <w:r w:rsidRPr="00374601">
        <w:rPr>
          <w:sz w:val="14"/>
          <w:szCs w:val="20"/>
        </w:rPr>
        <w:t xml:space="preserve">, </w:t>
      </w:r>
      <w:r w:rsidRPr="00374601">
        <w:rPr>
          <w:bCs/>
          <w:u w:val="single"/>
        </w:rPr>
        <w:t>leading many scientists to refer to it as the Great Dying</w:t>
      </w:r>
      <w:r w:rsidRPr="00374601">
        <w:rPr>
          <w:sz w:val="14"/>
          <w:szCs w:val="20"/>
        </w:rPr>
        <w:t xml:space="preserve">. </w:t>
      </w:r>
      <w:r w:rsidRPr="00374601">
        <w:rPr>
          <w:u w:val="single"/>
        </w:rPr>
        <w:t>The Permian extinction is thought to have been caused by a sudden increase in CO2 from Siberian volcanoes</w:t>
      </w:r>
      <w:r w:rsidRPr="00374601">
        <w:rPr>
          <w:sz w:val="14"/>
          <w:szCs w:val="20"/>
        </w:rPr>
        <w:t xml:space="preserve">. </w:t>
      </w:r>
      <w:r w:rsidRPr="00374601">
        <w:rPr>
          <w:bCs/>
          <w:u w:val="single"/>
        </w:rPr>
        <w:t>The amount of CO2 we're releasing</w:t>
      </w:r>
      <w:r w:rsidRPr="00374601">
        <w:rPr>
          <w:sz w:val="14"/>
          <w:szCs w:val="20"/>
        </w:rPr>
        <w:t xml:space="preserve"> into the atmosphere </w:t>
      </w:r>
      <w:r w:rsidRPr="00374601">
        <w:rPr>
          <w:bCs/>
          <w:u w:val="single"/>
        </w:rPr>
        <w:t>today</w:t>
      </w:r>
      <w:r w:rsidRPr="00374601">
        <w:rPr>
          <w:u w:val="single"/>
        </w:rPr>
        <w:t>,</w:t>
      </w:r>
      <w:r w:rsidRPr="00374601">
        <w:rPr>
          <w:sz w:val="14"/>
          <w:szCs w:val="20"/>
        </w:rPr>
        <w:t xml:space="preserve"> through human activity, </w:t>
      </w:r>
      <w:r w:rsidRPr="00374601">
        <w:rPr>
          <w:bCs/>
          <w:u w:val="single"/>
        </w:rPr>
        <w:t>is 100 times greater than what came out of those volcanoes</w:t>
      </w:r>
      <w:r w:rsidRPr="00374601">
        <w:rPr>
          <w:sz w:val="14"/>
          <w:szCs w:val="20"/>
        </w:rPr>
        <w:t xml:space="preserve">.  </w:t>
      </w:r>
      <w:r w:rsidRPr="00374601">
        <w:rPr>
          <w:bCs/>
          <w:u w:val="single"/>
        </w:rPr>
        <w:t>During the Permian extinction</w:t>
      </w:r>
      <w:r w:rsidRPr="00374601">
        <w:rPr>
          <w:sz w:val="14"/>
          <w:szCs w:val="20"/>
        </w:rPr>
        <w:t>, a number of chain reaction events, or "</w:t>
      </w:r>
      <w:r w:rsidRPr="00374601">
        <w:rPr>
          <w:bCs/>
          <w:u w:val="single"/>
        </w:rPr>
        <w:t>positive feedbacks</w:t>
      </w:r>
      <w:r w:rsidRPr="00374601">
        <w:rPr>
          <w:sz w:val="14"/>
          <w:szCs w:val="20"/>
        </w:rPr>
        <w:t xml:space="preserve">," </w:t>
      </w:r>
      <w:r w:rsidRPr="00374601">
        <w:rPr>
          <w:bCs/>
          <w:u w:val="single"/>
        </w:rPr>
        <w:t>resulted in oxygen-depleted oceans</w:t>
      </w:r>
      <w:r w:rsidRPr="00374601">
        <w:rPr>
          <w:sz w:val="14"/>
          <w:szCs w:val="20"/>
        </w:rPr>
        <w:t xml:space="preserve">, </w:t>
      </w:r>
      <w:r w:rsidRPr="00374601">
        <w:rPr>
          <w:bCs/>
          <w:u w:val="single"/>
        </w:rPr>
        <w:t xml:space="preserve">enabling overgrowth of </w:t>
      </w:r>
      <w:r w:rsidRPr="00374601">
        <w:rPr>
          <w:sz w:val="14"/>
          <w:szCs w:val="20"/>
        </w:rPr>
        <w:t>certain</w:t>
      </w:r>
      <w:r w:rsidRPr="00374601">
        <w:rPr>
          <w:bCs/>
          <w:u w:val="single"/>
        </w:rPr>
        <w:t xml:space="preserve"> bacteria</w:t>
      </w:r>
      <w:r w:rsidRPr="00374601">
        <w:rPr>
          <w:sz w:val="14"/>
          <w:szCs w:val="20"/>
        </w:rPr>
        <w:t xml:space="preserve">, </w:t>
      </w:r>
      <w:r w:rsidRPr="00374601">
        <w:rPr>
          <w:bCs/>
          <w:u w:val="single"/>
        </w:rPr>
        <w:t>producing</w:t>
      </w:r>
      <w:r w:rsidRPr="00374601">
        <w:rPr>
          <w:sz w:val="14"/>
          <w:szCs w:val="20"/>
        </w:rPr>
        <w:t xml:space="preserve"> copious amounts of </w:t>
      </w:r>
      <w:r w:rsidRPr="00374601">
        <w:rPr>
          <w:bCs/>
          <w:u w:val="single"/>
        </w:rPr>
        <w:t>hydrogen sulfide, making the atmosphere toxic, and decimating the ozone layer</w:t>
      </w:r>
      <w:r w:rsidRPr="00374601">
        <w:rPr>
          <w:sz w:val="14"/>
          <w:szCs w:val="20"/>
        </w:rPr>
        <w:t xml:space="preserve">, </w:t>
      </w:r>
      <w:r w:rsidRPr="00374601">
        <w:rPr>
          <w:bCs/>
          <w:u w:val="single"/>
        </w:rPr>
        <w:t>all producing species die-off</w:t>
      </w:r>
      <w:r w:rsidRPr="00374601">
        <w:rPr>
          <w:sz w:val="14"/>
          <w:szCs w:val="20"/>
        </w:rPr>
        <w:t xml:space="preserve">. The </w:t>
      </w:r>
      <w:r w:rsidRPr="00374601">
        <w:rPr>
          <w:u w:val="single"/>
        </w:rPr>
        <w:t>positive feedbacks</w:t>
      </w:r>
      <w:r w:rsidRPr="00374601">
        <w:rPr>
          <w:sz w:val="14"/>
          <w:szCs w:val="20"/>
        </w:rPr>
        <w:t xml:space="preserve"> not yet fully included in the IPCC </w:t>
      </w:r>
      <w:r w:rsidRPr="00374601">
        <w:rPr>
          <w:u w:val="single"/>
        </w:rPr>
        <w:t>projections include the release of the massive amounts of fossil methane</w:t>
      </w:r>
      <w:r w:rsidRPr="00374601">
        <w:rPr>
          <w:sz w:val="14"/>
          <w:szCs w:val="20"/>
        </w:rPr>
        <w:t xml:space="preserve">, some 20 times worse than CO2 as an accelerator of warming, </w:t>
      </w:r>
      <w:r w:rsidRPr="00374601">
        <w:rPr>
          <w:u w:val="single"/>
        </w:rPr>
        <w:t>fossil CO2 from the tundra and oceans</w:t>
      </w:r>
      <w:r w:rsidRPr="00374601">
        <w:rPr>
          <w:sz w:val="14"/>
          <w:szCs w:val="20"/>
        </w:rPr>
        <w:t xml:space="preserve">, </w:t>
      </w:r>
      <w:r w:rsidRPr="00374601">
        <w:rPr>
          <w:u w:val="single"/>
        </w:rPr>
        <w:t>reduced oceanic CO2 uptake</w:t>
      </w:r>
      <w:r w:rsidRPr="00374601">
        <w:rPr>
          <w:sz w:val="14"/>
          <w:szCs w:val="20"/>
        </w:rPr>
        <w:t xml:space="preserve"> due to higher temperatures, </w:t>
      </w:r>
      <w:r w:rsidRPr="00374601">
        <w:rPr>
          <w:u w:val="single"/>
        </w:rPr>
        <w:t>acidification and algae changes</w:t>
      </w:r>
      <w:r w:rsidRPr="00374601">
        <w:rPr>
          <w:sz w:val="14"/>
          <w:szCs w:val="20"/>
        </w:rPr>
        <w:t xml:space="preserve">, </w:t>
      </w:r>
      <w:r w:rsidRPr="00374601">
        <w:rPr>
          <w:u w:val="single"/>
        </w:rPr>
        <w:t>changes in the earth's ability to reflect</w:t>
      </w:r>
      <w:r w:rsidRPr="00374601">
        <w:rPr>
          <w:sz w:val="14"/>
          <w:szCs w:val="20"/>
        </w:rPr>
        <w:t xml:space="preserve"> the </w:t>
      </w:r>
      <w:r w:rsidRPr="00374601">
        <w:rPr>
          <w:u w:val="single"/>
        </w:rPr>
        <w:t>sun's light</w:t>
      </w:r>
      <w:r w:rsidRPr="00374601">
        <w:rPr>
          <w:sz w:val="14"/>
          <w:szCs w:val="20"/>
        </w:rPr>
        <w:t xml:space="preserve"> back into space due to loss of glacier ice, </w:t>
      </w:r>
      <w:r w:rsidRPr="00374601">
        <w:rPr>
          <w:u w:val="single"/>
        </w:rPr>
        <w:t>changes in land use</w:t>
      </w:r>
      <w:r w:rsidRPr="00374601">
        <w:rPr>
          <w:sz w:val="14"/>
          <w:szCs w:val="20"/>
        </w:rPr>
        <w:t xml:space="preserve">, </w:t>
      </w:r>
      <w:r w:rsidRPr="00374601">
        <w:rPr>
          <w:u w:val="single"/>
        </w:rPr>
        <w:t>and extensive water evaporation</w:t>
      </w:r>
      <w:r w:rsidRPr="00374601">
        <w:rPr>
          <w:sz w:val="14"/>
          <w:szCs w:val="20"/>
        </w:rPr>
        <w:t xml:space="preserve"> (a greenhouse gas) from temperature increases.  The additional effects of </w:t>
      </w:r>
      <w:r w:rsidRPr="00374601">
        <w:rPr>
          <w:bCs/>
          <w:u w:val="single"/>
        </w:rPr>
        <w:t xml:space="preserve">these feedbacks increase the projections </w:t>
      </w:r>
      <w:r w:rsidRPr="00374601">
        <w:rPr>
          <w:sz w:val="14"/>
          <w:szCs w:val="20"/>
        </w:rPr>
        <w:t xml:space="preserve">from a 4°C-6°C temperature rise by 2100 </w:t>
      </w:r>
      <w:r w:rsidRPr="00374601">
        <w:rPr>
          <w:bCs/>
          <w:u w:val="single"/>
        </w:rPr>
        <w:t>to a 10°C</w:t>
      </w:r>
      <w:r w:rsidRPr="00374601">
        <w:rPr>
          <w:sz w:val="14"/>
          <w:szCs w:val="20"/>
        </w:rPr>
        <w:t xml:space="preserve">-12°C </w:t>
      </w:r>
      <w:r w:rsidRPr="00374601">
        <w:rPr>
          <w:bCs/>
          <w:u w:val="single"/>
        </w:rPr>
        <w:t>rise</w:t>
      </w:r>
      <w:r w:rsidRPr="00374601">
        <w:rPr>
          <w:sz w:val="14"/>
          <w:szCs w:val="20"/>
        </w:rPr>
        <w:t xml:space="preserve">, according to some estimates. At those temperatures, beyond 2100, essentially </w:t>
      </w:r>
      <w:r w:rsidRPr="00374601">
        <w:rPr>
          <w:u w:val="single"/>
        </w:rPr>
        <w:t>all the ice would melt and the ocean would rise by as much as 75 meters</w:t>
      </w:r>
      <w:r w:rsidRPr="00374601">
        <w:rPr>
          <w:sz w:val="14"/>
          <w:szCs w:val="20"/>
        </w:rPr>
        <w:t xml:space="preserve">, flooding the homes of one-third of the global population.  Between now and then, </w:t>
      </w:r>
      <w:r w:rsidRPr="00374601">
        <w:rPr>
          <w:u w:val="single"/>
        </w:rPr>
        <w:t>ocean methane hydrate release could cause major tidal waves</w:t>
      </w:r>
      <w:r w:rsidRPr="00374601">
        <w:rPr>
          <w:sz w:val="14"/>
          <w:szCs w:val="20"/>
        </w:rPr>
        <w:t xml:space="preserve">, and glacier melting could affect major rivers upon which a large percentage of the population depends. </w:t>
      </w:r>
      <w:r w:rsidRPr="00374601">
        <w:rPr>
          <w:u w:val="single"/>
        </w:rPr>
        <w:t>We'll see increases in flooding, storms, disease, droughts, species extinctions, ocean acidification, and</w:t>
      </w:r>
      <w:r w:rsidRPr="00374601">
        <w:rPr>
          <w:sz w:val="14"/>
          <w:szCs w:val="20"/>
        </w:rPr>
        <w:t xml:space="preserve"> a litany of </w:t>
      </w:r>
      <w:r w:rsidRPr="00374601">
        <w:rPr>
          <w:u w:val="single"/>
        </w:rPr>
        <w:t>other impacts</w:t>
      </w:r>
      <w:r w:rsidRPr="00374601">
        <w:rPr>
          <w:sz w:val="14"/>
          <w:szCs w:val="20"/>
        </w:rPr>
        <w:t xml:space="preserve">, all as a consequence of man-made climate change. Arctic ice melting, CO2 increases, and ocean warming are all occurring much faster than previous IPCC forecasts, so, </w:t>
      </w:r>
      <w:r w:rsidRPr="00374601">
        <w:rPr>
          <w:u w:val="single"/>
        </w:rPr>
        <w:t>as dire as the forecasts sound, they're actually conservative</w:t>
      </w:r>
      <w:r w:rsidRPr="00374601">
        <w:rPr>
          <w:sz w:val="14"/>
          <w:szCs w:val="20"/>
        </w:rPr>
        <w:t>.</w:t>
      </w:r>
    </w:p>
    <w:p w14:paraId="0D016B71" w14:textId="77777777" w:rsidR="001A31AE" w:rsidRPr="00374601" w:rsidRDefault="001A31AE" w:rsidP="001A31AE"/>
    <w:p w14:paraId="0A838B59" w14:textId="77777777" w:rsidR="001A31AE" w:rsidRPr="00374601" w:rsidRDefault="001A31AE" w:rsidP="001A31AE">
      <w:pPr>
        <w:pStyle w:val="Heading4"/>
      </w:pPr>
      <w:r w:rsidRPr="00374601">
        <w:t>US-China geostrategic cooperation is key to resolve Middle Eastern conflicts</w:t>
      </w:r>
    </w:p>
    <w:p w14:paraId="738578C5" w14:textId="77777777" w:rsidR="001A31AE" w:rsidRPr="00374601" w:rsidRDefault="001A31AE" w:rsidP="001A31AE">
      <w:r w:rsidRPr="00374601">
        <w:rPr>
          <w:b/>
        </w:rPr>
        <w:t>Garver 16</w:t>
      </w:r>
      <w:r w:rsidRPr="00374601">
        <w:t xml:space="preserve"> [John, emeritus professor in the Sam Nunn School of International Affairs at the Georgia Institute of Technology, member of the National Committee on U.S.-China Relations, specializes in China’s foreign relations, PhD, “China and Iran: An Emerging Partnership Post-Sanctions”, 2/8/16, http://www.mei.edu/content/china-and-iran-emerging-partnership-post-sanctions]//DBI</w:t>
      </w:r>
    </w:p>
    <w:p w14:paraId="62771A8C" w14:textId="77777777" w:rsidR="001A31AE" w:rsidRPr="00374601" w:rsidRDefault="001A31AE" w:rsidP="001A31AE">
      <w:pPr>
        <w:rPr>
          <w:sz w:val="16"/>
          <w:szCs w:val="16"/>
        </w:rPr>
      </w:pPr>
      <w:r w:rsidRPr="00374601">
        <w:rPr>
          <w:rStyle w:val="Emphasis"/>
        </w:rPr>
        <w:t>Potential for Sino-American Partnership in the Middle East</w:t>
      </w:r>
      <w:r w:rsidRPr="00374601">
        <w:rPr>
          <w:sz w:val="16"/>
          <w:szCs w:val="16"/>
        </w:rPr>
        <w:t xml:space="preserve">∂ </w:t>
      </w:r>
      <w:r w:rsidRPr="00374601">
        <w:rPr>
          <w:u w:val="single"/>
        </w:rPr>
        <w:t xml:space="preserve">American and Chinese interests </w:t>
      </w:r>
      <w:r w:rsidRPr="00374601">
        <w:rPr>
          <w:rStyle w:val="Emphasis"/>
        </w:rPr>
        <w:t>largely converge</w:t>
      </w:r>
      <w:r w:rsidRPr="00374601">
        <w:rPr>
          <w:u w:val="single"/>
        </w:rPr>
        <w:t xml:space="preserve"> when it comes to balancing between Iran and Saudi Arabia, and containing their rivalry. Washington, like Beijing, seeks cooperative ties with both Riyadh and Tehran. Washington and Beijing cooperated effectively in bringing Tehran to settlement with the international community over its nuclear programs. The two may even now cooperate in drawing Tehran and Riyadh to resolve the Syrian civil war, perhaps along the lines of the settlement of the Cambodian civil war in the early 1990s</w:t>
      </w:r>
      <w:r w:rsidRPr="00374601">
        <w:rPr>
          <w:sz w:val="16"/>
          <w:szCs w:val="16"/>
        </w:rPr>
        <w:t xml:space="preserve">.[xii]∂ </w:t>
      </w:r>
      <w:r w:rsidRPr="00374601">
        <w:rPr>
          <w:u w:val="single"/>
        </w:rPr>
        <w:t xml:space="preserve">Despite the obvious possibilities for Sino-American cooperation in the Middle East, </w:t>
      </w:r>
      <w:r w:rsidRPr="00374601">
        <w:rPr>
          <w:rStyle w:val="Emphasis"/>
        </w:rPr>
        <w:t>obstacles are plentiful</w:t>
      </w:r>
      <w:r w:rsidRPr="00374601">
        <w:rPr>
          <w:sz w:val="16"/>
          <w:szCs w:val="16"/>
        </w:rPr>
        <w:t xml:space="preserve">. </w:t>
      </w:r>
      <w:r w:rsidRPr="00374601">
        <w:rPr>
          <w:u w:val="single"/>
        </w:rPr>
        <w:t>Some</w:t>
      </w:r>
      <w:r w:rsidRPr="00374601">
        <w:rPr>
          <w:sz w:val="16"/>
          <w:szCs w:val="16"/>
        </w:rPr>
        <w:t xml:space="preserve">, perhaps many, </w:t>
      </w:r>
      <w:r w:rsidRPr="00374601">
        <w:rPr>
          <w:u w:val="single"/>
        </w:rPr>
        <w:t>in Beijing would see this as an American effort to draw China into U.S.-created Middle Eastern quagmires. Partnership with America in the Middle East might also endanger China’s strategic partnership with Russia. It would diminish China’s independence from the United States, which contributes to the soft power China enjoys in the Middle East</w:t>
      </w:r>
      <w:r w:rsidRPr="00374601">
        <w:rPr>
          <w:sz w:val="16"/>
          <w:szCs w:val="16"/>
        </w:rPr>
        <w:t xml:space="preserve">. On the other hand, </w:t>
      </w:r>
      <w:r w:rsidRPr="00374601">
        <w:rPr>
          <w:u w:val="single"/>
        </w:rPr>
        <w:t>Beijing has cooperated effectively with the United States many times over the last several decades</w:t>
      </w:r>
      <w:r w:rsidRPr="00374601">
        <w:rPr>
          <w:sz w:val="16"/>
          <w:szCs w:val="16"/>
        </w:rPr>
        <w:t xml:space="preserve">—most recently on the JCPOA. </w:t>
      </w:r>
      <w:r w:rsidRPr="00374601">
        <w:rPr>
          <w:u w:val="single"/>
        </w:rPr>
        <w:t>Continued cooperation with the United States over Gulf-related issues would serve some of China’s important interests, most notably allowing China’s role in the Middle East to grow without undermining Sino-U.S. relations. It would simultaneously expand China’s cooperative ties with both sides of the Gulf</w:t>
      </w:r>
      <w:r w:rsidRPr="00374601">
        <w:rPr>
          <w:sz w:val="16"/>
          <w:szCs w:val="16"/>
        </w:rPr>
        <w:t xml:space="preserve">.∂ In addition to maintaining a stable flow of oil from the Persian Gulf, </w:t>
      </w:r>
      <w:r w:rsidRPr="00374601">
        <w:rPr>
          <w:u w:val="single"/>
        </w:rPr>
        <w:t>China</w:t>
      </w:r>
      <w:r w:rsidRPr="00374601">
        <w:rPr>
          <w:sz w:val="16"/>
          <w:szCs w:val="16"/>
        </w:rPr>
        <w:t xml:space="preserve">, which is facing unrest among its Uighur Muslim minority population, </w:t>
      </w:r>
      <w:r w:rsidRPr="00374601">
        <w:rPr>
          <w:u w:val="single"/>
        </w:rPr>
        <w:t xml:space="preserve">also shares an American interest in defeating radical Islamist terrorist groups such as ISIS and al-Qaeda. Engaging China on such common interests in the Middle East might </w:t>
      </w:r>
      <w:r w:rsidRPr="00374601">
        <w:rPr>
          <w:sz w:val="16"/>
          <w:szCs w:val="16"/>
        </w:rPr>
        <w:t>not only</w:t>
      </w:r>
      <w:r w:rsidRPr="00374601">
        <w:rPr>
          <w:u w:val="single"/>
        </w:rPr>
        <w:t xml:space="preserve"> assist the United States in the management of crises in the region</w:t>
      </w:r>
      <w:r w:rsidRPr="00374601">
        <w:rPr>
          <w:sz w:val="16"/>
          <w:szCs w:val="16"/>
        </w:rPr>
        <w:t>, but also build confidence between the China and the United States at a time of intensifying strategic rivalry in the western Pacific.</w:t>
      </w:r>
      <w:r w:rsidRPr="00374601">
        <w:rPr>
          <w:u w:val="single"/>
        </w:rPr>
        <w:t xml:space="preserve"> The Middle East may be the arena where China and the United States demonstrate </w:t>
      </w:r>
      <w:r w:rsidRPr="00374601">
        <w:rPr>
          <w:rStyle w:val="Emphasis"/>
        </w:rPr>
        <w:t>effective global partnership in mitigating conflict, and ensuring stability</w:t>
      </w:r>
      <w:r w:rsidRPr="00374601">
        <w:rPr>
          <w:sz w:val="16"/>
          <w:szCs w:val="16"/>
        </w:rPr>
        <w:t xml:space="preserve"> for the world economy.</w:t>
      </w:r>
    </w:p>
    <w:p w14:paraId="0E4245CD" w14:textId="77777777" w:rsidR="001A31AE" w:rsidRPr="00374601" w:rsidRDefault="001A31AE" w:rsidP="001A31AE">
      <w:pPr>
        <w:rPr>
          <w:sz w:val="16"/>
          <w:szCs w:val="16"/>
        </w:rPr>
      </w:pPr>
    </w:p>
    <w:p w14:paraId="1F7C9441" w14:textId="77777777" w:rsidR="001A31AE" w:rsidRPr="00374601" w:rsidRDefault="001A31AE" w:rsidP="001A31AE">
      <w:pPr>
        <w:pStyle w:val="Heading4"/>
      </w:pPr>
      <w:r w:rsidRPr="00374601">
        <w:t>That solves nuclear war</w:t>
      </w:r>
    </w:p>
    <w:p w14:paraId="09503FBC" w14:textId="77777777" w:rsidR="001A31AE" w:rsidRPr="00374601" w:rsidRDefault="001A31AE" w:rsidP="001A31AE">
      <w:r w:rsidRPr="00374601">
        <w:rPr>
          <w:b/>
          <w:bCs/>
          <w:sz w:val="24"/>
        </w:rPr>
        <w:t>Russell 9</w:t>
      </w:r>
      <w:r w:rsidRPr="00374601">
        <w:t xml:space="preserve"> - Russell, Senior Lecturer, National Security Affairs, Naval Postgraduate School</w:t>
      </w:r>
    </w:p>
    <w:p w14:paraId="66A9B2A9" w14:textId="77777777" w:rsidR="001A31AE" w:rsidRPr="00374601" w:rsidRDefault="001A31AE" w:rsidP="001A31AE">
      <w:r w:rsidRPr="00374601">
        <w:t>(James A., “</w:t>
      </w:r>
      <w:r w:rsidRPr="00374601">
        <w:rPr>
          <w:rStyle w:val="Emphasis"/>
        </w:rPr>
        <w:t>Strategic Stability Reconsidered: Prospects for Escalation and Nuclear War in the Middle East</w:t>
      </w:r>
      <w:r w:rsidRPr="00374601">
        <w:t>” IFRI, Proliferation Papers, #26, http://www.ifri.org/downloads/PP26_Russell_2009.pdf)</w:t>
      </w:r>
    </w:p>
    <w:p w14:paraId="1737F369" w14:textId="77777777" w:rsidR="001A31AE" w:rsidRPr="00374601" w:rsidRDefault="001A31AE" w:rsidP="001A31AE">
      <w:pPr>
        <w:rPr>
          <w:sz w:val="16"/>
          <w:szCs w:val="16"/>
        </w:rPr>
      </w:pPr>
      <w:r w:rsidRPr="00374601">
        <w:rPr>
          <w:bCs/>
          <w:u w:val="single"/>
        </w:rPr>
        <w:t>Strategic stability</w:t>
      </w:r>
      <w:r w:rsidRPr="00374601">
        <w:t xml:space="preserve"> in the region </w:t>
      </w:r>
      <w:r w:rsidRPr="00374601">
        <w:rPr>
          <w:bCs/>
          <w:u w:val="single"/>
        </w:rPr>
        <w:t>is thus undermined by</w:t>
      </w:r>
      <w:r w:rsidRPr="00374601">
        <w:t xml:space="preserve"> various factors: (1) asymmetric interests in the bargaining framework that can introduce unpredictable behavior from actors; (2) the presence of </w:t>
      </w:r>
      <w:r w:rsidRPr="00374601">
        <w:rPr>
          <w:bCs/>
          <w:u w:val="single"/>
        </w:rPr>
        <w:t>non-state actors</w:t>
      </w:r>
      <w:r w:rsidRPr="00374601">
        <w:t xml:space="preserve"> that introduce unpredictability into relationships between the antagonists; (3) incompatible assumptions about the structure of the </w:t>
      </w:r>
      <w:r w:rsidRPr="00374601">
        <w:rPr>
          <w:bCs/>
          <w:u w:val="single"/>
        </w:rPr>
        <w:t>deterrent relationship that makes the bargaining framework strategically unstable;</w:t>
      </w:r>
      <w:r w:rsidRPr="00374601">
        <w:t xml:space="preserve"> (4) perceptions by Israel and the United States that its window of opportunity for military action is closing, which could prompt a preventive attack; (5) the prospect that Iran’s response to pre-emptive attacks could involve unconventional weapons, which could prompt escalation by Israel and/or the United States; (6) </w:t>
      </w:r>
      <w:r w:rsidRPr="00374601">
        <w:rPr>
          <w:bCs/>
          <w:u w:val="single"/>
        </w:rPr>
        <w:t>the lack of a communications framework to build trust</w:t>
      </w:r>
      <w:r w:rsidRPr="00374601">
        <w:t xml:space="preserve"> and cooperation among framework participants. These systemic weaknesses in the coercive bargaining framework all suggest that escalation by any the parties could happen either on purpose or as a result of miscalculation or the pressures of wartime circumstance. Given these factors, it </w:t>
      </w:r>
      <w:r w:rsidRPr="00374601">
        <w:rPr>
          <w:bCs/>
          <w:u w:val="single"/>
        </w:rPr>
        <w:t>is disturbingly easy to imagine scenarios under which a conflict could quickly escalate in which the regional antagonists would consider the use of chemical, biological, or nuclear weapons. It would be a mistake to believe the nuclear taboo can somehow magically keep nuclear weapons from being used</w:t>
      </w:r>
      <w:r w:rsidRPr="00374601">
        <w:t xml:space="preserve"> in the context of an unstable strategic framework. Systemic asymmetries between actors in fact suggest a certain increase in the probability of war – a war in which escalation could happen quickly and from a variety of participants. </w:t>
      </w:r>
      <w:r w:rsidRPr="00374601">
        <w:rPr>
          <w:bCs/>
          <w:u w:val="single"/>
        </w:rPr>
        <w:t xml:space="preserve">Once such a war starts, events would likely develop a momentum </w:t>
      </w:r>
      <w:r w:rsidRPr="00374601">
        <w:t>all their own and decision-making would consequently be shaped in unpredictable ways. The international community must take this possibility seriously, and muster every tool at its disposal to prevent such an outcome, which would be an unprecedented disaster for the peoples of the region, with substantial risk for the entire world.</w:t>
      </w:r>
    </w:p>
    <w:p w14:paraId="5881B9D7" w14:textId="77777777" w:rsidR="001A31AE" w:rsidRPr="00374601" w:rsidRDefault="001A31AE" w:rsidP="001A31AE"/>
    <w:p w14:paraId="03C35DE0" w14:textId="77777777" w:rsidR="00AD1FAA" w:rsidRPr="00374601" w:rsidRDefault="00D86404" w:rsidP="00AD1FAA">
      <w:pPr>
        <w:pStyle w:val="Heading3"/>
      </w:pPr>
      <w:r w:rsidRPr="00374601">
        <w:t>Solvency</w:t>
      </w:r>
    </w:p>
    <w:p w14:paraId="78F51C02" w14:textId="77777777" w:rsidR="00221B3B" w:rsidRPr="00374601" w:rsidRDefault="00221B3B" w:rsidP="00221B3B">
      <w:pPr>
        <w:pStyle w:val="Heading4"/>
        <w:rPr>
          <w:rStyle w:val="Emphasis"/>
          <w:b/>
          <w:sz w:val="26"/>
          <w:szCs w:val="26"/>
          <w:u w:val="none"/>
        </w:rPr>
      </w:pPr>
      <w:r w:rsidRPr="00374601">
        <w:rPr>
          <w:rStyle w:val="Emphasis"/>
          <w:b/>
          <w:sz w:val="26"/>
          <w:szCs w:val="26"/>
          <w:u w:val="none"/>
        </w:rPr>
        <w:t>The plan allows the US and China to enforce international norms for a shared and harmonious cyberspace</w:t>
      </w:r>
    </w:p>
    <w:p w14:paraId="6E407D6C" w14:textId="77777777" w:rsidR="00221B3B" w:rsidRPr="00374601" w:rsidRDefault="00221B3B" w:rsidP="00221B3B">
      <w:pPr>
        <w:rPr>
          <w:rStyle w:val="Style13ptBold"/>
          <w:b w:val="0"/>
        </w:rPr>
      </w:pPr>
      <w:r w:rsidRPr="00374601">
        <w:rPr>
          <w:rStyle w:val="Style13ptBold"/>
        </w:rPr>
        <w:t xml:space="preserve">Qun 16 </w:t>
      </w:r>
      <w:r w:rsidRPr="00374601">
        <w:rPr>
          <w:rStyle w:val="Style13ptBold"/>
          <w:b w:val="0"/>
        </w:rPr>
        <w:t>- Director-General, Department of Arms Control and Disarmament, Ministry of Foreign Affairs, People’s Republic of China (Wang, “Shared Interests and Responsibility: The US and China Must Join to Promote a Rules-based Cyberspace”, The Huffington Post, May 11, 2016, http://www.huffingtonpost.com/wang-qun/shared-interests-and-resp_b_9873642.html//dmeth)</w:t>
      </w:r>
    </w:p>
    <w:p w14:paraId="3B188C73" w14:textId="77777777" w:rsidR="00AD1FAA" w:rsidRPr="00374601" w:rsidRDefault="00221B3B" w:rsidP="00AD1FAA">
      <w:pPr>
        <w:rPr>
          <w:b/>
          <w:iCs/>
          <w:u w:val="single"/>
        </w:rPr>
      </w:pPr>
      <w:r w:rsidRPr="00374601">
        <w:rPr>
          <w:rStyle w:val="Style13ptBold"/>
          <w:b w:val="0"/>
          <w:sz w:val="14"/>
        </w:rPr>
        <w:t xml:space="preserve">Today, the US and China are to launch, in Washington DC, their inaugural meeting of the Senior Experts Group on International Norms in Cyberspace. This represents not only an earnest effort by the two countries to implement the important cyber-security consensus they reached during President Xi Jinping’s state visit to the United States last September, but also an extraordinary move by the two countries to work together for better global governance in cyberspace. The US and China’s shared interests </w:t>
      </w:r>
      <w:r w:rsidRPr="00374601">
        <w:rPr>
          <w:rStyle w:val="StyleUnderline"/>
        </w:rPr>
        <w:t>As the two biggest economies and beneficiaries of</w:t>
      </w:r>
      <w:r w:rsidRPr="00374601">
        <w:rPr>
          <w:rStyle w:val="Style13ptBold"/>
          <w:b w:val="0"/>
          <w:sz w:val="14"/>
        </w:rPr>
        <w:t xml:space="preserve"> the rapid development of </w:t>
      </w:r>
      <w:r w:rsidRPr="00374601">
        <w:rPr>
          <w:rStyle w:val="StyleUnderline"/>
        </w:rPr>
        <w:t xml:space="preserve">information and communications technologies </w:t>
      </w:r>
      <w:r w:rsidRPr="00374601">
        <w:rPr>
          <w:rStyle w:val="Style13ptBold"/>
          <w:b w:val="0"/>
          <w:sz w:val="14"/>
        </w:rPr>
        <w:t xml:space="preserve">(ICTs), the </w:t>
      </w:r>
      <w:r w:rsidRPr="00374601">
        <w:rPr>
          <w:rStyle w:val="StyleUnderline"/>
        </w:rPr>
        <w:t>US and China have</w:t>
      </w:r>
      <w:r w:rsidRPr="00374601">
        <w:rPr>
          <w:rStyle w:val="Style13ptBold"/>
          <w:b w:val="0"/>
          <w:sz w:val="14"/>
        </w:rPr>
        <w:t xml:space="preserve"> broad and </w:t>
      </w:r>
      <w:r w:rsidRPr="00374601">
        <w:rPr>
          <w:rStyle w:val="Emphasis"/>
        </w:rPr>
        <w:t>abundant shared interests in global cyberspace governance</w:t>
      </w:r>
      <w:r w:rsidRPr="00374601">
        <w:rPr>
          <w:rStyle w:val="Style13ptBold"/>
          <w:b w:val="0"/>
          <w:sz w:val="14"/>
        </w:rPr>
        <w:t xml:space="preserve"> </w:t>
      </w:r>
      <w:r w:rsidRPr="00374601">
        <w:rPr>
          <w:rStyle w:val="Emphasis"/>
        </w:rPr>
        <w:t xml:space="preserve">through intensified cooperation. </w:t>
      </w:r>
      <w:r w:rsidRPr="00374601">
        <w:rPr>
          <w:rStyle w:val="Style13ptBold"/>
          <w:b w:val="0"/>
          <w:sz w:val="14"/>
        </w:rPr>
        <w:t xml:space="preserve">The world today, whether online or offline, is a network of both visual and physical reality. The </w:t>
      </w:r>
      <w:r w:rsidRPr="00374601">
        <w:rPr>
          <w:rStyle w:val="StyleUnderline"/>
        </w:rPr>
        <w:t>ICTs have brought a qualitative leap in productivity</w:t>
      </w:r>
      <w:r w:rsidRPr="00374601">
        <w:rPr>
          <w:rStyle w:val="Style13ptBold"/>
          <w:b w:val="0"/>
          <w:sz w:val="14"/>
        </w:rPr>
        <w:t xml:space="preserve">, </w:t>
      </w:r>
      <w:r w:rsidRPr="00374601">
        <w:rPr>
          <w:rStyle w:val="StyleUnderline"/>
        </w:rPr>
        <w:t>and</w:t>
      </w:r>
      <w:r w:rsidRPr="00374601">
        <w:rPr>
          <w:rStyle w:val="Style13ptBold"/>
          <w:b w:val="0"/>
          <w:sz w:val="14"/>
        </w:rPr>
        <w:t xml:space="preserve"> empowered </w:t>
      </w:r>
      <w:r w:rsidRPr="00374601">
        <w:rPr>
          <w:rStyle w:val="StyleUnderline"/>
        </w:rPr>
        <w:t>innovation</w:t>
      </w:r>
      <w:r w:rsidRPr="00374601">
        <w:rPr>
          <w:rStyle w:val="Style13ptBold"/>
          <w:b w:val="0"/>
          <w:sz w:val="14"/>
        </w:rPr>
        <w:t xml:space="preserve">, especially in artificial intelligence, IOT and three-dimensional printing, </w:t>
      </w:r>
      <w:r w:rsidRPr="00374601">
        <w:rPr>
          <w:rStyle w:val="StyleUnderline"/>
        </w:rPr>
        <w:t>which serves as a new driver for global economy</w:t>
      </w:r>
      <w:r w:rsidRPr="00374601">
        <w:rPr>
          <w:rStyle w:val="Style13ptBold"/>
          <w:b w:val="0"/>
          <w:sz w:val="14"/>
        </w:rPr>
        <w:t xml:space="preserve">. The digital economy is taking up an increasingly large share of GDP in both the US and China, two of the world’s key players in cyberspace. In the meantime, </w:t>
      </w:r>
      <w:r w:rsidRPr="00374601">
        <w:rPr>
          <w:rStyle w:val="StyleUnderline"/>
        </w:rPr>
        <w:t>the two countries have evolved towards</w:t>
      </w:r>
      <w:r w:rsidRPr="00374601">
        <w:rPr>
          <w:rStyle w:val="Style13ptBold"/>
          <w:b w:val="0"/>
          <w:sz w:val="14"/>
        </w:rPr>
        <w:t xml:space="preserve"> a community of </w:t>
      </w:r>
      <w:r w:rsidRPr="00374601">
        <w:rPr>
          <w:rStyle w:val="StyleUnderline"/>
        </w:rPr>
        <w:t>shared interests with each having a stake in the other</w:t>
      </w:r>
      <w:r w:rsidRPr="00374601">
        <w:rPr>
          <w:rStyle w:val="Style13ptBold"/>
          <w:b w:val="0"/>
          <w:sz w:val="14"/>
        </w:rPr>
        <w:t xml:space="preserve">. China, for its part, has 700 million Internet users and 60,000 IT companies, among which 50 have been listed in the US, including big names like Alibaba and Tencent, with a total market cap of over 500 billion US dollars. Meanwhile, there are over 2500 IT companies from the US with investments in China generating higher returns. Qualcom, for instance, earned half of its profits in China, whereas Apple finds 50% of its new users in China. While contributing to their respective economies, the IT companies in </w:t>
      </w:r>
      <w:r w:rsidRPr="00374601">
        <w:rPr>
          <w:rStyle w:val="StyleUnderline"/>
        </w:rPr>
        <w:t>both countries are also helping to deepen their bilateral cooperation.</w:t>
      </w:r>
      <w:r w:rsidRPr="00374601">
        <w:rPr>
          <w:rStyle w:val="Style13ptBold"/>
          <w:b w:val="0"/>
          <w:sz w:val="14"/>
        </w:rPr>
        <w:t xml:space="preserve"> The digital and technical cooperation is, in effect, part and parcel of their bilateral cooperation. Today, the cooperation between the two countries on this front has become even more relevant and imperative. </w:t>
      </w:r>
      <w:r w:rsidRPr="00374601">
        <w:rPr>
          <w:rStyle w:val="StyleUnderline"/>
        </w:rPr>
        <w:t>China is calling for new drivers of growth</w:t>
      </w:r>
      <w:r w:rsidRPr="00374601">
        <w:rPr>
          <w:rStyle w:val="Style13ptBold"/>
          <w:b w:val="0"/>
          <w:sz w:val="14"/>
        </w:rPr>
        <w:t xml:space="preserve">, as its economy has entered a new normal. </w:t>
      </w:r>
      <w:r w:rsidRPr="00374601">
        <w:rPr>
          <w:rStyle w:val="StyleUnderline"/>
        </w:rPr>
        <w:t>Internet</w:t>
      </w:r>
      <w:r w:rsidRPr="00374601">
        <w:rPr>
          <w:rStyle w:val="Style13ptBold"/>
          <w:b w:val="0"/>
          <w:sz w:val="14"/>
        </w:rPr>
        <w:t xml:space="preserve">, in this context, </w:t>
      </w:r>
      <w:r w:rsidRPr="00374601">
        <w:rPr>
          <w:rStyle w:val="StyleUnderline"/>
        </w:rPr>
        <w:t>has a greater role to play</w:t>
      </w:r>
      <w:r w:rsidRPr="00374601">
        <w:rPr>
          <w:rStyle w:val="Style13ptBold"/>
          <w:b w:val="0"/>
          <w:sz w:val="14"/>
        </w:rPr>
        <w:t xml:space="preserve">. China is intensifying its efforts to shift its economic development model and adjust its economic structure through vigorous implementation of, inter alia, its national strategy for development based on growing the Internet sector, national big-data strategy, the “Internet Plus” action plan as well as its programs for in-depth integration of digital and real economies. Likewise, </w:t>
      </w:r>
      <w:r w:rsidRPr="00374601">
        <w:rPr>
          <w:rStyle w:val="StyleUnderline"/>
        </w:rPr>
        <w:t>in the case of the US, much hinges on a robust digital economy</w:t>
      </w:r>
      <w:r w:rsidRPr="00374601">
        <w:rPr>
          <w:rStyle w:val="Style13ptBold"/>
          <w:b w:val="0"/>
          <w:sz w:val="14"/>
        </w:rPr>
        <w:t xml:space="preserve"> </w:t>
      </w:r>
      <w:r w:rsidRPr="00374601">
        <w:rPr>
          <w:rStyle w:val="StyleUnderline"/>
        </w:rPr>
        <w:t>and its intensified cooperation with China,</w:t>
      </w:r>
      <w:r w:rsidRPr="00374601">
        <w:rPr>
          <w:rStyle w:val="Style13ptBold"/>
          <w:b w:val="0"/>
          <w:sz w:val="14"/>
        </w:rPr>
        <w:t xml:space="preserve"> if it is to have a sound economic recovery and greater competitiveness. Over the past 30 years, the growth rate of its digital economy is five times that of the traditional industry. Digital economy accounted for 4.7% of its GDP in 2015, which has become one of the most dynamic sector in the US. </w:t>
      </w:r>
      <w:r w:rsidRPr="00374601">
        <w:rPr>
          <w:rStyle w:val="Emphasis"/>
        </w:rPr>
        <w:t>It is</w:t>
      </w:r>
      <w:r w:rsidRPr="00374601">
        <w:rPr>
          <w:rStyle w:val="Style13ptBold"/>
          <w:b w:val="0"/>
          <w:sz w:val="14"/>
        </w:rPr>
        <w:t xml:space="preserve"> thus </w:t>
      </w:r>
      <w:r w:rsidRPr="00374601">
        <w:rPr>
          <w:rStyle w:val="Emphasis"/>
        </w:rPr>
        <w:t>axiomatic that the cooperation between the two countries are in line with their common interests</w:t>
      </w:r>
      <w:r w:rsidRPr="00374601">
        <w:rPr>
          <w:rStyle w:val="Style13ptBold"/>
          <w:b w:val="0"/>
          <w:sz w:val="14"/>
        </w:rPr>
        <w:t xml:space="preserve">. </w:t>
      </w:r>
      <w:r w:rsidRPr="00374601">
        <w:rPr>
          <w:rStyle w:val="Emphasis"/>
        </w:rPr>
        <w:t>Such cooperation</w:t>
      </w:r>
      <w:r w:rsidRPr="00374601">
        <w:rPr>
          <w:rStyle w:val="Style13ptBold"/>
          <w:b w:val="0"/>
          <w:sz w:val="14"/>
        </w:rPr>
        <w:t xml:space="preserve">, in the meantime, also </w:t>
      </w:r>
      <w:r w:rsidRPr="00374601">
        <w:rPr>
          <w:rStyle w:val="Emphasis"/>
        </w:rPr>
        <w:t>contributes to the sustainable development of global cyberspace</w:t>
      </w:r>
      <w:r w:rsidRPr="00374601">
        <w:rPr>
          <w:rStyle w:val="Style13ptBold"/>
          <w:b w:val="0"/>
          <w:sz w:val="14"/>
        </w:rPr>
        <w:t xml:space="preserve"> and the advancement of human society. The US and China’s common challenges The Internet has brought digital opportunities and dividends, but unprecedented challenges as well, in global socio-economic development. The </w:t>
      </w:r>
      <w:r w:rsidRPr="00374601">
        <w:rPr>
          <w:rStyle w:val="StyleUnderline"/>
        </w:rPr>
        <w:t>online challenges of threats and risks are increasingly prominent</w:t>
      </w:r>
      <w:r w:rsidRPr="00374601">
        <w:rPr>
          <w:rStyle w:val="Style13ptBold"/>
          <w:b w:val="0"/>
          <w:sz w:val="14"/>
        </w:rPr>
        <w:t xml:space="preserve">, and in the meantime, they have also begun to make their way to the political, economic, cultural, social and defense domains of the society. The </w:t>
      </w:r>
      <w:r w:rsidRPr="00374601">
        <w:rPr>
          <w:rStyle w:val="StyleUnderline"/>
        </w:rPr>
        <w:t>US and China are confronted</w:t>
      </w:r>
      <w:r w:rsidRPr="00374601">
        <w:rPr>
          <w:rStyle w:val="Style13ptBold"/>
          <w:b w:val="0"/>
          <w:sz w:val="14"/>
        </w:rPr>
        <w:t xml:space="preserve">, especially, </w:t>
      </w:r>
      <w:r w:rsidRPr="00374601">
        <w:rPr>
          <w:rStyle w:val="StyleUnderline"/>
        </w:rPr>
        <w:t xml:space="preserve">with the following common challenges: </w:t>
      </w:r>
      <w:r w:rsidRPr="00374601">
        <w:rPr>
          <w:rStyle w:val="Style13ptBold"/>
          <w:b w:val="0"/>
          <w:sz w:val="14"/>
        </w:rPr>
        <w:t xml:space="preserve">- </w:t>
      </w:r>
      <w:r w:rsidRPr="00374601">
        <w:rPr>
          <w:rStyle w:val="StyleUnderline"/>
        </w:rPr>
        <w:t>Frequent infringements of individual privacy and cyber-enabled theft of intellectual property rights</w:t>
      </w:r>
      <w:r w:rsidRPr="00374601">
        <w:rPr>
          <w:rStyle w:val="Style13ptBold"/>
          <w:b w:val="0"/>
          <w:sz w:val="14"/>
        </w:rPr>
        <w:t xml:space="preserve"> as well as mounting cyber attacks and crimes. These malicious activities have </w:t>
      </w:r>
      <w:r w:rsidRPr="00374601">
        <w:rPr>
          <w:rStyle w:val="StyleUnderline"/>
        </w:rPr>
        <w:t>put into jeopardy the legitimate rights of the general public,</w:t>
      </w:r>
      <w:r w:rsidRPr="00374601">
        <w:rPr>
          <w:rStyle w:val="Style13ptBold"/>
          <w:b w:val="0"/>
          <w:sz w:val="14"/>
        </w:rPr>
        <w:t xml:space="preserve"> the economic interests of countries and the innovative capacity of society. China’s websites suffer from an average of nearly 400 large-scale cyber attacks on a daily basis, and the attacks from abroad continue to rise rapidly. The US, for its part, also faced a wide array of cyber intrusions, ranging from criminal activity to cyber espionage. - </w:t>
      </w:r>
      <w:r w:rsidRPr="00374601">
        <w:rPr>
          <w:rStyle w:val="StyleUnderline"/>
        </w:rPr>
        <w:t>Cyber terrorism</w:t>
      </w:r>
      <w:r w:rsidRPr="00374601">
        <w:rPr>
          <w:rStyle w:val="Style13ptBold"/>
          <w:b w:val="0"/>
          <w:sz w:val="14"/>
        </w:rPr>
        <w:t xml:space="preserve">, a global public menace, poses a threat to social and public security. Terrorism, coupled with the Internet, has now been </w:t>
      </w:r>
      <w:r w:rsidRPr="00374601">
        <w:rPr>
          <w:rStyle w:val="StyleUnderline"/>
        </w:rPr>
        <w:t>evident as the main source of violent and terrorist activities</w:t>
      </w:r>
      <w:r w:rsidRPr="00374601">
        <w:rPr>
          <w:rStyle w:val="Style13ptBold"/>
          <w:b w:val="0"/>
          <w:sz w:val="14"/>
        </w:rPr>
        <w:t xml:space="preserve">. The IS, East Turkistan and other terrorist groups take online audio and video as an important tool for dissemination of extremist ideology and terrorist tactics. They also use Internet in their organization, planning and implementation of terrorist attacks. - </w:t>
      </w:r>
      <w:r w:rsidRPr="00374601">
        <w:rPr>
          <w:rStyle w:val="StyleUnderline"/>
        </w:rPr>
        <w:t>Cyber attacks on national critical infrastructures</w:t>
      </w:r>
      <w:r w:rsidRPr="00374601">
        <w:rPr>
          <w:rStyle w:val="Style13ptBold"/>
          <w:b w:val="0"/>
          <w:sz w:val="14"/>
        </w:rPr>
        <w:t xml:space="preserve">. Such attacks </w:t>
      </w:r>
      <w:r w:rsidRPr="00374601">
        <w:rPr>
          <w:rStyle w:val="StyleUnderline"/>
        </w:rPr>
        <w:t>pose severe threat to national economy and peoples’ livelihood</w:t>
      </w:r>
      <w:r w:rsidRPr="00374601">
        <w:rPr>
          <w:rStyle w:val="Style13ptBold"/>
          <w:b w:val="0"/>
          <w:sz w:val="14"/>
        </w:rPr>
        <w:t xml:space="preserve">. As the neural centre of economic and social operation, the critical infrastructures in such areas as finance, electricity, communication, transportation constitute the top priority in cyber-security. Any problem, once occurred,will lead to severe traffic disruption, financial chaos or power failures with devastating consequences. The US and China’s shared responsibility </w:t>
      </w:r>
      <w:r w:rsidRPr="00374601">
        <w:rPr>
          <w:rStyle w:val="StyleUnderline"/>
        </w:rPr>
        <w:t>To address such challenge</w:t>
      </w:r>
      <w:r w:rsidRPr="00374601">
        <w:rPr>
          <w:rStyle w:val="Style13ptBold"/>
          <w:b w:val="0"/>
          <w:sz w:val="14"/>
        </w:rPr>
        <w:t xml:space="preserve">s, the </w:t>
      </w:r>
      <w:r w:rsidRPr="00374601">
        <w:rPr>
          <w:rStyle w:val="StyleUnderline"/>
        </w:rPr>
        <w:t>international community can only work together</w:t>
      </w:r>
      <w:r w:rsidRPr="00374601">
        <w:rPr>
          <w:rStyle w:val="Style13ptBold"/>
          <w:b w:val="0"/>
          <w:sz w:val="14"/>
        </w:rPr>
        <w:t xml:space="preserve"> through intensified cooperation. There are no alternatives whatsoever. No countries can do it alone. </w:t>
      </w:r>
      <w:r w:rsidRPr="00374601">
        <w:rPr>
          <w:rStyle w:val="Emphasis"/>
        </w:rPr>
        <w:t xml:space="preserve">It is thus the shared responsibility of the US and China to harness the global cyberspace. </w:t>
      </w:r>
      <w:r w:rsidRPr="00374601">
        <w:rPr>
          <w:rStyle w:val="Style13ptBold"/>
          <w:b w:val="0"/>
          <w:sz w:val="14"/>
        </w:rPr>
        <w:t xml:space="preserve">While it is true that the US and China may sometimes be at odds with each other on some of the cyber issues, it shouldn’t affect the cooperation between them. To fling accusations at each other is not a solution. </w:t>
      </w:r>
      <w:r w:rsidRPr="00374601">
        <w:rPr>
          <w:rStyle w:val="Emphasis"/>
        </w:rPr>
        <w:t>Only through cooperation, can the US and China forge a unified and prosperous cyberspace. Otherwise, the cyberspace will divide and wither</w:t>
      </w:r>
      <w:r w:rsidRPr="00374601">
        <w:rPr>
          <w:rStyle w:val="Style13ptBold"/>
          <w:b w:val="0"/>
          <w:sz w:val="14"/>
        </w:rPr>
        <w:t xml:space="preserve">. The important cyber-security consensus the two countries reached during President Xi Jinping’s state visit to the United States last September is a classic case in point, in which the two sides managed to address their differences through dialogue and cooperation. Cyberspace by no means a lawless frontier Though relatively new, cyberspace is by no means a lawless frontier. It should not be a breeding bed for crimes, still less, a wrestling ground for countries. To this end, it is essential that all relevant parties engage in an objective study, in the light of the very character of this new development, on the applicability of international laws without pre-conceived views. It is essential, in the meantime, that all relevant parties embark on a process, in view of the prevailing situation, of elaboration of the relevant international legal instrument in cyberspace governance within the framework of the United Nations, focusing on international norms in cyberspace in the first place. Cyberspace is a common space for human activities, and </w:t>
      </w:r>
      <w:r w:rsidRPr="00374601">
        <w:rPr>
          <w:rStyle w:val="StyleUnderline"/>
        </w:rPr>
        <w:t>cyber-security is, therefore, a key issue which bears on the sovereignty, security and development interests of all countries</w:t>
      </w:r>
      <w:r w:rsidRPr="00374601">
        <w:rPr>
          <w:rStyle w:val="Style13ptBold"/>
          <w:b w:val="0"/>
          <w:sz w:val="14"/>
        </w:rPr>
        <w:t xml:space="preserve">. The international behavior should be grounded in such fundamental principles of peace, sovereignty, co-governance and universal benefit in harnessing cyberspace. The US and China’s common objective Today’s inaugural meeting of Senior Experts Group on International Norms in Cyberspace is most timely. </w:t>
      </w:r>
      <w:r w:rsidRPr="00374601">
        <w:rPr>
          <w:rStyle w:val="StyleUnderline"/>
        </w:rPr>
        <w:t>The US and China should intensify their dialogue and cooperation on cyber-security with the objective of making it a bright spot in their bilateral relations</w:t>
      </w:r>
      <w:r w:rsidRPr="00374601">
        <w:rPr>
          <w:rStyle w:val="Style13ptBold"/>
          <w:b w:val="0"/>
          <w:sz w:val="14"/>
        </w:rPr>
        <w:t xml:space="preserve">. As P5 and major players in cyberspace, the US and China </w:t>
      </w:r>
      <w:r w:rsidRPr="00374601">
        <w:rPr>
          <w:rStyle w:val="Emphasis"/>
        </w:rPr>
        <w:t>should demonstrate their responsibility in advancing the process of building international norms in cyberspace, with the objective of fostering a peaceful, secure, open and cooperative cyberspace, which benefits people of all countries and safeguards international peace, security and stability.</w:t>
      </w:r>
    </w:p>
    <w:p w14:paraId="37D0E721" w14:textId="77777777" w:rsidR="00AD1FAA" w:rsidRPr="00374601" w:rsidRDefault="00AD1FAA" w:rsidP="00AD1FAA"/>
    <w:p w14:paraId="643F9E2D" w14:textId="77777777" w:rsidR="00AD1FAA" w:rsidRPr="00374601" w:rsidRDefault="00AD1FAA" w:rsidP="00AD1FAA"/>
    <w:p w14:paraId="77A3FF3C" w14:textId="77777777" w:rsidR="00AD1FAA" w:rsidRPr="00374601" w:rsidRDefault="00221B3B" w:rsidP="00AD1FAA">
      <w:pPr>
        <w:pStyle w:val="Heading4"/>
      </w:pPr>
      <w:r w:rsidRPr="00374601">
        <w:t>Only formal dialogue secures effective cooperation – the plan is key</w:t>
      </w:r>
    </w:p>
    <w:p w14:paraId="6983874C" w14:textId="77777777" w:rsidR="00AD1FAA" w:rsidRPr="00374601" w:rsidRDefault="00AD1FAA" w:rsidP="00AD1FAA">
      <w:pPr>
        <w:rPr>
          <w:sz w:val="16"/>
        </w:rPr>
      </w:pPr>
      <w:r w:rsidRPr="00374601">
        <w:rPr>
          <w:b/>
        </w:rPr>
        <w:t>Segal and Lan 16</w:t>
      </w:r>
      <w:r w:rsidRPr="00374601">
        <w:t xml:space="preserve"> </w:t>
      </w:r>
      <w:r w:rsidRPr="00374601">
        <w:rPr>
          <w:sz w:val="16"/>
        </w:rPr>
        <w:t>[Adam, Ira A. Lipman chair in emerging technologies and national security and director of the Digital and Cyberspace Policy Program at the Council on Foreign Relations, expert on security issues, technology development, and Chinese domestic and foreign policy, PhD government, Tang, Deputy Director at the Institute of Information and Social Development, China Institutes of Contemporary International Relations, “CAN THE UNITED STATES AND CHINA DE-CONFLICT IN CYBERSPACE?”, 4/27/16, http://warontherocks.com/2016/04/can-the-united-states-and-ch</w:t>
      </w:r>
      <w:r w:rsidR="00EF5FB3" w:rsidRPr="00374601">
        <w:rPr>
          <w:sz w:val="16"/>
        </w:rPr>
        <w:t>ina-de-conflict-in-cyberspace/]</w:t>
      </w:r>
    </w:p>
    <w:p w14:paraId="75EA5B07" w14:textId="77777777" w:rsidR="00AD1FAA" w:rsidRPr="00374601" w:rsidRDefault="00AD1FAA" w:rsidP="00AD1FAA">
      <w:pPr>
        <w:rPr>
          <w:sz w:val="16"/>
          <w:szCs w:val="16"/>
        </w:rPr>
      </w:pPr>
      <w:r w:rsidRPr="00374601">
        <w:rPr>
          <w:sz w:val="16"/>
          <w:szCs w:val="16"/>
        </w:rPr>
        <w:t xml:space="preserve">In spite of significant differences in views, </w:t>
      </w:r>
      <w:r w:rsidRPr="00374601">
        <w:rPr>
          <w:u w:val="single"/>
        </w:rPr>
        <w:t>Beijing and Washington</w:t>
      </w:r>
      <w:r w:rsidRPr="00374601">
        <w:rPr>
          <w:sz w:val="16"/>
          <w:szCs w:val="16"/>
        </w:rPr>
        <w:t xml:space="preserve"> appear committed to not letting cyber issues derail the U.S.-China relationship or interfere with cooperation on other high-profile issues. Among the wide range of issues raised at their recent meeting on the sidelines of the Nuclear Security Summit, Presidents Barack Obama and Xi Jinping </w:t>
      </w:r>
      <w:r w:rsidRPr="00374601">
        <w:rPr>
          <w:u w:val="single"/>
        </w:rPr>
        <w:t>reiterated their commitment to last September’s breakthrough cybersecurity agreement</w:t>
      </w:r>
      <w:r w:rsidRPr="00374601">
        <w:rPr>
          <w:sz w:val="16"/>
          <w:szCs w:val="16"/>
        </w:rPr>
        <w:t xml:space="preserve">. The agreement included important cybersecurity measures, including a pledge to refrain from stealing intellectual property or trade secrets to give domestic companies a competitive advantage. Both sides also agreed to identify and endorse norms of behavior in cyberspace and to establish two high-level working groups and a hotline for crisis response. The success and ultimate implications of which have yet to be determined and the two sides work cautiously to build greater collaboration in cyberspace.∂ </w:t>
      </w:r>
      <w:r w:rsidRPr="00374601">
        <w:rPr>
          <w:u w:val="single"/>
        </w:rPr>
        <w:t xml:space="preserve">While these are solid first steps, the two sides have </w:t>
      </w:r>
      <w:r w:rsidRPr="00374601">
        <w:rPr>
          <w:rStyle w:val="Emphasis"/>
        </w:rPr>
        <w:t>very distinct views</w:t>
      </w:r>
      <w:r w:rsidRPr="00374601">
        <w:rPr>
          <w:u w:val="single"/>
        </w:rPr>
        <w:t xml:space="preserve"> about cyberspace. The United States has interest in the flow of information across borders, calling for countries to respect intellectual property rights and the privacy of individuals. On the diplomatic front, Washington aims to ensure freedom of expression and the free flow of data across national borders. The United States has also argued that international law, including the laws of armed conflict, applies to state behavior in cyberspace</w:t>
      </w:r>
      <w:r w:rsidRPr="00374601">
        <w:rPr>
          <w:sz w:val="16"/>
          <w:szCs w:val="16"/>
        </w:rPr>
        <w:t xml:space="preserve">∂ </w:t>
      </w:r>
      <w:r w:rsidRPr="00374601">
        <w:rPr>
          <w:u w:val="single"/>
        </w:rPr>
        <w:t>For Beijing, it is critical to balance security, domestic stability, and development. China wants to prevent various illegal online actions that it views as harming the rapid growth of the digital ecomony, public security, and social stability. American calls for Internet freedom and cyber deterrence are viewed as targeting China. Beijing also seeks to use legal and administrative measures to reduce dependence on foreign technology, and improve its defenses. Internationally, Beijing has promoted the norm of cyber sovereignty.∂</w:t>
      </w:r>
      <w:r w:rsidRPr="00374601">
        <w:rPr>
          <w:sz w:val="16"/>
          <w:szCs w:val="16"/>
        </w:rPr>
        <w:t xml:space="preserve"> </w:t>
      </w:r>
      <w:r w:rsidRPr="00374601">
        <w:rPr>
          <w:u w:val="single"/>
        </w:rPr>
        <w:t xml:space="preserve">It is not hard to imagine cyber issues becoming </w:t>
      </w:r>
      <w:r w:rsidRPr="00374601">
        <w:rPr>
          <w:rStyle w:val="Emphasis"/>
        </w:rPr>
        <w:t>intertwined with a crisis that spirals out of control</w:t>
      </w:r>
      <w:r w:rsidRPr="00374601">
        <w:rPr>
          <w:u w:val="single"/>
        </w:rPr>
        <w:t xml:space="preserve">. For example, U.S. and People’s Republic of China (PRC) forces are in close contact in the </w:t>
      </w:r>
      <w:r w:rsidRPr="00374601">
        <w:rPr>
          <w:rStyle w:val="Emphasis"/>
        </w:rPr>
        <w:t>South China Sea</w:t>
      </w:r>
      <w:r w:rsidRPr="00374601">
        <w:rPr>
          <w:u w:val="single"/>
        </w:rPr>
        <w:t xml:space="preserve">, and cyberattacks could cause an incident to </w:t>
      </w:r>
      <w:r w:rsidRPr="00374601">
        <w:rPr>
          <w:rStyle w:val="Emphasis"/>
        </w:rPr>
        <w:t>escalate rapidly</w:t>
      </w:r>
      <w:r w:rsidRPr="00374601">
        <w:rPr>
          <w:u w:val="single"/>
        </w:rPr>
        <w:t xml:space="preserve">. Hackers could target communication, computer, and transportation networks, </w:t>
      </w:r>
      <w:r w:rsidRPr="00374601">
        <w:rPr>
          <w:rStyle w:val="Emphasis"/>
        </w:rPr>
        <w:t>degrading</w:t>
      </w:r>
      <w:r w:rsidRPr="00374601">
        <w:rPr>
          <w:u w:val="single"/>
        </w:rPr>
        <w:t xml:space="preserve"> not only Beijing’s and Washington’s ability to </w:t>
      </w:r>
      <w:r w:rsidRPr="00374601">
        <w:rPr>
          <w:rStyle w:val="Emphasis"/>
        </w:rPr>
        <w:t>control their forces</w:t>
      </w:r>
      <w:r w:rsidRPr="00374601">
        <w:rPr>
          <w:u w:val="single"/>
        </w:rPr>
        <w:t xml:space="preserve"> in the field, but also their ability to </w:t>
      </w:r>
      <w:r w:rsidRPr="00374601">
        <w:rPr>
          <w:rStyle w:val="Emphasis"/>
        </w:rPr>
        <w:t>signal to the other side their intentions</w:t>
      </w:r>
      <w:r w:rsidRPr="00374601">
        <w:rPr>
          <w:u w:val="single"/>
        </w:rPr>
        <w:t xml:space="preserve"> to </w:t>
      </w:r>
      <w:r w:rsidRPr="00374601">
        <w:rPr>
          <w:sz w:val="16"/>
          <w:szCs w:val="16"/>
        </w:rPr>
        <w:t xml:space="preserve">escalate or </w:t>
      </w:r>
      <w:r w:rsidRPr="00374601">
        <w:rPr>
          <w:rStyle w:val="Emphasis"/>
        </w:rPr>
        <w:t>de-escalate the conflict</w:t>
      </w:r>
      <w:r w:rsidRPr="00374601">
        <w:rPr>
          <w:u w:val="single"/>
        </w:rPr>
        <w:t>.</w:t>
      </w:r>
      <w:r w:rsidRPr="00374601">
        <w:rPr>
          <w:sz w:val="16"/>
          <w:szCs w:val="16"/>
        </w:rPr>
        <w:t xml:space="preserve"> Non state actors, often known as patriotic hackers, could further confuse the situation as policy makers would have a difficult time differentiating between official and independent attacks. Additionally, </w:t>
      </w:r>
      <w:r w:rsidRPr="00374601">
        <w:rPr>
          <w:u w:val="single"/>
        </w:rPr>
        <w:t xml:space="preserve">a cyberattack that causes physical damage or widespread economic disruption could create </w:t>
      </w:r>
      <w:r w:rsidRPr="00374601">
        <w:rPr>
          <w:rStyle w:val="Emphasis"/>
        </w:rPr>
        <w:t>domestic pressure for action</w:t>
      </w:r>
      <w:r w:rsidRPr="00374601">
        <w:rPr>
          <w:u w:val="single"/>
        </w:rPr>
        <w:t xml:space="preserve"> that leaders in Washington and Beijing would have a </w:t>
      </w:r>
      <w:r w:rsidRPr="00374601">
        <w:rPr>
          <w:rStyle w:val="Emphasis"/>
        </w:rPr>
        <w:t>hard time ignoring</w:t>
      </w:r>
      <w:r w:rsidRPr="00374601">
        <w:rPr>
          <w:u w:val="single"/>
        </w:rPr>
        <w:t>.</w:t>
      </w:r>
      <w:r w:rsidRPr="00374601">
        <w:rPr>
          <w:sz w:val="16"/>
          <w:szCs w:val="16"/>
        </w:rPr>
        <w:t xml:space="preserve">∂ </w:t>
      </w:r>
      <w:r w:rsidRPr="00374601">
        <w:rPr>
          <w:u w:val="single"/>
        </w:rPr>
        <w:t xml:space="preserve">There are, however, </w:t>
      </w:r>
      <w:r w:rsidRPr="00374601">
        <w:rPr>
          <w:rStyle w:val="Emphasis"/>
        </w:rPr>
        <w:t>shared interests on which to develop cooperative projects and reduce tensions</w:t>
      </w:r>
      <w:r w:rsidRPr="00374601">
        <w:rPr>
          <w:u w:val="single"/>
        </w:rPr>
        <w:t xml:space="preserve"> in cyberspace. Both sides rely on digital infrastructure for economic and national security and share a number of concerns. The Chinese and U.S. markets are tightly linked, and both economies rely on the security and availability of global supply chains. Globally, cyberattacks are </w:t>
      </w:r>
      <w:r w:rsidRPr="00374601">
        <w:rPr>
          <w:rStyle w:val="Emphasis"/>
        </w:rPr>
        <w:t>growing in frequency and becoming more sophisticated</w:t>
      </w:r>
      <w:r w:rsidRPr="00374601">
        <w:rPr>
          <w:sz w:val="16"/>
          <w:szCs w:val="16"/>
        </w:rPr>
        <w:t>. As non-state actors that are not easily deterred gain better cyberattack capabilities,</w:t>
      </w:r>
      <w:r w:rsidRPr="00374601">
        <w:rPr>
          <w:u w:val="single"/>
        </w:rPr>
        <w:t xml:space="preserve"> it puts </w:t>
      </w:r>
      <w:r w:rsidRPr="00374601">
        <w:rPr>
          <w:rStyle w:val="Emphasis"/>
        </w:rPr>
        <w:t>critical infrastructure</w:t>
      </w:r>
      <w:r w:rsidRPr="00374601">
        <w:rPr>
          <w:u w:val="single"/>
        </w:rPr>
        <w:t xml:space="preserve"> in both China and the United States at risk,</w:t>
      </w:r>
      <w:r w:rsidRPr="00374601">
        <w:rPr>
          <w:sz w:val="16"/>
          <w:szCs w:val="16"/>
        </w:rPr>
        <w:t xml:space="preserve">∂ The growth of the Internet has brought immense economic, political, social, and cultural benefits to both sides. </w:t>
      </w:r>
      <w:r w:rsidRPr="00374601">
        <w:rPr>
          <w:u w:val="single"/>
        </w:rPr>
        <w:t xml:space="preserve">Strategic cooperation in cyberspace could result in </w:t>
      </w:r>
      <w:r w:rsidRPr="00374601">
        <w:rPr>
          <w:rStyle w:val="Emphasis"/>
        </w:rPr>
        <w:t>further gains for China, the United States, and the rest of the world</w:t>
      </w:r>
      <w:r w:rsidRPr="00374601">
        <w:rPr>
          <w:u w:val="single"/>
        </w:rPr>
        <w:t xml:space="preserve"> In order to manage conflict in cyberspace, China and the United States should pursue the following actions: follow up on the September 2015 agreement on fighting cybercrime and cyber-enabled theft of intellectual property with </w:t>
      </w:r>
      <w:r w:rsidRPr="00374601">
        <w:rPr>
          <w:rStyle w:val="Emphasis"/>
        </w:rPr>
        <w:t>concrete cooperation</w:t>
      </w:r>
      <w:r w:rsidRPr="00374601">
        <w:rPr>
          <w:u w:val="single"/>
        </w:rPr>
        <w:t xml:space="preserve">; ensure that discussions on norms of behavior in cyberspace </w:t>
      </w:r>
      <w:r w:rsidRPr="00374601">
        <w:rPr>
          <w:rStyle w:val="Emphasis"/>
        </w:rPr>
        <w:t>continue at the highest level</w:t>
      </w:r>
      <w:r w:rsidRPr="00374601">
        <w:rPr>
          <w:u w:val="single"/>
        </w:rPr>
        <w:t xml:space="preserve"> and are </w:t>
      </w:r>
      <w:r w:rsidRPr="00374601">
        <w:rPr>
          <w:rStyle w:val="Emphasis"/>
        </w:rPr>
        <w:t>not suspended</w:t>
      </w:r>
      <w:r w:rsidRPr="00374601">
        <w:rPr>
          <w:u w:val="single"/>
        </w:rPr>
        <w:t xml:space="preserve"> during times of tension; discuss </w:t>
      </w:r>
      <w:r w:rsidRPr="00374601">
        <w:rPr>
          <w:rStyle w:val="Emphasis"/>
        </w:rPr>
        <w:t>joint measures to prevent the spread of cyber capabilities</w:t>
      </w:r>
      <w:r w:rsidRPr="00374601">
        <w:rPr>
          <w:u w:val="single"/>
        </w:rPr>
        <w:t xml:space="preserve"> to non-state actors; and build cybersecurity capacity and </w:t>
      </w:r>
      <w:r w:rsidRPr="00374601">
        <w:rPr>
          <w:rStyle w:val="Emphasis"/>
        </w:rPr>
        <w:t>expand cooperative research</w:t>
      </w:r>
      <w:r w:rsidRPr="00374601">
        <w:rPr>
          <w:u w:val="single"/>
        </w:rPr>
        <w:t xml:space="preserve"> in universities and civil society</w:t>
      </w:r>
      <w:r w:rsidRPr="00374601">
        <w:rPr>
          <w:sz w:val="16"/>
          <w:szCs w:val="16"/>
        </w:rPr>
        <w:t xml:space="preserve">∂ </w:t>
      </w:r>
      <w:r w:rsidRPr="00374601">
        <w:rPr>
          <w:u w:val="single"/>
        </w:rPr>
        <w:t xml:space="preserve">The 2015 agreement on cybersecurity was a significant </w:t>
      </w:r>
      <w:r w:rsidRPr="00374601">
        <w:rPr>
          <w:rStyle w:val="Emphasis"/>
        </w:rPr>
        <w:t>symbolic step</w:t>
      </w:r>
      <w:r w:rsidRPr="00374601">
        <w:rPr>
          <w:u w:val="single"/>
        </w:rPr>
        <w:t xml:space="preserve"> forward for China and the United States, but </w:t>
      </w:r>
      <w:r w:rsidRPr="00374601">
        <w:rPr>
          <w:rStyle w:val="Emphasis"/>
        </w:rPr>
        <w:t>trust will be built and sustained through implementation</w:t>
      </w:r>
      <w:r w:rsidRPr="00374601">
        <w:rPr>
          <w:u w:val="single"/>
        </w:rPr>
        <w:t xml:space="preserve">. Both countries will test whether the high-level dialogue mechanism will successfully assist in cooperation and better incident response. While it is good that Washington and Beijing have agreed to further the discussion on the norms of cyberspace, </w:t>
      </w:r>
      <w:r w:rsidRPr="00374601">
        <w:rPr>
          <w:rStyle w:val="Emphasis"/>
        </w:rPr>
        <w:t>the dialogue must be formalized, routinized, and insulated from political point scoring. Without practical progress, cybersecurity could quickly rise to the top of the bilateral agenda and threaten to undermine the U.S.-China relationship again</w:t>
      </w:r>
      <w:r w:rsidRPr="00374601">
        <w:rPr>
          <w:sz w:val="16"/>
          <w:szCs w:val="16"/>
        </w:rPr>
        <w:t>.</w:t>
      </w:r>
    </w:p>
    <w:p w14:paraId="3AB31561" w14:textId="77777777" w:rsidR="00AD1FAA" w:rsidRPr="00374601" w:rsidRDefault="00AD1FAA" w:rsidP="00AD1FAA"/>
    <w:p w14:paraId="0347EB35" w14:textId="77777777" w:rsidR="007F29A1" w:rsidRPr="00374601" w:rsidRDefault="007F29A1" w:rsidP="007F29A1">
      <w:pPr>
        <w:pStyle w:val="Heading4"/>
      </w:pPr>
      <w:r w:rsidRPr="00374601">
        <w:t xml:space="preserve">The previous cyber-security agreement didn’t go </w:t>
      </w:r>
      <w:r w:rsidRPr="00374601">
        <w:rPr>
          <w:u w:val="single"/>
        </w:rPr>
        <w:t>far enough</w:t>
      </w:r>
      <w:r w:rsidRPr="00374601">
        <w:t xml:space="preserve"> – the aff is key to promote </w:t>
      </w:r>
      <w:r w:rsidRPr="00374601">
        <w:rPr>
          <w:u w:val="single"/>
        </w:rPr>
        <w:t>sustainable</w:t>
      </w:r>
      <w:r w:rsidRPr="00374601">
        <w:t xml:space="preserve"> cooperation</w:t>
      </w:r>
    </w:p>
    <w:p w14:paraId="7916EFDF" w14:textId="77777777" w:rsidR="007F29A1" w:rsidRPr="00374601" w:rsidRDefault="007F29A1" w:rsidP="007F29A1">
      <w:pPr>
        <w:rPr>
          <w:sz w:val="16"/>
        </w:rPr>
      </w:pPr>
      <w:r w:rsidRPr="00374601">
        <w:rPr>
          <w:b/>
        </w:rPr>
        <w:t>Mussington ’15</w:t>
      </w:r>
      <w:r w:rsidRPr="00374601">
        <w:t xml:space="preserve"> </w:t>
      </w:r>
      <w:r w:rsidRPr="00374601">
        <w:rPr>
          <w:sz w:val="16"/>
        </w:rPr>
        <w:t xml:space="preserve">--- Assistant Director, Information Technology and Systems Division at Institute for Defense Analyses. Ph.D [B. David A, “The Missing Compliance Framework in the 2015 U.S.-China Cybersecurity Agreement,” Institute for Defense Analysis, </w:t>
      </w:r>
      <w:hyperlink r:id="rId9" w:history="1">
        <w:r w:rsidRPr="00374601">
          <w:rPr>
            <w:rStyle w:val="Hyperlink"/>
            <w:sz w:val="16"/>
          </w:rPr>
          <w:t>https://www.ida.org/~/media/Corporate/Files/Publications/IDA_Documents/ITSD/2015/D-5648.ashx</w:t>
        </w:r>
      </w:hyperlink>
      <w:r w:rsidRPr="00374601">
        <w:rPr>
          <w:sz w:val="16"/>
        </w:rPr>
        <w:t>, November 18</w:t>
      </w:r>
      <w:r w:rsidRPr="00374601">
        <w:rPr>
          <w:sz w:val="16"/>
          <w:vertAlign w:val="superscript"/>
        </w:rPr>
        <w:t>th</w:t>
      </w:r>
      <w:r w:rsidRPr="00374601">
        <w:rPr>
          <w:sz w:val="16"/>
        </w:rPr>
        <w:t>, 2015]//Mnush</w:t>
      </w:r>
    </w:p>
    <w:p w14:paraId="7FFD30E0" w14:textId="77777777" w:rsidR="007F29A1" w:rsidRPr="00374601" w:rsidRDefault="007F29A1" w:rsidP="007F29A1">
      <w:pPr>
        <w:rPr>
          <w:rStyle w:val="StyleUnderline"/>
        </w:rPr>
      </w:pPr>
      <w:r w:rsidRPr="00374601">
        <w:rPr>
          <w:sz w:val="16"/>
        </w:rPr>
        <w:t>Summary I</w:t>
      </w:r>
      <w:r w:rsidRPr="00374601">
        <w:rPr>
          <w:rStyle w:val="StyleUnderline"/>
        </w:rPr>
        <w:t xml:space="preserve">n September 2015 the United States and the Peoples’ Republic of China reached an agreement designed to advance progress toward norms of acceptable cyber behavior. </w:t>
      </w:r>
      <w:r w:rsidRPr="00374601">
        <w:rPr>
          <w:sz w:val="16"/>
        </w:rPr>
        <w:t xml:space="preserve">Condemning the cyber theft of commercial intellectual property (IP) – both as a matter of national policy or when undertaken indirectly through proxies – the two countries seemed poised to at last make progress on a difficult issue. Public comments by “informed” officials in the United Statesseemed to suggest that the threat of sanctions and a perceptibly hardening of the U.S. position (especially after the Office of Personnel Management (OPM) cyber intrusions) were causal in the emergence of agreement condemning commercial cyber theft. </w:t>
      </w:r>
      <w:r w:rsidRPr="00374601">
        <w:rPr>
          <w:rStyle w:val="StyleUnderline"/>
        </w:rPr>
        <w:t>More recently, revelations on the continuation of targeted attacks against U.S. and Western firms by groups ostensibly operating from locations in China has highlighted the lack of clear compliance metrics or a framework for defining new rules of the road.</w:t>
      </w:r>
      <w:r w:rsidRPr="00374601">
        <w:rPr>
          <w:sz w:val="16"/>
        </w:rPr>
        <w:t xml:space="preserve"> A </w:t>
      </w:r>
      <w:r w:rsidRPr="00374601">
        <w:rPr>
          <w:rStyle w:val="Emphasis"/>
        </w:rPr>
        <w:t>bilateral understanding</w:t>
      </w:r>
      <w:r w:rsidRPr="00374601">
        <w:rPr>
          <w:sz w:val="16"/>
        </w:rPr>
        <w:t xml:space="preserve"> </w:t>
      </w:r>
      <w:r w:rsidRPr="00374601">
        <w:rPr>
          <w:rStyle w:val="StyleUnderline"/>
        </w:rPr>
        <w:t>that limits “some” cyber activities was achieved, but what is the character of an agreement in which neither side seeks to verify its tenets</w:t>
      </w:r>
      <w:r w:rsidRPr="00374601">
        <w:rPr>
          <w:sz w:val="16"/>
        </w:rPr>
        <w:t xml:space="preserve">? Is the agreement meaningful because it reveals that neither side is ready to initiate a fundamental conflict because the perceived losses from deteriorating relations are too high? And what about definitions? Is operational data in a critical infrastructure, for example, protected by such an agreement, or is such information a legitimate object for foreign intelligence? What are the threshold cases? And where are the bright lines differentiating “what is in” from “what is out?” Background: Agreeing to Disagree? President Obama’s September comments on the unacceptability of China’s cyber behavior garnered attention. Seeing a U.S. position evolving toward one of confrontation, perhaps China’s leaders chose a position balancing denials of culpability with limited cooperation in the name of norms to which it was already committed under World Trade Organization rules and ordinary commercial practice. That some of China’s own StateOwned-Enterprises (SOE) could fall victim to commercial IP theft and predation was seen as an emerging incentive that would shape its national policies. Lastly, China’s President Xi may, it was thought, simply have concluded that China no longer needed practices that 2 may have been key to its technological and industrial rise – risking accusations with the potential to sully his country’s international reputation. Or perhaps a combination of these factors helped foster a change in official views (and actions). The pronounced ambiguity may persist for an extended period, leaving little possibility for anything more than tactical handling of particular cyber disputes. Situational awareness requirements for even such limited agreements may accumulate, however, suggesting that as increasingly complex cyber behavior is seen as threatening economic, political, and, conceivably, military interests, a compliance framework of some kind may be a requirement to preserve strategic stability. Diplomatic interchange is clearly the primary and most developed channel for this purpose. Arms control – or technical risk management activities and protocols – will likely have an essential role. But what might a compliance framework in the cyber aspects of commercial IP theft be able to achieve? </w:t>
      </w:r>
      <w:r w:rsidRPr="00374601">
        <w:rPr>
          <w:rStyle w:val="StyleUnderline"/>
        </w:rPr>
        <w:t xml:space="preserve">Compliance and Detection in the U.S.–China Cyber Agreement If an aversion to costly impacts on economic and political conditions from disruptive cyber activities is a shared concern, a compliance framework that detects and documents defection from even limited agreements may still have value. </w:t>
      </w:r>
      <w:r w:rsidRPr="00374601">
        <w:rPr>
          <w:rStyle w:val="Emphasis"/>
        </w:rPr>
        <w:t>Clarity needs to be achieved</w:t>
      </w:r>
      <w:r w:rsidRPr="00374601">
        <w:rPr>
          <w:sz w:val="16"/>
        </w:rPr>
        <w:t>, however</w:t>
      </w:r>
      <w:r w:rsidRPr="00374601">
        <w:rPr>
          <w:rStyle w:val="StyleUnderline"/>
        </w:rPr>
        <w:t>, on the potential for such an agreement</w:t>
      </w:r>
      <w:r w:rsidRPr="00374601">
        <w:rPr>
          <w:sz w:val="16"/>
        </w:rPr>
        <w:t xml:space="preserve"> – </w:t>
      </w:r>
      <w:r w:rsidRPr="00374601">
        <w:rPr>
          <w:rStyle w:val="StyleUnderline"/>
        </w:rPr>
        <w:t>and on its limited temporal and issuelinkage boundaries</w:t>
      </w:r>
      <w:r w:rsidRPr="00374601">
        <w:rPr>
          <w:sz w:val="16"/>
        </w:rPr>
        <w:t xml:space="preserve">. A </w:t>
      </w:r>
      <w:r w:rsidRPr="00374601">
        <w:rPr>
          <w:rStyle w:val="StyleUnderline"/>
        </w:rPr>
        <w:t>compliance framework that detects and documents defection behaviors may</w:t>
      </w:r>
      <w:r w:rsidRPr="00374601">
        <w:rPr>
          <w:sz w:val="16"/>
        </w:rPr>
        <w:t xml:space="preserve">: </w:t>
      </w:r>
      <w:r w:rsidRPr="00374601">
        <w:rPr>
          <w:sz w:val="16"/>
        </w:rPr>
        <w:t xml:space="preserve"> </w:t>
      </w:r>
      <w:r w:rsidRPr="00374601">
        <w:rPr>
          <w:rStyle w:val="Emphasis"/>
        </w:rPr>
        <w:t>Clarify the nature</w:t>
      </w:r>
      <w:r w:rsidRPr="00374601">
        <w:rPr>
          <w:sz w:val="16"/>
        </w:rPr>
        <w:t xml:space="preserve">, </w:t>
      </w:r>
      <w:r w:rsidRPr="00374601">
        <w:rPr>
          <w:rStyle w:val="Emphasis"/>
        </w:rPr>
        <w:t>magnitude and objectives</w:t>
      </w:r>
      <w:r w:rsidRPr="00374601">
        <w:rPr>
          <w:sz w:val="16"/>
        </w:rPr>
        <w:t xml:space="preserve"> </w:t>
      </w:r>
      <w:r w:rsidRPr="00374601">
        <w:rPr>
          <w:rStyle w:val="Emphasis"/>
        </w:rPr>
        <w:t>justifying threat actor behavior</w:t>
      </w:r>
      <w:r w:rsidRPr="00374601">
        <w:rPr>
          <w:sz w:val="16"/>
        </w:rPr>
        <w:t xml:space="preserve">; </w:t>
      </w:r>
      <w:r w:rsidRPr="00374601">
        <w:rPr>
          <w:sz w:val="16"/>
        </w:rPr>
        <w:t xml:space="preserve"> Assist in </w:t>
      </w:r>
      <w:r w:rsidRPr="00374601">
        <w:rPr>
          <w:rStyle w:val="StyleUnderline"/>
        </w:rPr>
        <w:t>prioritizing vulnerabilities for mitigation</w:t>
      </w:r>
      <w:r w:rsidRPr="00374601">
        <w:rPr>
          <w:sz w:val="16"/>
        </w:rPr>
        <w:t xml:space="preserve">; </w:t>
      </w:r>
      <w:r w:rsidRPr="00374601">
        <w:rPr>
          <w:sz w:val="16"/>
        </w:rPr>
        <w:t xml:space="preserve"> Aid in identifying the composition of and magnitude of accumulated losses suffered by IP rights holders, perhaps providing a basis for redress of claims in an appropriate forum or jurisdiction. Two key detection challenges would characterize any such framework: </w:t>
      </w:r>
      <w:r w:rsidRPr="00374601">
        <w:rPr>
          <w:sz w:val="16"/>
        </w:rPr>
        <w:t xml:space="preserve"> Detecting changes in cyber threat actor behavior following an agreement; </w:t>
      </w:r>
      <w:r w:rsidRPr="00374601">
        <w:rPr>
          <w:sz w:val="16"/>
        </w:rPr>
        <w:t xml:space="preserve"> Detecting changes in cyber actor attack platforms that suggest alteration in preparation and operation of any covert infrastructure for such activity. What are some benefits of an explicit compliance framework? Initially it was thought that such a framework might exist, but be largely implicit – avoiding public discussions of sensitive areas (and concrete cases) that might serve to exacerbate, rather than lessen, the intensity of cyber controversy. </w:t>
      </w:r>
      <w:r w:rsidRPr="00374601">
        <w:rPr>
          <w:rStyle w:val="StyleUnderline"/>
        </w:rPr>
        <w:t xml:space="preserve">There is </w:t>
      </w:r>
      <w:r w:rsidRPr="00374601">
        <w:rPr>
          <w:rStyle w:val="Emphasis"/>
        </w:rPr>
        <w:t>little reason to think</w:t>
      </w:r>
      <w:r w:rsidRPr="00374601">
        <w:rPr>
          <w:rStyle w:val="StyleUnderline"/>
        </w:rPr>
        <w:t xml:space="preserve"> that </w:t>
      </w:r>
      <w:r w:rsidRPr="00374601">
        <w:rPr>
          <w:rStyle w:val="Emphasis"/>
        </w:rPr>
        <w:t>such</w:t>
      </w:r>
      <w:r w:rsidRPr="00374601">
        <w:rPr>
          <w:rStyle w:val="StyleUnderline"/>
        </w:rPr>
        <w:t xml:space="preserve"> </w:t>
      </w:r>
      <w:r w:rsidRPr="00374601">
        <w:rPr>
          <w:rStyle w:val="Emphasis"/>
        </w:rPr>
        <w:t>an implicit agreed framework has been reached</w:t>
      </w:r>
      <w:r w:rsidRPr="00374601">
        <w:rPr>
          <w:rStyle w:val="StyleUnderline"/>
        </w:rPr>
        <w:t xml:space="preserve">, however. </w:t>
      </w:r>
      <w:r w:rsidRPr="00374601">
        <w:rPr>
          <w:sz w:val="16"/>
        </w:rPr>
        <w:t xml:space="preserve">And any such arrangement would need to have at least some real-world instantiation in order to track policy progress. 3 </w:t>
      </w:r>
      <w:r w:rsidRPr="00374601">
        <w:rPr>
          <w:rStyle w:val="StyleUnderline"/>
        </w:rPr>
        <w:t>A concrete compliance framework would be a significant diplomatic and political breakthrough</w:t>
      </w:r>
      <w:r w:rsidRPr="00374601">
        <w:rPr>
          <w:sz w:val="16"/>
        </w:rPr>
        <w:t xml:space="preserve"> – indicating that both sides had considered the costs of continuing the status quo – selecting instead an alternate course with agreed facts, definitions, and dispute discussion (if not resolution) procedures. Further, such a bilateral framework might partially insulate the relationship from temporary hiccups – caused by the discovery of ongoing activities (legacy) that had yet to be reined in consistent with the new rules of the game. CERT1 -to-CERT-type contacts would further deepen the linkage between bilateral agreements to refrain from proscribed actions in cyber and operational exchanges on data that support non-controversial investigations of cyber-crime. Lastly, such </w:t>
      </w:r>
      <w:r w:rsidRPr="00374601">
        <w:rPr>
          <w:rStyle w:val="StyleUnderline"/>
        </w:rPr>
        <w:t>a framework could provide a mechanism for discussion of IP rights holder injury and remediation options. In this way the compliance framework would provide added support to law enforcement cooperation on cyber-crime already established, as well as aligning well with norms emerging from the United Nations Group of Governmental Experts (GGE) process.</w:t>
      </w:r>
      <w:r w:rsidRPr="00374601">
        <w:rPr>
          <w:sz w:val="16"/>
        </w:rPr>
        <w:t xml:space="preserve"> Summing Up – Compliance as a Metaphor for Muddling Through In recent days the United Kingdom (UK) reached an agreement with China on cyber norms closely paralleling that reached by the United States. In this case the UK Government seems to be seeking a deeper relationship with China for economic purposes, and as a political engagement driven by the practicalities of global politics – emphasizing pragmatism. Narrow compliance judgments or mechanisms for minimizing cyber-enabled IP theft are absent from public pronouncements. The economic stakes in play are significant and suggest a hedging strategy where – unsure that the United States will persist in a disciplined and nuanced approach to cyber differences – the UK may be seeking its own way with a rising power – achieving concrete benefits in the near term, taking advantage of the aversion to escalated cyber conflict that China and the United States ostensibly share. UK success in this approach might make this route attractive to other Western nations, further diminishing the likelihood of collective action against what some perceive as a long-standing strategic technology and scientific data exfiltration campaign supporting China’s macroeconomic development. Absent a specific compliance management approach, cyber risk mitigation actions in national policy may appear to be de-linked from actual threat actor behavior proscribed in the agreement. This weakens potential deterrence, reducing incentives to avoid restricted activities due to the continuing small likelihood of successful and “objective” attacker attribution. In turn, basic data on risks, losses, and attacker identity will be less available (from government sources) and arguably of lower quality. Private Cyber threat information providers may, however, be able to document a baseline on risks, costs, and behavior. Note that definitions of “attack,” “vulnerability,” and cyber norms remain uncertain in this situation – again preventing clearer understanding of whether violations of nascent norms 1 Computer Emergency Response Team 4 are actually occurring. Also clear in such a situation is a growing dissonance between public reporting of cyber intrusions and risk activity and the risks posed by state or statesponsored cyber-attacks on critical infrastructures and sensitive data. Accurate data on attacker behavior, cyber campaign plans, and targeting of vital services and critical infrastructures should enable better cyber risk decisions and investments. Absent a compliance framework such data will be less rich, less easily shareable, and less useful for shaping cyber protections and resilience responses. Cyber risk disputes between the United States and China will continue. </w:t>
      </w:r>
      <w:r w:rsidRPr="00374601">
        <w:rPr>
          <w:rStyle w:val="Emphasis"/>
        </w:rPr>
        <w:t>An explicit compliance framework</w:t>
      </w:r>
      <w:r w:rsidRPr="00374601">
        <w:rPr>
          <w:sz w:val="16"/>
        </w:rPr>
        <w:t xml:space="preserve"> offers benefits in terms of transparency, data availability and improved attacker attribution. This information might assist in bilateral risk management between the two countries. More generally, </w:t>
      </w:r>
      <w:r w:rsidRPr="00374601">
        <w:rPr>
          <w:rStyle w:val="StyleUnderline"/>
        </w:rPr>
        <w:t>enhanced information availability will enable improved alignment of incentives for commercial IP owners to invest in protections capable of matching changes in cyber risk conditions</w:t>
      </w:r>
      <w:r w:rsidRPr="00374601">
        <w:rPr>
          <w:sz w:val="16"/>
        </w:rPr>
        <w:t>. Better information quality might lead to more effective asset, critical infrastructure, and sensitive data cyber protection options in the market place. A com</w:t>
      </w:r>
      <w:r w:rsidRPr="00374601">
        <w:rPr>
          <w:rStyle w:val="StyleUnderline"/>
        </w:rPr>
        <w:t>pliance framework might produce a novel and useful extra benefit: a bootstrap for improved cyber risk data availability and quality – leading to more accurate calculation of cyber risk exposures and mitigation effectiveness. In turn, such a development might accelerate broader and deeper improvements in planning – facilitating better management of legacy and emerging cyber risks. Elaborating on a cyber-risk compliance framework in the U.S.–China bilateral agreement may seem like expecting too much. Far from it. China is a leading source of cyber intrusion activity targeting U.S. Government and private sector institutions. Narrowing differences through discussion and diplomatic interchange can facilitate risk management and transparency. By leaving compliance unaddressed, the agreement fails to clarify not only the risks posed to U.S. interests by China-directed or -sponsored cyber activity, but it also misses an opportunity to enrich the data upon which cross-infrastructure cyber risk management decisions might be made.</w:t>
      </w:r>
    </w:p>
    <w:p w14:paraId="2F4903AD" w14:textId="77777777" w:rsidR="007F29A1" w:rsidRPr="00374601" w:rsidRDefault="007F29A1" w:rsidP="007F29A1">
      <w:pPr>
        <w:rPr>
          <w:rStyle w:val="StyleUnderline"/>
        </w:rPr>
      </w:pPr>
    </w:p>
    <w:p w14:paraId="1F1ED8E5" w14:textId="77777777" w:rsidR="007F29A1" w:rsidRPr="00374601" w:rsidRDefault="007F29A1" w:rsidP="00AD1FAA"/>
    <w:p w14:paraId="7D7382E2" w14:textId="77777777" w:rsidR="00AD1FAA" w:rsidRPr="00374601" w:rsidRDefault="00AD1FAA" w:rsidP="00AD1FAA">
      <w:pPr>
        <w:pStyle w:val="Heading1"/>
      </w:pPr>
      <w:r w:rsidRPr="00374601">
        <w:t>Case Extensions</w:t>
      </w:r>
    </w:p>
    <w:p w14:paraId="5371130F" w14:textId="77777777" w:rsidR="00AE68DB" w:rsidRPr="00374601" w:rsidRDefault="00AD1FAA" w:rsidP="00AE68DB">
      <w:pPr>
        <w:pStyle w:val="Heading2"/>
      </w:pPr>
      <w:r w:rsidRPr="00374601">
        <w:t>Solvency</w:t>
      </w:r>
    </w:p>
    <w:p w14:paraId="33F50323" w14:textId="77777777" w:rsidR="00AD1FAA" w:rsidRPr="00374601" w:rsidRDefault="00AD1FAA" w:rsidP="00AD1FAA">
      <w:pPr>
        <w:pStyle w:val="Heading3"/>
      </w:pPr>
      <w:r w:rsidRPr="00374601">
        <w:t>Norms solve</w:t>
      </w:r>
    </w:p>
    <w:p w14:paraId="598623A4" w14:textId="77777777" w:rsidR="00465D88" w:rsidRPr="00374601" w:rsidRDefault="00465D88" w:rsidP="00465D88">
      <w:pPr>
        <w:pStyle w:val="Heading4"/>
      </w:pPr>
      <w:r w:rsidRPr="00374601">
        <w:t xml:space="preserve">Cyber security norms solve </w:t>
      </w:r>
    </w:p>
    <w:p w14:paraId="0A1220D3" w14:textId="77777777" w:rsidR="00465D88" w:rsidRPr="00374601" w:rsidRDefault="00465D88" w:rsidP="00465D88">
      <w:pPr>
        <w:rPr>
          <w:sz w:val="16"/>
        </w:rPr>
      </w:pPr>
      <w:r w:rsidRPr="00374601">
        <w:rPr>
          <w:b/>
        </w:rPr>
        <w:t xml:space="preserve">Lenhart ’15 </w:t>
      </w:r>
      <w:r w:rsidRPr="00374601">
        <w:t xml:space="preserve">--- </w:t>
      </w:r>
      <w:r w:rsidRPr="00374601">
        <w:rPr>
          <w:sz w:val="16"/>
        </w:rPr>
        <w:t>director of global policy on china trade and investment policy [John, “Increasing Engagement and Connectivity is in the United States’ &amp; China’s Shared Interest,” ITI, 9/02/15, https://www.itic.org/news-events/techwonk-blog/increasing-engagement-and-connectivity-is-in-the-united-states-chinas-shared-interest]//Mnush</w:t>
      </w:r>
    </w:p>
    <w:p w14:paraId="7481F4BF" w14:textId="77777777" w:rsidR="00465D88" w:rsidRPr="00374601" w:rsidRDefault="00465D88" w:rsidP="00465D88">
      <w:pPr>
        <w:rPr>
          <w:rStyle w:val="StyleUnderline"/>
        </w:rPr>
      </w:pPr>
      <w:r w:rsidRPr="00374601">
        <w:rPr>
          <w:sz w:val="16"/>
        </w:rPr>
        <w:t xml:space="preserve">As President Obama prepares to welcome Chinese President Xi to the White House this month, </w:t>
      </w:r>
      <w:r w:rsidRPr="00374601">
        <w:rPr>
          <w:rStyle w:val="Emphasis"/>
        </w:rPr>
        <w:t>cybersecurity concerns should be a priority topic of discussion</w:t>
      </w:r>
      <w:r w:rsidRPr="00374601">
        <w:rPr>
          <w:sz w:val="16"/>
        </w:rPr>
        <w:t xml:space="preserve">. </w:t>
      </w:r>
      <w:r w:rsidRPr="00374601">
        <w:rPr>
          <w:rStyle w:val="StyleUnderline"/>
        </w:rPr>
        <w:t>For the benefit of both countries</w:t>
      </w:r>
      <w:r w:rsidRPr="00374601">
        <w:rPr>
          <w:sz w:val="16"/>
        </w:rPr>
        <w:t xml:space="preserve">, however, the </w:t>
      </w:r>
      <w:r w:rsidRPr="00374601">
        <w:rPr>
          <w:rStyle w:val="StyleUnderline"/>
        </w:rPr>
        <w:t>dialogue</w:t>
      </w:r>
      <w:r w:rsidRPr="00374601">
        <w:rPr>
          <w:sz w:val="16"/>
        </w:rPr>
        <w:t xml:space="preserve"> should be </w:t>
      </w:r>
      <w:r w:rsidRPr="00374601">
        <w:rPr>
          <w:rStyle w:val="StyleUnderline"/>
        </w:rPr>
        <w:t>aimed at reducing</w:t>
      </w:r>
      <w:r w:rsidRPr="00374601">
        <w:rPr>
          <w:sz w:val="16"/>
        </w:rPr>
        <w:t xml:space="preserve">, not escalating </w:t>
      </w:r>
      <w:r w:rsidRPr="00374601">
        <w:rPr>
          <w:rStyle w:val="StyleUnderline"/>
        </w:rPr>
        <w:t>bilateral cyber tensions</w:t>
      </w:r>
      <w:r w:rsidRPr="00374601">
        <w:rPr>
          <w:sz w:val="16"/>
        </w:rPr>
        <w:t xml:space="preserve">. Not only are the U.S. and Chinese economies closely intertwined - as recent market events have proven – but </w:t>
      </w:r>
      <w:r w:rsidRPr="00374601">
        <w:rPr>
          <w:rStyle w:val="StyleUnderline"/>
        </w:rPr>
        <w:t>a closed China is a much greater threat than one that engages in the global economy</w:t>
      </w:r>
      <w:r w:rsidRPr="00374601">
        <w:rPr>
          <w:sz w:val="16"/>
        </w:rPr>
        <w:t xml:space="preserve">. China has experienced enormous transformations over the last 35 years. The country has gone from a closed, planned economy, in which individual livelihoods were determined by state-run work places, to a central player in global markets and institutions, whose citizens now have social mobility and opportunities for individual choice that were unimaginable a generation ago. Multinational information and communications technology (ICT) firms have been at the forefront of connecting China globally, beginning a dialogue between Chinese citizens and the outside world that had been nearly dormant for the previous 30 years. U.S. and global ICT companies have played an important role in facilitating greater openness and dialogue between China and the rest of the world, and their activities in China have been hugely beneficial to the Chinese people. The Chinese ICT market, according to some estimates, will reach $465 billion this year. Bilateral ICT trade between the United States and China was valued at nearly $150 billion in 2014. At the same time, China now has twice as many Internet users as the United States has people, and it is producing globally competitive ICT companies largely based on the strength of its home market. </w:t>
      </w:r>
      <w:r w:rsidRPr="00374601">
        <w:rPr>
          <w:rStyle w:val="StyleUnderline"/>
        </w:rPr>
        <w:t xml:space="preserve">Policies of economic opening have enabled China to become an integral part of global ICT supply chains and make enormous leaps in consumer electronics, communications, and transportation technologies, with Chinese companies becoming commercially successful on a global scale. It is clear that solutions to pressing challenges in China, such as advancing economic development and protecting the environment, require solutions that global ICT companies can provide. </w:t>
      </w:r>
      <w:r w:rsidRPr="00374601">
        <w:rPr>
          <w:sz w:val="16"/>
        </w:rPr>
        <w:t xml:space="preserve">At the same time, meaningful access to the Chinese market is vital for multinational ICT firms to be competitive globally, now and into the future. In recent years, however, global ICT firms have experienced a shifting political environment that has made it significantly more difficult for them to operate in China. This year alone, China has released at least six draft regulations or conventions related to national security and cybersecurity that either directly or indirectly have the effect of disadvantaging global technology firms vis-à-vis their Chinese competitors. Chinese regulators’ trust of foreign technology is low, and international companies are the first to bear the brunt of any aggravation in U.S.-China cyber relations. </w:t>
      </w:r>
      <w:r w:rsidRPr="00374601">
        <w:rPr>
          <w:rStyle w:val="StyleUnderline"/>
        </w:rPr>
        <w:t xml:space="preserve">Continued </w:t>
      </w:r>
      <w:r w:rsidRPr="00374601">
        <w:rPr>
          <w:rStyle w:val="Emphasis"/>
        </w:rPr>
        <w:t>deterioration in U.S.-China cyber relations</w:t>
      </w:r>
      <w:r w:rsidRPr="00374601">
        <w:rPr>
          <w:rStyle w:val="StyleUnderline"/>
        </w:rPr>
        <w:t xml:space="preserve"> hurts global tech firms and their ability to drive interconnectivity between China and the world.</w:t>
      </w:r>
      <w:r w:rsidRPr="00374601">
        <w:rPr>
          <w:sz w:val="16"/>
        </w:rPr>
        <w:t xml:space="preserve"> U.S. and Chinese frustrations continue to run high due to concerns over Chinese involvement in the recent high-profile hack of the Office of Personnel Management, as well as continued Chinese concerns following the revelations of former NSA contractor Edward Snowden. But pursuing actions of escalation would only serve to widen the divide between the two countries, hurt the companies that build the connections between the two nations, and ultimately hurt both countries economically. With this in mind, a group of 19 trade associations sent a letter to President Obama in August calling for him to make discussions on cybersecurity a key priority for the upcoming summit with President Xi. Strong and constructive engagement during the Presidential summit would best be focused in a few key areas: Presidential communiqué committing to market competition and free trade. </w:t>
      </w:r>
      <w:r w:rsidRPr="00374601">
        <w:rPr>
          <w:rStyle w:val="StyleUnderline"/>
        </w:rPr>
        <w:t>Building on past commitments from bilateral dialogues</w:t>
      </w:r>
      <w:r w:rsidRPr="00374601">
        <w:rPr>
          <w:sz w:val="16"/>
        </w:rPr>
        <w:t xml:space="preserve">, the Presidents should publicly commit to the importance of free trade and open systems of innovation as the best way to promote competition, stimulate high-tech development, and protect national security. </w:t>
      </w:r>
      <w:r w:rsidRPr="00374601">
        <w:rPr>
          <w:rStyle w:val="StyleUnderline"/>
        </w:rPr>
        <w:t>Establishment of consultative mechanisms</w:t>
      </w:r>
      <w:r w:rsidRPr="00374601">
        <w:rPr>
          <w:sz w:val="16"/>
        </w:rPr>
        <w:t xml:space="preserve">. The </w:t>
      </w:r>
      <w:r w:rsidRPr="00374601">
        <w:rPr>
          <w:rStyle w:val="StyleUnderline"/>
        </w:rPr>
        <w:t xml:space="preserve">United States and China should establish or intensify mechanisms, such as the bilateral </w:t>
      </w:r>
      <w:r w:rsidRPr="00374601">
        <w:rPr>
          <w:rStyle w:val="Emphasis"/>
        </w:rPr>
        <w:t>cybersecurity dialogue</w:t>
      </w:r>
      <w:r w:rsidRPr="00374601">
        <w:rPr>
          <w:rStyle w:val="StyleUnderline"/>
        </w:rPr>
        <w:t xml:space="preserve"> or another annual high-level dialogue within the current </w:t>
      </w:r>
      <w:r w:rsidRPr="00374601">
        <w:rPr>
          <w:rStyle w:val="Emphasis"/>
        </w:rPr>
        <w:t>bilateral framework</w:t>
      </w:r>
      <w:r w:rsidRPr="00374601">
        <w:rPr>
          <w:sz w:val="16"/>
        </w:rPr>
        <w:t xml:space="preserve">. This would provide officials from both nations with a channel for exchanging ideas and discussing concerns with their cybersecurity policies. </w:t>
      </w:r>
      <w:r w:rsidRPr="00374601">
        <w:rPr>
          <w:rStyle w:val="StyleUnderline"/>
        </w:rPr>
        <w:t xml:space="preserve">Proactive </w:t>
      </w:r>
      <w:r w:rsidRPr="00374601">
        <w:rPr>
          <w:rStyle w:val="Emphasis"/>
        </w:rPr>
        <w:t>engagement</w:t>
      </w:r>
      <w:r w:rsidRPr="00374601">
        <w:rPr>
          <w:rStyle w:val="StyleUnderline"/>
        </w:rPr>
        <w:t xml:space="preserve"> to address policies that create barriers to interconnectivity.</w:t>
      </w:r>
      <w:r w:rsidRPr="00374601">
        <w:rPr>
          <w:sz w:val="16"/>
        </w:rPr>
        <w:t xml:space="preserve"> Focusing aggressive policy engagement on policies that divide the countries would hold the most benefit, including continued discussion on China’s many formal and informal investment restrictions in ICT sectors, </w:t>
      </w:r>
      <w:r w:rsidRPr="00374601">
        <w:rPr>
          <w:rStyle w:val="StyleUnderline"/>
        </w:rPr>
        <w:t>lack of transparency in regulatory and standards setting processes, and concerns regarding China’s draft</w:t>
      </w:r>
      <w:r w:rsidRPr="00374601">
        <w:rPr>
          <w:sz w:val="16"/>
        </w:rPr>
        <w:t xml:space="preserve"> Foreign NGO Law and its arduous restrictions on foreign organizations. Focusing on these areas in relation to the bilateral ICT environment would facilitate increased engagement and dialogue, which should continue to be the core goal of diplomacy with China. </w:t>
      </w:r>
      <w:r w:rsidRPr="00374601">
        <w:rPr>
          <w:rStyle w:val="StyleUnderline"/>
        </w:rPr>
        <w:t>At this vital point of engagement</w:t>
      </w:r>
      <w:r w:rsidRPr="00374601">
        <w:rPr>
          <w:sz w:val="16"/>
        </w:rPr>
        <w:t xml:space="preserve">, when President </w:t>
      </w:r>
      <w:r w:rsidRPr="00374601">
        <w:rPr>
          <w:rStyle w:val="StyleUnderline"/>
        </w:rPr>
        <w:t xml:space="preserve">Obama and </w:t>
      </w:r>
      <w:r w:rsidRPr="00374601">
        <w:rPr>
          <w:sz w:val="16"/>
        </w:rPr>
        <w:t xml:space="preserve">President </w:t>
      </w:r>
      <w:r w:rsidRPr="00374601">
        <w:rPr>
          <w:rStyle w:val="StyleUnderline"/>
        </w:rPr>
        <w:t>Xi</w:t>
      </w:r>
      <w:r w:rsidRPr="00374601">
        <w:rPr>
          <w:sz w:val="16"/>
        </w:rPr>
        <w:t xml:space="preserve"> meet this month, it is important that the leaders of both countries acknowledge the many benefits that open trade and connectivity have provided their nations. The </w:t>
      </w:r>
      <w:r w:rsidRPr="00374601">
        <w:rPr>
          <w:rStyle w:val="StyleUnderline"/>
        </w:rPr>
        <w:t>two countries cannot allow further escalation of cyber-tensions, as it threatens to undermine the mutually beneficial policies of commercial engagement we have enjoyed for the past 35 years.</w:t>
      </w:r>
    </w:p>
    <w:p w14:paraId="38974922" w14:textId="77777777" w:rsidR="00465D88" w:rsidRPr="00374601" w:rsidRDefault="00465D88" w:rsidP="00465D88">
      <w:pPr>
        <w:rPr>
          <w:sz w:val="16"/>
        </w:rPr>
      </w:pPr>
    </w:p>
    <w:p w14:paraId="1EDD8009" w14:textId="77777777" w:rsidR="007E5D75" w:rsidRPr="00374601" w:rsidRDefault="007E5D75" w:rsidP="007E5D75">
      <w:pPr>
        <w:pStyle w:val="Heading4"/>
      </w:pPr>
      <w:r w:rsidRPr="00374601">
        <w:t xml:space="preserve">Even if they don’t eliminate cyberattacks all together, cyber norms will </w:t>
      </w:r>
      <w:r w:rsidRPr="00374601">
        <w:rPr>
          <w:u w:val="single"/>
        </w:rPr>
        <w:t>limit the intensity</w:t>
      </w:r>
      <w:r w:rsidRPr="00374601">
        <w:t xml:space="preserve"> of the attacks – that’s sufficient to resolve the risk of escalation</w:t>
      </w:r>
    </w:p>
    <w:p w14:paraId="32859537" w14:textId="77777777" w:rsidR="007E5D75" w:rsidRPr="00374601" w:rsidRDefault="007E5D75" w:rsidP="007E5D75">
      <w:pPr>
        <w:rPr>
          <w:rStyle w:val="Style13ptBold"/>
          <w:b w:val="0"/>
          <w:sz w:val="22"/>
        </w:rPr>
      </w:pPr>
      <w:r w:rsidRPr="00374601">
        <w:rPr>
          <w:rStyle w:val="Style13ptBold"/>
          <w:sz w:val="22"/>
        </w:rPr>
        <w:t>Scientific American 16</w:t>
      </w:r>
      <w:r w:rsidRPr="00374601">
        <w:rPr>
          <w:rStyle w:val="Style13ptBold"/>
          <w:b w:val="0"/>
          <w:sz w:val="22"/>
        </w:rPr>
        <w:t xml:space="preserve"> - Scientific American is the award-winning authoritative source for the science discoveries and technology innovations that matter. (“Here's How to End the Fog of Cyber War”, June 1, 2016, http://www.scientificamerican.com/article/here-s-how-to-end-the-fog-of-cyber-war//dmeth)</w:t>
      </w:r>
    </w:p>
    <w:p w14:paraId="49BA1E72" w14:textId="77777777" w:rsidR="007E5D75" w:rsidRPr="00374601" w:rsidRDefault="007E5D75" w:rsidP="007E5D75">
      <w:pPr>
        <w:rPr>
          <w:rStyle w:val="Emphasis"/>
        </w:rPr>
      </w:pPr>
      <w:r w:rsidRPr="00374601">
        <w:rPr>
          <w:rStyle w:val="Emphasis"/>
        </w:rPr>
        <w:t>The world is at war</w:t>
      </w:r>
      <w:r w:rsidRPr="00374601">
        <w:rPr>
          <w:sz w:val="14"/>
        </w:rPr>
        <w:t xml:space="preserve">. Some might quibble with the characterization of malicious hacking as warfare, preferring phrases such as “cyberespionage” or “cyberconflict.” But when </w:t>
      </w:r>
      <w:r w:rsidRPr="00374601">
        <w:rPr>
          <w:rStyle w:val="StyleUnderline"/>
        </w:rPr>
        <w:t>governments</w:t>
      </w:r>
      <w:r w:rsidRPr="00374601">
        <w:rPr>
          <w:sz w:val="14"/>
        </w:rPr>
        <w:t xml:space="preserve">, industry and individuals </w:t>
      </w:r>
      <w:r w:rsidRPr="00374601">
        <w:rPr>
          <w:rStyle w:val="StyleUnderline"/>
        </w:rPr>
        <w:t xml:space="preserve">are under </w:t>
      </w:r>
      <w:r w:rsidRPr="00374601">
        <w:rPr>
          <w:rStyle w:val="Emphasis"/>
        </w:rPr>
        <w:t>constant attack</w:t>
      </w:r>
      <w:r w:rsidRPr="00374601">
        <w:rPr>
          <w:sz w:val="14"/>
        </w:rPr>
        <w:t xml:space="preserve"> </w:t>
      </w:r>
      <w:r w:rsidRPr="00374601">
        <w:rPr>
          <w:rStyle w:val="StyleUnderline"/>
        </w:rPr>
        <w:t>by antagonists from all corners of the globe</w:t>
      </w:r>
      <w:r w:rsidRPr="00374601">
        <w:rPr>
          <w:sz w:val="14"/>
        </w:rPr>
        <w:t xml:space="preserve">—marauders who use the Internet to steal vital information, sabotage critical operations and recruit terrorists—this means war. </w:t>
      </w:r>
      <w:r w:rsidRPr="00374601">
        <w:rPr>
          <w:rStyle w:val="Emphasis"/>
        </w:rPr>
        <w:t>It is high time for an internationally coordinated response</w:t>
      </w:r>
      <w:r w:rsidRPr="00374601">
        <w:rPr>
          <w:sz w:val="14"/>
        </w:rPr>
        <w:t xml:space="preserve">. The first skirmish arguably took place in 2007, when online attacks against the Baltic state of Estonia took down critical government, banking and media Web sites. Suspicion soon fell on state-sponsored Russian hackers retaliating against Estonia's removal of a Soviet-era war memorial from the center of the country's capital, Tallinn. The use of proxy servers and spoofed Internet addresses to route the attacks, however, made it very difficult to trace their source, and the Russian government has denied any involvement. Subsequent international incidents have followed a similar attack-and-deny pattern. The Kremlin has never admitted to launching or sanctioning cyberattacks against Georgian media, communications and transportation companies in advance of Russia's 2008 ground war against that country. Nor has the U.S. officially taken responsibility for the Stuxnet or Duqu malware attacks on Iran from 2007 to 2011, which damaged centrifuges crucial to the country's nuclear program—despite reports that U.S. and Israeli programmers developed those cyberweapons. </w:t>
      </w:r>
      <w:r w:rsidRPr="00374601">
        <w:rPr>
          <w:rStyle w:val="Emphasis"/>
        </w:rPr>
        <w:t>Cyberattacks have only escalated</w:t>
      </w:r>
      <w:r w:rsidRPr="00374601">
        <w:rPr>
          <w:sz w:val="14"/>
        </w:rPr>
        <w:t xml:space="preserve"> since then. The </w:t>
      </w:r>
      <w:r w:rsidRPr="00374601">
        <w:rPr>
          <w:rStyle w:val="StyleUnderline"/>
        </w:rPr>
        <w:t>obscure, hard-to-trace origins of these assaults</w:t>
      </w:r>
      <w:r w:rsidRPr="00374601">
        <w:rPr>
          <w:sz w:val="14"/>
        </w:rPr>
        <w:t xml:space="preserve"> </w:t>
      </w:r>
      <w:r w:rsidRPr="00374601">
        <w:rPr>
          <w:rStyle w:val="Emphasis"/>
        </w:rPr>
        <w:t>not only protect the guilty party (</w:t>
      </w:r>
      <w:r w:rsidRPr="00374601">
        <w:rPr>
          <w:sz w:val="14"/>
        </w:rPr>
        <w:t xml:space="preserve">or parties) from law-enforcement agencies or retaliation, </w:t>
      </w:r>
      <w:r w:rsidRPr="00374601">
        <w:rPr>
          <w:rStyle w:val="Emphasis"/>
        </w:rPr>
        <w:t xml:space="preserve">they also create paranoia that puts a strain on international diplomatic relations. </w:t>
      </w:r>
      <w:r w:rsidRPr="00374601">
        <w:rPr>
          <w:sz w:val="14"/>
        </w:rPr>
        <w:t>It is difficult to penalize or hit back at an enemy when you aren't sure who it is. In 2015 China emerged as the most likely culprit after the U.S. Office of Personnel Management discovered the theft of more than 21.5 million data records from its computer systems. China's denials, however, set up a familiar stalemate—until the Obama administration last year threatened to levy economic sanctions against Chinese firms that benefited from the hacking of any U.S. entities. This change of tactics—</w:t>
      </w:r>
      <w:r w:rsidRPr="00374601">
        <w:rPr>
          <w:rStyle w:val="StyleUnderline"/>
        </w:rPr>
        <w:t>targeting the results of a cyberattack rather than the source</w:t>
      </w:r>
      <w:r w:rsidRPr="00374601">
        <w:rPr>
          <w:sz w:val="14"/>
        </w:rPr>
        <w:t>—</w:t>
      </w:r>
      <w:r w:rsidRPr="00374601">
        <w:rPr>
          <w:rStyle w:val="StyleUnderline"/>
        </w:rPr>
        <w:t>helped to bring U.S. and Chinese presidents Barack Obama and Xi Jinping to the bargaining table in late September.</w:t>
      </w:r>
      <w:r w:rsidRPr="00374601">
        <w:rPr>
          <w:sz w:val="14"/>
        </w:rPr>
        <w:t xml:space="preserve"> The two leaders promised, among other things, that neither the U.S. nor the Chinese government would target each other for economic espionage via the Internet and that their countries would cooperate during cybercrime investigations. U.S. and Chinese officials continue to work out the details. A key aspect, of course, is figuring out how this pact will be enforced. </w:t>
      </w:r>
      <w:r w:rsidRPr="00374601">
        <w:rPr>
          <w:rStyle w:val="StyleUnderline"/>
        </w:rPr>
        <w:t>Other countries and international entities are pushing similar agendas aimed at creating a cybertruce</w:t>
      </w:r>
      <w:r w:rsidRPr="00374601">
        <w:rPr>
          <w:sz w:val="14"/>
        </w:rPr>
        <w:t xml:space="preserve">. The U.S., China, Russia and several other world powers pledged not to engage in cyberespionage for economic benefit following the Group of 20 conference last November. Members of the U.S. House Intelligence Committee have called on the country's intelligence community to help create international rules of online engagement, which they refer to as an “E-Neva Convention.” The United Nations and NATO have likewise weighed in with rules that would prohibit states from intentionally damaging one another's critical infrastructure and from interfering with national emergency response teams defending against cyberattacks. </w:t>
      </w:r>
      <w:r w:rsidRPr="00374601">
        <w:rPr>
          <w:rStyle w:val="StyleUnderline"/>
        </w:rPr>
        <w:t>It will take more than pledges and frameworks</w:t>
      </w:r>
      <w:r w:rsidRPr="00374601">
        <w:rPr>
          <w:sz w:val="14"/>
        </w:rPr>
        <w:t xml:space="preserve">, however. These </w:t>
      </w:r>
      <w:r w:rsidRPr="00374601">
        <w:rPr>
          <w:rStyle w:val="Emphasis"/>
        </w:rPr>
        <w:t>proposals must be legally binding treaties that include fines, penalties and other enforceable mechanism</w:t>
      </w:r>
      <w:r w:rsidRPr="00374601">
        <w:rPr>
          <w:sz w:val="14"/>
        </w:rPr>
        <w:t xml:space="preserve">s. </w:t>
      </w:r>
      <w:r w:rsidRPr="00374601">
        <w:rPr>
          <w:rStyle w:val="Emphasis"/>
        </w:rPr>
        <w:t xml:space="preserve">They need to actively discourage online aggression and hold nations responsible for misuse of the Internet infrastructure they provide or support. </w:t>
      </w:r>
      <w:r w:rsidRPr="00374601">
        <w:rPr>
          <w:sz w:val="14"/>
        </w:rPr>
        <w:t xml:space="preserve">This last part is particularly important because so many cyberattacks against government computers come from shadowy groups acting independently of any nation or state. A </w:t>
      </w:r>
      <w:r w:rsidRPr="00374601">
        <w:rPr>
          <w:rStyle w:val="StyleUnderline"/>
        </w:rPr>
        <w:t>certain degree of cyberconflict is inevitable</w:t>
      </w:r>
      <w:r w:rsidRPr="00374601">
        <w:rPr>
          <w:rStyle w:val="Emphasis"/>
        </w:rPr>
        <w:t xml:space="preserve">, but the establishment of international rules of online conduct and penalties for noncompliance is vital to suppress the worst of it. </w:t>
      </w:r>
    </w:p>
    <w:p w14:paraId="042ECF7D" w14:textId="77777777" w:rsidR="00465D88" w:rsidRPr="00374601" w:rsidRDefault="00465D88" w:rsidP="00465D88"/>
    <w:p w14:paraId="12DA9A3F" w14:textId="77777777" w:rsidR="00AD1FAA" w:rsidRPr="00374601" w:rsidRDefault="00AD1FAA" w:rsidP="00AD1FAA">
      <w:pPr>
        <w:pStyle w:val="Heading3"/>
      </w:pPr>
      <w:r w:rsidRPr="00374601">
        <w:t>Norms spillover</w:t>
      </w:r>
    </w:p>
    <w:p w14:paraId="675C2053" w14:textId="77777777" w:rsidR="00AD1FAA" w:rsidRPr="00374601" w:rsidRDefault="00AD1FAA" w:rsidP="00AD1FAA">
      <w:pPr>
        <w:pStyle w:val="Heading4"/>
      </w:pPr>
      <w:r w:rsidRPr="00374601">
        <w:t>The plan will allow the US and China to shape a global norms-based cyberregime</w:t>
      </w:r>
    </w:p>
    <w:p w14:paraId="54510E41" w14:textId="77777777" w:rsidR="00AD1FAA" w:rsidRPr="00374601" w:rsidRDefault="00AD1FAA" w:rsidP="00AD1FAA">
      <w:pPr>
        <w:rPr>
          <w:rStyle w:val="Style13ptBold"/>
          <w:b w:val="0"/>
        </w:rPr>
      </w:pPr>
      <w:r w:rsidRPr="00374601">
        <w:rPr>
          <w:rStyle w:val="Style13ptBold"/>
        </w:rPr>
        <w:t>Kejin et al 16</w:t>
      </w:r>
      <w:r w:rsidRPr="00374601">
        <w:rPr>
          <w:rStyle w:val="Style13ptBold"/>
          <w:b w:val="0"/>
        </w:rPr>
        <w:t xml:space="preserve"> - </w:t>
      </w:r>
      <w:r w:rsidRPr="00374601">
        <w:rPr>
          <w:rStyle w:val="Style13ptBold"/>
          <w:b w:val="0"/>
          <w:sz w:val="18"/>
        </w:rPr>
        <w:t>resident scholar at the Carnegie–Tsinghua Center and deputy director of Tsinghua University’s Center for U.S.-China Relations. CHARLES CLOVER Charles Clover is the Beijing correspondent for the Financial Times. LI HENGYANG Li Hengyang is an associate researcher at the Institute of American Studies at the Chinese Academy of Social Sciences. LI YAN Li Yan is an associate research professor at the Institute of American Studies at the China Institutes of Contemporary International Relations. WANG DONG Wang Dong is an associate professor at the School of International Studies and director of the Center for Northeast Asian Strategic Studies at Peking University. (Zhao, “Establishing Cybernorms: Chinese and Western Perspectives”, Carnegie-Tsingua Center for Global Policy, May 31, 2016, http://carnegietsinghua.org/events/?fa=5272//dmeth)</w:t>
      </w:r>
    </w:p>
    <w:p w14:paraId="449CC85A" w14:textId="77777777" w:rsidR="00AD1FAA" w:rsidRPr="00374601" w:rsidRDefault="00AD1FAA" w:rsidP="00AD1FAA">
      <w:pPr>
        <w:rPr>
          <w:rStyle w:val="Emphasis"/>
        </w:rPr>
      </w:pPr>
      <w:r w:rsidRPr="00374601">
        <w:rPr>
          <w:sz w:val="16"/>
        </w:rPr>
        <w:t>O</w:t>
      </w:r>
      <w:r w:rsidRPr="00374601">
        <w:rPr>
          <w:rStyle w:val="StyleUnderline"/>
        </w:rPr>
        <w:t>ver the past few years, China and the United States have engaged</w:t>
      </w:r>
      <w:r w:rsidRPr="00374601">
        <w:rPr>
          <w:sz w:val="16"/>
        </w:rPr>
        <w:t xml:space="preserve"> more </w:t>
      </w:r>
      <w:r w:rsidRPr="00374601">
        <w:rPr>
          <w:rStyle w:val="StyleUnderline"/>
        </w:rPr>
        <w:t>actively on matters of cyberconduct,</w:t>
      </w:r>
      <w:r w:rsidRPr="00374601">
        <w:rPr>
          <w:sz w:val="16"/>
        </w:rPr>
        <w:t xml:space="preserve"> but </w:t>
      </w:r>
      <w:r w:rsidRPr="00374601">
        <w:rPr>
          <w:rStyle w:val="Emphasis"/>
        </w:rPr>
        <w:t>progress has been limited by a lack of common definitions and norms</w:t>
      </w:r>
      <w:r w:rsidRPr="00374601">
        <w:rPr>
          <w:sz w:val="16"/>
        </w:rPr>
        <w:t xml:space="preserve">. A working group of leading U.S. and Chinese officials met in late May 2016, the first meeting since the group was formed during Chinese President Xi Jinping’s state visit to Washington in the fall of 2015. </w:t>
      </w:r>
      <w:r w:rsidRPr="00374601">
        <w:rPr>
          <w:rStyle w:val="StyleUnderline"/>
        </w:rPr>
        <w:t>Opening such channels of communication has</w:t>
      </w:r>
      <w:r w:rsidRPr="00374601">
        <w:rPr>
          <w:sz w:val="16"/>
        </w:rPr>
        <w:t xml:space="preserve"> the </w:t>
      </w:r>
      <w:r w:rsidRPr="00374601">
        <w:rPr>
          <w:rStyle w:val="Emphasis"/>
        </w:rPr>
        <w:t>potential to lead to constructive dialogue</w:t>
      </w:r>
      <w:r w:rsidRPr="00374601">
        <w:rPr>
          <w:sz w:val="16"/>
        </w:rPr>
        <w:t xml:space="preserve">, </w:t>
      </w:r>
      <w:r w:rsidRPr="00374601">
        <w:rPr>
          <w:rStyle w:val="Emphasis"/>
        </w:rPr>
        <w:t>greater strategic trust,</w:t>
      </w:r>
      <w:r w:rsidRPr="00374601">
        <w:rPr>
          <w:sz w:val="16"/>
        </w:rPr>
        <w:t xml:space="preserve"> </w:t>
      </w:r>
      <w:r w:rsidRPr="00374601">
        <w:rPr>
          <w:rStyle w:val="Emphasis"/>
        </w:rPr>
        <w:t>and progress towards consensus on a rules-based cyberspace</w:t>
      </w:r>
      <w:r w:rsidRPr="00374601">
        <w:rPr>
          <w:sz w:val="16"/>
        </w:rPr>
        <w:t xml:space="preserve">. This </w:t>
      </w:r>
      <w:r w:rsidRPr="00374601">
        <w:rPr>
          <w:rStyle w:val="StyleUnderline"/>
        </w:rPr>
        <w:t>would make behavior in this emerging domain more predictable</w:t>
      </w:r>
      <w:r w:rsidRPr="00374601">
        <w:rPr>
          <w:sz w:val="16"/>
        </w:rPr>
        <w:t xml:space="preserve">, </w:t>
      </w:r>
      <w:r w:rsidRPr="00374601">
        <w:rPr>
          <w:rStyle w:val="StyleUnderline"/>
        </w:rPr>
        <w:t>while</w:t>
      </w:r>
      <w:r w:rsidRPr="00374601">
        <w:rPr>
          <w:sz w:val="16"/>
        </w:rPr>
        <w:t xml:space="preserve"> also </w:t>
      </w:r>
      <w:r w:rsidRPr="00374601">
        <w:rPr>
          <w:rStyle w:val="Emphasis"/>
        </w:rPr>
        <w:t>allowing both China and the United States to play key roles in shaping a rules-based cyberregime.</w:t>
      </w:r>
    </w:p>
    <w:p w14:paraId="4DBEFE62" w14:textId="77777777" w:rsidR="00221B3B" w:rsidRPr="00374601" w:rsidRDefault="00221B3B" w:rsidP="00AD1FAA">
      <w:pPr>
        <w:rPr>
          <w:rStyle w:val="Emphasis"/>
        </w:rPr>
      </w:pPr>
    </w:p>
    <w:p w14:paraId="3331DFB3" w14:textId="77777777" w:rsidR="00221B3B" w:rsidRPr="00374601" w:rsidRDefault="00221B3B" w:rsidP="00221B3B">
      <w:pPr>
        <w:pStyle w:val="Heading4"/>
      </w:pPr>
      <w:r w:rsidRPr="00374601">
        <w:t>US-China can set global cyber norms</w:t>
      </w:r>
    </w:p>
    <w:p w14:paraId="1B5FB7A9" w14:textId="77777777" w:rsidR="00221B3B" w:rsidRPr="00374601" w:rsidRDefault="00221B3B" w:rsidP="00221B3B">
      <w:pPr>
        <w:rPr>
          <w:sz w:val="16"/>
        </w:rPr>
      </w:pPr>
      <w:r w:rsidRPr="00374601">
        <w:rPr>
          <w:b/>
        </w:rPr>
        <w:t xml:space="preserve">Harold et al ’16 </w:t>
      </w:r>
      <w:r w:rsidRPr="00374601">
        <w:rPr>
          <w:sz w:val="16"/>
        </w:rPr>
        <w:t xml:space="preserve">--- Associate Director, Center for Asia Pacific Policy; Political Scientist; Faculty Member, Pardee RAND Graduate School [Scott Warren, Martin C. Libicki, Senior Management Scientist; Professor, Pardee RAND Graduate School Ph.D. in economics, University of California, Berkeley; M.A. in city and regional planning, University of California, Berkeley; S.B. in mathematics, Massachusetts Institute of Technology, Astrid Stuth Cevallos, M.PHIL in international relations, Oxford University; A.B. in East Asian studies, Princeton University, “Getting to Yes with China in Cyberspace,” Rand Cooperation, </w:t>
      </w:r>
      <w:hyperlink r:id="rId10" w:history="1">
        <w:r w:rsidRPr="00374601">
          <w:rPr>
            <w:rStyle w:val="Hyperlink"/>
            <w:sz w:val="16"/>
          </w:rPr>
          <w:t>http://www.rand.org/content/dam/rand/pubs/research_reports/RR1300/RR1335/RAND_RR1335.pdf</w:t>
        </w:r>
      </w:hyperlink>
      <w:r w:rsidRPr="00374601">
        <w:rPr>
          <w:sz w:val="16"/>
        </w:rPr>
        <w:t>, 2016]//Mnush</w:t>
      </w:r>
    </w:p>
    <w:p w14:paraId="42159BDF" w14:textId="77777777" w:rsidR="00221B3B" w:rsidRPr="00374601" w:rsidRDefault="00221B3B" w:rsidP="00221B3B">
      <w:pPr>
        <w:rPr>
          <w:rStyle w:val="StyleUnderline"/>
        </w:rPr>
      </w:pPr>
      <w:r w:rsidRPr="00374601">
        <w:rPr>
          <w:rStyle w:val="StyleUnderline"/>
        </w:rPr>
        <w:t>Given that the United States and China would like to reduce mutual suspicion in cyberspace, one option might be the negotiation of agreement on a set of norms. Since both sides express concern over the possibility of the other side targeting its critical infrastructure, the core of the deal would be for the United States and China to abjure cyberattacks on each other’s critical infrastructure.</w:t>
      </w:r>
      <w:r w:rsidRPr="00374601">
        <w:rPr>
          <w:sz w:val="16"/>
        </w:rPr>
        <w:t xml:space="preserve">30 This proposal was well received by the respondents, with interviewees from across academic, think tank, military, and state organizations all responding positively to this proposal.31 Respondents appeared to hold relatively similar views of the definition of critical infrastructure to those of their U.S. counterparts—such things as the electrical power grid and the banking system. One respondent noted that there is precedent for such a deal; in early May 2015, just days before we conducted our field interviews, Russia and China announced a general agreement to cooperate with and not attack each other in cyberspace.32 The first component of any mutual forbearance proposal is that progress has been made on not attacking critical infrastructure since our interviews in Beijing. In July 2015, the Chinese signed a UN report that called for such attacks to be abjured.33 There are also indications that the United States and China mutually agree not to attack each other’s critical infrastructure—or at least not be the first to do so.34 As of this writing, however, </w:t>
      </w:r>
      <w:r w:rsidRPr="00374601">
        <w:rPr>
          <w:rStyle w:val="Emphasis"/>
        </w:rPr>
        <w:t>there is little indication that these agreements have evolved from the trust-us-not-to stage to something that is verifiable.</w:t>
      </w:r>
      <w:r w:rsidRPr="00374601">
        <w:rPr>
          <w:sz w:val="16"/>
        </w:rPr>
        <w:t xml:space="preserve"> This is why </w:t>
      </w:r>
      <w:r w:rsidRPr="00374601">
        <w:rPr>
          <w:rStyle w:val="StyleUnderline"/>
        </w:rPr>
        <w:t>two more components to such an agreement are crucial to fulfill the purposes of the first component</w:t>
      </w:r>
      <w:r w:rsidRPr="00374601">
        <w:rPr>
          <w:sz w:val="16"/>
        </w:rPr>
        <w:t xml:space="preserve">As a second, and logically entailed, component of any mutual forbearance proposal, the </w:t>
      </w:r>
      <w:r w:rsidRPr="00374601">
        <w:rPr>
          <w:rStyle w:val="StyleUnderline"/>
        </w:rPr>
        <w:t>United States and China could also agree not to carry out cyber espionage on each other’s critical infrastructure</w:t>
      </w:r>
      <w:r w:rsidRPr="00374601">
        <w:rPr>
          <w:sz w:val="16"/>
        </w:rPr>
        <w:t xml:space="preserve">. The rationale for this step is that cyber espionage is almost always a prerequisite for a cyberattack and that it is impossible to distinguish intrusions for the purposes of cyber espionage from an imminent attack if detected by the target. </w:t>
      </w:r>
      <w:r w:rsidRPr="00374601">
        <w:rPr>
          <w:rStyle w:val="StyleUnderline"/>
        </w:rPr>
        <w:t>If the two sides have no intent to attack each other’s critical infrastructure, they have no need to compromise each other’s critical infrastructure systems either, particularly if carried out by inserting malicious code into the target infrastructure.</w:t>
      </w:r>
      <w:r w:rsidRPr="00374601">
        <w:rPr>
          <w:sz w:val="16"/>
        </w:rPr>
        <w:t xml:space="preserve"> Indeed, both cyber espionage and cyberattack typically entail the prior implantation of computer code in target systems, which then periodically calls back (beacons) to the attacker for further instruction. Implants make subsequent penetrations much easier because the attackers are already inside the target’s systems. Banning cyber espionage against critical infrastructure would make it much more difficult to quickly carry out cyberattacks on such infrastructure. Without preplanning and cyber espionage, it could take weeks, months, or even years to carry out such attacks, but if potential adversaries are already inside each other’s critical infrastructure, attacks can be carried out almost instantaneously. Such a ban, if enacted by the two sides, would have several advantages. First, if successfully executed</w:t>
      </w:r>
      <w:r w:rsidRPr="00374601">
        <w:rPr>
          <w:rStyle w:val="StyleUnderline"/>
        </w:rPr>
        <w:t xml:space="preserve">, a ban would enhance stability, since it would remove critically important systems from being targeted. Second, a ban would raise the costs of targeting such systems (since, if China were discovered doing so, it would violate the country’s given word, potentially affecting its ability to credibly negotiate on other issues in the future), while simultaneously addressing the problem of time that cyberattacks prepared in advance can pose. Third, such an agreement, if fully realized, would reduce the prospect of accidental conflict by committing the two sides not just to not attacking each other’s critical infrastructure but to staying away from it completely, thereby eliminating the possibility of misunderstanding a cyber espionage effort as an imminent attack. </w:t>
      </w:r>
      <w:r w:rsidRPr="00374601">
        <w:rPr>
          <w:sz w:val="16"/>
        </w:rPr>
        <w:t xml:space="preserve">While our respondents generally declined to explicitly agree with this second aspect of our proposal, they did not explicitly push back either. They understood the logic that linked attacks to espionage and that, if one foreswears attacking a system, the rationale for spying on it is that much weaker. Yet, the respondents did not feel quite so comfortable with the notion of foreswearing all espionage against U.S. critical infrastructure. The third component of </w:t>
      </w:r>
      <w:r w:rsidRPr="00374601">
        <w:rPr>
          <w:rStyle w:val="StyleUnderline"/>
        </w:rPr>
        <w:t>a mutual forbearance pact would focus on attribution and an agreement to impose consequences</w:t>
      </w:r>
      <w:r w:rsidRPr="00374601">
        <w:rPr>
          <w:sz w:val="16"/>
        </w:rPr>
        <w:t xml:space="preserve">.35 Yet, in some ways, </w:t>
      </w:r>
      <w:r w:rsidRPr="00374601">
        <w:rPr>
          <w:rStyle w:val="StyleUnderline"/>
        </w:rPr>
        <w:t>the problem is not merely or even mostly technical</w:t>
      </w:r>
      <w:r w:rsidRPr="00374601">
        <w:rPr>
          <w:sz w:val="16"/>
        </w:rPr>
        <w:t xml:space="preserve">,36 </w:t>
      </w:r>
      <w:r w:rsidRPr="00374601">
        <w:rPr>
          <w:rStyle w:val="Emphasis"/>
        </w:rPr>
        <w:t>but political</w:t>
      </w:r>
      <w:r w:rsidRPr="00374601">
        <w:rPr>
          <w:sz w:val="16"/>
        </w:rPr>
        <w:t xml:space="preserve">: What arrangements would persuade China to accept evidence (without, at the same time, making it difficult to draw reasonable conclusions from such evidence)?37 If there were a mutually agreed process for attribution and if China could be counted on to respond appropriately when the process indicates that an attack on the critical infrastructure were traced to China, the threat from China to U.S. critical infrastructure (and vice versa) would be correspondingly reduced. Part of the political problem is that the United States catches China spying far more often than the other way around. China claims that it experiences frequent attacks from the United States (which remains, for instance, the leading source of bots and botnet command-and-control servers), but has forwarded no evidence that the U.S. government protects hackers (or at least private hackers) or carries out specific intrusions. China’s reluctance to accept U.S. accusations of Chinese hacking may reflect the fact that China cannot detect and attribute U.S. cyber espionage as well as the United States can detect and attribute China’s cyber espionage. This fact is based on three differences: </w:t>
      </w:r>
      <w:r w:rsidRPr="00374601">
        <w:rPr>
          <w:rStyle w:val="StyleUnderline"/>
        </w:rPr>
        <w:t>China’s operational security lags U.S. capabilities; China’s ability to detect intrusions lags U.S. capabilities; China’s ability to attribute detected intrusions lags U.S. capabilities</w:t>
      </w:r>
      <w:r w:rsidRPr="00374601">
        <w:rPr>
          <w:sz w:val="16"/>
        </w:rPr>
        <w:t xml:space="preserve">.39 As long as China’s attribution capabilities substantially lag U.S. capabilities, it may be hard to convince China that such a deal would be fair. Worse, until China gains confidence in its own attribution capabilities, it </w:t>
      </w:r>
      <w:r w:rsidRPr="00374601">
        <w:rPr>
          <w:rStyle w:val="StyleUnderline"/>
        </w:rPr>
        <w:t>may not believe that U.S. attribution capabilities are particularly good either.40 Several respondents indicated that it would be difficult to have a meaningful agreement without improvements in China’s attribution capabilities.</w:t>
      </w:r>
    </w:p>
    <w:p w14:paraId="52098CCF" w14:textId="77777777" w:rsidR="00221B3B" w:rsidRPr="00374601" w:rsidRDefault="00221B3B" w:rsidP="00AD1FAA">
      <w:pPr>
        <w:rPr>
          <w:rStyle w:val="Emphasis"/>
        </w:rPr>
      </w:pPr>
    </w:p>
    <w:p w14:paraId="536BB006" w14:textId="77777777" w:rsidR="00AD1FAA" w:rsidRPr="00374601" w:rsidRDefault="00AD1FAA" w:rsidP="00AD1FAA">
      <w:pPr>
        <w:pStyle w:val="Heading3"/>
      </w:pPr>
      <w:r w:rsidRPr="00374601">
        <w:t>Squo talks = insufficient</w:t>
      </w:r>
    </w:p>
    <w:p w14:paraId="654CB350" w14:textId="77777777" w:rsidR="00DF17FC" w:rsidRPr="00374601" w:rsidRDefault="00DF17FC" w:rsidP="00DF17FC">
      <w:pPr>
        <w:pStyle w:val="Heading4"/>
      </w:pPr>
      <w:r w:rsidRPr="00374601">
        <w:t>Still need more cyber reforms/norms</w:t>
      </w:r>
    </w:p>
    <w:p w14:paraId="4A87FBCC" w14:textId="77777777" w:rsidR="00DF17FC" w:rsidRPr="00374601" w:rsidRDefault="00DF17FC" w:rsidP="00DF17FC">
      <w:pPr>
        <w:rPr>
          <w:sz w:val="16"/>
        </w:rPr>
      </w:pPr>
      <w:r w:rsidRPr="00374601">
        <w:rPr>
          <w:b/>
        </w:rPr>
        <w:t xml:space="preserve">Gady 6/16 </w:t>
      </w:r>
      <w:r w:rsidRPr="00374601">
        <w:t xml:space="preserve">--- </w:t>
      </w:r>
      <w:r w:rsidRPr="00374601">
        <w:rPr>
          <w:sz w:val="16"/>
        </w:rPr>
        <w:t>Senior fellow at the East West institute, Associated Editor at the Diplomat [Franz-Stefan, “China-US Relations in Cyberspace: A Half-Year Assessment,” The Diplomat, June 16</w:t>
      </w:r>
      <w:r w:rsidRPr="00374601">
        <w:rPr>
          <w:sz w:val="16"/>
          <w:vertAlign w:val="superscript"/>
        </w:rPr>
        <w:t>th</w:t>
      </w:r>
      <w:r w:rsidRPr="00374601">
        <w:rPr>
          <w:sz w:val="16"/>
        </w:rPr>
        <w:t>, 2016, http://thediplomat.com/2016/06/china-us-relations-in-cyberspace-a-half-year-assessment/]//Mnush</w:t>
      </w:r>
    </w:p>
    <w:p w14:paraId="5DD3A4FD" w14:textId="77777777" w:rsidR="00DF17FC" w:rsidRPr="00374601" w:rsidRDefault="00DF17FC" w:rsidP="00DF17FC">
      <w:pPr>
        <w:rPr>
          <w:sz w:val="16"/>
        </w:rPr>
      </w:pPr>
      <w:r w:rsidRPr="00374601">
        <w:rPr>
          <w:sz w:val="16"/>
        </w:rPr>
        <w:t xml:space="preserve">Nevertheless, major </w:t>
      </w:r>
      <w:r w:rsidRPr="00374601">
        <w:rPr>
          <w:rStyle w:val="StyleUnderline"/>
        </w:rPr>
        <w:t>stumbling blocks remain</w:t>
      </w:r>
      <w:r w:rsidRPr="00374601">
        <w:rPr>
          <w:sz w:val="16"/>
        </w:rPr>
        <w:t>.</w:t>
      </w:r>
    </w:p>
    <w:p w14:paraId="1B6D5C9F" w14:textId="77777777" w:rsidR="00DF17FC" w:rsidRPr="00374601" w:rsidRDefault="00DF17FC" w:rsidP="00DF17FC">
      <w:pPr>
        <w:rPr>
          <w:sz w:val="16"/>
        </w:rPr>
      </w:pPr>
    </w:p>
    <w:p w14:paraId="4D870A04" w14:textId="77777777" w:rsidR="00DF17FC" w:rsidRPr="00374601" w:rsidRDefault="00DF17FC" w:rsidP="00DF17FC">
      <w:pPr>
        <w:rPr>
          <w:sz w:val="16"/>
        </w:rPr>
      </w:pPr>
      <w:r w:rsidRPr="00374601">
        <w:rPr>
          <w:sz w:val="16"/>
        </w:rPr>
        <w:t xml:space="preserve">First, </w:t>
      </w:r>
      <w:r w:rsidRPr="00374601">
        <w:rPr>
          <w:rStyle w:val="StyleUnderline"/>
        </w:rPr>
        <w:t>while there may be a slowdown in Chinese state-sponsored attacks on the private sector</w:t>
      </w:r>
      <w:r w:rsidRPr="00374601">
        <w:rPr>
          <w:sz w:val="16"/>
        </w:rPr>
        <w:t xml:space="preserve">, U.S. President Barack Obama extended a national state of emergency due to continued cyberattacks against U.S. critical information infrastructure in April 2015. “Significant malicious cyber-enabled activities originating from, or directed by persons located, in whole or in substantial part, outside the United States continue to pose an unusual and extraordinary threat to the national security, foreign policy and economy of the United States,” Obama wrote in a letter justifying the state of emergency extension this March. As a result, </w:t>
      </w:r>
      <w:r w:rsidRPr="00374601">
        <w:rPr>
          <w:rStyle w:val="StyleUnderline"/>
        </w:rPr>
        <w:t>the United States can still impose economic sanctions and travel restrictions on foreign nationals thought to be behind cyberattacks</w:t>
      </w:r>
      <w:r w:rsidRPr="00374601">
        <w:rPr>
          <w:sz w:val="16"/>
        </w:rPr>
        <w:t>—hardly a vote of confidence for the Chinese government.</w:t>
      </w:r>
    </w:p>
    <w:p w14:paraId="50981584" w14:textId="77777777" w:rsidR="00DF17FC" w:rsidRPr="00374601" w:rsidRDefault="00DF17FC" w:rsidP="00DF17FC">
      <w:pPr>
        <w:rPr>
          <w:u w:val="single"/>
        </w:rPr>
      </w:pPr>
      <w:r w:rsidRPr="00374601">
        <w:rPr>
          <w:sz w:val="16"/>
        </w:rPr>
        <w:t xml:space="preserve">Second, </w:t>
      </w:r>
      <w:r w:rsidRPr="00374601">
        <w:rPr>
          <w:rStyle w:val="Emphasis"/>
        </w:rPr>
        <w:t>progress during recent talks has been slow</w:t>
      </w:r>
      <w:r w:rsidRPr="00374601">
        <w:rPr>
          <w:sz w:val="16"/>
        </w:rPr>
        <w:t xml:space="preserve">, </w:t>
      </w:r>
      <w:r w:rsidRPr="00374601">
        <w:rPr>
          <w:rStyle w:val="StyleUnderline"/>
        </w:rPr>
        <w:t>leaving both the U.S.</w:t>
      </w:r>
      <w:r w:rsidRPr="00374601">
        <w:rPr>
          <w:sz w:val="16"/>
        </w:rPr>
        <w:t xml:space="preserve"> private sector and the U.S. military (along with U.S. intelligence agencies) </w:t>
      </w:r>
      <w:r w:rsidRPr="00374601">
        <w:rPr>
          <w:rStyle w:val="StyleUnderline"/>
        </w:rPr>
        <w:t xml:space="preserve">dissatisfied with the Obama administration’s approach to reducing Chinese state-sponsored attacks. </w:t>
      </w:r>
      <w:r w:rsidRPr="00374601">
        <w:rPr>
          <w:sz w:val="16"/>
        </w:rPr>
        <w:t xml:space="preserve">Time and again, U.S. defense officials, along with private sector representatives, have leaked to the media the possibility of cyber counterattacks against Chinese critical information infrastructure. </w:t>
      </w:r>
      <w:r w:rsidRPr="00374601">
        <w:rPr>
          <w:rStyle w:val="StyleUnderline"/>
        </w:rPr>
        <w:t>Neither, the Pentagon nor private sector is happy with the current U.S. cyber deterrence strategy. In particular, the U.S. State Department’s concepts of “deterrence by denial” as well as “voluntary norms of responsible state behavior in cyberspace” are seen as too weak in the face of persistent Chinese attacks. As a result, there is a chance that bilateral talks might collapse given the apparent disunity among stakeholders in the United States.</w:t>
      </w:r>
    </w:p>
    <w:p w14:paraId="757E4F87" w14:textId="77777777" w:rsidR="00DF17FC" w:rsidRPr="00374601" w:rsidRDefault="00DF17FC" w:rsidP="00DF17FC">
      <w:pPr>
        <w:rPr>
          <w:sz w:val="16"/>
        </w:rPr>
      </w:pPr>
      <w:r w:rsidRPr="00374601">
        <w:rPr>
          <w:sz w:val="16"/>
        </w:rPr>
        <w:t xml:space="preserve">Third, </w:t>
      </w:r>
      <w:r w:rsidRPr="00374601">
        <w:rPr>
          <w:rStyle w:val="StyleUnderline"/>
        </w:rPr>
        <w:t>fundamental differences between China and the United States remain when it comes to Internet governance issues,</w:t>
      </w:r>
      <w:r w:rsidRPr="00374601">
        <w:rPr>
          <w:sz w:val="16"/>
        </w:rPr>
        <w:t xml:space="preserve"> China’s new anti-terror law, and military-to-military relations in cyberspace, among other things. Both the China and the United States continue building up their cyber weapons arsenals and probing each other’s networks. In a number of speeches Chinese President Xi Jinping vowed to improve China’s cyberwarfare capabilities and strengthen“cyber defense and deterrence capabilities.” As I noted previously, the U.S. Department of Defense published a new Law of War Manual, in which the pre-emplacement of “logic bombs” in an adversary country’s networks and information systems is advocated, which can further fuel competition and bred mistrust. Neither side accepts limitations in the development neither of cyber weapons nor to the overall militarization of cyberspace.</w:t>
      </w:r>
    </w:p>
    <w:p w14:paraId="09BDE170" w14:textId="77777777" w:rsidR="00DF17FC" w:rsidRPr="00374601" w:rsidRDefault="00DF17FC" w:rsidP="00DF17FC">
      <w:pPr>
        <w:rPr>
          <w:sz w:val="16"/>
        </w:rPr>
      </w:pPr>
      <w:r w:rsidRPr="00374601">
        <w:rPr>
          <w:sz w:val="16"/>
        </w:rPr>
        <w:t>However, analysts of China-U.S. relations in cyberspace have to take into account the ultimate objective of talks.</w:t>
      </w:r>
    </w:p>
    <w:p w14:paraId="547E2EAC" w14:textId="77777777" w:rsidR="00DF17FC" w:rsidRPr="00374601" w:rsidRDefault="00DF17FC" w:rsidP="00DF17FC">
      <w:pPr>
        <w:rPr>
          <w:rStyle w:val="StyleUnderline"/>
        </w:rPr>
      </w:pPr>
      <w:r w:rsidRPr="00374601">
        <w:rPr>
          <w:sz w:val="16"/>
        </w:rPr>
        <w:t xml:space="preserve">That is, </w:t>
      </w:r>
      <w:r w:rsidRPr="00374601">
        <w:rPr>
          <w:rStyle w:val="StyleUnderline"/>
        </w:rPr>
        <w:t>it is important to understand that the end goal of Sino-U.S. deliberations will not be an end to state-sponsored hacking and any other form of cyberattacks including cyber espionage, but to put a framework in place that will not only help prevent disagreements in cyberspace from spilling over into other parts of the bilateral relationship, but also help both sides to get closer to an understanding of what constitutes strategic stability, i.e., peace, in cyberspace. On that front, we may expect some progress in the months ahead.</w:t>
      </w:r>
    </w:p>
    <w:p w14:paraId="07D1640A" w14:textId="77777777" w:rsidR="00DF17FC" w:rsidRPr="00374601" w:rsidRDefault="00DF17FC" w:rsidP="00DF17FC">
      <w:pPr>
        <w:rPr>
          <w:u w:val="single"/>
        </w:rPr>
      </w:pPr>
    </w:p>
    <w:p w14:paraId="06F78829" w14:textId="77777777" w:rsidR="00465D88" w:rsidRPr="00374601" w:rsidRDefault="00465D88" w:rsidP="00465D88">
      <w:pPr>
        <w:pStyle w:val="Heading4"/>
      </w:pPr>
      <w:r w:rsidRPr="00374601">
        <w:t>Current talks should be expanded on</w:t>
      </w:r>
    </w:p>
    <w:p w14:paraId="612F4D08" w14:textId="77777777" w:rsidR="00465D88" w:rsidRPr="00374601" w:rsidRDefault="00465D88" w:rsidP="00465D88">
      <w:pPr>
        <w:rPr>
          <w:sz w:val="16"/>
        </w:rPr>
      </w:pPr>
      <w:r w:rsidRPr="00374601">
        <w:rPr>
          <w:b/>
        </w:rPr>
        <w:t>Chuangying ’15</w:t>
      </w:r>
      <w:r w:rsidRPr="00374601">
        <w:t xml:space="preserve"> </w:t>
      </w:r>
      <w:r w:rsidRPr="00374601">
        <w:rPr>
          <w:sz w:val="16"/>
        </w:rPr>
        <w:t>--- research fellow at Shanghai Institute for International Studies [Lu, “Cyber Strategies of Great Powers: US-China Interactions and Cooperation,” China US Focus, December 14</w:t>
      </w:r>
      <w:r w:rsidRPr="00374601">
        <w:rPr>
          <w:sz w:val="16"/>
          <w:vertAlign w:val="superscript"/>
        </w:rPr>
        <w:t>th</w:t>
      </w:r>
      <w:r w:rsidRPr="00374601">
        <w:rPr>
          <w:sz w:val="16"/>
        </w:rPr>
        <w:t>, 2015, http://www.chinausfocus.com/peace-security/cyber-strategies-of-great-powers-us-china-interactions-and-cooperation/]//Mnush</w:t>
      </w:r>
    </w:p>
    <w:p w14:paraId="6EAB1853" w14:textId="77777777" w:rsidR="00465D88" w:rsidRPr="00374601" w:rsidRDefault="00465D88" w:rsidP="00465D88">
      <w:pPr>
        <w:rPr>
          <w:u w:val="single"/>
        </w:rPr>
      </w:pPr>
      <w:r w:rsidRPr="00374601">
        <w:rPr>
          <w:rStyle w:val="StyleUnderline"/>
        </w:rPr>
        <w:t>Cyber cooperation as a strong case for major-power relations Cyber issues have increasingly acquired strategic importance for the US-China relationship.</w:t>
      </w:r>
      <w:r w:rsidRPr="00374601">
        <w:rPr>
          <w:sz w:val="16"/>
        </w:rPr>
        <w:t xml:space="preserve"> But </w:t>
      </w:r>
      <w:r w:rsidRPr="00374601">
        <w:rPr>
          <w:rStyle w:val="StyleUnderline"/>
        </w:rPr>
        <w:t>if handled properly</w:t>
      </w:r>
      <w:r w:rsidRPr="00374601">
        <w:rPr>
          <w:sz w:val="16"/>
        </w:rPr>
        <w:t xml:space="preserve">, </w:t>
      </w:r>
      <w:r w:rsidRPr="00374601">
        <w:rPr>
          <w:rStyle w:val="StyleUnderline"/>
        </w:rPr>
        <w:t>cyber cooperation</w:t>
      </w:r>
      <w:r w:rsidRPr="00374601">
        <w:rPr>
          <w:sz w:val="16"/>
        </w:rPr>
        <w:t xml:space="preserve"> makes a </w:t>
      </w:r>
      <w:r w:rsidRPr="00374601">
        <w:rPr>
          <w:rStyle w:val="StyleUnderline"/>
        </w:rPr>
        <w:t>strong case and</w:t>
      </w:r>
      <w:r w:rsidRPr="00374601">
        <w:rPr>
          <w:sz w:val="16"/>
        </w:rPr>
        <w:t xml:space="preserve"> a </w:t>
      </w:r>
      <w:r w:rsidRPr="00374601">
        <w:rPr>
          <w:rStyle w:val="StyleUnderline"/>
        </w:rPr>
        <w:t>template for major power relations in the 21st century.</w:t>
      </w:r>
      <w:r w:rsidRPr="00374601">
        <w:rPr>
          <w:sz w:val="16"/>
        </w:rPr>
        <w:t xml:space="preserve"> If handled roughly or even </w:t>
      </w:r>
      <w:r w:rsidRPr="00374601">
        <w:rPr>
          <w:rStyle w:val="StyleUnderline"/>
        </w:rPr>
        <w:t>left unattended</w:t>
      </w:r>
      <w:r w:rsidRPr="00374601">
        <w:rPr>
          <w:sz w:val="16"/>
        </w:rPr>
        <w:t>, its n</w:t>
      </w:r>
      <w:r w:rsidRPr="00374601">
        <w:rPr>
          <w:rStyle w:val="StyleUnderline"/>
        </w:rPr>
        <w:t>egative effects may spill over into other areas in the bilateral relationship,</w:t>
      </w:r>
      <w:r w:rsidRPr="00374601">
        <w:rPr>
          <w:sz w:val="16"/>
        </w:rPr>
        <w:t xml:space="preserve"> such as economic and political security. Therefore, th</w:t>
      </w:r>
      <w:r w:rsidRPr="00374601">
        <w:rPr>
          <w:rStyle w:val="StyleUnderline"/>
        </w:rPr>
        <w:t>e two sides have no other choice but to broaden and deepen cyber cooperation.</w:t>
      </w:r>
      <w:r w:rsidRPr="00374601">
        <w:rPr>
          <w:sz w:val="16"/>
        </w:rPr>
        <w:t xml:space="preserve"> To </w:t>
      </w:r>
      <w:r w:rsidRPr="00374601">
        <w:rPr>
          <w:rStyle w:val="StyleUnderline"/>
        </w:rPr>
        <w:t xml:space="preserve">deepen cyber cooperation means that both have to adopt a pragmatic approach and concrete measures to address cyber issues. </w:t>
      </w:r>
      <w:r w:rsidRPr="00374601">
        <w:rPr>
          <w:sz w:val="16"/>
        </w:rPr>
        <w:t xml:space="preserve">For instance, the two sides could </w:t>
      </w:r>
      <w:r w:rsidRPr="00374601">
        <w:rPr>
          <w:rStyle w:val="StyleUnderline"/>
        </w:rPr>
        <w:t>build upon</w:t>
      </w:r>
      <w:r w:rsidRPr="00374601">
        <w:rPr>
          <w:sz w:val="16"/>
        </w:rPr>
        <w:t xml:space="preserve"> the six-point </w:t>
      </w:r>
      <w:r w:rsidRPr="00374601">
        <w:rPr>
          <w:rStyle w:val="StyleUnderline"/>
        </w:rPr>
        <w:t>consensus</w:t>
      </w:r>
      <w:r w:rsidRPr="00374601">
        <w:rPr>
          <w:sz w:val="16"/>
        </w:rPr>
        <w:t xml:space="preserve"> </w:t>
      </w:r>
      <w:r w:rsidRPr="00374601">
        <w:rPr>
          <w:rStyle w:val="StyleUnderline"/>
        </w:rPr>
        <w:t>to</w:t>
      </w:r>
      <w:r w:rsidRPr="00374601">
        <w:rPr>
          <w:sz w:val="16"/>
        </w:rPr>
        <w:t xml:space="preserve"> </w:t>
      </w:r>
      <w:r w:rsidRPr="00374601">
        <w:rPr>
          <w:rStyle w:val="StyleUnderline"/>
        </w:rPr>
        <w:t>conduct</w:t>
      </w:r>
      <w:r w:rsidRPr="00374601">
        <w:rPr>
          <w:sz w:val="16"/>
        </w:rPr>
        <w:t xml:space="preserve"> high-standard </w:t>
      </w:r>
      <w:r w:rsidRPr="00374601">
        <w:rPr>
          <w:rStyle w:val="StyleUnderline"/>
        </w:rPr>
        <w:t>collaboration</w:t>
      </w:r>
      <w:r w:rsidRPr="00374601">
        <w:rPr>
          <w:sz w:val="16"/>
        </w:rPr>
        <w:t xml:space="preserve"> on the protection of key global cyber infrastructure, crackdown on cybercrimes, and making code of conduct for cyberspace. Both </w:t>
      </w:r>
      <w:r w:rsidRPr="00374601">
        <w:rPr>
          <w:rStyle w:val="StyleUnderline"/>
        </w:rPr>
        <w:t>China and the United State should promise not to carry out attacks on financial institutions and entities that underpin the global economy, share information on third-party threats to the financial sector, encourage and incentivize the banking industry to make the strictest rules for ensuring information safety, and strengthen resilience against various forms of cyberattacks.</w:t>
      </w:r>
      <w:r w:rsidRPr="00374601">
        <w:rPr>
          <w:sz w:val="16"/>
        </w:rPr>
        <w:t xml:space="preserve"> The two side should also enhance cooperation on cyber counterterrorism. Radical terrorist groups such as the Islamic State have shown special skill in recruiting would-be terrorists through social media. </w:t>
      </w:r>
      <w:r w:rsidRPr="00374601">
        <w:rPr>
          <w:rStyle w:val="StyleUnderline"/>
        </w:rPr>
        <w:t xml:space="preserve">Cyberspace provides an ideal theater for potential terrorists to damage high-value assets. </w:t>
      </w:r>
      <w:r w:rsidRPr="00374601">
        <w:rPr>
          <w:sz w:val="16"/>
        </w:rPr>
        <w:t xml:space="preserve">When they acquired the ability to wage a cyber war, the potential costs to the international community will be terribly huge. The </w:t>
      </w:r>
      <w:r w:rsidRPr="00374601">
        <w:rPr>
          <w:rStyle w:val="StyleUnderline"/>
        </w:rPr>
        <w:t>United States and China</w:t>
      </w:r>
      <w:r w:rsidRPr="00374601">
        <w:rPr>
          <w:sz w:val="16"/>
        </w:rPr>
        <w:t xml:space="preserve">, therefore, </w:t>
      </w:r>
      <w:r w:rsidRPr="00374601">
        <w:rPr>
          <w:rStyle w:val="StyleUnderline"/>
        </w:rPr>
        <w:t xml:space="preserve">must collaborate and </w:t>
      </w:r>
      <w:r w:rsidRPr="00374601">
        <w:rPr>
          <w:rStyle w:val="Emphasis"/>
        </w:rPr>
        <w:t>coordinate with the rest of the world</w:t>
      </w:r>
      <w:r w:rsidRPr="00374601">
        <w:rPr>
          <w:rStyle w:val="StyleUnderline"/>
        </w:rPr>
        <w:t xml:space="preserve"> to prevent and forestall such attacks.</w:t>
      </w:r>
    </w:p>
    <w:p w14:paraId="34D121FD" w14:textId="77777777" w:rsidR="00465D88" w:rsidRPr="00374601" w:rsidRDefault="00465D88" w:rsidP="00465D88"/>
    <w:p w14:paraId="5611A7DF" w14:textId="77777777" w:rsidR="007E5D75" w:rsidRPr="00374601" w:rsidRDefault="007E5D75" w:rsidP="007E5D75">
      <w:pPr>
        <w:pStyle w:val="Heading3"/>
      </w:pPr>
      <w:r w:rsidRPr="00374601">
        <w:t>china says yes</w:t>
      </w:r>
    </w:p>
    <w:p w14:paraId="7E62025B" w14:textId="77777777" w:rsidR="007E5D75" w:rsidRPr="00374601" w:rsidRDefault="007E5D75" w:rsidP="007E5D75">
      <w:pPr>
        <w:pStyle w:val="Heading4"/>
      </w:pPr>
      <w:r w:rsidRPr="00374601">
        <w:t>China says yes – recognize the necessity of cyberspace coop</w:t>
      </w:r>
    </w:p>
    <w:p w14:paraId="11014FED" w14:textId="77777777" w:rsidR="007E5D75" w:rsidRPr="00374601" w:rsidRDefault="007E5D75" w:rsidP="007E5D75">
      <w:pPr>
        <w:rPr>
          <w:sz w:val="18"/>
        </w:rPr>
      </w:pPr>
      <w:r w:rsidRPr="00374601">
        <w:rPr>
          <w:rStyle w:val="Style13ptBold"/>
          <w:sz w:val="22"/>
        </w:rPr>
        <w:t>Segal and Lan 16</w:t>
      </w:r>
      <w:r w:rsidRPr="00374601">
        <w:rPr>
          <w:rStyle w:val="Style13ptBold"/>
          <w:b w:val="0"/>
          <w:sz w:val="22"/>
        </w:rPr>
        <w:t xml:space="preserve"> - Adam Segal is the Maurice R. Greenberg Senior Fellow for China Studies and Director of the Program on Digital and Cyberspace Policy at the Council on Foreign Relations. Tang Lan is Deputy Director at the Institute of Information and Social Development, China Institutes of Contemporary International Relations. (Adam and Maurice, “Reducing and Managing U.S.-China Conflict in Cyberspace”, National Bureau of Asian Research, April 2016, http://www.nbr.org/publications/specialreport/pdf/Free/06192016/SR57_US-China_April2016.pdf//dmeth)</w:t>
      </w:r>
    </w:p>
    <w:p w14:paraId="7A63FC1A" w14:textId="77777777" w:rsidR="007E5D75" w:rsidRPr="00374601" w:rsidRDefault="007E5D75" w:rsidP="007E5D75">
      <w:pPr>
        <w:rPr>
          <w:sz w:val="16"/>
        </w:rPr>
      </w:pPr>
      <w:r w:rsidRPr="00374601">
        <w:rPr>
          <w:sz w:val="16"/>
        </w:rPr>
        <w:t xml:space="preserve">Despite the wide ideological gulf between the two sides, </w:t>
      </w:r>
      <w:r w:rsidRPr="00374601">
        <w:rPr>
          <w:rStyle w:val="Emphasis"/>
        </w:rPr>
        <w:t>both China and the United States have identified cyberspace as an area that requires cooperation.</w:t>
      </w:r>
      <w:r w:rsidRPr="00374601">
        <w:rPr>
          <w:sz w:val="16"/>
        </w:rPr>
        <w:t xml:space="preserve"> As President Xi said in Washington in September 2015, “all in all, </w:t>
      </w:r>
      <w:r w:rsidRPr="00374601">
        <w:rPr>
          <w:rStyle w:val="StyleUnderline"/>
        </w:rPr>
        <w:t>we have</w:t>
      </w:r>
      <w:r w:rsidRPr="00374601">
        <w:rPr>
          <w:sz w:val="16"/>
        </w:rPr>
        <w:t xml:space="preserve"> </w:t>
      </w:r>
      <w:r w:rsidRPr="00374601">
        <w:rPr>
          <w:rStyle w:val="Emphasis"/>
        </w:rPr>
        <w:t>broad, common interest in the field of the cyber</w:t>
      </w:r>
      <w:r w:rsidRPr="00374601">
        <w:rPr>
          <w:sz w:val="16"/>
        </w:rPr>
        <w:t xml:space="preserve">. But we need to strengthen cooperation and avoid leading to confrontation.”63 China and the United States </w:t>
      </w:r>
      <w:r w:rsidRPr="00374601">
        <w:rPr>
          <w:rStyle w:val="StyleUnderline"/>
        </w:rPr>
        <w:t xml:space="preserve">have a shared interest in </w:t>
      </w:r>
      <w:r w:rsidRPr="00374601">
        <w:rPr>
          <w:rStyle w:val="Emphasis"/>
        </w:rPr>
        <w:t>controlling cybercrime</w:t>
      </w:r>
      <w:r w:rsidRPr="00374601">
        <w:rPr>
          <w:sz w:val="16"/>
        </w:rPr>
        <w:t xml:space="preserve">, </w:t>
      </w:r>
      <w:r w:rsidRPr="00374601">
        <w:rPr>
          <w:rStyle w:val="Emphasis"/>
        </w:rPr>
        <w:t>reducing the likelihood of cyber conflict</w:t>
      </w:r>
      <w:r w:rsidRPr="00374601">
        <w:rPr>
          <w:sz w:val="16"/>
        </w:rPr>
        <w:t xml:space="preserve">, </w:t>
      </w:r>
      <w:r w:rsidRPr="00374601">
        <w:rPr>
          <w:rStyle w:val="Emphasis"/>
        </w:rPr>
        <w:t>limiting the proliferation of cyber capabilities</w:t>
      </w:r>
      <w:r w:rsidRPr="00374601">
        <w:rPr>
          <w:sz w:val="16"/>
        </w:rPr>
        <w:t xml:space="preserve">, developing rules of supply-chain security, and building cybersecurity exchanges and expertise. The </w:t>
      </w:r>
      <w:r w:rsidRPr="00374601">
        <w:rPr>
          <w:rStyle w:val="StyleUnderline"/>
        </w:rPr>
        <w:t>2015 summit agreement</w:t>
      </w:r>
      <w:r w:rsidRPr="00374601">
        <w:rPr>
          <w:sz w:val="16"/>
        </w:rPr>
        <w:t xml:space="preserve"> </w:t>
      </w:r>
      <w:r w:rsidRPr="00374601">
        <w:rPr>
          <w:rStyle w:val="StyleUnderline"/>
        </w:rPr>
        <w:t>begins to</w:t>
      </w:r>
      <w:r w:rsidRPr="00374601">
        <w:rPr>
          <w:sz w:val="16"/>
        </w:rPr>
        <w:t xml:space="preserve"> </w:t>
      </w:r>
      <w:r w:rsidRPr="00374601">
        <w:rPr>
          <w:rStyle w:val="Emphasis"/>
        </w:rPr>
        <w:t>lay a foundation for cooperation</w:t>
      </w:r>
      <w:r w:rsidRPr="00374601">
        <w:rPr>
          <w:sz w:val="16"/>
        </w:rPr>
        <w:t xml:space="preserve"> on cybercrime, stating that the two sides will establish a “high-level joint dialogue mechanism” in order to “review the timeliness and quality” of requests for information and assistance in criminal investigations. On the U.S. side, the mechanism is led by the Departments of Homeland Security and Justice. Chinese participation includes the Cyberspace Administration of China; the Ministries of Public Security, State Security, and Justice; and the State Internet Information Office.</w:t>
      </w:r>
    </w:p>
    <w:p w14:paraId="68CB7CCF" w14:textId="77777777" w:rsidR="007E5D75" w:rsidRPr="00374601" w:rsidRDefault="007E5D75" w:rsidP="007E5D75">
      <w:pPr>
        <w:pStyle w:val="Heading3"/>
      </w:pPr>
      <w:r w:rsidRPr="00374601">
        <w:t>cyber norms key</w:t>
      </w:r>
    </w:p>
    <w:p w14:paraId="61800BB5" w14:textId="77777777" w:rsidR="007E5D75" w:rsidRPr="00374601" w:rsidRDefault="007E5D75" w:rsidP="007E5D75">
      <w:pPr>
        <w:pStyle w:val="Heading4"/>
      </w:pPr>
      <w:r w:rsidRPr="00374601">
        <w:t xml:space="preserve">Even if attacks are decreasing, they’re becoming </w:t>
      </w:r>
      <w:r w:rsidRPr="00374601">
        <w:rPr>
          <w:u w:val="single"/>
        </w:rPr>
        <w:t>more sophisticated</w:t>
      </w:r>
      <w:r w:rsidRPr="00374601">
        <w:t xml:space="preserve"> – norms are necessary</w:t>
      </w:r>
    </w:p>
    <w:p w14:paraId="084DF7EC" w14:textId="77777777" w:rsidR="007E5D75" w:rsidRPr="00374601" w:rsidRDefault="007E5D75" w:rsidP="007E5D75">
      <w:pPr>
        <w:rPr>
          <w:bCs/>
        </w:rPr>
      </w:pPr>
      <w:r w:rsidRPr="00374601">
        <w:rPr>
          <w:rStyle w:val="Style13ptBold"/>
          <w:sz w:val="22"/>
        </w:rPr>
        <w:t>Sanger 16</w:t>
      </w:r>
      <w:r w:rsidRPr="00374601">
        <w:rPr>
          <w:rStyle w:val="Style13ptBold"/>
          <w:b w:val="0"/>
          <w:sz w:val="22"/>
        </w:rPr>
        <w:t xml:space="preserve"> - Washington correspondent of The New York Times, twice was a member of Times reporting teams that won the Pulitzer Prize (David, “Chinese Curb Cyberattacks on U.S. Interests, Report Finds”, The New York Times, June 20, 2016, http://www.nytimes.com/2016/06/21/us/politics/china-us-cyber-spying.html//dmeth)</w:t>
      </w:r>
    </w:p>
    <w:p w14:paraId="322CD20E" w14:textId="77777777" w:rsidR="007E5D75" w:rsidRPr="00374601" w:rsidRDefault="007E5D75" w:rsidP="007E5D75">
      <w:pPr>
        <w:rPr>
          <w:sz w:val="14"/>
        </w:rPr>
      </w:pPr>
      <w:r w:rsidRPr="00374601">
        <w:rPr>
          <w:sz w:val="14"/>
        </w:rPr>
        <w:t xml:space="preserve">Mr. Obama and Mr. Xi drew up their agreement narrowly. It covers intellectual property theft — Chinese cybercriminals have stolen everything from designs for the F-35 fighter jet to the design of gas distribution networks — but not ordinary espionage against government targets. So, for example, </w:t>
      </w:r>
      <w:r w:rsidRPr="00374601">
        <w:rPr>
          <w:rStyle w:val="StyleUnderline"/>
        </w:rPr>
        <w:t>the administration has not publicly talked about penalizing China for the theft of personal data on roughly 22 million Americans</w:t>
      </w:r>
      <w:r w:rsidRPr="00374601">
        <w:rPr>
          <w:sz w:val="14"/>
        </w:rPr>
        <w:t xml:space="preserve">, whose security-clearance information was taken </w:t>
      </w:r>
      <w:r w:rsidRPr="00374601">
        <w:rPr>
          <w:rStyle w:val="StyleUnderline"/>
        </w:rPr>
        <w:t xml:space="preserve">from the Office of Personnel Management. </w:t>
      </w:r>
      <w:r w:rsidRPr="00374601">
        <w:rPr>
          <w:sz w:val="14"/>
        </w:rPr>
        <w:t xml:space="preserve">In fact, </w:t>
      </w:r>
      <w:r w:rsidRPr="00374601">
        <w:rPr>
          <w:rStyle w:val="StyleUnderline"/>
        </w:rPr>
        <w:t xml:space="preserve">the administration has never publicly blamed China for that theft, </w:t>
      </w:r>
      <w:r w:rsidRPr="00374601">
        <w:rPr>
          <w:sz w:val="14"/>
        </w:rPr>
        <w:t xml:space="preserve">although the director of national intelligence, James R. Clapper Jr., did talk about China’s role once, before he was told by the administration not to refer to any specific country. As recently as last week, senior administration officials were in Beijing trying to flesh out the agreement between the two presidents. Participants say that </w:t>
      </w:r>
      <w:r w:rsidRPr="00374601">
        <w:rPr>
          <w:rStyle w:val="StyleUnderline"/>
        </w:rPr>
        <w:t xml:space="preserve">among the points of discussion was how to set up a hotline through which the two countries can alert each other </w:t>
      </w:r>
      <w:r w:rsidRPr="00374601">
        <w:rPr>
          <w:sz w:val="14"/>
        </w:rPr>
        <w:t xml:space="preserve">to malicious software they have detected in global networks, with the expectation that Chinese and American investigators would work to find its source. </w:t>
      </w:r>
      <w:r w:rsidRPr="00374601">
        <w:rPr>
          <w:rStyle w:val="Emphasis"/>
        </w:rPr>
        <w:t>Establishing</w:t>
      </w:r>
      <w:r w:rsidRPr="00374601">
        <w:rPr>
          <w:sz w:val="14"/>
        </w:rPr>
        <w:t xml:space="preserve"> such </w:t>
      </w:r>
      <w:r w:rsidRPr="00374601">
        <w:rPr>
          <w:rStyle w:val="Emphasis"/>
        </w:rPr>
        <w:t>norms of behavior is far more likely to be effective</w:t>
      </w:r>
      <w:r w:rsidRPr="00374601">
        <w:rPr>
          <w:sz w:val="14"/>
        </w:rPr>
        <w:t xml:space="preserve"> than attempting to negotiate a treaty, according to outside experts who have been trying to devise the cyberequivalent of arms-control agreements. “</w:t>
      </w:r>
      <w:r w:rsidRPr="00374601">
        <w:rPr>
          <w:rStyle w:val="StyleUnderline"/>
        </w:rPr>
        <w:t>Treaties are not verifiable in the cyberarena</w:t>
      </w:r>
      <w:r w:rsidRPr="00374601">
        <w:rPr>
          <w:sz w:val="14"/>
        </w:rPr>
        <w:t xml:space="preserve">,” </w:t>
      </w:r>
      <w:r w:rsidRPr="00374601">
        <w:rPr>
          <w:rStyle w:val="StyleUnderline"/>
        </w:rPr>
        <w:t>said Joseph Nye, a Harvard professor known for his studies of how nations use “soft power,”</w:t>
      </w:r>
      <w:r w:rsidRPr="00374601">
        <w:rPr>
          <w:sz w:val="14"/>
        </w:rPr>
        <w:t xml:space="preserve"> who in recent years has turned to the problem of regulating activity in cyberspace. “The same code can be benign or a weapon depending on the user’s intent,” he said. For example, a six-digit code that unlocks a cellphone is a protection for the user — and a potential weapon for a hacker. “So instead of focusing on the weapons, </w:t>
      </w:r>
      <w:r w:rsidRPr="00374601">
        <w:rPr>
          <w:rStyle w:val="Emphasis"/>
        </w:rPr>
        <w:t>you have to focus on targets</w:t>
      </w:r>
      <w:r w:rsidRPr="00374601">
        <w:rPr>
          <w:sz w:val="14"/>
        </w:rPr>
        <w:t>,” Mr. Nye said. “</w:t>
      </w:r>
      <w:r w:rsidRPr="00374601">
        <w:rPr>
          <w:rStyle w:val="Emphasis"/>
        </w:rPr>
        <w:t xml:space="preserve">You start by saying that you don’t target something that has a clearly civilian use, like a power grid.” </w:t>
      </w:r>
      <w:r w:rsidRPr="00374601">
        <w:rPr>
          <w:sz w:val="14"/>
        </w:rPr>
        <w:t xml:space="preserve">Mr. Nye and Michael Chertoff, the secretary of Homeland Security during the Bush administration, who now runs a private firm that is deeply involved in cybersecurity, were among the lead authors of a report to be published on Tuesday by the Global Commission on Internet Governance that will describe those norms to the United Nations and other groups. Just how fundamentally the Chinese are changing is a matter of debate. There is some evidence, American intelligence officials say, that </w:t>
      </w:r>
      <w:r w:rsidRPr="00374601">
        <w:rPr>
          <w:rStyle w:val="StyleUnderline"/>
        </w:rPr>
        <w:t>while the People’s Liberation Army is not stealing as much on behalf of Chinese state-owned firms,</w:t>
      </w:r>
      <w:r w:rsidRPr="00374601">
        <w:rPr>
          <w:sz w:val="14"/>
        </w:rPr>
        <w:t xml:space="preserve"> </w:t>
      </w:r>
      <w:r w:rsidRPr="00374601">
        <w:rPr>
          <w:rStyle w:val="Emphasis"/>
        </w:rPr>
        <w:t>much of the hacking activity has been shifted to the intelligence agencies, w</w:t>
      </w:r>
      <w:r w:rsidRPr="00374601">
        <w:rPr>
          <w:sz w:val="14"/>
        </w:rPr>
        <w:t xml:space="preserve">hich </w:t>
      </w:r>
      <w:r w:rsidRPr="00374601">
        <w:rPr>
          <w:rStyle w:val="StyleUnderline"/>
        </w:rPr>
        <w:t>can make the case that they are stealing national security secrets</w:t>
      </w:r>
      <w:r w:rsidRPr="00374601">
        <w:rPr>
          <w:sz w:val="14"/>
        </w:rPr>
        <w:t xml:space="preserve">, not commercial information. Often, the difference is blurry, especially when the target is, say, the design of a satellite or a ship. Even after Mr. Obama and Mr. Xi announced their agreement last fall, </w:t>
      </w:r>
      <w:r w:rsidRPr="00374601">
        <w:rPr>
          <w:rStyle w:val="StyleUnderline"/>
        </w:rPr>
        <w:t>American officials have said</w:t>
      </w:r>
      <w:r w:rsidRPr="00374601">
        <w:rPr>
          <w:sz w:val="14"/>
        </w:rPr>
        <w:t xml:space="preserve"> </w:t>
      </w:r>
      <w:r w:rsidRPr="00374601">
        <w:rPr>
          <w:rStyle w:val="StyleUnderline"/>
        </w:rPr>
        <w:t>they have discovered malware in power grids, cellphone networks and other purely civilian targets.</w:t>
      </w:r>
      <w:r w:rsidRPr="00374601">
        <w:rPr>
          <w:sz w:val="14"/>
        </w:rPr>
        <w:t xml:space="preserve"> But it is unclear whether that malicious software is intended to collect information about users, shut the system down or both. The FireEye study concluded that as early as 2014, around the time of the indictment of the P.L.A.’s officers and hackers, the Chinese government had already been modifying its approach to cyberoperations. The study of 72 Chinese hacking groups showed a sharp drop-off in the volume of attacks. But </w:t>
      </w:r>
      <w:r w:rsidRPr="00374601">
        <w:rPr>
          <w:rStyle w:val="StyleUnderline"/>
        </w:rPr>
        <w:t>as recently as March,</w:t>
      </w:r>
      <w:r w:rsidRPr="00374601">
        <w:rPr>
          <w:sz w:val="14"/>
        </w:rPr>
        <w:t xml:space="preserve"> </w:t>
      </w:r>
      <w:r w:rsidRPr="00374601">
        <w:rPr>
          <w:rStyle w:val="Emphasis"/>
        </w:rPr>
        <w:t>FireEye saw efforts to obtain information on American military projects by stealing access credentials to a contracto</w:t>
      </w:r>
      <w:r w:rsidRPr="00374601">
        <w:rPr>
          <w:sz w:val="14"/>
        </w:rPr>
        <w:t xml:space="preserve">r, and </w:t>
      </w:r>
      <w:r w:rsidRPr="00374601">
        <w:rPr>
          <w:rStyle w:val="StyleUnderline"/>
        </w:rPr>
        <w:t>there has been continual theft of personal information from health care providers.</w:t>
      </w:r>
      <w:r w:rsidRPr="00374601">
        <w:rPr>
          <w:sz w:val="14"/>
        </w:rPr>
        <w:t xml:space="preserve"> The Chinese hacking groups have also focused on non-American targets, including Russia, South Korea and Vietnam, and have sometimes aimed at targets related to the disputes over Chinese claims in the South China Sea. The </w:t>
      </w:r>
      <w:r w:rsidRPr="00374601">
        <w:rPr>
          <w:rStyle w:val="StyleUnderline"/>
        </w:rPr>
        <w:t>report concludes that Chinese attacks have decreased in volume</w:t>
      </w:r>
      <w:r w:rsidRPr="00374601">
        <w:rPr>
          <w:sz w:val="14"/>
        </w:rPr>
        <w:t xml:space="preserve">, </w:t>
      </w:r>
      <w:r w:rsidRPr="00374601">
        <w:rPr>
          <w:rStyle w:val="Emphasis"/>
        </w:rPr>
        <w:t>but increased in sophistication.</w:t>
      </w:r>
      <w:r w:rsidRPr="00374601">
        <w:rPr>
          <w:sz w:val="14"/>
        </w:rPr>
        <w:t xml:space="preserve"> The result is that Chinese hackers are now acting more like Russian hackers: They pick their targets more carefully, and cover their tracks. “We see a threat that is less voluminous but more focused, calculated, and still successful in compromising corporate networks,” the report said.</w:t>
      </w:r>
    </w:p>
    <w:p w14:paraId="7C833B33" w14:textId="77777777" w:rsidR="007E5D75" w:rsidRPr="00374601" w:rsidRDefault="007E5D75" w:rsidP="007E5D75"/>
    <w:p w14:paraId="518304BE" w14:textId="77777777" w:rsidR="007E5D75" w:rsidRPr="00374601" w:rsidRDefault="007E5D75" w:rsidP="007E5D75"/>
    <w:p w14:paraId="2A59D88C" w14:textId="77777777" w:rsidR="00465D88" w:rsidRPr="00374601" w:rsidRDefault="00465D88" w:rsidP="00465D88"/>
    <w:p w14:paraId="53D53F6F" w14:textId="77777777" w:rsidR="00465D88" w:rsidRPr="00374601" w:rsidRDefault="00465D88" w:rsidP="00465D88">
      <w:pPr>
        <w:pStyle w:val="Heading2"/>
      </w:pPr>
      <w:r w:rsidRPr="00374601">
        <w:t>China Rise Adv</w:t>
      </w:r>
    </w:p>
    <w:p w14:paraId="36EF7797" w14:textId="77777777" w:rsidR="00465D88" w:rsidRPr="00374601" w:rsidRDefault="00465D88" w:rsidP="00465D88">
      <w:pPr>
        <w:pStyle w:val="Heading3"/>
      </w:pPr>
      <w:r w:rsidRPr="00374601">
        <w:t>AT</w:t>
      </w:r>
      <w:r w:rsidR="00AE68DB" w:rsidRPr="00374601">
        <w:t>:</w:t>
      </w:r>
      <w:r w:rsidRPr="00374601">
        <w:t xml:space="preserve"> Hacks Declining</w:t>
      </w:r>
    </w:p>
    <w:p w14:paraId="1BCBB5C6" w14:textId="77777777" w:rsidR="00465D88" w:rsidRPr="00374601" w:rsidRDefault="00465D88" w:rsidP="00465D88"/>
    <w:p w14:paraId="71091F34" w14:textId="77777777" w:rsidR="00465D88" w:rsidRPr="00374601" w:rsidRDefault="00465D88" w:rsidP="00465D88">
      <w:pPr>
        <w:pStyle w:val="Heading4"/>
      </w:pPr>
      <w:r w:rsidRPr="00374601">
        <w:t xml:space="preserve">Cyberattacks are ongoing—their ev doesn’t account for covert tools </w:t>
      </w:r>
    </w:p>
    <w:p w14:paraId="05FF0987" w14:textId="77777777" w:rsidR="00465D88" w:rsidRPr="00374601" w:rsidRDefault="00465D88" w:rsidP="00465D88">
      <w:r w:rsidRPr="00374601">
        <w:rPr>
          <w:b/>
        </w:rPr>
        <w:t>Gertz 6/29</w:t>
      </w:r>
      <w:r w:rsidRPr="00374601">
        <w:t xml:space="preserve"> [Bill, senior editor of the Washington Free Beacon, former national security reporter for Washington Times, “State Department Report Says Chinese Cyber Attacks ‘Ongoing’”, 6/29/16, http://freebeacon.com/national-security/state-department-report-says-chinese-cyber-attacks-ongoing/]//DBI</w:t>
      </w:r>
    </w:p>
    <w:p w14:paraId="241D286E" w14:textId="77777777" w:rsidR="00465D88" w:rsidRPr="00374601" w:rsidRDefault="00465D88" w:rsidP="00465D88">
      <w:pPr>
        <w:rPr>
          <w:sz w:val="16"/>
          <w:szCs w:val="16"/>
        </w:rPr>
      </w:pPr>
      <w:r w:rsidRPr="00374601">
        <w:rPr>
          <w:rStyle w:val="Emphasis"/>
        </w:rPr>
        <w:t>Better concealment of hacking</w:t>
      </w:r>
      <w:r w:rsidRPr="00374601">
        <w:rPr>
          <w:u w:val="single"/>
        </w:rPr>
        <w:t xml:space="preserve"> linked to reported decline in Beijing cyber strikes</w:t>
      </w:r>
      <w:r w:rsidRPr="00374601">
        <w:rPr>
          <w:sz w:val="12"/>
          <w:u w:val="single"/>
        </w:rPr>
        <w:t xml:space="preserve">∂ </w:t>
      </w:r>
      <w:r w:rsidRPr="00374601">
        <w:rPr>
          <w:u w:val="single"/>
        </w:rPr>
        <w:t xml:space="preserve">Chinese cyber attacks against American firms are </w:t>
      </w:r>
      <w:r w:rsidRPr="00374601">
        <w:rPr>
          <w:rStyle w:val="Emphasis"/>
        </w:rPr>
        <w:t>“ongoing”</w:t>
      </w:r>
      <w:r w:rsidRPr="00374601">
        <w:rPr>
          <w:u w:val="single"/>
        </w:rPr>
        <w:t xml:space="preserve"> and the use of </w:t>
      </w:r>
      <w:r w:rsidRPr="00374601">
        <w:rPr>
          <w:rStyle w:val="Emphasis"/>
        </w:rPr>
        <w:t>covert cyber tools and methods</w:t>
      </w:r>
      <w:r w:rsidRPr="00374601">
        <w:rPr>
          <w:u w:val="single"/>
        </w:rPr>
        <w:t xml:space="preserve"> by Beijing hackers led to a statistical decline in cyber activities, according to an internal State Department security report</w:t>
      </w:r>
      <w:r w:rsidRPr="00374601">
        <w:rPr>
          <w:sz w:val="16"/>
          <w:szCs w:val="16"/>
        </w:rPr>
        <w:t xml:space="preserve">.∂ </w:t>
      </w:r>
      <w:r w:rsidRPr="00374601">
        <w:rPr>
          <w:u w:val="single"/>
        </w:rPr>
        <w:t xml:space="preserve">The report by the State Department-led Overseas Security Advisory Council, or OSAC, a public-private partnership, challenges the findings of a recent study by the private cyber security firm </w:t>
      </w:r>
      <w:r w:rsidRPr="00374601">
        <w:rPr>
          <w:rStyle w:val="Emphasis"/>
        </w:rPr>
        <w:t>FireEye</w:t>
      </w:r>
      <w:r w:rsidRPr="00374601">
        <w:rPr>
          <w:u w:val="single"/>
        </w:rPr>
        <w:t xml:space="preserve"> that says the decline in the number of Chinese-origin cyber attacks indicated China has cut back from large-scale cyber attacks</w:t>
      </w:r>
      <w:r w:rsidRPr="00374601">
        <w:rPr>
          <w:sz w:val="16"/>
          <w:szCs w:val="16"/>
        </w:rPr>
        <w:t xml:space="preserve">.∂ </w:t>
      </w:r>
      <w:r w:rsidRPr="00374601">
        <w:rPr>
          <w:u w:val="single"/>
        </w:rPr>
        <w:t xml:space="preserve">“While media reporting has emphasized this alleged decrease in malicious activity, cases of Chinese espionage campaigns against the U.S. private sector are </w:t>
      </w:r>
      <w:r w:rsidRPr="00374601">
        <w:rPr>
          <w:rStyle w:val="Emphasis"/>
        </w:rPr>
        <w:t>ongoing</w:t>
      </w:r>
      <w:r w:rsidRPr="00374601">
        <w:rPr>
          <w:u w:val="single"/>
        </w:rPr>
        <w:t>,”</w:t>
      </w:r>
      <w:r w:rsidRPr="00374601">
        <w:rPr>
          <w:sz w:val="16"/>
          <w:szCs w:val="16"/>
        </w:rPr>
        <w:t xml:space="preserve"> the report said, adding that “</w:t>
      </w:r>
      <w:r w:rsidRPr="00374601">
        <w:rPr>
          <w:u w:val="single"/>
        </w:rPr>
        <w:t xml:space="preserve">OSAC constituents should remain aware that China is still considered a </w:t>
      </w:r>
      <w:r w:rsidRPr="00374601">
        <w:rPr>
          <w:rStyle w:val="Emphasis"/>
        </w:rPr>
        <w:t>highly capable and motivated</w:t>
      </w:r>
      <w:r w:rsidRPr="00374601">
        <w:rPr>
          <w:u w:val="single"/>
        </w:rPr>
        <w:t xml:space="preserve"> cyber threat actor</w:t>
      </w:r>
      <w:r w:rsidRPr="00374601">
        <w:rPr>
          <w:sz w:val="16"/>
          <w:szCs w:val="16"/>
        </w:rPr>
        <w:t xml:space="preserve">.”∂ The three-page report highlighting ongoing Chinese cyber threats is a setback for White House efforts to portray President Obama’s September 2015 deal with China to curb cyber economic espionage as a diplomatic breakthrough.∂ Since the deal, various private security firms offered differing assessments of whether China is curtailing large-scale cyber attacks, the report said.∂ The report notes that </w:t>
      </w:r>
      <w:r w:rsidRPr="00374601">
        <w:rPr>
          <w:u w:val="single"/>
        </w:rPr>
        <w:t xml:space="preserve">Chinese cyber attacks in 2015 were </w:t>
      </w:r>
      <w:r w:rsidRPr="00374601">
        <w:rPr>
          <w:rStyle w:val="Emphasis"/>
        </w:rPr>
        <w:t>particularly damaging</w:t>
      </w:r>
      <w:r w:rsidRPr="00374601">
        <w:rPr>
          <w:u w:val="single"/>
        </w:rPr>
        <w:t xml:space="preserve">. “At a higher level, paramount attacks against various U.S. organizations continued in 2015 and Chinese hackers </w:t>
      </w:r>
      <w:r w:rsidRPr="00374601">
        <w:rPr>
          <w:rStyle w:val="Emphasis"/>
        </w:rPr>
        <w:t>exceeded other nation-state actors</w:t>
      </w:r>
      <w:r w:rsidRPr="00374601">
        <w:rPr>
          <w:u w:val="single"/>
        </w:rPr>
        <w:t xml:space="preserve"> for consistency, volume, and severity of cyber attacks during the past year</w:t>
      </w:r>
      <w:r w:rsidRPr="00374601">
        <w:rPr>
          <w:sz w:val="16"/>
          <w:szCs w:val="16"/>
        </w:rPr>
        <w:t>,” the report, dated June 27, says.∂ “</w:t>
      </w:r>
      <w:r w:rsidRPr="00374601">
        <w:rPr>
          <w:u w:val="single"/>
        </w:rPr>
        <w:t>This included intrusions into healthcare systems Anthem and Premera, and the Office of Personnel Management, collectively compromising the sensitive data of over 100 million U.S. citizens</w:t>
      </w:r>
      <w:r w:rsidRPr="00374601">
        <w:rPr>
          <w:sz w:val="16"/>
          <w:szCs w:val="16"/>
        </w:rPr>
        <w:t>.”∂ Until the OSAC report, senior U.S. intelligence officials have sought to hedge their conclusions about the September agreement, stating publicly that it is not clear whether China is curbing cyber intrusion activity.</w:t>
      </w:r>
    </w:p>
    <w:p w14:paraId="0DA4DA22" w14:textId="77777777" w:rsidR="00465D88" w:rsidRPr="00374601" w:rsidRDefault="00465D88" w:rsidP="00465D88"/>
    <w:p w14:paraId="0850F97C" w14:textId="77777777" w:rsidR="00465D88" w:rsidRPr="00374601" w:rsidRDefault="00465D88" w:rsidP="00465D88">
      <w:pPr>
        <w:pStyle w:val="Heading4"/>
      </w:pPr>
      <w:r w:rsidRPr="00374601">
        <w:t>Cyberattacks are still happening</w:t>
      </w:r>
    </w:p>
    <w:p w14:paraId="257FC731" w14:textId="77777777" w:rsidR="00465D88" w:rsidRPr="00374601" w:rsidRDefault="00465D88" w:rsidP="00465D88">
      <w:r w:rsidRPr="00374601">
        <w:rPr>
          <w:b/>
        </w:rPr>
        <w:t>Gertz 6/18</w:t>
      </w:r>
      <w:r w:rsidRPr="00374601">
        <w:t xml:space="preserve"> [Bill, senior editor of the Washington Free Beacon, former national security reporter for Washington Times, “China Continuing Cyber Attacks on U.S. Networks”, 3/18/16, http://freebeacon.com/national-security/china-continuing-cyber-attacks-on-u-s-networks/]//DBI</w:t>
      </w:r>
    </w:p>
    <w:p w14:paraId="32095EAB" w14:textId="77777777" w:rsidR="00465D88" w:rsidRPr="00374601" w:rsidRDefault="00465D88" w:rsidP="00465D88">
      <w:pPr>
        <w:rPr>
          <w:sz w:val="16"/>
          <w:szCs w:val="16"/>
        </w:rPr>
      </w:pPr>
      <w:r w:rsidRPr="00374601">
        <w:rPr>
          <w:u w:val="single"/>
        </w:rPr>
        <w:t xml:space="preserve">Six months after China pledged to halt cyber espionage against the United States, Beijing’s hackers </w:t>
      </w:r>
      <w:r w:rsidRPr="00374601">
        <w:rPr>
          <w:rStyle w:val="Emphasis"/>
        </w:rPr>
        <w:t>continue</w:t>
      </w:r>
      <w:r w:rsidRPr="00374601">
        <w:rPr>
          <w:u w:val="single"/>
        </w:rPr>
        <w:t xml:space="preserve"> to conduct cyber attacks on government and private networks</w:t>
      </w:r>
      <w:r w:rsidRPr="00374601">
        <w:rPr>
          <w:sz w:val="16"/>
          <w:szCs w:val="16"/>
        </w:rPr>
        <w:t xml:space="preserve">, the commander of U.S. Cyber Command told Congress.∂ </w:t>
      </w:r>
      <w:r w:rsidRPr="00374601">
        <w:rPr>
          <w:u w:val="single"/>
        </w:rPr>
        <w:t xml:space="preserve">Despite a formal pledge made by Chinese leader Xi Jinping in September, “cyber operations from China are </w:t>
      </w:r>
      <w:r w:rsidRPr="00374601">
        <w:rPr>
          <w:rStyle w:val="Emphasis"/>
        </w:rPr>
        <w:t>still targeting and exploiting U.S. government, defense industry, academic, and private computer networks</w:t>
      </w:r>
      <w:r w:rsidRPr="00374601">
        <w:rPr>
          <w:sz w:val="16"/>
          <w:szCs w:val="16"/>
        </w:rPr>
        <w:t>,” Adm. Mike Rogers, the Cybercom chief, said in prepared testimony to a House Armed Services subcommittee on Wednesday.</w:t>
      </w:r>
    </w:p>
    <w:p w14:paraId="2C81A4FB" w14:textId="77777777" w:rsidR="00465D88" w:rsidRPr="00374601" w:rsidRDefault="00465D88" w:rsidP="00465D88"/>
    <w:p w14:paraId="04A30961" w14:textId="77777777" w:rsidR="00465D88" w:rsidRPr="00374601" w:rsidRDefault="00465D88" w:rsidP="00465D88">
      <w:pPr>
        <w:pStyle w:val="Heading3"/>
      </w:pPr>
      <w:r w:rsidRPr="00374601">
        <w:t>XT Competitiveness I/L</w:t>
      </w:r>
    </w:p>
    <w:p w14:paraId="7DAB79B1" w14:textId="77777777" w:rsidR="001A31AE" w:rsidRPr="00374601" w:rsidRDefault="001A31AE" w:rsidP="001A31AE">
      <w:pPr>
        <w:pStyle w:val="Heading4"/>
      </w:pPr>
      <w:r w:rsidRPr="00374601">
        <w:t>Chinese cyber espionage decks US competitiveness</w:t>
      </w:r>
    </w:p>
    <w:p w14:paraId="366888FE" w14:textId="77777777" w:rsidR="001A31AE" w:rsidRPr="00374601" w:rsidRDefault="001A31AE" w:rsidP="001A31AE">
      <w:r w:rsidRPr="00374601">
        <w:rPr>
          <w:b/>
        </w:rPr>
        <w:t>Wilson and Drumhiller 15</w:t>
      </w:r>
      <w:r w:rsidRPr="00374601">
        <w:t xml:space="preserve"> [Clay, Program Director for Cybersecurity graduate studies at the American Public University, former analyst for national defense policy at the Congressional Research Service, PhD, Nicole, PhD political science, Associate Professor, Security and Global Studies, “US-China Relations: Cyber Espionage and Cultural Bias”, </w:t>
      </w:r>
      <w:r w:rsidRPr="00374601">
        <w:rPr>
          <w:u w:val="single"/>
        </w:rPr>
        <w:t>National Security and Counterintelligence in the Era of Cyber Espionage</w:t>
      </w:r>
      <w:r w:rsidRPr="00374601">
        <w:t>, 11/12/15, https://books.google.com/books?id=XAHqCgAAQBAJ&amp;printsec=frontcover#v=onepage&amp;q&amp;f=false]//DBI</w:t>
      </w:r>
    </w:p>
    <w:p w14:paraId="635C3E54" w14:textId="77777777" w:rsidR="001A31AE" w:rsidRPr="00374601" w:rsidRDefault="001A31AE" w:rsidP="001A31AE">
      <w:pPr>
        <w:rPr>
          <w:sz w:val="16"/>
          <w:szCs w:val="16"/>
        </w:rPr>
      </w:pPr>
      <w:r w:rsidRPr="00374601">
        <w:rPr>
          <w:sz w:val="16"/>
          <w:szCs w:val="16"/>
        </w:rPr>
        <w:t>In recent years relations between the United States and China have become strained over alleged instances of cyber related intellectual property theft and espionage. According to officials within the US Government, “</w:t>
      </w:r>
      <w:r w:rsidRPr="00374601">
        <w:rPr>
          <w:u w:val="single"/>
        </w:rPr>
        <w:t xml:space="preserve">The Chinese government has a </w:t>
      </w:r>
      <w:r w:rsidRPr="00374601">
        <w:rPr>
          <w:rStyle w:val="Emphasis"/>
        </w:rPr>
        <w:t>national policy</w:t>
      </w:r>
      <w:r w:rsidRPr="00374601">
        <w:rPr>
          <w:u w:val="single"/>
        </w:rPr>
        <w:t xml:space="preserve"> of economic espionage in cyberspace</w:t>
      </w:r>
      <w:r w:rsidRPr="00374601">
        <w:rPr>
          <w:sz w:val="16"/>
          <w:szCs w:val="16"/>
        </w:rPr>
        <w:t>...”, and, “…</w:t>
      </w:r>
      <w:r w:rsidRPr="00374601">
        <w:rPr>
          <w:u w:val="single"/>
        </w:rPr>
        <w:t xml:space="preserve">the Chinese are the world’s </w:t>
      </w:r>
      <w:r w:rsidRPr="00374601">
        <w:rPr>
          <w:rStyle w:val="Emphasis"/>
        </w:rPr>
        <w:t>most active and persistent practitioners</w:t>
      </w:r>
      <w:r w:rsidRPr="00374601">
        <w:rPr>
          <w:u w:val="single"/>
        </w:rPr>
        <w:t xml:space="preserve"> of cyber espionage today.”</w:t>
      </w:r>
      <w:r w:rsidRPr="00374601">
        <w:rPr>
          <w:sz w:val="16"/>
          <w:szCs w:val="16"/>
        </w:rPr>
        <w:t xml:space="preserve"> (McConnell, Chertoff, &amp; Lynn, 2012). Some government officials believe that </w:t>
      </w:r>
      <w:r w:rsidRPr="00374601">
        <w:rPr>
          <w:u w:val="single"/>
        </w:rPr>
        <w:t>China’s masses are</w:t>
      </w:r>
      <w:r w:rsidRPr="00374601">
        <w:rPr>
          <w:sz w:val="16"/>
          <w:szCs w:val="16"/>
        </w:rPr>
        <w:t xml:space="preserve"> simply </w:t>
      </w:r>
      <w:r w:rsidRPr="00374601">
        <w:rPr>
          <w:u w:val="single"/>
        </w:rPr>
        <w:t>hungry for economic advancement</w:t>
      </w:r>
      <w:r w:rsidRPr="00374601">
        <w:rPr>
          <w:sz w:val="16"/>
          <w:szCs w:val="16"/>
        </w:rPr>
        <w:t xml:space="preserve"> and that </w:t>
      </w:r>
      <w:r w:rsidRPr="00374601">
        <w:rPr>
          <w:u w:val="single"/>
        </w:rPr>
        <w:t>by stealing intellectual property (IP), China can quickly create products that are cheaper than similar items produced in the US and elsewhere</w:t>
      </w:r>
      <w:r w:rsidRPr="00374601">
        <w:rPr>
          <w:sz w:val="16"/>
          <w:szCs w:val="16"/>
        </w:rPr>
        <w:t xml:space="preserve">. These officials warm that, over the next decade, </w:t>
      </w:r>
      <w:r w:rsidRPr="00374601">
        <w:rPr>
          <w:u w:val="single"/>
        </w:rPr>
        <w:t xml:space="preserve">cyber espionage could have a </w:t>
      </w:r>
      <w:r w:rsidRPr="00374601">
        <w:rPr>
          <w:rStyle w:val="Emphasis"/>
        </w:rPr>
        <w:t xml:space="preserve">catastrophic impact </w:t>
      </w:r>
      <w:r w:rsidRPr="00374601">
        <w:rPr>
          <w:u w:val="single"/>
        </w:rPr>
        <w:t>on the US economy and global competitiveness</w:t>
      </w:r>
      <w:r w:rsidRPr="00374601">
        <w:rPr>
          <w:sz w:val="16"/>
          <w:szCs w:val="16"/>
        </w:rPr>
        <w:t xml:space="preserve"> (McConnell et al., 2012). Other U.S. military and business officials believe that </w:t>
      </w:r>
      <w:r w:rsidRPr="00374601">
        <w:rPr>
          <w:u w:val="single"/>
        </w:rPr>
        <w:t xml:space="preserve">China has a </w:t>
      </w:r>
      <w:r w:rsidRPr="00374601">
        <w:rPr>
          <w:sz w:val="16"/>
          <w:szCs w:val="16"/>
        </w:rPr>
        <w:t xml:space="preserve">long-term </w:t>
      </w:r>
      <w:r w:rsidRPr="00374601">
        <w:rPr>
          <w:u w:val="single"/>
        </w:rPr>
        <w:t>goal</w:t>
      </w:r>
      <w:r w:rsidRPr="00374601">
        <w:rPr>
          <w:sz w:val="16"/>
          <w:szCs w:val="16"/>
        </w:rPr>
        <w:t xml:space="preserve"> of “preemptive reconnaissance” </w:t>
      </w:r>
      <w:r w:rsidRPr="00374601">
        <w:rPr>
          <w:rStyle w:val="Emphasis"/>
        </w:rPr>
        <w:t>intended to surpass the US economy</w:t>
      </w:r>
      <w:r w:rsidRPr="00374601">
        <w:rPr>
          <w:sz w:val="16"/>
          <w:szCs w:val="16"/>
        </w:rPr>
        <w:t xml:space="preserve"> and also affect US military planning (Thomas, 2010; Dilanian, 2011).</w:t>
      </w:r>
    </w:p>
    <w:p w14:paraId="64D01659" w14:textId="77777777" w:rsidR="001A31AE" w:rsidRPr="00374601" w:rsidRDefault="001A31AE" w:rsidP="001A31AE"/>
    <w:p w14:paraId="1DF63B83" w14:textId="77777777" w:rsidR="00465D88" w:rsidRPr="00374601" w:rsidRDefault="00465D88" w:rsidP="00465D88"/>
    <w:p w14:paraId="0A55C8A4" w14:textId="77777777" w:rsidR="00465D88" w:rsidRPr="00374601" w:rsidRDefault="00465D88" w:rsidP="00465D88">
      <w:pPr>
        <w:pStyle w:val="Heading4"/>
      </w:pPr>
      <w:r w:rsidRPr="00374601">
        <w:t>IP theft collapses US competitiveness</w:t>
      </w:r>
    </w:p>
    <w:p w14:paraId="17FEE9F6" w14:textId="77777777" w:rsidR="00465D88" w:rsidRPr="00374601" w:rsidRDefault="00465D88" w:rsidP="00465D88">
      <w:r w:rsidRPr="00374601">
        <w:rPr>
          <w:b/>
        </w:rPr>
        <w:t>Blair et al 13</w:t>
      </w:r>
      <w:r w:rsidRPr="00374601">
        <w:t xml:space="preserve"> [Dennis, former Director of National Intelligence and Commander in Chief of the U.S. Pacific Command, Jon M. Huntsman Jr., former Ambassador to China, Deputy U.S. Trade Representative, Craig R. Barrett, former Chairman and CEO of Intel Corporation, Slade Gorton, Washington Attorney General, William J. Lynn III, CEO of DRS Technologies and former Deputy Secretary of Defense, Deborah Wince-Smith, President and CEO of the Council on Competitiveness, Michael K. Young, President of the University of Washington and former Deputy Under Secretary of State, all part of the Commission on the Theft of American Intellectual Property, “</w:t>
      </w:r>
      <w:r w:rsidRPr="00374601">
        <w:rPr>
          <w:rFonts w:ascii="Times New Roman" w:hAnsi="Times New Roman" w:cs="Times New Roman"/>
        </w:rPr>
        <w:t>￼￼￼￼￼￼￼￼￼￼￼￼￼￼￼￼￼￼￼￼</w:t>
      </w:r>
      <w:r w:rsidRPr="00374601">
        <w:t>The IP Commission Report: The Report of the Commission on the Theft of American Intellectual Property”, 2013, http://www.ipcommission.org/report/ip_commission_report_052213.pdf]//DBI</w:t>
      </w:r>
    </w:p>
    <w:p w14:paraId="2962468E" w14:textId="77777777" w:rsidR="00465D88" w:rsidRPr="00374601" w:rsidRDefault="00465D88" w:rsidP="00465D88">
      <w:pPr>
        <w:rPr>
          <w:sz w:val="16"/>
          <w:szCs w:val="16"/>
        </w:rPr>
      </w:pPr>
      <w:r w:rsidRPr="00374601">
        <w:rPr>
          <w:sz w:val="16"/>
          <w:szCs w:val="16"/>
        </w:rPr>
        <w:t xml:space="preserve">The Toll of IP Theft and Vulnerable Supply Chains∂ </w:t>
      </w:r>
      <w:r w:rsidRPr="00374601">
        <w:rPr>
          <w:u w:val="single"/>
        </w:rPr>
        <w:t xml:space="preserve">It is </w:t>
      </w:r>
      <w:r w:rsidRPr="00374601">
        <w:rPr>
          <w:rStyle w:val="Emphasis"/>
        </w:rPr>
        <w:t>difficult to overstate</w:t>
      </w:r>
      <w:r w:rsidRPr="00374601">
        <w:rPr>
          <w:u w:val="single"/>
        </w:rPr>
        <w:t xml:space="preserve"> the importance of intellectual property to U.S. economic prosperity</w:t>
      </w:r>
      <w:r w:rsidRPr="00374601">
        <w:rPr>
          <w:sz w:val="16"/>
          <w:szCs w:val="16"/>
        </w:rPr>
        <w:t xml:space="preserve"> and difficult to gauge the full extent of the damage done by IP theft. According to a figure cited in the president’s 2006 Economic Report to Congress, </w:t>
      </w:r>
      <w:r w:rsidRPr="00374601">
        <w:rPr>
          <w:rStyle w:val="Emphasis"/>
        </w:rPr>
        <w:t>70%</w:t>
      </w:r>
      <w:r w:rsidRPr="00374601">
        <w:rPr>
          <w:u w:val="single"/>
        </w:rPr>
        <w:t xml:space="preserve"> of the value of publicly traded corporations is estimated to be in</w:t>
      </w:r>
      <w:r w:rsidRPr="00374601">
        <w:rPr>
          <w:sz w:val="16"/>
          <w:szCs w:val="16"/>
        </w:rPr>
        <w:t xml:space="preserve"> “intangible assets,” that is, </w:t>
      </w:r>
      <w:r w:rsidRPr="00374601">
        <w:rPr>
          <w:u w:val="single"/>
        </w:rPr>
        <w:t>IP</w:t>
      </w:r>
      <w:r w:rsidRPr="00374601">
        <w:rPr>
          <w:sz w:val="16"/>
          <w:szCs w:val="16"/>
        </w:rPr>
        <w:t xml:space="preserve">. A 2012 study by the Department of Commerce found that protection and enforcement of </w:t>
      </w:r>
      <w:r w:rsidRPr="00374601">
        <w:rPr>
          <w:u w:val="single"/>
        </w:rPr>
        <w:t>IPR</w:t>
      </w:r>
      <w:r w:rsidRPr="00374601">
        <w:rPr>
          <w:sz w:val="16"/>
          <w:szCs w:val="16"/>
        </w:rPr>
        <w:t xml:space="preserve"> around the globe </w:t>
      </w:r>
      <w:r w:rsidRPr="00374601">
        <w:rPr>
          <w:u w:val="single"/>
        </w:rPr>
        <w:t>directly affects</w:t>
      </w:r>
      <w:r w:rsidRPr="00374601">
        <w:rPr>
          <w:sz w:val="16"/>
          <w:szCs w:val="16"/>
        </w:rPr>
        <w:t xml:space="preserve"> an estimated </w:t>
      </w:r>
      <w:r w:rsidRPr="00374601">
        <w:rPr>
          <w:rStyle w:val="Emphasis"/>
        </w:rPr>
        <w:t>27 million American jobs</w:t>
      </w:r>
      <w:r w:rsidRPr="00374601">
        <w:rPr>
          <w:u w:val="single"/>
        </w:rPr>
        <w:t xml:space="preserve"> in IP-intensive industries, which is</w:t>
      </w:r>
      <w:r w:rsidRPr="00374601">
        <w:rPr>
          <w:sz w:val="16"/>
          <w:szCs w:val="16"/>
        </w:rPr>
        <w:t xml:space="preserve"> roughly </w:t>
      </w:r>
      <w:r w:rsidRPr="00374601">
        <w:rPr>
          <w:rStyle w:val="Emphasis"/>
        </w:rPr>
        <w:t>19% of the U.S. workforce</w:t>
      </w:r>
      <w:r w:rsidRPr="00374601">
        <w:rPr>
          <w:u w:val="single"/>
        </w:rPr>
        <w:t xml:space="preserve">, producing </w:t>
      </w:r>
      <w:r w:rsidRPr="00374601">
        <w:rPr>
          <w:rStyle w:val="Emphasis"/>
        </w:rPr>
        <w:t>over one-third of America’s GDP</w:t>
      </w:r>
      <w:r w:rsidRPr="00374601">
        <w:rPr>
          <w:sz w:val="16"/>
          <w:szCs w:val="16"/>
        </w:rPr>
        <w:t>. 3∂ Overseas, products are counterfeited on a mammoth scale or re-engineered with small changes and then patented as if they were new inventions. Because much of the theft is not counted, estimates of the total vary. In 2010, the commander of the U.S. Cyber Command and director of the National Security Agency, General Keith Alexander, stated that “</w:t>
      </w:r>
      <w:r w:rsidRPr="00374601">
        <w:rPr>
          <w:u w:val="single"/>
        </w:rPr>
        <w:t>our intellectual property here is about $5 trillion. Of that, approximately $300 billion [6%] is stolen over the networks per year</w:t>
      </w:r>
      <w:r w:rsidRPr="00374601">
        <w:rPr>
          <w:sz w:val="16"/>
          <w:szCs w:val="16"/>
        </w:rPr>
        <w:t>.” 4</w:t>
      </w:r>
      <w:r w:rsidRPr="00374601">
        <w:rPr>
          <w:u w:val="single"/>
        </w:rPr>
        <w:t xml:space="preserve"> He later called the theft “the greatest transfer of wealth in history</w:t>
      </w:r>
      <w:r w:rsidRPr="00374601">
        <w:rPr>
          <w:sz w:val="16"/>
          <w:szCs w:val="16"/>
        </w:rPr>
        <w:t xml:space="preserve">.”5∂ Intellectual property that is stolen over the Internet constitutes only a portion of total IP theft. Much of it occurs the old-fashioned way. Hard drives are either duplicated on site or physically stolen by bribed employees; employees are planted temporarily in companies or permanent employees leave and illegally share proprietary information; products are dissected, re-engineered, and sold without permission or payment of royalties; digitized products are pirated and sold illegally; phones are tapped for the purpose of obtaining trade secrets; and email accounts are compromised. The list goes on. The stories that appear in court records and occasionally appear in the media demonstrate that while there are new tools being utilized in IP theft, traditional tools continue to cause enormous damage. Totaled, it is safe to say that </w:t>
      </w:r>
      <w:r w:rsidRPr="00374601">
        <w:rPr>
          <w:u w:val="single"/>
        </w:rPr>
        <w:t>dollar losses from IP theft are hundreds of billions per year, which is at least in the range of total exports to Asia in 2012 (valued at $320 billion).</w:t>
      </w:r>
      <w:r w:rsidRPr="00374601">
        <w:rPr>
          <w:sz w:val="16"/>
          <w:szCs w:val="16"/>
        </w:rPr>
        <w:t xml:space="preserve">∂ Indeed, </w:t>
      </w:r>
      <w:r w:rsidRPr="00374601">
        <w:rPr>
          <w:u w:val="single"/>
        </w:rPr>
        <w:t xml:space="preserve">IP is </w:t>
      </w:r>
      <w:r w:rsidRPr="00374601">
        <w:rPr>
          <w:rStyle w:val="Emphasis"/>
        </w:rPr>
        <w:t>hugely important</w:t>
      </w:r>
      <w:r w:rsidRPr="00374601">
        <w:rPr>
          <w:u w:val="single"/>
        </w:rPr>
        <w:t xml:space="preserve"> to the U.S. economy. Loss of revenues to the victimized inventor or owner of a trade secret is the first and most obvious cost of IP theft, but an asset is lost too. Both losses mean </w:t>
      </w:r>
      <w:r w:rsidRPr="00374601">
        <w:rPr>
          <w:rStyle w:val="Emphasis"/>
        </w:rPr>
        <w:t>fewer jobs</w:t>
      </w:r>
      <w:r w:rsidRPr="00374601">
        <w:rPr>
          <w:u w:val="single"/>
        </w:rPr>
        <w:t xml:space="preserve"> and </w:t>
      </w:r>
      <w:r w:rsidRPr="00374601">
        <w:rPr>
          <w:rStyle w:val="Emphasis"/>
        </w:rPr>
        <w:t>less money to reinvest</w:t>
      </w:r>
      <w:r w:rsidRPr="00374601">
        <w:rPr>
          <w:u w:val="single"/>
        </w:rPr>
        <w:t xml:space="preserve"> in the next generation of products. Stolen IP represents a subsidy to the party that did not have to bear the costs of developing it, and the effects can </w:t>
      </w:r>
      <w:r w:rsidRPr="00374601">
        <w:rPr>
          <w:rStyle w:val="Emphasis"/>
        </w:rPr>
        <w:t>ripple across industries and companies</w:t>
      </w:r>
      <w:r w:rsidRPr="00374601">
        <w:rPr>
          <w:u w:val="single"/>
        </w:rPr>
        <w:t xml:space="preserve">. A prime example is the pirated software utilized in manufacturing systems and management of companies. Stolen corporate software—from basic computer and network operating systems and office technology to sophisticated design algorithms— allows companies to cut costs unfairly. The problem is rampant in many countries around the world, but in the </w:t>
      </w:r>
      <w:r w:rsidRPr="00374601">
        <w:rPr>
          <w:rStyle w:val="Emphasis"/>
        </w:rPr>
        <w:t>People’s Republic of China</w:t>
      </w:r>
      <w:r w:rsidRPr="00374601">
        <w:rPr>
          <w:u w:val="single"/>
        </w:rPr>
        <w:t xml:space="preserve"> (PRC), a country to which so many overseas supply chains extend, even ethical multinational companies find themselves complicit</w:t>
      </w:r>
      <w:r w:rsidRPr="00374601">
        <w:rPr>
          <w:sz w:val="16"/>
          <w:szCs w:val="16"/>
        </w:rPr>
        <w:t xml:space="preserve">.∂ The member companies of the American Chamber of Commerce in the People’s Republic of China (AmCham China) express their concerns in annual surveys. In the most recent, conducted in late 2012, </w:t>
      </w:r>
      <w:r w:rsidRPr="00374601">
        <w:rPr>
          <w:u w:val="single"/>
        </w:rPr>
        <w:t>over 40% of respondents reported that the risk of data breach to their operations in China is increasing, and those who indicated that IP infringement has resulted in “material damage” to China operations or global operations increased from 18% in 2010 to 48% in 2012</w:t>
      </w:r>
      <w:r w:rsidRPr="00374601">
        <w:rPr>
          <w:sz w:val="16"/>
          <w:szCs w:val="16"/>
        </w:rPr>
        <w:t xml:space="preserve">.6∂ The longer the supply line, the more vulnerable it is to IP theft. In an extensive study of the Department of Defense’s supply chain, the U.S. Senate Armed Services Committee reported a “flood” of counterfeit parts. The investigation uncovered 1,800 cases of suspect electronic parts. The total number of individual suspect parts involved in those cases exceeded one million.∂ </w:t>
      </w:r>
      <w:r w:rsidRPr="00374601">
        <w:rPr>
          <w:u w:val="single"/>
        </w:rPr>
        <w:t xml:space="preserve">China is the </w:t>
      </w:r>
      <w:r w:rsidRPr="00374601">
        <w:rPr>
          <w:rStyle w:val="Emphasis"/>
        </w:rPr>
        <w:t>dominant source country</w:t>
      </w:r>
      <w:r w:rsidRPr="00374601">
        <w:rPr>
          <w:u w:val="single"/>
        </w:rPr>
        <w:t xml:space="preserve"> for counterfeit electronic parts</w:t>
      </w:r>
      <w:r w:rsidRPr="00374601">
        <w:rPr>
          <w:sz w:val="16"/>
          <w:szCs w:val="16"/>
        </w:rPr>
        <w:t xml:space="preserve"> that are infiltrating the defense supply chain..... The Committee tracked well over 100 cases of suspect counterfeit parts back through the supply chain. </w:t>
      </w:r>
      <w:r w:rsidRPr="00374601">
        <w:rPr>
          <w:u w:val="single"/>
        </w:rPr>
        <w:t>China was found to be the source country for suspect counterfeit parts in an overwhelming majority of</w:t>
      </w:r>
      <w:r w:rsidRPr="00374601">
        <w:rPr>
          <w:sz w:val="16"/>
          <w:szCs w:val="16"/>
        </w:rPr>
        <w:t xml:space="preserve"> those </w:t>
      </w:r>
      <w:r w:rsidRPr="00374601">
        <w:rPr>
          <w:u w:val="single"/>
        </w:rPr>
        <w:t>cases, with more than 70 percent of the suspect parts traced to that country</w:t>
      </w:r>
      <w:r w:rsidRPr="00374601">
        <w:rPr>
          <w:sz w:val="16"/>
          <w:szCs w:val="16"/>
        </w:rPr>
        <w:t xml:space="preserve">.7∂ </w:t>
      </w:r>
      <w:r w:rsidRPr="00374601">
        <w:rPr>
          <w:u w:val="single"/>
        </w:rPr>
        <w:t>One of the witnesses in the investigation testified that he observed “factories in China of 10,000 to 15,000 people set up for the purpose of counterfeiting.”</w:t>
      </w:r>
      <w:r w:rsidRPr="00374601">
        <w:rPr>
          <w:sz w:val="16"/>
          <w:szCs w:val="16"/>
        </w:rPr>
        <w:t xml:space="preserve"> Electronic components can be compromised both unintentionally and intentionally and could be subject to embargoes in times of crisis. </w:t>
      </w:r>
      <w:r w:rsidRPr="00374601">
        <w:rPr>
          <w:u w:val="single"/>
        </w:rPr>
        <w:t xml:space="preserve">Fierce competition gives the cheating overseas supplier a </w:t>
      </w:r>
      <w:r w:rsidRPr="00374601">
        <w:rPr>
          <w:rStyle w:val="Emphasis"/>
        </w:rPr>
        <w:t>cost advantage</w:t>
      </w:r>
      <w:r w:rsidRPr="00374601">
        <w:rPr>
          <w:sz w:val="16"/>
          <w:szCs w:val="16"/>
        </w:rPr>
        <w:t xml:space="preserve">, but </w:t>
      </w:r>
      <w:r w:rsidRPr="00374601">
        <w:rPr>
          <w:rStyle w:val="Emphasis"/>
        </w:rPr>
        <w:t>at the expense of American firms, American employees, American security, and future American innovation</w:t>
      </w:r>
      <w:r w:rsidRPr="00374601">
        <w:rPr>
          <w:sz w:val="16"/>
          <w:szCs w:val="16"/>
        </w:rPr>
        <w:t xml:space="preserve">.∂ A 2011 study by the U.S. International Trade Commission estimated that </w:t>
      </w:r>
      <w:r w:rsidRPr="00374601">
        <w:rPr>
          <w:u w:val="single"/>
        </w:rPr>
        <w:t xml:space="preserve">if IP protection in just China were improved to a level comparable to that in the United States, the U.S. economy would obtain an estimated </w:t>
      </w:r>
      <w:r w:rsidRPr="00374601">
        <w:rPr>
          <w:rStyle w:val="Emphasis"/>
        </w:rPr>
        <w:t>$107 billion</w:t>
      </w:r>
      <w:r w:rsidRPr="00374601">
        <w:rPr>
          <w:u w:val="single"/>
        </w:rPr>
        <w:t xml:space="preserve"> in additional annual sales and net U.S. employment could increase by </w:t>
      </w:r>
      <w:r w:rsidRPr="00374601">
        <w:rPr>
          <w:rStyle w:val="Emphasis"/>
        </w:rPr>
        <w:t>2.1-million jobs</w:t>
      </w:r>
      <w:r w:rsidRPr="00374601">
        <w:rPr>
          <w:sz w:val="16"/>
          <w:szCs w:val="16"/>
        </w:rPr>
        <w:t xml:space="preserve">.8 Yet as useful as it is, </w:t>
      </w:r>
      <w:r w:rsidRPr="00374601">
        <w:rPr>
          <w:u w:val="single"/>
        </w:rPr>
        <w:t xml:space="preserve">this study </w:t>
      </w:r>
      <w:r w:rsidRPr="00374601">
        <w:rPr>
          <w:rStyle w:val="Emphasis"/>
        </w:rPr>
        <w:t>underestimated</w:t>
      </w:r>
      <w:r w:rsidRPr="00374601">
        <w:rPr>
          <w:u w:val="single"/>
        </w:rPr>
        <w:t xml:space="preserve"> employment impacts because it did not consider “less-IP intensive industries,” likely underestimated the effects of trade-secret theft (much of which is never revealed or even known by the victims), and did not have the participation of many vulnerable U.S. companies</w:t>
      </w:r>
      <w:r w:rsidRPr="00374601">
        <w:rPr>
          <w:sz w:val="16"/>
          <w:szCs w:val="16"/>
        </w:rPr>
        <w:t xml:space="preserve">.9∂ Despite the understandable reluctance of companies to publicize successful or even attempted breeches, </w:t>
      </w:r>
      <w:r w:rsidRPr="00374601">
        <w:rPr>
          <w:u w:val="single"/>
        </w:rPr>
        <w:t xml:space="preserve">there are </w:t>
      </w:r>
      <w:r w:rsidRPr="00374601">
        <w:rPr>
          <w:rStyle w:val="Emphasis"/>
        </w:rPr>
        <w:t>many documented examples</w:t>
      </w:r>
      <w:r w:rsidRPr="00374601">
        <w:rPr>
          <w:u w:val="single"/>
        </w:rPr>
        <w:t xml:space="preserve"> of IP theft. An American company, for example, developed at great cost a critical component in current smartphones and computers, only to have that technology illegally replicated by a Chinese company. The latter subsequently undersold the inventor and took much of the world market for the technology. In another case, one copy of an American company’s software was purchased in China and illegally copied onto 30 million Chinese computers, an act of piracy with a multibillion dollar commercial value</w:t>
      </w:r>
      <w:r w:rsidRPr="00374601">
        <w:rPr>
          <w:sz w:val="16"/>
          <w:szCs w:val="16"/>
        </w:rPr>
        <w:t xml:space="preserve">.10 While most cases of IP theft do not end up in courts, </w:t>
      </w:r>
      <w:r w:rsidRPr="00374601">
        <w:rPr>
          <w:u w:val="single"/>
        </w:rPr>
        <w:t xml:space="preserve">twenty trade-secret cases involving China revealed the </w:t>
      </w:r>
      <w:r w:rsidRPr="00374601">
        <w:rPr>
          <w:rStyle w:val="Emphasis"/>
        </w:rPr>
        <w:t>wide range of industries hit</w:t>
      </w:r>
      <w:r w:rsidRPr="00374601">
        <w:rPr>
          <w:u w:val="single"/>
        </w:rPr>
        <w:t>: automobiles, automobile tires, aviation, chemicals, consumer electronics, defense systems, electronic trading, industrial software, and pharmaceuticals.</w:t>
      </w:r>
      <w:r w:rsidRPr="00374601">
        <w:rPr>
          <w:sz w:val="16"/>
          <w:szCs w:val="16"/>
        </w:rPr>
        <w:t xml:space="preserve">11∂ </w:t>
      </w:r>
      <w:r w:rsidRPr="00374601">
        <w:rPr>
          <w:u w:val="single"/>
        </w:rPr>
        <w:t xml:space="preserve">American scientific innovations and new technologies are tracked and stolen from American universities, national laboratories, private think tanks, and start-up companies, as well as from the major R&amp;D centers of multinational companies. </w:t>
      </w:r>
      <w:r w:rsidRPr="00374601">
        <w:rPr>
          <w:rStyle w:val="Emphasis"/>
        </w:rPr>
        <w:t>Virtually every sector and technology</w:t>
      </w:r>
      <w:r w:rsidRPr="00374601">
        <w:rPr>
          <w:u w:val="single"/>
        </w:rPr>
        <w:t xml:space="preserve"> is attacked—from low-tech to high-tech; from agricultural machinery and biotechnology to wind- power generation; from mobile phones, computers, and televisions to chemical compounds and aeronautics</w:t>
      </w:r>
      <w:r w:rsidRPr="00374601">
        <w:rPr>
          <w:sz w:val="16"/>
          <w:szCs w:val="16"/>
        </w:rPr>
        <w:t xml:space="preserve">.∂ </w:t>
      </w:r>
      <w:r w:rsidRPr="00374601">
        <w:rPr>
          <w:u w:val="single"/>
        </w:rPr>
        <w:t xml:space="preserve">Start-up companies are at the </w:t>
      </w:r>
      <w:r w:rsidRPr="00374601">
        <w:rPr>
          <w:rStyle w:val="Emphasis"/>
        </w:rPr>
        <w:t>heart</w:t>
      </w:r>
      <w:r w:rsidRPr="00374601">
        <w:rPr>
          <w:u w:val="single"/>
        </w:rPr>
        <w:t xml:space="preserve"> of the American innovative society</w:t>
      </w:r>
      <w:r w:rsidRPr="00374601">
        <w:rPr>
          <w:sz w:val="16"/>
          <w:szCs w:val="16"/>
        </w:rPr>
        <w:t>. In his 2012 State of the Union address, President Obama noted the important place of start-ups when he observed that “</w:t>
      </w:r>
      <w:r w:rsidRPr="00374601">
        <w:rPr>
          <w:u w:val="single"/>
        </w:rPr>
        <w:t xml:space="preserve">innovation is what America has always been about. </w:t>
      </w:r>
      <w:r w:rsidRPr="00374601">
        <w:rPr>
          <w:rStyle w:val="Emphasis"/>
        </w:rPr>
        <w:t>Most new jobs</w:t>
      </w:r>
      <w:r w:rsidRPr="00374601">
        <w:rPr>
          <w:u w:val="single"/>
        </w:rPr>
        <w:t xml:space="preserve"> are created in start-ups and small businesses</w:t>
      </w:r>
      <w:r w:rsidRPr="00374601">
        <w:rPr>
          <w:sz w:val="16"/>
          <w:szCs w:val="16"/>
        </w:rPr>
        <w:t xml:space="preserve">.”12∂ </w:t>
      </w:r>
      <w:r w:rsidRPr="00374601">
        <w:rPr>
          <w:u w:val="single"/>
        </w:rPr>
        <w:t xml:space="preserve">Start-ups rely </w:t>
      </w:r>
      <w:r w:rsidRPr="00374601">
        <w:rPr>
          <w:rStyle w:val="Emphasis"/>
        </w:rPr>
        <w:t>heavily</w:t>
      </w:r>
      <w:r w:rsidRPr="00374601">
        <w:rPr>
          <w:u w:val="single"/>
        </w:rPr>
        <w:t xml:space="preserve"> on IP protection just to get their inventions to market</w:t>
      </w:r>
      <w:r w:rsidRPr="00374601">
        <w:rPr>
          <w:sz w:val="16"/>
          <w:szCs w:val="16"/>
        </w:rPr>
        <w:t>. As the Biotechnology Industry Organization (BIO) points out, “</w:t>
      </w:r>
      <w:r w:rsidRPr="00374601">
        <w:rPr>
          <w:u w:val="single"/>
        </w:rPr>
        <w:t>the vast majority of BIO’s members are small and medium sized enterprises that currently do not have products on the market. As such BIO’s members rely heavily on the strength and scope of their patents to generate investment to take their technologies to commercialization</w:t>
      </w:r>
      <w:r w:rsidRPr="00374601">
        <w:rPr>
          <w:sz w:val="16"/>
          <w:szCs w:val="16"/>
        </w:rPr>
        <w:t xml:space="preserve">.”13 </w:t>
      </w:r>
      <w:r w:rsidRPr="00374601">
        <w:rPr>
          <w:u w:val="single"/>
        </w:rPr>
        <w:t xml:space="preserve">Start-ups, such as those in the biotech field, are </w:t>
      </w:r>
      <w:r w:rsidRPr="00374601">
        <w:rPr>
          <w:rStyle w:val="Emphasis"/>
        </w:rPr>
        <w:t>extremely vulnerable</w:t>
      </w:r>
      <w:r w:rsidRPr="00374601">
        <w:rPr>
          <w:u w:val="single"/>
        </w:rPr>
        <w:t xml:space="preserve"> to IP theft. Typically located in “incubator” areas near major research universities, these small operations have </w:t>
      </w:r>
      <w:r w:rsidRPr="00374601">
        <w:rPr>
          <w:rStyle w:val="Emphasis"/>
        </w:rPr>
        <w:t>limited legal and technological resources</w:t>
      </w:r>
      <w:r w:rsidRPr="00374601">
        <w:rPr>
          <w:u w:val="single"/>
        </w:rPr>
        <w:t xml:space="preserve"> to deal with the nearly relentless efforts targeting their IP</w:t>
      </w:r>
      <w:r w:rsidRPr="00374601">
        <w:rPr>
          <w:sz w:val="16"/>
          <w:szCs w:val="16"/>
        </w:rPr>
        <w:t xml:space="preserve">. Moreover, they are often staffed by graduate students or post-degree fellows, who sometimes turn into “walking IP” and take trade secrets with them when they leave. As BIO observes, </w:t>
      </w:r>
      <w:r w:rsidRPr="00374601">
        <w:rPr>
          <w:u w:val="single"/>
        </w:rPr>
        <w:t xml:space="preserve">once the IP is lost, the company may simply </w:t>
      </w:r>
      <w:r w:rsidRPr="00374601">
        <w:rPr>
          <w:rStyle w:val="Emphasis"/>
        </w:rPr>
        <w:t>fold</w:t>
      </w:r>
      <w:r w:rsidRPr="00374601">
        <w:rPr>
          <w:u w:val="single"/>
        </w:rPr>
        <w:t xml:space="preserve"> because it is </w:t>
      </w:r>
      <w:r w:rsidRPr="00374601">
        <w:rPr>
          <w:rStyle w:val="Emphasis"/>
        </w:rPr>
        <w:t>unable to attract any investment</w:t>
      </w:r>
      <w:r w:rsidRPr="00374601">
        <w:rPr>
          <w:sz w:val="16"/>
          <w:szCs w:val="16"/>
        </w:rPr>
        <w:t>.</w:t>
      </w:r>
    </w:p>
    <w:p w14:paraId="3A39744D" w14:textId="77777777" w:rsidR="00465D88" w:rsidRPr="00374601" w:rsidRDefault="00465D88" w:rsidP="00465D88"/>
    <w:p w14:paraId="492F8916" w14:textId="77777777" w:rsidR="00465D88" w:rsidRPr="00374601" w:rsidRDefault="00465D88" w:rsidP="00465D88">
      <w:pPr>
        <w:pStyle w:val="Heading4"/>
      </w:pPr>
      <w:r w:rsidRPr="00374601">
        <w:t>Chinese IP theft undermines US economic competitiveness</w:t>
      </w:r>
    </w:p>
    <w:p w14:paraId="3FAAE609" w14:textId="77777777" w:rsidR="00465D88" w:rsidRPr="00374601" w:rsidRDefault="00465D88" w:rsidP="00465D88">
      <w:r w:rsidRPr="00374601">
        <w:rPr>
          <w:b/>
        </w:rPr>
        <w:t>Klein 15</w:t>
      </w:r>
      <w:r w:rsidRPr="00374601">
        <w:t xml:space="preserve"> [Kris, Prospect Journal of International Affairs at UCSD, “CYBER SOVEREIGNTY: THE ECONOMIC IMPERATIVES OF A SECURE CYBERSPACE”, 11/17/15, https://prospectjournal.org/2015/11/17/cyber-sovereignty-the-economic-imperatives-of-a-secure-cyberspace/]//DBI</w:t>
      </w:r>
    </w:p>
    <w:p w14:paraId="1A47C755" w14:textId="77777777" w:rsidR="00465D88" w:rsidRPr="00374601" w:rsidRDefault="00465D88" w:rsidP="00465D88">
      <w:r w:rsidRPr="00374601">
        <w:rPr>
          <w:sz w:val="16"/>
          <w:szCs w:val="16"/>
        </w:rPr>
        <w:t xml:space="preserve">The importance of Intellectual Property to Protecting Innovation∂ </w:t>
      </w:r>
      <w:r w:rsidRPr="00374601">
        <w:rPr>
          <w:u w:val="single"/>
        </w:rPr>
        <w:t xml:space="preserve">Legal protection for those who develop new ideas and technologies encourages </w:t>
      </w:r>
      <w:r w:rsidRPr="00374601">
        <w:rPr>
          <w:rStyle w:val="Emphasis"/>
        </w:rPr>
        <w:t>advances that makes the US economically competitive</w:t>
      </w:r>
      <w:r w:rsidRPr="00374601">
        <w:rPr>
          <w:u w:val="single"/>
        </w:rPr>
        <w:t xml:space="preserve">. When those protections are not enforced, </w:t>
      </w:r>
      <w:r w:rsidRPr="00374601">
        <w:rPr>
          <w:rStyle w:val="Emphasis"/>
        </w:rPr>
        <w:t>innovation falters and so does the economy</w:t>
      </w:r>
      <w:r w:rsidRPr="00374601">
        <w:rPr>
          <w:sz w:val="16"/>
          <w:szCs w:val="16"/>
        </w:rPr>
        <w:t xml:space="preserve">. In a report to the United States Congress, the Commission on the Theft of American Intellectual Property emphasized the economic consequences of allowing IP theft to go unpunished.∂ </w:t>
      </w:r>
      <w:r w:rsidRPr="00374601">
        <w:rPr>
          <w:u w:val="single"/>
        </w:rPr>
        <w:t xml:space="preserve">Theft of technology robs companies of their investment in developing designs for competitive technologies. When these designs are stolen the result is typically cuts to payrolls that </w:t>
      </w:r>
      <w:r w:rsidRPr="00374601">
        <w:rPr>
          <w:rStyle w:val="Emphasis"/>
        </w:rPr>
        <w:t>cost the American economy jobs</w:t>
      </w:r>
      <w:r w:rsidRPr="00374601">
        <w:rPr>
          <w:sz w:val="16"/>
          <w:szCs w:val="16"/>
        </w:rPr>
        <w:t xml:space="preserve">.∂ </w:t>
      </w:r>
      <w:r w:rsidRPr="00374601">
        <w:rPr>
          <w:u w:val="single"/>
        </w:rPr>
        <w:t xml:space="preserve">IP theft also </w:t>
      </w:r>
      <w:r w:rsidRPr="00374601">
        <w:rPr>
          <w:rStyle w:val="Emphasis"/>
        </w:rPr>
        <w:t>diminishes the incentives</w:t>
      </w:r>
      <w:r w:rsidRPr="00374601">
        <w:rPr>
          <w:u w:val="single"/>
        </w:rPr>
        <w:t xml:space="preserve"> companies have to invest in future research and development. If a company cannot be guaranteed that a potential investment in research will offer any form of competitive advantage, the company </w:t>
      </w:r>
      <w:r w:rsidRPr="00374601">
        <w:rPr>
          <w:rStyle w:val="Emphasis"/>
        </w:rPr>
        <w:t>has no reason to invest</w:t>
      </w:r>
      <w:r w:rsidRPr="00374601">
        <w:rPr>
          <w:u w:val="single"/>
        </w:rPr>
        <w:t xml:space="preserve"> in research at all. The decline of investment in research and development means </w:t>
      </w:r>
      <w:r w:rsidRPr="00374601">
        <w:rPr>
          <w:rStyle w:val="Emphasis"/>
        </w:rPr>
        <w:t>slower innovation and fewer new technologies to help create economic growth</w:t>
      </w:r>
      <w:r w:rsidRPr="00374601">
        <w:rPr>
          <w:sz w:val="16"/>
          <w:szCs w:val="16"/>
        </w:rPr>
        <w:t xml:space="preserve">.∂ Chinese Hacking and the Threat to Intellectual Property∂ The commission’s report highlights </w:t>
      </w:r>
      <w:r w:rsidRPr="00374601">
        <w:rPr>
          <w:u w:val="single"/>
        </w:rPr>
        <w:t xml:space="preserve">China’s cyber-attacks as a </w:t>
      </w:r>
      <w:r w:rsidRPr="00374601">
        <w:rPr>
          <w:rStyle w:val="Emphasis"/>
        </w:rPr>
        <w:t>particularly potent threat</w:t>
      </w:r>
      <w:r w:rsidRPr="00374601">
        <w:rPr>
          <w:u w:val="single"/>
        </w:rPr>
        <w:t xml:space="preserve"> to protecting innovation</w:t>
      </w:r>
      <w:r w:rsidRPr="00374601">
        <w:rPr>
          <w:sz w:val="16"/>
          <w:szCs w:val="16"/>
        </w:rPr>
        <w:t xml:space="preserve">. The commission </w:t>
      </w:r>
      <w:r w:rsidRPr="00374601">
        <w:rPr>
          <w:u w:val="single"/>
        </w:rPr>
        <w:t xml:space="preserve">identified China as the world’s </w:t>
      </w:r>
      <w:r w:rsidRPr="00374601">
        <w:rPr>
          <w:rStyle w:val="Emphasis"/>
        </w:rPr>
        <w:t>most persistent perpetrator</w:t>
      </w:r>
      <w:r w:rsidRPr="00374601">
        <w:rPr>
          <w:u w:val="single"/>
        </w:rPr>
        <w:t xml:space="preserve"> of IP theft</w:t>
      </w:r>
      <w:r w:rsidRPr="00374601">
        <w:rPr>
          <w:sz w:val="16"/>
          <w:szCs w:val="16"/>
        </w:rPr>
        <w:t xml:space="preserve">, revealing that </w:t>
      </w:r>
      <w:r w:rsidRPr="00374601">
        <w:rPr>
          <w:u w:val="single"/>
        </w:rPr>
        <w:t>hacking from China accounts for</w:t>
      </w:r>
      <w:r w:rsidRPr="00374601">
        <w:rPr>
          <w:sz w:val="16"/>
          <w:szCs w:val="16"/>
        </w:rPr>
        <w:t xml:space="preserve"> between fifty and </w:t>
      </w:r>
      <w:r w:rsidRPr="00374601">
        <w:rPr>
          <w:rStyle w:val="Emphasis"/>
        </w:rPr>
        <w:t>eighty percent</w:t>
      </w:r>
      <w:r w:rsidRPr="00374601">
        <w:rPr>
          <w:u w:val="single"/>
        </w:rPr>
        <w:t xml:space="preserve"> of the value stolen in commercial espionage</w:t>
      </w:r>
      <w:r w:rsidRPr="00374601">
        <w:rPr>
          <w:sz w:val="16"/>
          <w:szCs w:val="16"/>
        </w:rPr>
        <w:t>.</w:t>
      </w:r>
    </w:p>
    <w:p w14:paraId="4EB6B61C" w14:textId="77777777" w:rsidR="00465D88" w:rsidRPr="00374601" w:rsidRDefault="00465D88" w:rsidP="00465D88"/>
    <w:p w14:paraId="52752CC8" w14:textId="77777777" w:rsidR="00465D88" w:rsidRPr="00374601" w:rsidRDefault="00465D88" w:rsidP="00465D88">
      <w:pPr>
        <w:pStyle w:val="Heading4"/>
      </w:pPr>
      <w:r w:rsidRPr="00374601">
        <w:t>Chinese IP theft inflicts significant damage on the US economy</w:t>
      </w:r>
    </w:p>
    <w:p w14:paraId="7443E1F9" w14:textId="77777777" w:rsidR="00465D88" w:rsidRPr="00374601" w:rsidRDefault="00465D88" w:rsidP="00465D88">
      <w:r w:rsidRPr="00374601">
        <w:rPr>
          <w:b/>
        </w:rPr>
        <w:t>Navarro 16</w:t>
      </w:r>
      <w:r w:rsidRPr="00374601">
        <w:t xml:space="preserve"> [Peter, PhD economics, Associate Professor of Economics and Public Policy, University of California (Irvine), “China’s State-Sponsored Cyber Attacks Must Stop”, 5/30/16, http://www.theglobalist.com/china-united-states-cyber-crime-politics/]//DBI</w:t>
      </w:r>
    </w:p>
    <w:p w14:paraId="6B410E2E" w14:textId="77777777" w:rsidR="00465D88" w:rsidRPr="00374601" w:rsidRDefault="00465D88" w:rsidP="00465D88">
      <w:r w:rsidRPr="00374601">
        <w:rPr>
          <w:u w:val="single"/>
        </w:rPr>
        <w:t xml:space="preserve">State-sponsored cyber espionage inflicts </w:t>
      </w:r>
      <w:r w:rsidRPr="00374601">
        <w:rPr>
          <w:rStyle w:val="Emphasis"/>
        </w:rPr>
        <w:t>significant damage</w:t>
      </w:r>
      <w:r w:rsidRPr="00374601">
        <w:rPr>
          <w:u w:val="single"/>
        </w:rPr>
        <w:t xml:space="preserve"> on the American economy</w:t>
      </w:r>
      <w:r w:rsidRPr="00374601">
        <w:rPr>
          <w:sz w:val="16"/>
          <w:szCs w:val="16"/>
        </w:rPr>
        <w:t xml:space="preserve">. And just which nation is most actively engaged against the United States?∂ According to the Commission on the Theft of American Intellectual Property, America’s largest trading partner – </w:t>
      </w:r>
      <w:r w:rsidRPr="00374601">
        <w:rPr>
          <w:u w:val="single"/>
        </w:rPr>
        <w:t xml:space="preserve">China </w:t>
      </w:r>
      <w:r w:rsidRPr="00374601">
        <w:rPr>
          <w:sz w:val="16"/>
          <w:szCs w:val="16"/>
        </w:rPr>
        <w:t>–</w:t>
      </w:r>
      <w:r w:rsidRPr="00374601">
        <w:rPr>
          <w:u w:val="single"/>
        </w:rPr>
        <w:t xml:space="preserve"> accounts for as much as </w:t>
      </w:r>
      <w:r w:rsidRPr="00374601">
        <w:rPr>
          <w:rStyle w:val="Emphasis"/>
        </w:rPr>
        <w:t>70%</w:t>
      </w:r>
      <w:r w:rsidRPr="00374601">
        <w:rPr>
          <w:u w:val="single"/>
        </w:rPr>
        <w:t xml:space="preserve"> of the losses the United States incurs</w:t>
      </w:r>
      <w:r w:rsidRPr="00374601">
        <w:rPr>
          <w:sz w:val="16"/>
          <w:szCs w:val="16"/>
        </w:rPr>
        <w:t xml:space="preserve">.∂ </w:t>
      </w:r>
      <w:r w:rsidRPr="00374601">
        <w:rPr>
          <w:u w:val="single"/>
        </w:rPr>
        <w:t>What American citizens should find most disturbing about China’s role in</w:t>
      </w:r>
      <w:r w:rsidRPr="00374601">
        <w:rPr>
          <w:sz w:val="16"/>
          <w:szCs w:val="16"/>
        </w:rPr>
        <w:t xml:space="preserve"> what amounts to a global </w:t>
      </w:r>
      <w:r w:rsidRPr="00374601">
        <w:rPr>
          <w:u w:val="single"/>
        </w:rPr>
        <w:t>IP theft</w:t>
      </w:r>
      <w:r w:rsidRPr="00374601">
        <w:rPr>
          <w:sz w:val="16"/>
          <w:szCs w:val="16"/>
        </w:rPr>
        <w:t xml:space="preserve"> ring </w:t>
      </w:r>
      <w:r w:rsidRPr="00374601">
        <w:rPr>
          <w:u w:val="single"/>
        </w:rPr>
        <w:t xml:space="preserve">is the </w:t>
      </w:r>
      <w:r w:rsidRPr="00374601">
        <w:rPr>
          <w:rStyle w:val="Emphasis"/>
        </w:rPr>
        <w:t>outsized role its government plays</w:t>
      </w:r>
      <w:r w:rsidRPr="00374601">
        <w:rPr>
          <w:sz w:val="16"/>
          <w:szCs w:val="16"/>
        </w:rPr>
        <w:t xml:space="preserve">.∂ </w:t>
      </w:r>
      <w:r w:rsidRPr="00374601">
        <w:rPr>
          <w:u w:val="single"/>
        </w:rPr>
        <w:t xml:space="preserve">A watershed report by Mandiant reveals a military force of </w:t>
      </w:r>
      <w:r w:rsidRPr="00374601">
        <w:rPr>
          <w:rStyle w:val="Emphasis"/>
        </w:rPr>
        <w:t>more than 100,000 cyber spies</w:t>
      </w:r>
      <w:r w:rsidRPr="00374601">
        <w:rPr>
          <w:u w:val="single"/>
        </w:rPr>
        <w:t xml:space="preserve"> under the firm control of the People’s Liberation Army and under the clear direction of the Chinese Communist Party</w:t>
      </w:r>
      <w:r w:rsidRPr="00374601">
        <w:rPr>
          <w:sz w:val="16"/>
          <w:szCs w:val="16"/>
        </w:rPr>
        <w:t xml:space="preserve">.∂ </w:t>
      </w:r>
      <w:r w:rsidRPr="00374601">
        <w:rPr>
          <w:u w:val="single"/>
        </w:rPr>
        <w:t xml:space="preserve">This state-sponsored cyber theft bureaucracy exists </w:t>
      </w:r>
      <w:r w:rsidRPr="00374601">
        <w:rPr>
          <w:rStyle w:val="Emphasis"/>
        </w:rPr>
        <w:t>despite repeated denials</w:t>
      </w:r>
      <w:r w:rsidRPr="00374601">
        <w:rPr>
          <w:u w:val="single"/>
        </w:rPr>
        <w:t xml:space="preserve"> by top government officials that China is even involved in such activities</w:t>
      </w:r>
      <w:r w:rsidRPr="00374601">
        <w:rPr>
          <w:sz w:val="16"/>
          <w:szCs w:val="16"/>
        </w:rPr>
        <w:t xml:space="preserve">.∂ Stealing blueprints of American businesses∂ </w:t>
      </w:r>
      <w:r w:rsidRPr="00374601">
        <w:rPr>
          <w:u w:val="single"/>
        </w:rPr>
        <w:t>While the military may run China’s cyber espionage programs, the People’s Liberation Army</w:t>
      </w:r>
      <w:r w:rsidRPr="00374601">
        <w:rPr>
          <w:sz w:val="16"/>
          <w:szCs w:val="16"/>
        </w:rPr>
        <w:t xml:space="preserve"> nonetheless </w:t>
      </w:r>
      <w:r w:rsidRPr="00374601">
        <w:rPr>
          <w:u w:val="single"/>
        </w:rPr>
        <w:t xml:space="preserve">works </w:t>
      </w:r>
      <w:r w:rsidRPr="00374601">
        <w:rPr>
          <w:rStyle w:val="Emphasis"/>
        </w:rPr>
        <w:t>hand-in-glove</w:t>
      </w:r>
      <w:r w:rsidRPr="00374601">
        <w:rPr>
          <w:u w:val="single"/>
        </w:rPr>
        <w:t xml:space="preserve"> with civilian bureaucrats in charge of advancing China’s industrial policy goals</w:t>
      </w:r>
      <w:r w:rsidRPr="00374601">
        <w:rPr>
          <w:sz w:val="16"/>
          <w:szCs w:val="16"/>
        </w:rPr>
        <w:t xml:space="preserve">.∂ On any given day, </w:t>
      </w:r>
      <w:r w:rsidRPr="00374601">
        <w:rPr>
          <w:u w:val="single"/>
        </w:rPr>
        <w:t>China’s military and civilian hackers seek to steal the obligatory blueprints and proprietary manufacturing processes of American businesses large and small</w:t>
      </w:r>
      <w:r w:rsidRPr="00374601">
        <w:rPr>
          <w:sz w:val="16"/>
          <w:szCs w:val="16"/>
        </w:rPr>
        <w:t xml:space="preserve">.∂ </w:t>
      </w:r>
      <w:r w:rsidRPr="00374601">
        <w:rPr>
          <w:u w:val="single"/>
        </w:rPr>
        <w:t xml:space="preserve">China’s cyber spies </w:t>
      </w:r>
      <w:r w:rsidRPr="00374601">
        <w:rPr>
          <w:sz w:val="16"/>
          <w:szCs w:val="16"/>
        </w:rPr>
        <w:t xml:space="preserve">will also </w:t>
      </w:r>
      <w:r w:rsidRPr="00374601">
        <w:rPr>
          <w:u w:val="single"/>
        </w:rPr>
        <w:t>vacuum up everything from emails, contact lists, and test results to pricing information and partnership agreements</w:t>
      </w:r>
      <w:r w:rsidRPr="00374601">
        <w:rPr>
          <w:sz w:val="16"/>
          <w:szCs w:val="16"/>
        </w:rPr>
        <w:t xml:space="preserve">.∂ Sometimes </w:t>
      </w:r>
      <w:r w:rsidRPr="00374601">
        <w:rPr>
          <w:u w:val="single"/>
        </w:rPr>
        <w:t xml:space="preserve">such acts of IP theft can </w:t>
      </w:r>
      <w:r w:rsidRPr="00374601">
        <w:rPr>
          <w:rStyle w:val="Emphasis"/>
        </w:rPr>
        <w:t>destroy most or all of the value of individual companies</w:t>
      </w:r>
      <w:r w:rsidRPr="00374601">
        <w:rPr>
          <w:u w:val="single"/>
        </w:rPr>
        <w:t>. A case in point noted by the IP Commission is American Superconductor: When it “had its wind-energy software code stolen by a major customer in China, it lost not only that customer, but also 90% of its stock value.”</w:t>
      </w:r>
    </w:p>
    <w:p w14:paraId="39C9FD50" w14:textId="77777777" w:rsidR="00465D88" w:rsidRPr="00374601" w:rsidRDefault="00465D88" w:rsidP="00465D88"/>
    <w:p w14:paraId="1507B09E" w14:textId="77777777" w:rsidR="00465D88" w:rsidRPr="00374601" w:rsidRDefault="00465D88" w:rsidP="00465D88">
      <w:pPr>
        <w:pStyle w:val="Heading2"/>
      </w:pPr>
      <w:r w:rsidRPr="00374601">
        <w:t>Relations Adv</w:t>
      </w:r>
    </w:p>
    <w:p w14:paraId="630F6CF8" w14:textId="77777777" w:rsidR="00AD1FAA" w:rsidRPr="00374601" w:rsidRDefault="00AD1FAA" w:rsidP="00AD1FAA">
      <w:pPr>
        <w:pStyle w:val="Heading3"/>
      </w:pPr>
      <w:r w:rsidRPr="00374601">
        <w:t>Relations I/L</w:t>
      </w:r>
    </w:p>
    <w:p w14:paraId="61D4628C" w14:textId="77777777" w:rsidR="00AD1FAA" w:rsidRPr="00374601" w:rsidRDefault="00AD1FAA" w:rsidP="00AD1FAA">
      <w:r w:rsidRPr="00374601">
        <w:t>***relations core has impact work for relations</w:t>
      </w:r>
    </w:p>
    <w:p w14:paraId="2BD589C0" w14:textId="77777777" w:rsidR="00AD1FAA" w:rsidRPr="00374601" w:rsidRDefault="00AD1FAA" w:rsidP="00AD1FAA">
      <w:pPr>
        <w:pStyle w:val="Heading4"/>
      </w:pPr>
      <w:r w:rsidRPr="00374601">
        <w:t>Hurts relations – and trade</w:t>
      </w:r>
    </w:p>
    <w:p w14:paraId="3A124C03" w14:textId="77777777" w:rsidR="00AD1FAA" w:rsidRPr="00374601" w:rsidRDefault="00AD1FAA" w:rsidP="00AD1FAA">
      <w:r w:rsidRPr="00374601">
        <w:rPr>
          <w:b/>
        </w:rPr>
        <w:t>Segal ’15</w:t>
      </w:r>
      <w:r w:rsidRPr="00374601">
        <w:t xml:space="preserve"> --- Maurice R. Greenberg Senior Fellow for China Studies and Director of the Digital and Cyberspace Policy Program at the Council on Foreign Relations, [Adam, “Stabilizing Cybersecurity in the U.S.-China Relationship,” NBR, September 14</w:t>
      </w:r>
      <w:r w:rsidRPr="00374601">
        <w:rPr>
          <w:vertAlign w:val="superscript"/>
        </w:rPr>
        <w:t>th</w:t>
      </w:r>
      <w:r w:rsidRPr="00374601">
        <w:t>, 2015, http://nbr.org/research/activity.aspx?id=605]//Mnush</w:t>
      </w:r>
    </w:p>
    <w:p w14:paraId="6AFAF0F2" w14:textId="77777777" w:rsidR="00AD1FAA" w:rsidRPr="00374601" w:rsidRDefault="00AD1FAA" w:rsidP="00AD1FAA">
      <w:r w:rsidRPr="00374601">
        <w:rPr>
          <w:rStyle w:val="Emphasis"/>
        </w:rPr>
        <w:t>U.S.-China Relations</w:t>
      </w:r>
      <w:r w:rsidRPr="00374601">
        <w:rPr>
          <w:rStyle w:val="StyleUnderline"/>
        </w:rPr>
        <w:t xml:space="preserve"> in the </w:t>
      </w:r>
      <w:r w:rsidRPr="00374601">
        <w:rPr>
          <w:rStyle w:val="Emphasis"/>
        </w:rPr>
        <w:t>Cyber Domain</w:t>
      </w:r>
      <w:r w:rsidRPr="00374601">
        <w:rPr>
          <w:rStyle w:val="StyleUnderline"/>
        </w:rPr>
        <w:t xml:space="preserve"> Cyberspace is an especially </w:t>
      </w:r>
      <w:r w:rsidRPr="00374601">
        <w:rPr>
          <w:rStyle w:val="Emphasis"/>
        </w:rPr>
        <w:t>contentious issue</w:t>
      </w:r>
      <w:r w:rsidRPr="00374601">
        <w:rPr>
          <w:rStyle w:val="StyleUnderline"/>
        </w:rPr>
        <w:t xml:space="preserve"> in the </w:t>
      </w:r>
      <w:r w:rsidRPr="00374601">
        <w:rPr>
          <w:rStyle w:val="Emphasis"/>
        </w:rPr>
        <w:t>Sino-U.S. relationship</w:t>
      </w:r>
      <w:r w:rsidRPr="00374601">
        <w:rPr>
          <w:rStyle w:val="StyleUnderline"/>
        </w:rPr>
        <w:t>.</w:t>
      </w:r>
      <w:r w:rsidRPr="00374601">
        <w:t xml:space="preserve"> According to Assistant Secretary of State for East Asian and Pacific Affairs Daniel Russel, </w:t>
      </w:r>
      <w:r w:rsidRPr="00374601">
        <w:rPr>
          <w:rStyle w:val="StyleUnderline"/>
        </w:rPr>
        <w:t>cyberspace</w:t>
      </w:r>
      <w:r w:rsidRPr="00374601">
        <w:t xml:space="preserve"> has the “</w:t>
      </w:r>
      <w:r w:rsidRPr="00374601">
        <w:rPr>
          <w:rStyle w:val="StyleUnderline"/>
        </w:rPr>
        <w:t xml:space="preserve">potential to drive strategic </w:t>
      </w:r>
      <w:r w:rsidRPr="00374601">
        <w:rPr>
          <w:rStyle w:val="Emphasis"/>
        </w:rPr>
        <w:t>mistrust in the relationship</w:t>
      </w:r>
      <w:r w:rsidRPr="00374601">
        <w:t xml:space="preserve">” </w:t>
      </w:r>
      <w:r w:rsidRPr="00374601">
        <w:rPr>
          <w:rStyle w:val="StyleUnderline"/>
        </w:rPr>
        <w:t>between the two nations</w:t>
      </w:r>
      <w:r w:rsidRPr="00374601">
        <w:t xml:space="preserve">. [1] Beijing and Washington have been </w:t>
      </w:r>
      <w:r w:rsidRPr="00374601">
        <w:rPr>
          <w:rStyle w:val="StyleUnderline"/>
        </w:rPr>
        <w:t>unable to find common ground on cyberattacks</w:t>
      </w:r>
      <w:r w:rsidRPr="00374601">
        <w:t xml:space="preserve">, the </w:t>
      </w:r>
      <w:r w:rsidRPr="00374601">
        <w:rPr>
          <w:rStyle w:val="StyleUnderline"/>
        </w:rPr>
        <w:t>security of information</w:t>
      </w:r>
      <w:r w:rsidRPr="00374601">
        <w:t xml:space="preserve"> and </w:t>
      </w:r>
      <w:r w:rsidRPr="00374601">
        <w:rPr>
          <w:rStyle w:val="StyleUnderline"/>
        </w:rPr>
        <w:t>communications infrastructure</w:t>
      </w:r>
      <w:r w:rsidRPr="00374601">
        <w:t xml:space="preserve">, and </w:t>
      </w:r>
      <w:r w:rsidRPr="00374601">
        <w:rPr>
          <w:rStyle w:val="StyleUnderline"/>
        </w:rPr>
        <w:t>Internet governance</w:t>
      </w:r>
      <w:r w:rsidRPr="00374601">
        <w:t xml:space="preserve">. </w:t>
      </w:r>
      <w:r w:rsidRPr="00374601">
        <w:rPr>
          <w:rStyle w:val="StyleUnderline"/>
        </w:rPr>
        <w:t>Cyberattacks constitute a threat to the national security, foreign policy, and economy of the United States</w:t>
      </w:r>
      <w:r w:rsidRPr="00374601">
        <w:t xml:space="preserve">, and many of these </w:t>
      </w:r>
      <w:r w:rsidRPr="00374601">
        <w:rPr>
          <w:rStyle w:val="StyleUnderline"/>
        </w:rPr>
        <w:t>attacks</w:t>
      </w:r>
      <w:r w:rsidRPr="00374601">
        <w:t xml:space="preserve"> </w:t>
      </w:r>
      <w:r w:rsidRPr="00374601">
        <w:rPr>
          <w:rStyle w:val="StyleUnderline"/>
        </w:rPr>
        <w:t>emanate from China</w:t>
      </w:r>
      <w:r w:rsidRPr="00374601">
        <w:t xml:space="preserve">. Some of these attacks are conducted by state actors or by hacker groups sponsored by Chinese government actors. Other attacks are conducted by criminals working on their own. These attacks fall into three categories. The majority are the cyber-enabled theft of intellectual property, business strategies, and trade secrets. There is also a </w:t>
      </w:r>
      <w:r w:rsidRPr="00374601">
        <w:rPr>
          <w:rStyle w:val="StyleUnderline"/>
        </w:rPr>
        <w:t>widespread campaign of political and military espionage</w:t>
      </w:r>
      <w:r w:rsidRPr="00374601">
        <w:t xml:space="preserve"> such as the hack of the U.S. Office of Personnel Management, which may have exposed the records of over twenty million current and former federal employees. In addition, the members of the People’s Liberation Army Unit 61398 have reportedly penetrated the networks of natural gas pipelines and electric utilities, possibly to map the potential future battlefield or prepare for a destructive attack. The </w:t>
      </w:r>
      <w:r w:rsidRPr="00374601">
        <w:rPr>
          <w:rStyle w:val="StyleUnderline"/>
        </w:rPr>
        <w:t xml:space="preserve">cybersecurity issue has also spilled over into </w:t>
      </w:r>
      <w:r w:rsidRPr="00374601">
        <w:rPr>
          <w:rStyle w:val="Emphasis"/>
        </w:rPr>
        <w:t>trade relations</w:t>
      </w:r>
      <w:r w:rsidRPr="00374601">
        <w:rPr>
          <w:rStyle w:val="StyleUnderline"/>
        </w:rPr>
        <w:t>.</w:t>
      </w:r>
      <w:r w:rsidRPr="00374601">
        <w:t xml:space="preserve"> In part motivated by disclosures of U.S. cyberespionage against Chinese targets made by the former National Security Agency contractor Edward Snowden and in part a reflection of a long-held techno-nationalism, Chinese policymakers have introduced a number of regulations designed to reduce dependence on foreign suppliers for critical technologies. New banking regulations, for example, and the draft antiterrorism and national security regulations in China require companies to share source code and build backdoors into </w:t>
      </w:r>
      <w:r w:rsidRPr="00374601">
        <w:rPr>
          <w:rStyle w:val="StyleUnderline"/>
        </w:rPr>
        <w:t>encrypted products in an effort to make technology “secure and controllable.”</w:t>
      </w:r>
      <w:r w:rsidRPr="00374601">
        <w:t xml:space="preserve"> Although the bank regulations were suspended in April, </w:t>
      </w:r>
      <w:r w:rsidRPr="00374601">
        <w:rPr>
          <w:rStyle w:val="Emphasis"/>
        </w:rPr>
        <w:t>protectionism</w:t>
      </w:r>
      <w:r w:rsidRPr="00374601">
        <w:rPr>
          <w:rStyle w:val="StyleUnderline"/>
        </w:rPr>
        <w:t xml:space="preserve"> remains tightly </w:t>
      </w:r>
      <w:r w:rsidRPr="00374601">
        <w:rPr>
          <w:rStyle w:val="Emphasis"/>
        </w:rPr>
        <w:t>linked to cybersecurity concerns</w:t>
      </w:r>
      <w:r w:rsidRPr="00374601">
        <w:t>.</w:t>
      </w:r>
    </w:p>
    <w:p w14:paraId="37FA564C" w14:textId="77777777" w:rsidR="00AD1FAA" w:rsidRPr="00374601" w:rsidRDefault="00AD1FAA" w:rsidP="00AD1FAA"/>
    <w:p w14:paraId="19CD681F" w14:textId="77777777" w:rsidR="00465D88" w:rsidRPr="00374601" w:rsidRDefault="00465D88" w:rsidP="00465D88"/>
    <w:p w14:paraId="78201DD0" w14:textId="77777777" w:rsidR="00465D88" w:rsidRPr="00374601" w:rsidRDefault="00465D88" w:rsidP="00465D88">
      <w:pPr>
        <w:pStyle w:val="Heading3"/>
      </w:pPr>
      <w:r w:rsidRPr="00374601">
        <w:t>AT Squo Solves</w:t>
      </w:r>
    </w:p>
    <w:p w14:paraId="0324A961" w14:textId="77777777" w:rsidR="00465D88" w:rsidRPr="00374601" w:rsidRDefault="00465D88" w:rsidP="00465D88"/>
    <w:p w14:paraId="3082A89C" w14:textId="77777777" w:rsidR="00465D88" w:rsidRPr="00374601" w:rsidRDefault="00465D88" w:rsidP="00465D88">
      <w:pPr>
        <w:pStyle w:val="Heading4"/>
      </w:pPr>
      <w:r w:rsidRPr="00374601">
        <w:t>There are still tensions</w:t>
      </w:r>
    </w:p>
    <w:p w14:paraId="1F8B2F42" w14:textId="77777777" w:rsidR="00465D88" w:rsidRPr="00374601" w:rsidRDefault="00465D88" w:rsidP="00465D88">
      <w:r w:rsidRPr="00374601">
        <w:rPr>
          <w:b/>
        </w:rPr>
        <w:t>Starks 16</w:t>
      </w:r>
      <w:r w:rsidRPr="00374601">
        <w:t xml:space="preserve"> [Tim, cybersecurity writer, Politico, “Still room for improving U.S.-China cyber relations”, 4/1/16, http://www.politico.com/tipsheets/morning-cybersecurity/2016/04/still-room-for-improving-us-china-cyber-relations-how-the-fbi-deals-with-teen-hackers-the-ftc-tackles-ransomware-213534]//DBI</w:t>
      </w:r>
    </w:p>
    <w:p w14:paraId="39A0C581" w14:textId="77777777" w:rsidR="00465D88" w:rsidRPr="00374601" w:rsidRDefault="00465D88" w:rsidP="00465D88">
      <w:pPr>
        <w:rPr>
          <w:sz w:val="16"/>
          <w:szCs w:val="16"/>
        </w:rPr>
      </w:pPr>
      <w:r w:rsidRPr="00374601">
        <w:rPr>
          <w:sz w:val="16"/>
          <w:szCs w:val="16"/>
        </w:rPr>
        <w:t xml:space="preserve">STILL NOT BESTIES — </w:t>
      </w:r>
      <w:r w:rsidRPr="00374601">
        <w:rPr>
          <w:u w:val="single"/>
        </w:rPr>
        <w:t>Despite last year’s agreement between the U.S. and China to forbid cyber theft of intellectual property,</w:t>
      </w:r>
      <w:r w:rsidRPr="00374601">
        <w:rPr>
          <w:sz w:val="16"/>
          <w:szCs w:val="16"/>
        </w:rPr>
        <w:t xml:space="preserve"> President Barack </w:t>
      </w:r>
      <w:r w:rsidRPr="00374601">
        <w:rPr>
          <w:u w:val="single"/>
        </w:rPr>
        <w:t>Obama pointed out</w:t>
      </w:r>
      <w:r w:rsidRPr="00374601">
        <w:rPr>
          <w:sz w:val="16"/>
          <w:szCs w:val="16"/>
        </w:rPr>
        <w:t xml:space="preserve"> Thursday during Chinese President Xi Jinping’s visit that </w:t>
      </w:r>
      <w:r w:rsidRPr="00374601">
        <w:rPr>
          <w:rStyle w:val="Emphasis"/>
        </w:rPr>
        <w:t>there’s not complete harmony</w:t>
      </w:r>
      <w:r w:rsidRPr="00374601">
        <w:rPr>
          <w:sz w:val="16"/>
          <w:szCs w:val="16"/>
        </w:rPr>
        <w:t xml:space="preserve">. “Now, as has been true in the past, we will have a candid exchange about areas where </w:t>
      </w:r>
      <w:r w:rsidRPr="00374601">
        <w:rPr>
          <w:u w:val="single"/>
        </w:rPr>
        <w:t>we have significant differences</w:t>
      </w:r>
      <w:r w:rsidRPr="00374601">
        <w:rPr>
          <w:sz w:val="16"/>
          <w:szCs w:val="16"/>
        </w:rPr>
        <w:t xml:space="preserve"> — </w:t>
      </w:r>
      <w:r w:rsidRPr="00374601">
        <w:rPr>
          <w:u w:val="single"/>
        </w:rPr>
        <w:t>issues like</w:t>
      </w:r>
      <w:r w:rsidRPr="00374601">
        <w:rPr>
          <w:sz w:val="16"/>
          <w:szCs w:val="16"/>
        </w:rPr>
        <w:t xml:space="preserve"> human rights, </w:t>
      </w:r>
      <w:r w:rsidRPr="00374601">
        <w:rPr>
          <w:rStyle w:val="Emphasis"/>
        </w:rPr>
        <w:t>cyber</w:t>
      </w:r>
      <w:r w:rsidRPr="00374601">
        <w:rPr>
          <w:sz w:val="16"/>
          <w:szCs w:val="16"/>
        </w:rPr>
        <w:t xml:space="preserve"> and maritime issues,” Obama said in a joint appearance. For his part, Xi said the two presidents would “explore possibilities of deepening cooperation” in cybersecurity, among other areas.</w:t>
      </w:r>
    </w:p>
    <w:p w14:paraId="67C5A720" w14:textId="77777777" w:rsidR="001A31AE" w:rsidRPr="00374601" w:rsidRDefault="001A31AE" w:rsidP="00465D88">
      <w:pPr>
        <w:rPr>
          <w:sz w:val="16"/>
          <w:szCs w:val="16"/>
        </w:rPr>
      </w:pPr>
    </w:p>
    <w:p w14:paraId="24A9587C" w14:textId="77777777" w:rsidR="001A31AE" w:rsidRPr="00374601" w:rsidRDefault="001A31AE" w:rsidP="001A31AE">
      <w:pPr>
        <w:pStyle w:val="Heading3"/>
      </w:pPr>
      <w:r w:rsidRPr="00374601">
        <w:t>XT: Cyber kt Relations</w:t>
      </w:r>
    </w:p>
    <w:p w14:paraId="0FB44911" w14:textId="77777777" w:rsidR="001A31AE" w:rsidRPr="00374601" w:rsidRDefault="001A31AE" w:rsidP="001A31AE"/>
    <w:p w14:paraId="1263D79D" w14:textId="77777777" w:rsidR="001A31AE" w:rsidRPr="00374601" w:rsidRDefault="001A31AE" w:rsidP="001A31AE">
      <w:pPr>
        <w:pStyle w:val="Heading4"/>
      </w:pPr>
      <w:r w:rsidRPr="00374601">
        <w:t>Cybersecurity is the crucial issue</w:t>
      </w:r>
    </w:p>
    <w:p w14:paraId="1B534B9F" w14:textId="77777777" w:rsidR="001A31AE" w:rsidRPr="00374601" w:rsidRDefault="001A31AE" w:rsidP="001A31AE">
      <w:r w:rsidRPr="00374601">
        <w:rPr>
          <w:b/>
        </w:rPr>
        <w:t>Lieberthal and Singer 12</w:t>
      </w:r>
      <w:r w:rsidRPr="00374601">
        <w:t xml:space="preserve"> [Kenneth, senior fellow emeritus in the Foreign Policy program at Brookings, professor emeritus at the University of Michigan, doctorate in political science, Peter, PhD government, Strategist and Senior Fellow at The New America Foundation, former Senior Fellow and Director of the Center for 21st Century Security and Intelligence at The Brookings Institution, “Cybersecurity and U.S.-China Relations”, February 2012, http://www.brookings.edu/~/media/research/files/papers/2012/2/23-cybersecurity-china-us-singer-lieberthal/0223_cybersecurity_china_us_lieberthal_singer_pdf_english.pdf]//DBI</w:t>
      </w:r>
    </w:p>
    <w:p w14:paraId="6588E555" w14:textId="77777777" w:rsidR="001A31AE" w:rsidRPr="00374601" w:rsidRDefault="001A31AE" w:rsidP="001A31AE">
      <w:pPr>
        <w:rPr>
          <w:sz w:val="16"/>
          <w:szCs w:val="16"/>
        </w:rPr>
      </w:pPr>
      <w:r w:rsidRPr="00374601">
        <w:rPr>
          <w:u w:val="single"/>
        </w:rPr>
        <w:t>There is</w:t>
      </w:r>
      <w:r w:rsidRPr="00374601">
        <w:rPr>
          <w:sz w:val="16"/>
          <w:szCs w:val="16"/>
        </w:rPr>
        <w:t xml:space="preserve"> perhaps </w:t>
      </w:r>
      <w:r w:rsidRPr="00374601">
        <w:rPr>
          <w:rStyle w:val="Emphasis"/>
        </w:rPr>
        <w:t>no relationship as significant to the future of world politics</w:t>
      </w:r>
      <w:r w:rsidRPr="00374601">
        <w:rPr>
          <w:u w:val="single"/>
        </w:rPr>
        <w:t xml:space="preserve"> as that between the U.S. and China. No other two nations play such dominant roles in critical global issues from </w:t>
      </w:r>
      <w:r w:rsidRPr="00374601">
        <w:rPr>
          <w:rStyle w:val="Emphasis"/>
        </w:rPr>
        <w:t>peace and security to finance, trade, and the environment</w:t>
      </w:r>
      <w:r w:rsidRPr="00374601">
        <w:rPr>
          <w:u w:val="single"/>
        </w:rPr>
        <w:t>. How these two powers manage their relationship will</w:t>
      </w:r>
      <w:r w:rsidRPr="00374601">
        <w:rPr>
          <w:sz w:val="16"/>
          <w:szCs w:val="16"/>
        </w:rPr>
        <w:t xml:space="preserve"> likely </w:t>
      </w:r>
      <w:r w:rsidRPr="00374601">
        <w:rPr>
          <w:u w:val="single"/>
        </w:rPr>
        <w:t xml:space="preserve">be a </w:t>
      </w:r>
      <w:r w:rsidRPr="00374601">
        <w:rPr>
          <w:rStyle w:val="Emphasis"/>
        </w:rPr>
        <w:t>key determinant</w:t>
      </w:r>
      <w:r w:rsidRPr="00374601">
        <w:rPr>
          <w:u w:val="single"/>
        </w:rPr>
        <w:t xml:space="preserve"> of not only their own political and economic futures, but also wider </w:t>
      </w:r>
      <w:r w:rsidRPr="00374601">
        <w:rPr>
          <w:rStyle w:val="Emphasis"/>
        </w:rPr>
        <w:t>global stability and prosperity</w:t>
      </w:r>
      <w:r w:rsidRPr="00374601">
        <w:rPr>
          <w:sz w:val="16"/>
          <w:szCs w:val="16"/>
        </w:rPr>
        <w:t xml:space="preserve">.∂ </w:t>
      </w:r>
      <w:r w:rsidRPr="00374601">
        <w:rPr>
          <w:u w:val="single"/>
        </w:rPr>
        <w:t xml:space="preserve">In the web of relationships that have built up between the U.S. and China, </w:t>
      </w:r>
      <w:r w:rsidRPr="00374601">
        <w:rPr>
          <w:rStyle w:val="Emphasis"/>
        </w:rPr>
        <w:t>no issue has emerged of such importance, and generated such friction in so short a time span, as cybersecurity</w:t>
      </w:r>
      <w:r w:rsidRPr="00374601">
        <w:rPr>
          <w:u w:val="single"/>
        </w:rPr>
        <w:t>.</w:t>
      </w:r>
      <w:r w:rsidRPr="00374601">
        <w:rPr>
          <w:sz w:val="16"/>
          <w:szCs w:val="16"/>
        </w:rPr>
        <w:t xml:space="preserve"> Just a generation ago, “cyberspace” effectively did not exist beyond the nascent links among a limited number of university labs’ computer networks. Today, </w:t>
      </w:r>
      <w:r w:rsidRPr="00374601">
        <w:rPr>
          <w:u w:val="single"/>
        </w:rPr>
        <w:t>the centrality of cyberspace to our entire global pattern of life is almost impossible to fathom</w:t>
      </w:r>
      <w:r w:rsidRPr="00374601">
        <w:rPr>
          <w:sz w:val="16"/>
          <w:szCs w:val="16"/>
        </w:rPr>
        <w:t xml:space="preserve">. There are some 4 billion people behind the roughly 50 billion devices that connect to the Internet. They send more than 90 trillion emails a year, and conduct more than two trillion transactions.1 </w:t>
      </w:r>
      <w:r w:rsidRPr="00374601">
        <w:rPr>
          <w:u w:val="single"/>
        </w:rPr>
        <w:t>Domains that range from commerce to communication to the critical infrastructure that powers and protects our modern day civilization all depend on the safe and secure operation of this globalized network of networks</w:t>
      </w:r>
      <w:r w:rsidRPr="00374601">
        <w:rPr>
          <w:sz w:val="16"/>
          <w:szCs w:val="16"/>
        </w:rPr>
        <w:t xml:space="preserve">.∂ And yet, </w:t>
      </w:r>
      <w:r w:rsidRPr="00374601">
        <w:rPr>
          <w:u w:val="single"/>
        </w:rPr>
        <w:t xml:space="preserve">concerns over this domain have rapidly moved to the </w:t>
      </w:r>
      <w:r w:rsidRPr="00374601">
        <w:rPr>
          <w:rStyle w:val="Emphasis"/>
        </w:rPr>
        <w:t>forefront</w:t>
      </w:r>
      <w:r w:rsidRPr="00374601">
        <w:rPr>
          <w:u w:val="single"/>
        </w:rPr>
        <w:t xml:space="preserve"> of U.S.-China relations. While both senior policymakers and general publics are struggling to understand the cyber realm’s basic dynamics and implications, the issue of cybersecurity is </w:t>
      </w:r>
      <w:r w:rsidRPr="00374601">
        <w:rPr>
          <w:rStyle w:val="Emphasis"/>
        </w:rPr>
        <w:t>looming ever larger</w:t>
      </w:r>
      <w:r w:rsidRPr="00374601">
        <w:rPr>
          <w:u w:val="single"/>
        </w:rPr>
        <w:t xml:space="preserve"> in U.S.-China relations and is </w:t>
      </w:r>
      <w:r w:rsidRPr="00374601">
        <w:rPr>
          <w:rStyle w:val="Emphasis"/>
        </w:rPr>
        <w:t>seriously affecting threat perceptions on both sides</w:t>
      </w:r>
      <w:r w:rsidRPr="00374601">
        <w:rPr>
          <w:sz w:val="16"/>
          <w:szCs w:val="16"/>
        </w:rPr>
        <w:t xml:space="preserve">.2 Indeed, </w:t>
      </w:r>
      <w:r w:rsidRPr="00374601">
        <w:rPr>
          <w:u w:val="single"/>
        </w:rPr>
        <w:t xml:space="preserve">despite it being such a new issue, the cyber realm is proving to be </w:t>
      </w:r>
      <w:r w:rsidRPr="00374601">
        <w:rPr>
          <w:rStyle w:val="Emphasis"/>
        </w:rPr>
        <w:t>as challenging as the more traditional concerns</w:t>
      </w:r>
      <w:r w:rsidRPr="00374601">
        <w:rPr>
          <w:u w:val="single"/>
        </w:rPr>
        <w:t xml:space="preserve"> that have long dominated the U.S.-China agenda (such as trade, human rights, cross-Strait relations, and regional territorial disputes)</w:t>
      </w:r>
      <w:r w:rsidRPr="00374601">
        <w:rPr>
          <w:sz w:val="16"/>
          <w:szCs w:val="16"/>
        </w:rPr>
        <w:t>.</w:t>
      </w:r>
    </w:p>
    <w:p w14:paraId="4FD2CE29" w14:textId="77777777" w:rsidR="001A31AE" w:rsidRPr="00374601" w:rsidRDefault="001A31AE" w:rsidP="001A31AE"/>
    <w:p w14:paraId="653BE464" w14:textId="77777777" w:rsidR="001A31AE" w:rsidRPr="00374601" w:rsidRDefault="001A31AE" w:rsidP="001A31AE">
      <w:pPr>
        <w:pStyle w:val="Heading4"/>
      </w:pPr>
      <w:r w:rsidRPr="00374601">
        <w:t>Focused bilateral dialogue is key</w:t>
      </w:r>
    </w:p>
    <w:p w14:paraId="45B5C6F1" w14:textId="77777777" w:rsidR="001A31AE" w:rsidRPr="00374601" w:rsidRDefault="001A31AE" w:rsidP="001A31AE">
      <w:r w:rsidRPr="00374601">
        <w:rPr>
          <w:b/>
        </w:rPr>
        <w:t>Lieberthal and Singer 12</w:t>
      </w:r>
      <w:r w:rsidRPr="00374601">
        <w:t xml:space="preserve"> [Kenneth, senior fellow emeritus in the Foreign Policy program at Brookings, professor emeritus at the University of Michigan, doctorate in political science, Peter, PhD government, Strategist and Senior Fellow at The New America Foundation, former Senior Fellow and Director of the Center for 21st Century Security and Intelligence at The Brookings Institution, “Cybersecurity and U.S.-China Relations”, February 2012, http://www.brookings.edu/~/media/research/files/papers/2012/2/23-cybersecurity-china-us-singer-lieberthal/0223_cybersecurity_china_us_lieberthal_singer_pdf_english.pdf]//DBI</w:t>
      </w:r>
    </w:p>
    <w:p w14:paraId="699DD3A1" w14:textId="77777777" w:rsidR="001A31AE" w:rsidRPr="00374601" w:rsidRDefault="001A31AE" w:rsidP="001A31AE">
      <w:pPr>
        <w:rPr>
          <w:sz w:val="16"/>
          <w:szCs w:val="16"/>
        </w:rPr>
      </w:pPr>
      <w:r w:rsidRPr="00374601">
        <w:rPr>
          <w:u w:val="single"/>
        </w:rPr>
        <w:t>The U.S.-China relationship is among the most important in the world</w:t>
      </w:r>
      <w:r w:rsidRPr="00374601">
        <w:rPr>
          <w:sz w:val="16"/>
          <w:szCs w:val="16"/>
        </w:rPr>
        <w:t xml:space="preserve">. Both sides draw great benefit from the smooth functioning of the Internet. </w:t>
      </w:r>
      <w:r w:rsidRPr="00374601">
        <w:rPr>
          <w:u w:val="single"/>
        </w:rPr>
        <w:t xml:space="preserve">But the issue of cybersecurity threatens to become a </w:t>
      </w:r>
      <w:r w:rsidRPr="00374601">
        <w:rPr>
          <w:rStyle w:val="Emphasis"/>
        </w:rPr>
        <w:t>major source of friction</w:t>
      </w:r>
      <w:r w:rsidRPr="00374601">
        <w:rPr>
          <w:u w:val="single"/>
        </w:rPr>
        <w:t xml:space="preserve">. The danger is that the technology that so connects the world will instead </w:t>
      </w:r>
      <w:r w:rsidRPr="00374601">
        <w:rPr>
          <w:rStyle w:val="Emphasis"/>
        </w:rPr>
        <w:t>drive these two nations apart</w:t>
      </w:r>
      <w:r w:rsidRPr="00374601">
        <w:rPr>
          <w:sz w:val="16"/>
          <w:szCs w:val="16"/>
        </w:rPr>
        <w:t xml:space="preserve">.∂ Given what is playing out, </w:t>
      </w:r>
      <w:r w:rsidRPr="00374601">
        <w:rPr>
          <w:u w:val="single"/>
        </w:rPr>
        <w:t xml:space="preserve">it is </w:t>
      </w:r>
      <w:r w:rsidRPr="00374601">
        <w:rPr>
          <w:rStyle w:val="Emphasis"/>
        </w:rPr>
        <w:t>especially important</w:t>
      </w:r>
      <w:r w:rsidRPr="00374601">
        <w:rPr>
          <w:u w:val="single"/>
        </w:rPr>
        <w:t xml:space="preserve"> that Washington and Beijing begin to build the bases for greater mutual understanding, cooperation, and development of common norms in how they deal with the many issues emerging in cybersecurity</w:t>
      </w:r>
      <w:r w:rsidRPr="00374601">
        <w:rPr>
          <w:sz w:val="16"/>
          <w:szCs w:val="16"/>
        </w:rPr>
        <w:t xml:space="preserve">. Such bilateral efforts certainly should not stand in the way of various multilateral initiatives along similar lines, but </w:t>
      </w:r>
      <w:r w:rsidRPr="00374601">
        <w:rPr>
          <w:rStyle w:val="Emphasis"/>
        </w:rPr>
        <w:t>focused bilateral dialogue is of great potential value</w:t>
      </w:r>
      <w:r w:rsidRPr="00374601">
        <w:rPr>
          <w:sz w:val="16"/>
          <w:szCs w:val="16"/>
        </w:rPr>
        <w:t>.</w:t>
      </w:r>
    </w:p>
    <w:p w14:paraId="66CCBDA6" w14:textId="77777777" w:rsidR="001A31AE" w:rsidRPr="00374601" w:rsidRDefault="001A31AE" w:rsidP="001A31AE"/>
    <w:p w14:paraId="5794744D" w14:textId="77777777" w:rsidR="001A31AE" w:rsidRPr="00374601" w:rsidRDefault="001A31AE" w:rsidP="001A31AE">
      <w:pPr>
        <w:pStyle w:val="Heading3"/>
      </w:pPr>
      <w:r w:rsidRPr="00374601">
        <w:t>XT: Cyber Spills Over</w:t>
      </w:r>
    </w:p>
    <w:p w14:paraId="753E967F" w14:textId="77777777" w:rsidR="001A31AE" w:rsidRPr="00374601" w:rsidRDefault="001A31AE" w:rsidP="001A31AE"/>
    <w:p w14:paraId="7D206EE2" w14:textId="77777777" w:rsidR="001A31AE" w:rsidRPr="00374601" w:rsidRDefault="001A31AE" w:rsidP="001A31AE">
      <w:pPr>
        <w:pStyle w:val="Heading4"/>
      </w:pPr>
      <w:r w:rsidRPr="00374601">
        <w:t>US-China cooperation on cybersecurity spills over to broader US-China relations and global norms</w:t>
      </w:r>
    </w:p>
    <w:p w14:paraId="604AD1E8" w14:textId="77777777" w:rsidR="001A31AE" w:rsidRPr="00374601" w:rsidRDefault="001A31AE" w:rsidP="001A31AE">
      <w:r w:rsidRPr="00374601">
        <w:rPr>
          <w:b/>
        </w:rPr>
        <w:t>Lieberthal and Singer 12</w:t>
      </w:r>
      <w:r w:rsidRPr="00374601">
        <w:t xml:space="preserve"> [Kenneth, senior fellow emeritus in the Foreign Policy program at Brookings, professor emeritus at the University of Michigan, doctorate in political science, Peter, PhD government, Strategist and Senior Fellow at The New America Foundation, former Senior Fellow and Director of the Center for 21st Century Security and Intelligence at The Brookings Institution, “Cybersecurity and U.S.-China Relations”, February 2012, http://www.brookings.edu/~/media/research/files/papers/2012/2/23-cybersecurity-china-us-singer-lieberthal/0223_cybersecurity_china_us_lieberthal_singer_pdf_english.pdf]//DBI</w:t>
      </w:r>
    </w:p>
    <w:p w14:paraId="31638A39" w14:textId="77777777" w:rsidR="001A31AE" w:rsidRPr="00374601" w:rsidRDefault="001A31AE" w:rsidP="001A31AE">
      <w:pPr>
        <w:rPr>
          <w:sz w:val="16"/>
          <w:szCs w:val="16"/>
        </w:rPr>
      </w:pPr>
      <w:r w:rsidRPr="00374601">
        <w:rPr>
          <w:sz w:val="16"/>
          <w:szCs w:val="16"/>
        </w:rPr>
        <w:t xml:space="preserve">But </w:t>
      </w:r>
      <w:r w:rsidRPr="00374601">
        <w:rPr>
          <w:u w:val="single"/>
        </w:rPr>
        <w:t xml:space="preserve">the United States and China are </w:t>
      </w:r>
      <w:r w:rsidRPr="00374601">
        <w:rPr>
          <w:rStyle w:val="Emphasis"/>
        </w:rPr>
        <w:t>the two most significant national players</w:t>
      </w:r>
      <w:r w:rsidRPr="00374601">
        <w:rPr>
          <w:u w:val="single"/>
        </w:rPr>
        <w:t xml:space="preserve"> in this sphere</w:t>
      </w:r>
      <w:r w:rsidRPr="00374601">
        <w:rPr>
          <w:sz w:val="16"/>
          <w:szCs w:val="16"/>
        </w:rPr>
        <w:t xml:space="preserve">. Moreover, these two leading states represent very different views on the proper use and future of the Internet. We therefore feel that </w:t>
      </w:r>
      <w:r w:rsidRPr="00374601">
        <w:rPr>
          <w:u w:val="single"/>
        </w:rPr>
        <w:t>thinking through these issues in a U.S.-China context can provide a useful way to develop approaches that should then be discussed more broadly, with the goal of ultimately establishing global norms and implementing mechanisms to bring greater order and security to those parts of the cyber realm where this is feasible</w:t>
      </w:r>
      <w:r w:rsidRPr="00374601">
        <w:rPr>
          <w:sz w:val="16"/>
          <w:szCs w:val="16"/>
        </w:rPr>
        <w:t>.</w:t>
      </w:r>
      <w:r w:rsidRPr="00374601">
        <w:rPr>
          <w:sz w:val="12"/>
          <w:szCs w:val="16"/>
        </w:rPr>
        <w:t xml:space="preserve">∂ </w:t>
      </w:r>
      <w:r w:rsidRPr="00374601">
        <w:rPr>
          <w:sz w:val="16"/>
          <w:szCs w:val="16"/>
        </w:rPr>
        <w:t xml:space="preserve">More importantly, </w:t>
      </w:r>
      <w:r w:rsidRPr="00374601">
        <w:rPr>
          <w:u w:val="single"/>
        </w:rPr>
        <w:t>the spillover effect of cybersecurity on the broader U.S.-China relationship is</w:t>
      </w:r>
      <w:r w:rsidRPr="00374601">
        <w:rPr>
          <w:sz w:val="16"/>
          <w:szCs w:val="16"/>
        </w:rPr>
        <w:t xml:space="preserve"> also perhaps </w:t>
      </w:r>
      <w:r w:rsidRPr="00374601">
        <w:rPr>
          <w:u w:val="single"/>
        </w:rPr>
        <w:t xml:space="preserve">more </w:t>
      </w:r>
      <w:r w:rsidRPr="00374601">
        <w:rPr>
          <w:rStyle w:val="Emphasis"/>
        </w:rPr>
        <w:t>critical</w:t>
      </w:r>
      <w:r w:rsidRPr="00374601">
        <w:rPr>
          <w:u w:val="single"/>
        </w:rPr>
        <w:t xml:space="preserve"> than for any other bilateral relationship</w:t>
      </w:r>
      <w:r w:rsidRPr="00374601">
        <w:rPr>
          <w:sz w:val="16"/>
          <w:szCs w:val="16"/>
        </w:rPr>
        <w:t xml:space="preserve">. This is both because of the enormous importance of U.S.-China relations in the emerging world order and, in turn, the growing role of cyber issues in eroding strategic trust and poisoning public and elite attitudes. </w:t>
      </w:r>
      <w:r w:rsidRPr="00374601">
        <w:rPr>
          <w:u w:val="single"/>
        </w:rPr>
        <w:t xml:space="preserve">If this trend can be reversed through improved engagement by the U.S. and China on cybersecurity, the outcome would be a </w:t>
      </w:r>
      <w:r w:rsidRPr="00374601">
        <w:rPr>
          <w:rStyle w:val="Emphasis"/>
        </w:rPr>
        <w:t>“triple win.”</w:t>
      </w:r>
      <w:r w:rsidRPr="00374601">
        <w:rPr>
          <w:u w:val="single"/>
        </w:rPr>
        <w:t xml:space="preserve"> It would </w:t>
      </w:r>
      <w:r w:rsidRPr="00374601">
        <w:rPr>
          <w:rStyle w:val="Emphasis"/>
        </w:rPr>
        <w:t>bolster U.S.-China bilateral relations</w:t>
      </w:r>
      <w:r w:rsidRPr="00374601">
        <w:rPr>
          <w:u w:val="single"/>
        </w:rPr>
        <w:t xml:space="preserve">, </w:t>
      </w:r>
      <w:r w:rsidRPr="00374601">
        <w:rPr>
          <w:rStyle w:val="Emphasis"/>
        </w:rPr>
        <w:t>serve as a crucial building block for multilateral efforts in the cyber arena</w:t>
      </w:r>
      <w:r w:rsidRPr="00374601">
        <w:rPr>
          <w:u w:val="single"/>
        </w:rPr>
        <w:t xml:space="preserve">, and also </w:t>
      </w:r>
      <w:r w:rsidRPr="00374601">
        <w:rPr>
          <w:rStyle w:val="Emphasis"/>
        </w:rPr>
        <w:t>aid in broader US-Chinese engagement on other issues of importance, like global finance and the environment</w:t>
      </w:r>
      <w:r w:rsidRPr="00374601">
        <w:rPr>
          <w:u w:val="single"/>
        </w:rPr>
        <w:t>, where the two nations must learn to work better together</w:t>
      </w:r>
      <w:r w:rsidRPr="00374601">
        <w:rPr>
          <w:sz w:val="16"/>
          <w:szCs w:val="16"/>
        </w:rPr>
        <w:t>.</w:t>
      </w:r>
    </w:p>
    <w:p w14:paraId="52BA777C" w14:textId="77777777" w:rsidR="001A31AE" w:rsidRPr="00374601" w:rsidRDefault="001A31AE" w:rsidP="001A31AE"/>
    <w:p w14:paraId="5686B486" w14:textId="77777777" w:rsidR="001A31AE" w:rsidRPr="00374601" w:rsidRDefault="001A31AE" w:rsidP="001A31AE">
      <w:pPr>
        <w:pStyle w:val="Heading3"/>
      </w:pPr>
      <w:r w:rsidRPr="00374601">
        <w:t>XT: Engagement Key</w:t>
      </w:r>
    </w:p>
    <w:p w14:paraId="08C868C7" w14:textId="77777777" w:rsidR="001A31AE" w:rsidRPr="00374601" w:rsidRDefault="001A31AE" w:rsidP="001A31AE"/>
    <w:p w14:paraId="0B684395" w14:textId="77777777" w:rsidR="001A31AE" w:rsidRPr="00374601" w:rsidRDefault="001A31AE" w:rsidP="001A31AE">
      <w:pPr>
        <w:pStyle w:val="Heading4"/>
      </w:pPr>
      <w:r w:rsidRPr="00374601">
        <w:t>Expanding engagement is key</w:t>
      </w:r>
    </w:p>
    <w:p w14:paraId="39F561D4" w14:textId="77777777" w:rsidR="001A31AE" w:rsidRPr="00374601" w:rsidRDefault="001A31AE" w:rsidP="001A31AE">
      <w:r w:rsidRPr="00374601">
        <w:rPr>
          <w:b/>
        </w:rPr>
        <w:t>Lieberthal and Singer 12</w:t>
      </w:r>
      <w:r w:rsidRPr="00374601">
        <w:t xml:space="preserve"> [Kenneth, senior fellow emeritus in the Foreign Policy program at Brookings, professor emeritus at the University of Michigan, doctorate in political science, Peter, PhD government, Strategist and Senior Fellow at The New America Foundation, former Senior Fellow and Director of the Center for 21st Century Security and Intelligence at The Brookings Institution, “Cybersecurity and U.S.-China Relations”, February 2012, http://www.brookings.edu/~/media/research/files/papers/2012/2/23-cybersecurity-china-us-singer-lieberthal/0223_cybersecurity_china_us_lieberthal_singer_pdf_english.pdf]//DBI</w:t>
      </w:r>
    </w:p>
    <w:p w14:paraId="15B6CC6C" w14:textId="77777777" w:rsidR="001A31AE" w:rsidRPr="00374601" w:rsidRDefault="001A31AE" w:rsidP="001A31AE">
      <w:pPr>
        <w:rPr>
          <w:sz w:val="16"/>
          <w:szCs w:val="16"/>
        </w:rPr>
      </w:pPr>
      <w:r w:rsidRPr="00374601">
        <w:rPr>
          <w:rStyle w:val="Emphasis"/>
        </w:rPr>
        <w:t>Expand Engagement</w:t>
      </w:r>
      <w:r w:rsidRPr="00374601">
        <w:rPr>
          <w:sz w:val="16"/>
          <w:szCs w:val="16"/>
        </w:rPr>
        <w:t xml:space="preserve">∂ Cybersecurity issues have been discussed in official meetings between U.S. and Chinese officials, and there are known to be a limited number of “track two” meetings of an unofficial nature between key individuals.65 But </w:t>
      </w:r>
      <w:r w:rsidRPr="00374601">
        <w:rPr>
          <w:u w:val="single"/>
        </w:rPr>
        <w:t xml:space="preserve">the scale of the engagement today is </w:t>
      </w:r>
      <w:r w:rsidRPr="00374601">
        <w:rPr>
          <w:rStyle w:val="Emphasis"/>
        </w:rPr>
        <w:t>simply inadequate</w:t>
      </w:r>
      <w:r w:rsidRPr="00374601">
        <w:rPr>
          <w:u w:val="single"/>
        </w:rPr>
        <w:t xml:space="preserve"> to the task at hand. During the Cold War, Soviet and U.S. interlocutors who specialized on nuclear talks numbered in the hundreds, and the wider leadership was comfortable with the terminology and concepts of the field. By contrast, the numbers of those engaging on these issues between the U.S. and China today are </w:t>
      </w:r>
      <w:r w:rsidRPr="00374601">
        <w:rPr>
          <w:rStyle w:val="Emphasis"/>
        </w:rPr>
        <w:t>nowhere near</w:t>
      </w:r>
      <w:r w:rsidRPr="00374601">
        <w:rPr>
          <w:u w:val="single"/>
        </w:rPr>
        <w:t xml:space="preserve"> that scale, and the wider leadership of both sides remains far more comfortable using a Cold War vocabulary of ICBMs and deterrence than it does ISPs and cybersecurity. The goal should be to develop a </w:t>
      </w:r>
      <w:r w:rsidRPr="00374601">
        <w:rPr>
          <w:rStyle w:val="Emphasis"/>
        </w:rPr>
        <w:t>broader cadre of people</w:t>
      </w:r>
      <w:r w:rsidRPr="00374601">
        <w:rPr>
          <w:u w:val="single"/>
        </w:rPr>
        <w:t xml:space="preserve"> who utilize the same vocabulary, are respected by their own leadership, and have trust in each other’s sincerity and gravitas</w:t>
      </w:r>
      <w:r w:rsidRPr="00374601">
        <w:rPr>
          <w:sz w:val="16"/>
          <w:szCs w:val="16"/>
        </w:rPr>
        <w:t>.</w:t>
      </w:r>
    </w:p>
    <w:p w14:paraId="20CD0CE0" w14:textId="77777777" w:rsidR="001A31AE" w:rsidRPr="00374601" w:rsidRDefault="001A31AE" w:rsidP="001A31AE"/>
    <w:p w14:paraId="7573A558" w14:textId="77777777" w:rsidR="001A31AE" w:rsidRPr="00374601" w:rsidRDefault="001A31AE" w:rsidP="00465D88">
      <w:pPr>
        <w:rPr>
          <w:sz w:val="16"/>
          <w:szCs w:val="16"/>
        </w:rPr>
      </w:pPr>
    </w:p>
    <w:p w14:paraId="709B151B" w14:textId="77777777" w:rsidR="00465D88" w:rsidRPr="00374601" w:rsidRDefault="00465D88" w:rsidP="00465D88"/>
    <w:p w14:paraId="08859BA2" w14:textId="77777777" w:rsidR="00466155" w:rsidRPr="00374601" w:rsidRDefault="00466155" w:rsidP="00466155">
      <w:pPr>
        <w:pStyle w:val="Heading2"/>
      </w:pPr>
      <w:r w:rsidRPr="00374601">
        <w:t>Cyber war adv</w:t>
      </w:r>
    </w:p>
    <w:p w14:paraId="08B03BD8" w14:textId="77777777" w:rsidR="00183045" w:rsidRPr="00374601" w:rsidRDefault="00183045" w:rsidP="00183045">
      <w:pPr>
        <w:pStyle w:val="Heading3"/>
      </w:pPr>
      <w:r w:rsidRPr="00374601">
        <w:t>Norms solve deterrence</w:t>
      </w:r>
    </w:p>
    <w:p w14:paraId="6BF48477" w14:textId="77777777" w:rsidR="00183045" w:rsidRPr="00374601" w:rsidRDefault="00183045" w:rsidP="00183045">
      <w:pPr>
        <w:pStyle w:val="Heading4"/>
      </w:pPr>
      <w:r w:rsidRPr="00374601">
        <w:t>Cyber norms ensure effective deterrence – currents steps create an incentive for compliance</w:t>
      </w:r>
    </w:p>
    <w:p w14:paraId="1E8AAF83" w14:textId="77777777" w:rsidR="00183045" w:rsidRPr="00374601" w:rsidRDefault="00183045" w:rsidP="00183045">
      <w:pPr>
        <w:rPr>
          <w:sz w:val="16"/>
        </w:rPr>
      </w:pPr>
      <w:r w:rsidRPr="00374601">
        <w:rPr>
          <w:b/>
        </w:rPr>
        <w:t xml:space="preserve">Nye 16 </w:t>
      </w:r>
      <w:r w:rsidRPr="00374601">
        <w:t xml:space="preserve">– </w:t>
      </w:r>
      <w:r w:rsidRPr="00374601">
        <w:rPr>
          <w:sz w:val="16"/>
        </w:rPr>
        <w:t>Harvard Professor, member of the global commission on internet governance (Joseph, “Is Cyber Arms Control Possible,” chinafocus.com, June 30, 2016, http://www.chinausfocus.com/peace-security/is-cyber-arms-control-possible/)</w:t>
      </w:r>
    </w:p>
    <w:p w14:paraId="497BE5D1" w14:textId="77777777" w:rsidR="00183045" w:rsidRPr="00374601" w:rsidRDefault="00183045" w:rsidP="00183045">
      <w:pPr>
        <w:rPr>
          <w:color w:val="000000"/>
          <w:sz w:val="16"/>
          <w:szCs w:val="21"/>
          <w:shd w:val="clear" w:color="auto" w:fill="FFFFFF"/>
        </w:rPr>
      </w:pPr>
      <w:r w:rsidRPr="00374601">
        <w:rPr>
          <w:sz w:val="16"/>
        </w:rPr>
        <w:t>As the recent</w:t>
      </w:r>
      <w:r w:rsidRPr="00374601">
        <w:rPr>
          <w:color w:val="000000"/>
          <w:sz w:val="16"/>
          <w:szCs w:val="21"/>
          <w:shd w:val="clear" w:color="auto" w:fill="FFFFFF"/>
        </w:rPr>
        <w:t xml:space="preserve"> report of the Global Commission on Internet Governance chaired by Carl Bildt makes clear, </w:t>
      </w:r>
      <w:r w:rsidRPr="00374601">
        <w:rPr>
          <w:rStyle w:val="StyleUnderline"/>
        </w:rPr>
        <w:t>the Internet has become an indispensable enabler for economic and military activity that benefits us</w:t>
      </w:r>
      <w:r w:rsidRPr="00374601">
        <w:rPr>
          <w:color w:val="000000"/>
          <w:sz w:val="16"/>
          <w:szCs w:val="21"/>
          <w:shd w:val="clear" w:color="auto" w:fill="FFFFFF"/>
        </w:rPr>
        <w:t xml:space="preserve"> all, </w:t>
      </w:r>
      <w:r w:rsidRPr="00374601">
        <w:rPr>
          <w:rStyle w:val="StyleUnderline"/>
        </w:rPr>
        <w:t>but also leaves us vulnerable and insecure</w:t>
      </w:r>
      <w:r w:rsidRPr="00374601">
        <w:rPr>
          <w:color w:val="000000"/>
          <w:sz w:val="16"/>
          <w:szCs w:val="21"/>
          <w:shd w:val="clear" w:color="auto" w:fill="FFFFFF"/>
        </w:rPr>
        <w:t xml:space="preserve">. Now with the advent of cloud computing and the “Internet of Things” </w:t>
      </w:r>
      <w:r w:rsidRPr="00374601">
        <w:rPr>
          <w:rStyle w:val="StyleUnderline"/>
        </w:rPr>
        <w:t>the attack surface is rapidly increasing.</w:t>
      </w:r>
      <w:r w:rsidRPr="00374601">
        <w:rPr>
          <w:color w:val="000000"/>
          <w:sz w:val="16"/>
          <w:szCs w:val="21"/>
          <w:shd w:val="clear" w:color="auto" w:fill="FFFFFF"/>
        </w:rPr>
        <w:t xml:space="preserve"> Part of </w:t>
      </w:r>
      <w:r w:rsidRPr="00374601">
        <w:rPr>
          <w:rStyle w:val="StyleUnderline"/>
        </w:rPr>
        <w:t>the reason</w:t>
      </w:r>
      <w:r w:rsidRPr="00374601">
        <w:rPr>
          <w:color w:val="000000"/>
          <w:sz w:val="16"/>
          <w:szCs w:val="21"/>
          <w:shd w:val="clear" w:color="auto" w:fill="FFFFFF"/>
        </w:rPr>
        <w:t xml:space="preserve"> that </w:t>
      </w:r>
      <w:r w:rsidRPr="00374601">
        <w:rPr>
          <w:rStyle w:val="StyleUnderline"/>
        </w:rPr>
        <w:t xml:space="preserve">we have not seen serious war yet is that </w:t>
      </w:r>
      <w:r w:rsidRPr="00374601">
        <w:rPr>
          <w:rStyle w:val="Emphasis"/>
        </w:rPr>
        <w:t>deterrence works in cyber space</w:t>
      </w:r>
      <w:r w:rsidRPr="00374601">
        <w:rPr>
          <w:color w:val="000000"/>
          <w:sz w:val="16"/>
          <w:szCs w:val="21"/>
          <w:shd w:val="clear" w:color="auto" w:fill="FFFFFF"/>
        </w:rPr>
        <w:t xml:space="preserve">. </w:t>
      </w:r>
      <w:r w:rsidRPr="00374601">
        <w:rPr>
          <w:rStyle w:val="StyleUnderline"/>
        </w:rPr>
        <w:t>There are four major means of deterring: punishment or reprisal for an attack; a strong defense that denies the attacker benefits at reasonable cost; entanglement so that an attacker hurts himself as well as the victim; and norms or taboos which impose costs</w:t>
      </w:r>
      <w:r w:rsidRPr="00374601">
        <w:rPr>
          <w:color w:val="000000"/>
          <w:sz w:val="16"/>
          <w:szCs w:val="21"/>
          <w:shd w:val="clear" w:color="auto" w:fill="FFFFFF"/>
        </w:rPr>
        <w:t xml:space="preserve"> on an attacker’s soft power.</w:t>
      </w:r>
    </w:p>
    <w:p w14:paraId="312C69BB" w14:textId="77777777" w:rsidR="00183045" w:rsidRPr="00374601" w:rsidRDefault="00183045" w:rsidP="00183045">
      <w:pPr>
        <w:rPr>
          <w:rStyle w:val="StyleUnderline"/>
        </w:rPr>
      </w:pPr>
      <w:r w:rsidRPr="00374601">
        <w:rPr>
          <w:rFonts w:eastAsia="Times New Roman" w:cs="Times New Roman"/>
          <w:color w:val="000000"/>
          <w:sz w:val="16"/>
          <w:szCs w:val="21"/>
          <w:lang w:eastAsia="zh-CN"/>
        </w:rPr>
        <w:t xml:space="preserve">Cyber arms control is part of the normative process, but if it is modeled after the treaties that marked the nuclear era, it will fail. Those treaties spelled out in great detail how to manage and verify large, costly, observable weapons. In </w:t>
      </w:r>
      <w:r w:rsidRPr="00374601">
        <w:rPr>
          <w:rStyle w:val="StyleUnderline"/>
        </w:rPr>
        <w:t>contrast, cyber weapons can be as simple as a few lines of code and are often difficult to distinguish from benign Internet transactions. Verification treaties would be extremely difficult.</w:t>
      </w:r>
    </w:p>
    <w:p w14:paraId="0FE0E681" w14:textId="77777777" w:rsidR="00183045" w:rsidRPr="00374601" w:rsidRDefault="00183045" w:rsidP="00183045">
      <w:pPr>
        <w:rPr>
          <w:sz w:val="16"/>
        </w:rPr>
      </w:pPr>
      <w:r w:rsidRPr="00374601">
        <w:rPr>
          <w:rStyle w:val="StyleUnderline"/>
        </w:rPr>
        <w:t>Even if</w:t>
      </w:r>
      <w:r w:rsidRPr="00374601">
        <w:rPr>
          <w:sz w:val="16"/>
          <w:lang w:eastAsia="zh-CN"/>
        </w:rPr>
        <w:t xml:space="preserve"> nuclear-style </w:t>
      </w:r>
      <w:r w:rsidRPr="00374601">
        <w:rPr>
          <w:rStyle w:val="StyleUnderline"/>
        </w:rPr>
        <w:t>arms control treaties are not promising, it is possible to reach agreements on norms by which states limit their behavior. One example is the agreement not to attack certain aspects of the civilian infrastructure of another country in peacetime</w:t>
      </w:r>
      <w:r w:rsidRPr="00374601">
        <w:rPr>
          <w:sz w:val="16"/>
          <w:lang w:eastAsia="zh-CN"/>
        </w:rPr>
        <w:t xml:space="preserve">, which is in the 2015 report of a UN </w:t>
      </w:r>
      <w:r w:rsidRPr="00374601">
        <w:rPr>
          <w:sz w:val="16"/>
        </w:rPr>
        <w:t>Group of Government Experts (GGE), and was later endorsed by the Group of 20. The GGE report also recommended a norm of helping any state that requests assistance at a time of attack, and a pledge not to interfere with computer emergency response teams.</w:t>
      </w:r>
    </w:p>
    <w:p w14:paraId="41F7A5D9" w14:textId="77777777" w:rsidR="00183045" w:rsidRPr="00374601" w:rsidRDefault="00183045" w:rsidP="00183045">
      <w:pPr>
        <w:rPr>
          <w:sz w:val="16"/>
        </w:rPr>
      </w:pPr>
      <w:r w:rsidRPr="00374601">
        <w:rPr>
          <w:rStyle w:val="StyleUnderline"/>
        </w:rPr>
        <w:t>When</w:t>
      </w:r>
      <w:r w:rsidRPr="00374601">
        <w:rPr>
          <w:sz w:val="16"/>
          <w:lang w:eastAsia="zh-CN"/>
        </w:rPr>
        <w:t xml:space="preserve"> President Barack </w:t>
      </w:r>
      <w:r w:rsidRPr="00374601">
        <w:rPr>
          <w:rStyle w:val="StyleUnderline"/>
        </w:rPr>
        <w:t>Obama and</w:t>
      </w:r>
      <w:r w:rsidRPr="00374601">
        <w:rPr>
          <w:sz w:val="16"/>
          <w:lang w:eastAsia="zh-CN"/>
        </w:rPr>
        <w:t xml:space="preserve"> Chinese President </w:t>
      </w:r>
      <w:r w:rsidRPr="00374601">
        <w:rPr>
          <w:rStyle w:val="StyleUnderline"/>
        </w:rPr>
        <w:t>Xi</w:t>
      </w:r>
      <w:r w:rsidRPr="00374601">
        <w:rPr>
          <w:sz w:val="16"/>
          <w:lang w:eastAsia="zh-CN"/>
        </w:rPr>
        <w:t xml:space="preserve"> Jinping </w:t>
      </w:r>
      <w:r w:rsidRPr="00374601">
        <w:rPr>
          <w:rStyle w:val="StyleUnderline"/>
        </w:rPr>
        <w:t xml:space="preserve">discussed rules of the road for cyber relations at their September 2015 summit, it represented a landmark for a new field. </w:t>
      </w:r>
      <w:r w:rsidRPr="00374601">
        <w:rPr>
          <w:sz w:val="16"/>
          <w:lang w:eastAsia="zh-CN"/>
        </w:rPr>
        <w:t xml:space="preserve">On the contentious issue of intellectual property, they reached an agreement not to use cyber means for commercial espionage. </w:t>
      </w:r>
      <w:r w:rsidRPr="00374601">
        <w:rPr>
          <w:rStyle w:val="StyleUnderline"/>
        </w:rPr>
        <w:t>Recent reports by private cyber security firms, as well as comments by government officials, suggest that such commercial cyber espionage has tapered</w:t>
      </w:r>
      <w:r w:rsidRPr="00374601">
        <w:rPr>
          <w:sz w:val="16"/>
          <w:lang w:eastAsia="zh-CN"/>
        </w:rPr>
        <w:t xml:space="preserve"> off in </w:t>
      </w:r>
      <w:r w:rsidRPr="00374601">
        <w:rPr>
          <w:sz w:val="16"/>
        </w:rPr>
        <w:t>the ensuing year, though it is not clear how much of that change was caused by the summit declaration or preceded it.</w:t>
      </w:r>
    </w:p>
    <w:p w14:paraId="54A25E82" w14:textId="77777777" w:rsidR="00183045" w:rsidRPr="00374601" w:rsidRDefault="00183045" w:rsidP="00183045">
      <w:pPr>
        <w:rPr>
          <w:sz w:val="16"/>
        </w:rPr>
      </w:pPr>
      <w:r w:rsidRPr="00374601">
        <w:rPr>
          <w:sz w:val="16"/>
        </w:rPr>
        <w:t>Less</w:t>
      </w:r>
      <w:r w:rsidRPr="00374601">
        <w:rPr>
          <w:sz w:val="16"/>
          <w:lang w:eastAsia="zh-CN"/>
        </w:rPr>
        <w:t xml:space="preserve"> contentious, and thus less in the news, </w:t>
      </w:r>
      <w:r w:rsidRPr="00374601">
        <w:rPr>
          <w:rStyle w:val="StyleUnderline"/>
        </w:rPr>
        <w:t xml:space="preserve">the two presidents also endorsed the UN GGE report, indicating that even if formal arms control treaties are not promising, it is possible to reach agreements on rules of the road that limit state’s behavior. The two presidents also discussed confidence-building measures such as “hot lines” for special high-level communication in case of crisis. </w:t>
      </w:r>
      <w:r w:rsidRPr="00374601">
        <w:rPr>
          <w:sz w:val="16"/>
          <w:lang w:eastAsia="zh-CN"/>
        </w:rPr>
        <w:t>In the following year, there have been cabinet level cyber meet</w:t>
      </w:r>
      <w:r w:rsidRPr="00374601">
        <w:rPr>
          <w:sz w:val="16"/>
        </w:rPr>
        <w:t>ings.</w:t>
      </w:r>
    </w:p>
    <w:p w14:paraId="7410718C" w14:textId="77777777" w:rsidR="00183045" w:rsidRPr="00374601" w:rsidRDefault="00183045" w:rsidP="00183045">
      <w:pPr>
        <w:rPr>
          <w:sz w:val="16"/>
        </w:rPr>
      </w:pPr>
      <w:r w:rsidRPr="00374601">
        <w:rPr>
          <w:sz w:val="16"/>
        </w:rPr>
        <w:t xml:space="preserve">Critics </w:t>
      </w:r>
      <w:r w:rsidRPr="00374601">
        <w:rPr>
          <w:sz w:val="16"/>
          <w:lang w:eastAsia="zh-CN"/>
        </w:rPr>
        <w:t xml:space="preserve">scoff at rules such as “no first use against certain civilian targets.” </w:t>
      </w:r>
      <w:r w:rsidRPr="00374601">
        <w:rPr>
          <w:rStyle w:val="StyleUnderline"/>
        </w:rPr>
        <w:t>What is to prevent cheating? The answer is self–interest. If states find themselves vulnerable, and worry whether they fully comprehend the unintended consequences of their own cyber offense, and how to prevent conflict escalation, they may find that pledges of self-restraint during peacetime are in their mutual interes</w:t>
      </w:r>
      <w:r w:rsidRPr="00374601">
        <w:rPr>
          <w:sz w:val="16"/>
        </w:rPr>
        <w:t>t.</w:t>
      </w:r>
    </w:p>
    <w:p w14:paraId="35E0FD46" w14:textId="77777777" w:rsidR="00183045" w:rsidRPr="00374601" w:rsidRDefault="00183045" w:rsidP="00183045">
      <w:pPr>
        <w:rPr>
          <w:rStyle w:val="StyleUnderline"/>
        </w:rPr>
      </w:pPr>
      <w:r w:rsidRPr="00374601">
        <w:rPr>
          <w:rStyle w:val="StyleUnderline"/>
        </w:rPr>
        <w:t>Norms against interferenc</w:t>
      </w:r>
      <w:r w:rsidRPr="00374601">
        <w:rPr>
          <w:color w:val="000000"/>
          <w:sz w:val="16"/>
          <w:szCs w:val="21"/>
          <w:shd w:val="clear" w:color="auto" w:fill="FFFFFF"/>
        </w:rPr>
        <w:t xml:space="preserve">e with certain civilian facilities in peacetime, </w:t>
      </w:r>
      <w:r w:rsidRPr="00374601">
        <w:rPr>
          <w:rStyle w:val="StyleUnderline"/>
        </w:rPr>
        <w:t>or self-imposed limits</w:t>
      </w:r>
      <w:r w:rsidRPr="00374601">
        <w:rPr>
          <w:color w:val="000000"/>
          <w:sz w:val="16"/>
          <w:szCs w:val="21"/>
          <w:shd w:val="clear" w:color="auto" w:fill="FFFFFF"/>
        </w:rPr>
        <w:t xml:space="preserve"> on stockpiles </w:t>
      </w:r>
      <w:r w:rsidRPr="00374601">
        <w:rPr>
          <w:rStyle w:val="StyleUnderline"/>
        </w:rPr>
        <w:t>of undisclosed vulnerabilities in code are not panaceas that will produce cyber security. Problems still remain related to the details of cyber theft of intellectual property</w:t>
      </w:r>
      <w:r w:rsidRPr="00374601">
        <w:rPr>
          <w:color w:val="000000"/>
          <w:sz w:val="16"/>
          <w:szCs w:val="21"/>
          <w:shd w:val="clear" w:color="auto" w:fill="FFFFFF"/>
        </w:rPr>
        <w:t xml:space="preserve">; corruption of the supply chains that provide the chips that go into machines; disruption of undersea cables; </w:t>
      </w:r>
      <w:r w:rsidRPr="00374601">
        <w:rPr>
          <w:rStyle w:val="StyleUnderline"/>
        </w:rPr>
        <w:t>spies or disloyal insiders, and many others</w:t>
      </w:r>
      <w:r w:rsidRPr="00374601">
        <w:rPr>
          <w:color w:val="000000"/>
          <w:sz w:val="16"/>
          <w:szCs w:val="21"/>
          <w:shd w:val="clear" w:color="auto" w:fill="FFFFFF"/>
        </w:rPr>
        <w:t xml:space="preserve">. But it is worth remembering that the first nuclear arms control agreements – the Limited Test Ban Treaty of 1963 and the Non-Proliferation Treaty of 1968 – did not solve all the problems of controlling nuclear weapons. But </w:t>
      </w:r>
      <w:r w:rsidRPr="00374601">
        <w:rPr>
          <w:rStyle w:val="StyleUnderline"/>
        </w:rPr>
        <w:t xml:space="preserve">after two decades of slow learning, </w:t>
      </w:r>
      <w:r w:rsidRPr="00374601">
        <w:rPr>
          <w:sz w:val="16"/>
        </w:rPr>
        <w:t>those</w:t>
      </w:r>
      <w:r w:rsidRPr="00374601">
        <w:rPr>
          <w:rStyle w:val="StyleUnderline"/>
        </w:rPr>
        <w:t xml:space="preserve"> agreements started a process</w:t>
      </w:r>
      <w:r w:rsidRPr="00374601">
        <w:rPr>
          <w:color w:val="000000"/>
          <w:sz w:val="16"/>
          <w:szCs w:val="21"/>
          <w:shd w:val="clear" w:color="auto" w:fill="FFFFFF"/>
        </w:rPr>
        <w:t xml:space="preserve">. Perhaps President </w:t>
      </w:r>
      <w:r w:rsidRPr="00374601">
        <w:rPr>
          <w:rStyle w:val="StyleUnderline"/>
        </w:rPr>
        <w:t>Obama and President Xi’s modest start will do something similar</w:t>
      </w:r>
      <w:r w:rsidRPr="00374601">
        <w:rPr>
          <w:color w:val="000000"/>
          <w:sz w:val="16"/>
          <w:szCs w:val="21"/>
          <w:shd w:val="clear" w:color="auto" w:fill="FFFFFF"/>
        </w:rPr>
        <w:t xml:space="preserve"> for cyber security. The progress reports nine months after their summit suggests that </w:t>
      </w:r>
      <w:r w:rsidRPr="00374601">
        <w:rPr>
          <w:rStyle w:val="StyleUnderline"/>
        </w:rPr>
        <w:t xml:space="preserve">they may have taken some useful first steps. </w:t>
      </w:r>
    </w:p>
    <w:p w14:paraId="1361322F" w14:textId="77777777" w:rsidR="00466155" w:rsidRPr="00374601" w:rsidRDefault="00466155" w:rsidP="00466155">
      <w:pPr>
        <w:pStyle w:val="Heading3"/>
      </w:pPr>
      <w:r w:rsidRPr="00374601">
        <w:t>AT: squo agreements solve</w:t>
      </w:r>
    </w:p>
    <w:p w14:paraId="12CF010E" w14:textId="77777777" w:rsidR="00466155" w:rsidRPr="00374601" w:rsidRDefault="00466155" w:rsidP="00466155">
      <w:pPr>
        <w:pStyle w:val="Heading4"/>
      </w:pPr>
      <w:r w:rsidRPr="00374601">
        <w:t xml:space="preserve">The agreements themselves didn’t solve, but they created the </w:t>
      </w:r>
      <w:r w:rsidRPr="00374601">
        <w:rPr>
          <w:u w:val="single"/>
        </w:rPr>
        <w:t>foundation</w:t>
      </w:r>
      <w:r w:rsidRPr="00374601">
        <w:t xml:space="preserve"> for the formation of global cyber norms – gives the plan key momentum </w:t>
      </w:r>
    </w:p>
    <w:p w14:paraId="2A68309B" w14:textId="77777777" w:rsidR="00466155" w:rsidRPr="00374601" w:rsidRDefault="00466155" w:rsidP="00466155">
      <w:pPr>
        <w:rPr>
          <w:rStyle w:val="Style13ptBold"/>
          <w:b w:val="0"/>
        </w:rPr>
      </w:pPr>
      <w:r w:rsidRPr="00374601">
        <w:rPr>
          <w:rStyle w:val="Style13ptBold"/>
        </w:rPr>
        <w:t>Dahl 15</w:t>
      </w:r>
      <w:r w:rsidRPr="00374601">
        <w:rPr>
          <w:rStyle w:val="Style13ptBold"/>
          <w:b w:val="0"/>
        </w:rPr>
        <w:t xml:space="preserve"> - Manager of Global Threat Intelligence and Legal Counsel for the cybersecurity technology firm, CrowdStrike (Matt, “Agreements on Commercial Cyber Espionage: An Emerging Norm?”, Lawfare, December 4, 2015, https://www.lawfareblog.com/agreements-commercial-cyber-espionage-emerging-norm//dmeth)</w:t>
      </w:r>
    </w:p>
    <w:p w14:paraId="7A1D7ED3" w14:textId="77777777" w:rsidR="00466155" w:rsidRPr="00374601" w:rsidRDefault="00466155" w:rsidP="00466155">
      <w:pPr>
        <w:rPr>
          <w:sz w:val="16"/>
        </w:rPr>
      </w:pPr>
      <w:r w:rsidRPr="00374601">
        <w:rPr>
          <w:sz w:val="16"/>
        </w:rPr>
        <w:t xml:space="preserve">When the U.S. and China reached an agreement in late September not to engage in commercially motivated cyber espionage it was viewed as a significant step forward in cybersecurity relations between the two countries. A few weeks later, China reached the same deal with the U.K., and soon after Germany announced that it would likely enter into a similar agreement. Suddenly, </w:t>
      </w:r>
      <w:r w:rsidRPr="00374601">
        <w:rPr>
          <w:rStyle w:val="StyleUnderline"/>
        </w:rPr>
        <w:t>the progress initially made between the U.S. and China, took on global significance</w:t>
      </w:r>
      <w:r w:rsidRPr="00374601">
        <w:rPr>
          <w:sz w:val="16"/>
        </w:rPr>
        <w:t xml:space="preserve"> as </w:t>
      </w:r>
      <w:r w:rsidRPr="00374601">
        <w:rPr>
          <w:rStyle w:val="StyleUnderline"/>
        </w:rPr>
        <w:t>governments representing four of the top five economies in the world addressed</w:t>
      </w:r>
      <w:r w:rsidRPr="00374601">
        <w:rPr>
          <w:sz w:val="16"/>
        </w:rPr>
        <w:t xml:space="preserve"> the issue of </w:t>
      </w:r>
      <w:r w:rsidRPr="00374601">
        <w:rPr>
          <w:rStyle w:val="StyleUnderline"/>
        </w:rPr>
        <w:t>cyber espionage</w:t>
      </w:r>
      <w:r w:rsidRPr="00374601">
        <w:rPr>
          <w:sz w:val="16"/>
        </w:rPr>
        <w:t xml:space="preserve"> carried out for commercial gain. </w:t>
      </w:r>
      <w:r w:rsidRPr="00374601">
        <w:rPr>
          <w:rStyle w:val="StyleUnderline"/>
        </w:rPr>
        <w:t>The rapid succession</w:t>
      </w:r>
      <w:r w:rsidRPr="00374601">
        <w:rPr>
          <w:sz w:val="16"/>
        </w:rPr>
        <w:t xml:space="preserve"> of these </w:t>
      </w:r>
      <w:r w:rsidRPr="00374601">
        <w:rPr>
          <w:rStyle w:val="StyleUnderline"/>
        </w:rPr>
        <w:t>deals raises an interesting possibility</w:t>
      </w:r>
      <w:r w:rsidRPr="00374601">
        <w:rPr>
          <w:sz w:val="16"/>
        </w:rPr>
        <w:t xml:space="preserve">: </w:t>
      </w:r>
      <w:r w:rsidRPr="00374601">
        <w:rPr>
          <w:rStyle w:val="Emphasis"/>
        </w:rPr>
        <w:t>we may be moving towards the formation of international law norms against</w:t>
      </w:r>
      <w:r w:rsidRPr="00374601">
        <w:rPr>
          <w:sz w:val="16"/>
        </w:rPr>
        <w:t xml:space="preserve"> economically motivated </w:t>
      </w:r>
      <w:r w:rsidRPr="00374601">
        <w:rPr>
          <w:rStyle w:val="Emphasis"/>
        </w:rPr>
        <w:t xml:space="preserve">cyber espionage. </w:t>
      </w:r>
      <w:r w:rsidRPr="00374601">
        <w:rPr>
          <w:sz w:val="16"/>
        </w:rPr>
        <w:t xml:space="preserve">[Note: As a primer, “The Nature of International Law Cyber Norms” is an excellent general background on the existence and formation of norms in international law and how they are formed.] </w:t>
      </w:r>
      <w:r w:rsidRPr="00374601">
        <w:rPr>
          <w:rStyle w:val="StyleUnderline"/>
        </w:rPr>
        <w:t>There is currently little</w:t>
      </w:r>
      <w:r w:rsidRPr="00374601">
        <w:rPr>
          <w:sz w:val="16"/>
        </w:rPr>
        <w:t xml:space="preserve"> by way of </w:t>
      </w:r>
      <w:r w:rsidRPr="00374601">
        <w:rPr>
          <w:rStyle w:val="StyleUnderline"/>
        </w:rPr>
        <w:t>international law norms</w:t>
      </w:r>
      <w:r w:rsidRPr="00374601">
        <w:rPr>
          <w:sz w:val="16"/>
        </w:rPr>
        <w:t xml:space="preserve"> </w:t>
      </w:r>
      <w:r w:rsidRPr="00374601">
        <w:rPr>
          <w:rStyle w:val="StyleUnderline"/>
        </w:rPr>
        <w:t>pertaining to</w:t>
      </w:r>
      <w:r w:rsidRPr="00374601">
        <w:rPr>
          <w:sz w:val="16"/>
        </w:rPr>
        <w:t xml:space="preserve"> activities in </w:t>
      </w:r>
      <w:r w:rsidRPr="00374601">
        <w:rPr>
          <w:rStyle w:val="StyleUnderline"/>
        </w:rPr>
        <w:t>cyberspace</w:t>
      </w:r>
      <w:r w:rsidRPr="00374601">
        <w:rPr>
          <w:sz w:val="16"/>
        </w:rPr>
        <w:t>; in fact, there is little international law of any type applicable to the domain</w:t>
      </w:r>
      <w:r w:rsidRPr="00374601">
        <w:rPr>
          <w:rStyle w:val="StyleUnderline"/>
        </w:rPr>
        <w:t>. Generally, norms arise from</w:t>
      </w:r>
      <w:r w:rsidRPr="00374601">
        <w:rPr>
          <w:sz w:val="16"/>
        </w:rPr>
        <w:t xml:space="preserve"> either </w:t>
      </w:r>
      <w:r w:rsidRPr="00374601">
        <w:rPr>
          <w:rStyle w:val="StyleUnderline"/>
        </w:rPr>
        <w:t>treaties</w:t>
      </w:r>
      <w:r w:rsidRPr="00374601">
        <w:rPr>
          <w:sz w:val="16"/>
        </w:rPr>
        <w:t xml:space="preserve"> or customary international law. The </w:t>
      </w:r>
      <w:r w:rsidRPr="00374601">
        <w:rPr>
          <w:rStyle w:val="StyleUnderline"/>
        </w:rPr>
        <w:t>agreements that the U.S. and U.K. have reached</w:t>
      </w:r>
      <w:r w:rsidRPr="00374601">
        <w:rPr>
          <w:sz w:val="16"/>
        </w:rPr>
        <w:t>—and Germany hopes to reach—</w:t>
      </w:r>
      <w:r w:rsidRPr="00374601">
        <w:rPr>
          <w:rStyle w:val="StyleUnderline"/>
        </w:rPr>
        <w:t xml:space="preserve">with China </w:t>
      </w:r>
      <w:r w:rsidRPr="00374601">
        <w:rPr>
          <w:rStyle w:val="Emphasis"/>
        </w:rPr>
        <w:t>are not treaties</w:t>
      </w:r>
      <w:r w:rsidRPr="00374601">
        <w:rPr>
          <w:sz w:val="16"/>
        </w:rPr>
        <w:t xml:space="preserve"> because the </w:t>
      </w:r>
      <w:r w:rsidRPr="00374601">
        <w:rPr>
          <w:rStyle w:val="StyleUnderline"/>
        </w:rPr>
        <w:t xml:space="preserve">agreements do not create </w:t>
      </w:r>
      <w:r w:rsidRPr="00374601">
        <w:rPr>
          <w:sz w:val="16"/>
        </w:rPr>
        <w:t xml:space="preserve">any </w:t>
      </w:r>
      <w:r w:rsidRPr="00374601">
        <w:rPr>
          <w:rStyle w:val="StyleUnderline"/>
        </w:rPr>
        <w:t>legally binding rights</w:t>
      </w:r>
      <w:r w:rsidRPr="00374601">
        <w:rPr>
          <w:sz w:val="16"/>
        </w:rPr>
        <w:t xml:space="preserve"> between the parties. In particular, the U.S.-China deal cannot constitute a treaty because it was made without the “advice and consent” of the Senate, as constitutionally required</w:t>
      </w:r>
      <w:r w:rsidRPr="00374601">
        <w:rPr>
          <w:rStyle w:val="Emphasis"/>
        </w:rPr>
        <w:t>. It is possible</w:t>
      </w:r>
      <w:r w:rsidRPr="00374601">
        <w:rPr>
          <w:sz w:val="16"/>
        </w:rPr>
        <w:t xml:space="preserve">, however, </w:t>
      </w:r>
      <w:r w:rsidRPr="00374601">
        <w:rPr>
          <w:rStyle w:val="Emphasis"/>
        </w:rPr>
        <w:t>that these agreements lay the foundation for the formation of</w:t>
      </w:r>
      <w:r w:rsidRPr="00374601">
        <w:rPr>
          <w:sz w:val="16"/>
        </w:rPr>
        <w:t xml:space="preserve"> </w:t>
      </w:r>
      <w:r w:rsidRPr="00374601">
        <w:rPr>
          <w:rStyle w:val="Emphasis"/>
        </w:rPr>
        <w:t xml:space="preserve">customary law against commercially motivated cyber espionage. </w:t>
      </w:r>
      <w:r w:rsidRPr="00374601">
        <w:rPr>
          <w:sz w:val="16"/>
        </w:rPr>
        <w:t xml:space="preserve">Customary international law comprises a set of general practices which are accepted as law by the international community. </w:t>
      </w:r>
      <w:r w:rsidRPr="00374601">
        <w:rPr>
          <w:rStyle w:val="StyleUnderline"/>
        </w:rPr>
        <w:t>Customary laws form</w:t>
      </w:r>
      <w:r w:rsidRPr="00374601">
        <w:rPr>
          <w:sz w:val="16"/>
        </w:rPr>
        <w:t xml:space="preserve"> </w:t>
      </w:r>
      <w:r w:rsidRPr="00374601">
        <w:rPr>
          <w:rStyle w:val="StyleUnderline"/>
        </w:rPr>
        <w:t>when states conduct themselves in a certain manner</w:t>
      </w:r>
      <w:r w:rsidRPr="00374601">
        <w:rPr>
          <w:sz w:val="16"/>
        </w:rPr>
        <w:t xml:space="preserve"> over an extended period of time and out of a sense of legal obligation. This standard for formation is, admittedly, non-specific. There are not bright-line rules governing how long a practice must occur before it becomes a norm. Although often customary norms take many years to emerge, </w:t>
      </w:r>
      <w:r w:rsidRPr="00374601">
        <w:rPr>
          <w:rStyle w:val="StyleUnderline"/>
        </w:rPr>
        <w:t>examples of rapidly crystallizing norms do exist,</w:t>
      </w:r>
      <w:r w:rsidRPr="00374601">
        <w:rPr>
          <w:sz w:val="16"/>
        </w:rPr>
        <w:t xml:space="preserve"> </w:t>
      </w:r>
      <w:r w:rsidRPr="00374601">
        <w:rPr>
          <w:rStyle w:val="StyleUnderline"/>
        </w:rPr>
        <w:t>such as those governing the law of space</w:t>
      </w:r>
      <w:r w:rsidRPr="00374601">
        <w:rPr>
          <w:sz w:val="16"/>
        </w:rPr>
        <w:t xml:space="preserve">. This </w:t>
      </w:r>
      <w:r w:rsidRPr="00374601">
        <w:rPr>
          <w:rStyle w:val="Emphasis"/>
        </w:rPr>
        <w:t xml:space="preserve">might indicate that norms potentially emerge more quickly in relatively new domains like cyberspace. </w:t>
      </w:r>
      <w:r w:rsidRPr="00374601">
        <w:rPr>
          <w:sz w:val="16"/>
        </w:rPr>
        <w:t xml:space="preserve">So, will these agreements prohibiting commercially motivated cyber espionage form the foundation for a new norm recognized under international law? That depends on whether states decide to abide by them. The </w:t>
      </w:r>
      <w:r w:rsidRPr="00374601">
        <w:rPr>
          <w:rStyle w:val="StyleUnderline"/>
        </w:rPr>
        <w:t>agreements themselves are not necessary</w:t>
      </w:r>
      <w:r w:rsidRPr="00374601">
        <w:rPr>
          <w:sz w:val="16"/>
        </w:rPr>
        <w:t xml:space="preserve"> for the ultimate formation of a norm prohibiting commercial espionage; what is necessary is for states to not engage in commercially motivated cyber espionage for a sufficient period of time. But to the extent the agreements indicate the actual intention of states not to engage in this type of espionage, </w:t>
      </w:r>
      <w:r w:rsidRPr="00374601">
        <w:rPr>
          <w:rStyle w:val="Emphasis"/>
        </w:rPr>
        <w:t xml:space="preserve">they represent the first steps towards the formation of a norm under customary international law. </w:t>
      </w:r>
      <w:r w:rsidRPr="00374601">
        <w:rPr>
          <w:rStyle w:val="StyleUnderline"/>
        </w:rPr>
        <w:t>Just this week, U.S. and Chinese officials met in Washington</w:t>
      </w:r>
      <w:r w:rsidRPr="00374601">
        <w:rPr>
          <w:sz w:val="16"/>
        </w:rPr>
        <w:t xml:space="preserve"> to discuss cybersecurity issues as part of the deal reached in September. </w:t>
      </w:r>
      <w:r w:rsidRPr="00374601">
        <w:rPr>
          <w:rStyle w:val="StyleUnderline"/>
        </w:rPr>
        <w:t xml:space="preserve">Media reports indicate the meetings might be seen as a movement towards the establishment of a norm </w:t>
      </w:r>
      <w:r w:rsidRPr="00374601">
        <w:rPr>
          <w:sz w:val="16"/>
        </w:rPr>
        <w:t xml:space="preserve">in this area. And </w:t>
      </w:r>
      <w:r w:rsidRPr="00374601">
        <w:rPr>
          <w:rStyle w:val="StyleUnderline"/>
        </w:rPr>
        <w:t>perceptions that norms are developing can be self-reinforcing;</w:t>
      </w:r>
      <w:r w:rsidRPr="00374601">
        <w:rPr>
          <w:sz w:val="16"/>
        </w:rPr>
        <w:t xml:space="preserve"> the perception </w:t>
      </w:r>
      <w:r w:rsidRPr="00374601">
        <w:rPr>
          <w:rStyle w:val="StyleUnderline"/>
        </w:rPr>
        <w:t>acts as the impetus for more states enter into similar agreements</w:t>
      </w:r>
      <w:r w:rsidRPr="00374601">
        <w:rPr>
          <w:sz w:val="16"/>
        </w:rPr>
        <w:t xml:space="preserve"> against commercial cyber espionage </w:t>
      </w:r>
      <w:r w:rsidRPr="00374601">
        <w:rPr>
          <w:rStyle w:val="StyleUnderline"/>
        </w:rPr>
        <w:t>or</w:t>
      </w:r>
      <w:r w:rsidRPr="00374601">
        <w:rPr>
          <w:sz w:val="16"/>
        </w:rPr>
        <w:t xml:space="preserve"> to simply </w:t>
      </w:r>
      <w:r w:rsidRPr="00374601">
        <w:rPr>
          <w:rStyle w:val="StyleUnderline"/>
        </w:rPr>
        <w:t>refrain from undertaking the behavior</w:t>
      </w:r>
      <w:r w:rsidRPr="00374601">
        <w:rPr>
          <w:sz w:val="16"/>
        </w:rPr>
        <w:t xml:space="preserve">, and thus the norm is more likely to ultimately develop. </w:t>
      </w:r>
      <w:r w:rsidRPr="00374601">
        <w:rPr>
          <w:rStyle w:val="StyleUnderline"/>
        </w:rPr>
        <w:t>Whatever the ultimate normative value</w:t>
      </w:r>
      <w:r w:rsidRPr="00374601">
        <w:rPr>
          <w:sz w:val="16"/>
        </w:rPr>
        <w:t xml:space="preserve">, </w:t>
      </w:r>
      <w:r w:rsidRPr="00374601">
        <w:rPr>
          <w:rStyle w:val="Emphasis"/>
        </w:rPr>
        <w:t>these agreements will be difficult to enforce</w:t>
      </w:r>
      <w:r w:rsidRPr="00374601">
        <w:rPr>
          <w:sz w:val="16"/>
        </w:rPr>
        <w:t xml:space="preserve">. In cyberspace, </w:t>
      </w:r>
      <w:r w:rsidRPr="00374601">
        <w:rPr>
          <w:rStyle w:val="StyleUnderline"/>
        </w:rPr>
        <w:t>attribution presents a significant challenge</w:t>
      </w:r>
      <w:r w:rsidRPr="00374601">
        <w:rPr>
          <w:sz w:val="16"/>
        </w:rPr>
        <w:t xml:space="preserve">, as the domain allows for obfuscation and deception with respect to the origin of malicious operations. Because it is rare to catch an operator with his “hands on the keyboard,” conclusive—or even sufficient—attribution often </w:t>
      </w:r>
      <w:r w:rsidRPr="00374601">
        <w:rPr>
          <w:rStyle w:val="StyleUnderline"/>
        </w:rPr>
        <w:t>requires a substantial investment of time and expertis</w:t>
      </w:r>
      <w:r w:rsidRPr="00374601">
        <w:rPr>
          <w:sz w:val="16"/>
        </w:rPr>
        <w:t xml:space="preserve">e. </w:t>
      </w:r>
      <w:r w:rsidRPr="00374601">
        <w:rPr>
          <w:rStyle w:val="StyleUnderline"/>
        </w:rPr>
        <w:t>Such resources are</w:t>
      </w:r>
      <w:r w:rsidRPr="00374601">
        <w:rPr>
          <w:sz w:val="16"/>
        </w:rPr>
        <w:t xml:space="preserve"> commonly </w:t>
      </w:r>
      <w:r w:rsidRPr="00374601">
        <w:rPr>
          <w:rStyle w:val="StyleUnderline"/>
        </w:rPr>
        <w:t>available only to government intelligence agencies</w:t>
      </w:r>
      <w:r w:rsidRPr="00374601">
        <w:rPr>
          <w:sz w:val="16"/>
        </w:rPr>
        <w:t xml:space="preserve">, and those agencies </w:t>
      </w:r>
      <w:r w:rsidRPr="00374601">
        <w:rPr>
          <w:rStyle w:val="StyleUnderline"/>
        </w:rPr>
        <w:t>may be unwilling to provide concrete evidence for attribution</w:t>
      </w:r>
      <w:r w:rsidRPr="00374601">
        <w:rPr>
          <w:sz w:val="16"/>
        </w:rPr>
        <w:t xml:space="preserve">, in order to protect sources and methods critical to their ability collect similar intelligence in the future. Here, </w:t>
      </w:r>
      <w:r w:rsidRPr="00374601">
        <w:rPr>
          <w:rStyle w:val="StyleUnderline"/>
        </w:rPr>
        <w:t>one distinct</w:t>
      </w:r>
      <w:r w:rsidRPr="00374601">
        <w:rPr>
          <w:sz w:val="16"/>
        </w:rPr>
        <w:t>—but related—</w:t>
      </w:r>
      <w:r w:rsidRPr="00374601">
        <w:rPr>
          <w:rStyle w:val="StyleUnderline"/>
        </w:rPr>
        <w:t>enforcement challenge is</w:t>
      </w:r>
      <w:r w:rsidRPr="00374601">
        <w:rPr>
          <w:sz w:val="16"/>
        </w:rPr>
        <w:t xml:space="preserve"> presented in developing sufficient evidence as to </w:t>
      </w:r>
      <w:r w:rsidRPr="00374601">
        <w:rPr>
          <w:rStyle w:val="StyleUnderline"/>
        </w:rPr>
        <w:t>intent</w:t>
      </w:r>
      <w:r w:rsidRPr="00374601">
        <w:rPr>
          <w:sz w:val="16"/>
        </w:rPr>
        <w:t xml:space="preserve">. These </w:t>
      </w:r>
      <w:r w:rsidRPr="00374601">
        <w:rPr>
          <w:rStyle w:val="Emphasis"/>
        </w:rPr>
        <w:t>agreements only pertain to commercially motivated cyber espionage</w:t>
      </w:r>
      <w:r w:rsidRPr="00374601">
        <w:rPr>
          <w:sz w:val="16"/>
        </w:rPr>
        <w:t xml:space="preserve">; and </w:t>
      </w:r>
      <w:r w:rsidRPr="00374601">
        <w:rPr>
          <w:rStyle w:val="StyleUnderline"/>
        </w:rPr>
        <w:t>states are not agreeing to refrain from carrying out cyber espionage for national security purposes</w:t>
      </w:r>
      <w:r w:rsidRPr="00374601">
        <w:rPr>
          <w:sz w:val="16"/>
        </w:rPr>
        <w:t xml:space="preserve">. In a previous post, I’ve discussed the hypothetical scenario in which the US detects an espionage operation against a member of the defense industrial base and believes the threat originates from China. While the US may view the theft of this type of private company data as commercially motivated, China may view it as a national security tactic. In order to prove a genuine commercial motivation in this scenario, the US would likely need to demonstrate that the stolen data flowed to China and that, ultimately, a Chinese company used it to gain a competitive advantage. Such a showing would be exceedingly difficult to make, even with intelligence community resources. </w:t>
      </w:r>
      <w:r w:rsidRPr="00374601">
        <w:rPr>
          <w:rStyle w:val="Emphasis"/>
        </w:rPr>
        <w:t>Only time will tell, if these agreements actually lay the groundwork for a new cybersecurity norm,</w:t>
      </w:r>
      <w:r w:rsidRPr="00374601">
        <w:rPr>
          <w:sz w:val="16"/>
        </w:rPr>
        <w:t xml:space="preserve"> and even if a norm develops, significant enforcement challenges remain. Nevertheless, it is encouraging that highly influential global actors have taken preliminary steps towards rules governing the actions of states in cyberspace.</w:t>
      </w:r>
    </w:p>
    <w:p w14:paraId="589760A8" w14:textId="77777777" w:rsidR="00466155" w:rsidRPr="00374601" w:rsidRDefault="00466155" w:rsidP="00466155">
      <w:pPr>
        <w:pStyle w:val="Heading4"/>
      </w:pPr>
      <w:r w:rsidRPr="00374601">
        <w:t xml:space="preserve">They’re completely inadequate – only create a </w:t>
      </w:r>
      <w:r w:rsidRPr="00374601">
        <w:rPr>
          <w:u w:val="single"/>
        </w:rPr>
        <w:t>diplomatic minefield</w:t>
      </w:r>
      <w:r w:rsidRPr="00374601">
        <w:t xml:space="preserve"> while negotiating future agreements</w:t>
      </w:r>
    </w:p>
    <w:p w14:paraId="4263FE8C" w14:textId="77777777" w:rsidR="00466155" w:rsidRPr="00374601" w:rsidRDefault="00466155" w:rsidP="00466155">
      <w:pPr>
        <w:rPr>
          <w:rStyle w:val="Style13ptBold"/>
          <w:b w:val="0"/>
        </w:rPr>
      </w:pPr>
      <w:r w:rsidRPr="00374601">
        <w:rPr>
          <w:rStyle w:val="Style13ptBold"/>
        </w:rPr>
        <w:t>Austin 15</w:t>
      </w:r>
      <w:r w:rsidRPr="00374601">
        <w:rPr>
          <w:rStyle w:val="Style13ptBold"/>
          <w:b w:val="0"/>
        </w:rPr>
        <w:t xml:space="preserve"> - Professorial Fellow with the EastWest Institute in New York and a Professor at the Australian Centre for Cyber Security at the University of New South Wales, Canberra, at the Australian Defence Force Academy. (Greg, “Why the China-US Cyber Agreement May Prove Destructive”, October 7, 2015, The Diplomat, http://thediplomat.com/2015/10/why-the-china-us-cyber-agreement-may-prove-destructive//dmeth)</w:t>
      </w:r>
    </w:p>
    <w:p w14:paraId="112921D2" w14:textId="77777777" w:rsidR="00466155" w:rsidRPr="00374601" w:rsidRDefault="00466155" w:rsidP="00466155">
      <w:pPr>
        <w:rPr>
          <w:rStyle w:val="Style13ptBold"/>
          <w:b w:val="0"/>
          <w:sz w:val="14"/>
        </w:rPr>
      </w:pPr>
      <w:r w:rsidRPr="00374601">
        <w:rPr>
          <w:rStyle w:val="Style13ptBold"/>
          <w:b w:val="0"/>
          <w:sz w:val="14"/>
        </w:rPr>
        <w:t xml:space="preserve">In late </w:t>
      </w:r>
      <w:r w:rsidRPr="00374601">
        <w:rPr>
          <w:rStyle w:val="StyleUnderline"/>
        </w:rPr>
        <w:t>September 2015</w:t>
      </w:r>
      <w:r w:rsidRPr="00374601">
        <w:rPr>
          <w:rStyle w:val="Style13ptBold"/>
          <w:b w:val="0"/>
          <w:sz w:val="14"/>
        </w:rPr>
        <w:t xml:space="preserve">, the Presidents of China and the United States reached a number of agreements on cyber security, cyber espionage and cyber crime. They provide for a new high-level contact group as well as assurances to investigate and resolve complaints from each other. The </w:t>
      </w:r>
      <w:r w:rsidRPr="00374601">
        <w:rPr>
          <w:rStyle w:val="StyleUnderline"/>
        </w:rPr>
        <w:t>agreements are important diplomatic breakthroughs</w:t>
      </w:r>
      <w:r w:rsidRPr="00374601">
        <w:rPr>
          <w:rStyle w:val="Style13ptBold"/>
          <w:b w:val="0"/>
          <w:sz w:val="14"/>
        </w:rPr>
        <w:t xml:space="preserve">, </w:t>
      </w:r>
      <w:r w:rsidRPr="00374601">
        <w:rPr>
          <w:rStyle w:val="Emphasis"/>
        </w:rPr>
        <w:t>but they are relatively piecemeal when seen against the bigger picture. They may ultimately prove to be destructive</w:t>
      </w:r>
      <w:r w:rsidRPr="00374601">
        <w:rPr>
          <w:rStyle w:val="Style13ptBold"/>
          <w:b w:val="0"/>
          <w:sz w:val="14"/>
        </w:rPr>
        <w:t xml:space="preserve"> </w:t>
      </w:r>
      <w:r w:rsidRPr="00374601">
        <w:rPr>
          <w:rStyle w:val="Emphasis"/>
        </w:rPr>
        <w:t xml:space="preserve">if not followed up quickly by a more comprehensive agreement. </w:t>
      </w:r>
      <w:r w:rsidRPr="00374601">
        <w:rPr>
          <w:rStyle w:val="Style13ptBold"/>
          <w:b w:val="0"/>
          <w:sz w:val="14"/>
        </w:rPr>
        <w:t xml:space="preserve">From the United States’ side, the agreements were intended to constrain China from using government-collected commercial intelligence for the benefit of its civil sector firms. This narrow focus on just one aspect of the bilateral cyber problem appears to reflect a belief in the United States that it can be addressed without Washington having to give up anything. This is further evidenced by its repeated demands unaccompanied by any concessions, even rhetorical ones. The U.S. decision to stake so much on eliminating cyber espionage, without considering other major challenges, may be misguided for at least three reasons. First, </w:t>
      </w:r>
      <w:r w:rsidRPr="00374601">
        <w:rPr>
          <w:rStyle w:val="StyleUnderline"/>
        </w:rPr>
        <w:t>the United States overestimates the negative impact of China’s cyber espionage</w:t>
      </w:r>
      <w:r w:rsidRPr="00374601">
        <w:rPr>
          <w:rStyle w:val="Style13ptBold"/>
          <w:b w:val="0"/>
          <w:sz w:val="14"/>
        </w:rPr>
        <w:t xml:space="preserve"> on U.S. competitiveness. Take for example the case of Westinghouse, the giant U.S. corporation named as a victim in the indictments brought against five People’s Liberation Army (PLA) personnel in May 2014 for commercial espionage. </w:t>
      </w:r>
      <w:r w:rsidRPr="00374601">
        <w:rPr>
          <w:rStyle w:val="StyleUnderline"/>
        </w:rPr>
        <w:t>Westinghouse was almost certainly the victim of cyber espionage and its trade secrets were undoubtedly handed to a Chinese competitor</w:t>
      </w:r>
      <w:r w:rsidRPr="00374601">
        <w:rPr>
          <w:rStyle w:val="Style13ptBold"/>
          <w:b w:val="0"/>
          <w:sz w:val="14"/>
        </w:rPr>
        <w:t xml:space="preserve">. But </w:t>
      </w:r>
      <w:r w:rsidRPr="00374601">
        <w:rPr>
          <w:rStyle w:val="StyleUnderline"/>
        </w:rPr>
        <w:t>within two months of the indictment, Westinghouse raised its estimates of likely new contracts in China to US$20 billion</w:t>
      </w:r>
      <w:r w:rsidRPr="00374601">
        <w:rPr>
          <w:rStyle w:val="Style13ptBold"/>
          <w:b w:val="0"/>
          <w:sz w:val="14"/>
        </w:rPr>
        <w:t xml:space="preserve">. Its competitiveness does not appear to have been impacted negatively in the short to medium term. And Westinghouse was already in a long term technology transfer relationship with China that had seen it hand over some 75,000 technical documents as well as engaging in joint nuclear construction projects in China. Second, </w:t>
      </w:r>
      <w:r w:rsidRPr="00374601">
        <w:rPr>
          <w:rStyle w:val="StyleUnderline"/>
        </w:rPr>
        <w:t>the U.S. position rests on its assertion that there is a workable and enforceable distinction between the national security purposes of economic cyber espionage</w:t>
      </w:r>
      <w:r w:rsidRPr="00374601">
        <w:rPr>
          <w:rStyle w:val="Style13ptBold"/>
          <w:b w:val="0"/>
          <w:sz w:val="14"/>
        </w:rPr>
        <w:t xml:space="preserve"> (which Washington defends and conducts) </w:t>
      </w:r>
      <w:r w:rsidRPr="00374601">
        <w:rPr>
          <w:rStyle w:val="StyleUnderline"/>
        </w:rPr>
        <w:t>and the commercial purposes of cyber espionage</w:t>
      </w:r>
      <w:r w:rsidRPr="00374601">
        <w:rPr>
          <w:rStyle w:val="Style13ptBold"/>
          <w:b w:val="0"/>
          <w:sz w:val="14"/>
        </w:rPr>
        <w:t xml:space="preserve"> (which Washington says it opposes). In effect, the United States is implying very clearly that the espionage against Westinghouse had no national security implications at all. </w:t>
      </w:r>
      <w:r w:rsidRPr="00374601">
        <w:rPr>
          <w:rStyle w:val="Emphasis"/>
        </w:rPr>
        <w:t>Such a claim is not sustainable</w:t>
      </w:r>
      <w:r w:rsidRPr="00374601">
        <w:rPr>
          <w:rStyle w:val="Style13ptBold"/>
          <w:b w:val="0"/>
          <w:sz w:val="14"/>
        </w:rPr>
        <w:t xml:space="preserve">. There may be few companies in the United States where the blurring between military and civil purposes is more profound. </w:t>
      </w:r>
      <w:r w:rsidRPr="00374601">
        <w:rPr>
          <w:rStyle w:val="Emphasis"/>
        </w:rPr>
        <w:t>Westinghouse is a major supplier of military nuclear reactors</w:t>
      </w:r>
      <w:r w:rsidRPr="00374601">
        <w:rPr>
          <w:rStyle w:val="Style13ptBold"/>
          <w:b w:val="0"/>
          <w:sz w:val="14"/>
        </w:rPr>
        <w:t xml:space="preserve"> to the U.S. Navy. For this reason, Westinghouse and the nuclear technology sector appear therefore to have been poor choices for action by the United States as part of a diplomatic strategy to counter China’s cyber espionage for being commercial in character. Third, as many commentators have argued, </w:t>
      </w:r>
      <w:r w:rsidRPr="00374601">
        <w:rPr>
          <w:rStyle w:val="StyleUnderline"/>
        </w:rPr>
        <w:t>the agreement on commercial espionage</w:t>
      </w:r>
      <w:r w:rsidRPr="00374601">
        <w:rPr>
          <w:rStyle w:val="Style13ptBold"/>
          <w:b w:val="0"/>
          <w:sz w:val="14"/>
        </w:rPr>
        <w:t xml:space="preserve"> </w:t>
      </w:r>
      <w:r w:rsidRPr="00374601">
        <w:rPr>
          <w:rStyle w:val="Emphasis"/>
        </w:rPr>
        <w:t>may create more diplomatic minefields than it eliminates because of imprecise language and lack of enforcement capability.</w:t>
      </w:r>
      <w:r w:rsidRPr="00374601">
        <w:rPr>
          <w:rStyle w:val="Style13ptBold"/>
          <w:b w:val="0"/>
          <w:sz w:val="14"/>
        </w:rPr>
        <w:t xml:space="preserve"> But there are several much larger considerations as well. In cyberspace, </w:t>
      </w:r>
      <w:r w:rsidRPr="00374601">
        <w:rPr>
          <w:sz w:val="14"/>
        </w:rPr>
        <w:t>there is no wall big enough to prevent commercial cyber espionage across national borders. This</w:t>
      </w:r>
      <w:r w:rsidRPr="00374601">
        <w:rPr>
          <w:rStyle w:val="Style13ptBold"/>
          <w:b w:val="0"/>
          <w:sz w:val="14"/>
        </w:rPr>
        <w:t xml:space="preserve"> applies as much to the Great Firewall (the nickname for China’s efforts at technical control of cyber space) as it does to the ‘Little Firewall’ — that is, U.S. efforts to stem Chinese (and Russian, French or Israeli) cyber espionage by technical and policy means. According to a senior FBI official, 90 percent of the cyber security systems in the United States are hackable with only moderate levels </w:t>
      </w:r>
      <w:r w:rsidRPr="00374601">
        <w:rPr>
          <w:sz w:val="14"/>
        </w:rPr>
        <w:t>of technology and determination. The current approach in most countries to cyber security can be summed up as “patch and pray,” a reference to the reality that existing technical systems have very large numbers of vulnerabilities that are only gradually discovered and are addressed by periodic “patches</w:t>
      </w:r>
      <w:r w:rsidRPr="00374601">
        <w:rPr>
          <w:rStyle w:val="Style13ptBold"/>
          <w:b w:val="0"/>
          <w:sz w:val="14"/>
        </w:rPr>
        <w:t>” to update software. One unfortunate corollary of this situation is that in countries such as China that have a heavy reliance on pirated software (which does not receive patches), almost all corporate data is highly vulnerable to theft and leak. But the problem is also a human one. We need new suites of “highly secure computing” technologies that can begin to compensate for the weakness of the people who operate them. The concept of “highly secure computing,” as an alternative model to “patch and pray,” refers to information technologies that are likely to be breached only in exceptional and rare circumstances, and at high costs and risk to the attacker. In 2009, the U.S. Department of Homeland Security declared that scalable secure computing should be the first of 11 national priorities for research and commercial development to “transform the cyber-infrastructure so that critical national interests are protected from catastrophic damage.” But highly secure computing is still being developed for the business world. The global user community would then have to adapt to it and be adapted for it. As pointed out in a study by the EastWest Institute, this will definitely be difficult and costly. More fundamentally</w:t>
      </w:r>
      <w:r w:rsidRPr="00374601">
        <w:rPr>
          <w:rStyle w:val="StyleUnderline"/>
        </w:rPr>
        <w:t>, there can be no national cyber security for the United States without “international information security.”</w:t>
      </w:r>
      <w:r w:rsidRPr="00374601">
        <w:rPr>
          <w:rStyle w:val="Style13ptBold"/>
          <w:b w:val="0"/>
          <w:sz w:val="14"/>
        </w:rPr>
        <w:t xml:space="preserve"> The </w:t>
      </w:r>
      <w:r w:rsidRPr="00374601">
        <w:rPr>
          <w:rStyle w:val="StyleUnderline"/>
        </w:rPr>
        <w:t>U.S. government has yet to find an agreement with other major powers on what this is.</w:t>
      </w:r>
      <w:r w:rsidRPr="00374601">
        <w:rPr>
          <w:rStyle w:val="Style13ptBold"/>
          <w:b w:val="0"/>
          <w:sz w:val="14"/>
        </w:rPr>
        <w:t xml:space="preserve"> It has promoted certain normative behavior in cyber space. But as long as the United States is determined to maintain technological superiority in as many cyber and military related technologies as it can, then it must understand that other states will continue to want to weaken it, including through cyber espionage. Thus, </w:t>
      </w:r>
      <w:r w:rsidRPr="00374601">
        <w:rPr>
          <w:rStyle w:val="StyleUnderline"/>
        </w:rPr>
        <w:t>apart from promoting cyber norms</w:t>
      </w:r>
      <w:r w:rsidRPr="00374601">
        <w:rPr>
          <w:rStyle w:val="Style13ptBold"/>
          <w:b w:val="0"/>
          <w:sz w:val="14"/>
        </w:rPr>
        <w:t xml:space="preserve">, the </w:t>
      </w:r>
      <w:r w:rsidRPr="00374601">
        <w:rPr>
          <w:rStyle w:val="StyleUnderline"/>
        </w:rPr>
        <w:t>United States and China</w:t>
      </w:r>
      <w:r w:rsidRPr="00374601">
        <w:rPr>
          <w:rStyle w:val="Style13ptBold"/>
          <w:b w:val="0"/>
          <w:sz w:val="14"/>
        </w:rPr>
        <w:t xml:space="preserve">, and other cyber powers, </w:t>
      </w:r>
      <w:r w:rsidRPr="00374601">
        <w:rPr>
          <w:rStyle w:val="StyleUnderline"/>
        </w:rPr>
        <w:t>need to begin talking about what</w:t>
      </w:r>
      <w:r w:rsidRPr="00374601">
        <w:rPr>
          <w:rStyle w:val="Style13ptBold"/>
          <w:b w:val="0"/>
          <w:sz w:val="14"/>
        </w:rPr>
        <w:t xml:space="preserve">, in practical technological and human terms, </w:t>
      </w:r>
      <w:r w:rsidRPr="00374601">
        <w:rPr>
          <w:rStyle w:val="StyleUnderline"/>
        </w:rPr>
        <w:t>constitutes “international information security,” “strategic stability” and an enduring “peace” in cyber space</w:t>
      </w:r>
      <w:r w:rsidRPr="00374601">
        <w:rPr>
          <w:rStyle w:val="Style13ptBold"/>
          <w:b w:val="0"/>
          <w:sz w:val="14"/>
        </w:rPr>
        <w:t>. This is a staggeringly difficult problem. And the United States will have to compromise to achieve such a state of affairs. Taken together, all of the considerations mentioned above suggest that the recent U.S.–China agreements do not address the main problem between the two countries in cyber space. Could this be a case of fiddling while Rome burns?</w:t>
      </w:r>
    </w:p>
    <w:p w14:paraId="72032A69" w14:textId="77777777" w:rsidR="00466155" w:rsidRPr="00374601" w:rsidRDefault="00466155" w:rsidP="00466155">
      <w:pPr>
        <w:pStyle w:val="Heading3"/>
      </w:pPr>
      <w:r w:rsidRPr="00374601">
        <w:t>AT: cooperation now</w:t>
      </w:r>
    </w:p>
    <w:p w14:paraId="7E7EF607" w14:textId="77777777" w:rsidR="00466155" w:rsidRPr="00374601" w:rsidRDefault="00466155" w:rsidP="00466155">
      <w:pPr>
        <w:pStyle w:val="Heading4"/>
        <w:rPr>
          <w:rStyle w:val="StyleUnderline"/>
          <w:sz w:val="26"/>
          <w:szCs w:val="26"/>
          <w:u w:val="none"/>
        </w:rPr>
      </w:pPr>
      <w:r w:rsidRPr="00374601">
        <w:rPr>
          <w:rStyle w:val="StyleUnderline"/>
          <w:sz w:val="26"/>
          <w:szCs w:val="26"/>
          <w:u w:val="none"/>
        </w:rPr>
        <w:t>Squo agreement is inadequate – lacks enforcement and doesn’t meaningfully limit cyber attacks</w:t>
      </w:r>
    </w:p>
    <w:p w14:paraId="67B15C5B" w14:textId="77777777" w:rsidR="00466155" w:rsidRPr="00374601" w:rsidRDefault="00466155" w:rsidP="00466155">
      <w:pPr>
        <w:rPr>
          <w:rStyle w:val="Style13ptBold"/>
          <w:b w:val="0"/>
          <w:sz w:val="22"/>
        </w:rPr>
      </w:pPr>
      <w:r w:rsidRPr="00374601">
        <w:rPr>
          <w:rStyle w:val="Style13ptBold"/>
          <w:sz w:val="22"/>
        </w:rPr>
        <w:t>Paletta 15</w:t>
      </w:r>
      <w:r w:rsidRPr="00374601">
        <w:rPr>
          <w:rStyle w:val="Style13ptBold"/>
          <w:b w:val="0"/>
          <w:sz w:val="22"/>
        </w:rPr>
        <w:t xml:space="preserve"> - covers intelligence and national security for The Wall Street Journal's Washington bureau. He covers the 16 federal intelligence agencies, as well as cybersecurity policy. Previously, he covered economic policy, focusing on the federal budget, tax and spending policy, the White House, Treasury Department, and Congress. Previously, Mr. Paletta covered the financial crisis of 2008 and 2009, as well as domestic and international banking policy. Mr. Paletta graduated from Boston College and has a master's degree from the University of Missouri's journalism school. (Damian, “U.S., China in Pact Over Cyberattacks That Steal Company Records”, September 25, 2015, The Wall Street Journal, http://www.wsj.com/articles/u-s-china-agree-over-cyberattacks-that-steal-company-records-1443205327?cb=logged0.9354016267774232//dmeth)</w:t>
      </w:r>
    </w:p>
    <w:p w14:paraId="1A310BF7" w14:textId="77777777" w:rsidR="00466155" w:rsidRPr="00374601" w:rsidRDefault="00466155" w:rsidP="00466155">
      <w:pPr>
        <w:rPr>
          <w:sz w:val="14"/>
        </w:rPr>
      </w:pPr>
      <w:r w:rsidRPr="00374601">
        <w:rPr>
          <w:sz w:val="14"/>
        </w:rPr>
        <w:t>WASHINGTON—</w:t>
      </w:r>
      <w:r w:rsidRPr="00374601">
        <w:rPr>
          <w:rStyle w:val="StyleUnderline"/>
        </w:rPr>
        <w:t>The U.S. and China on Friday announced an agreement not to direct or support cyberattacks that steal corporate records for economic benefit</w:t>
      </w:r>
      <w:r w:rsidRPr="00374601">
        <w:rPr>
          <w:sz w:val="14"/>
        </w:rPr>
        <w:t xml:space="preserve">, the result of lengthy negotiations and occasional threats from the White House amid a rapid increase in computer breaches. The two countries also agreed to cooperate more closely as they investigate cybercrimes and to create a high-level working group to fight these attacks. At a news conference in the White House, President Obama and President Xi Jinping of China discussed their willingness to work together to tackle the problem of climate change. Photo:AP China's President Xi Jinping and President Obama vow to work together to address the problem of Chinese hackers gaining access to U.S. business data. Photo:AP The </w:t>
      </w:r>
      <w:r w:rsidRPr="00374601">
        <w:rPr>
          <w:rStyle w:val="StyleUnderline"/>
        </w:rPr>
        <w:t xml:space="preserve">deal marked the most-advanced steps by the White House to secure a commitment from the Chinese government to </w:t>
      </w:r>
      <w:r w:rsidRPr="00374601">
        <w:rPr>
          <w:sz w:val="14"/>
        </w:rPr>
        <w:t>address a growing issue for many U.S. companies—</w:t>
      </w:r>
      <w:r w:rsidRPr="00374601">
        <w:rPr>
          <w:rStyle w:val="StyleUnderline"/>
        </w:rPr>
        <w:t xml:space="preserve">the use of computers to conduct intellectual property theft and corporate espionage. </w:t>
      </w:r>
      <w:r w:rsidRPr="00374601">
        <w:rPr>
          <w:sz w:val="14"/>
        </w:rPr>
        <w:t xml:space="preserve">But </w:t>
      </w:r>
      <w:r w:rsidRPr="00374601">
        <w:rPr>
          <w:rStyle w:val="Emphasis"/>
        </w:rPr>
        <w:t xml:space="preserve">it was unclear how the agreement will be enforced or whether it will prompt a meaningful change in a behavior that Chinese leaders have long denied. </w:t>
      </w:r>
      <w:r w:rsidRPr="00374601">
        <w:rPr>
          <w:sz w:val="14"/>
        </w:rPr>
        <w:t xml:space="preserve">President Barack Obama, speaking at a news conference with Chinese president Xi Jinping on Friday, said he told Mr. Xi a wave of cyberattacks against U.S. companies has to stop. Mr. Obama said progress has been made through the talks with Mr. Xi but added that </w:t>
      </w:r>
      <w:r w:rsidRPr="00374601">
        <w:rPr>
          <w:rStyle w:val="Emphasis"/>
        </w:rPr>
        <w:t>U.S. officials would be monitoring closely to see if Chinese officials stop the attacks.</w:t>
      </w:r>
      <w:r w:rsidRPr="00374601">
        <w:rPr>
          <w:sz w:val="14"/>
        </w:rPr>
        <w:t xml:space="preserve"> “The question now is: ‘Are words followed by actions?’ And we will be watching carefully to make an assessment,” he said. A key test will be whether the Chinese government cooperates with the Federal Bureau of Investigation as it scrutinizes cyberattacks against U.S. companies, particularly when U.S. officials believe the attacks could be tied to Chinese military officials. Mr. </w:t>
      </w:r>
      <w:r w:rsidRPr="00374601">
        <w:rPr>
          <w:rStyle w:val="StyleUnderline"/>
        </w:rPr>
        <w:t>Xi</w:t>
      </w:r>
      <w:r w:rsidRPr="00374601">
        <w:rPr>
          <w:sz w:val="14"/>
        </w:rPr>
        <w:t xml:space="preserve"> said both countries “should strengthen dialogue and cooperation” on ways to prevent cyberattacks. But he </w:t>
      </w:r>
      <w:r w:rsidRPr="00374601">
        <w:rPr>
          <w:rStyle w:val="StyleUnderline"/>
        </w:rPr>
        <w:t xml:space="preserve">seemed to rebuff recent threats from U.S. officials who have suggested that economic sanctions could be enacted </w:t>
      </w:r>
      <w:r w:rsidRPr="00374601">
        <w:rPr>
          <w:sz w:val="14"/>
        </w:rPr>
        <w:t xml:space="preserve">against Chinese firms that benefit from cyberattacks. “Confrontation and friction are not the right choice for both sides,” Mr. Xi said. American </w:t>
      </w:r>
      <w:r w:rsidRPr="00374601">
        <w:rPr>
          <w:rStyle w:val="StyleUnderline"/>
        </w:rPr>
        <w:t>business groups have called on the White House to strike a</w:t>
      </w:r>
      <w:r w:rsidRPr="00374601">
        <w:rPr>
          <w:sz w:val="14"/>
        </w:rPr>
        <w:t xml:space="preserve"> </w:t>
      </w:r>
      <w:r w:rsidRPr="00374601">
        <w:rPr>
          <w:rStyle w:val="Emphasis"/>
        </w:rPr>
        <w:t>more aggressive posture with China’s government</w:t>
      </w:r>
      <w:r w:rsidRPr="00374601">
        <w:rPr>
          <w:sz w:val="14"/>
        </w:rPr>
        <w:t xml:space="preserve"> about the rise in computer theft, and they are expected to watch the new agreement carefully. “This agreement finally starts a sustained dialogue where there was very little communication,” said Dean Garfield, chief executive of the Information Technology Industry Council, a trade group. “It illustrates a spirit of cooperation on a sensitive issue, which is a positive signal to technology companies.” </w:t>
      </w:r>
      <w:r w:rsidRPr="00374601">
        <w:rPr>
          <w:rStyle w:val="StyleUnderline"/>
        </w:rPr>
        <w:t>The agreement likely staves off the immediate prospect</w:t>
      </w:r>
      <w:r w:rsidRPr="00374601">
        <w:rPr>
          <w:sz w:val="14"/>
        </w:rPr>
        <w:t xml:space="preserve"> of the U.S. government hitting Chinese companies with </w:t>
      </w:r>
      <w:r w:rsidRPr="00374601">
        <w:rPr>
          <w:rStyle w:val="StyleUnderline"/>
        </w:rPr>
        <w:t>economic sanctions related to cyberattacks</w:t>
      </w:r>
      <w:r w:rsidRPr="00374601">
        <w:rPr>
          <w:sz w:val="14"/>
        </w:rPr>
        <w:t xml:space="preserve">. </w:t>
      </w:r>
      <w:r w:rsidRPr="00374601">
        <w:rPr>
          <w:rStyle w:val="StyleUnderline"/>
        </w:rPr>
        <w:t>But</w:t>
      </w:r>
      <w:r w:rsidRPr="00374601">
        <w:rPr>
          <w:sz w:val="14"/>
        </w:rPr>
        <w:t xml:space="preserve"> Mr. </w:t>
      </w:r>
      <w:r w:rsidRPr="00374601">
        <w:rPr>
          <w:rStyle w:val="Emphasis"/>
        </w:rPr>
        <w:t>Obama said he would retain this option</w:t>
      </w:r>
      <w:r w:rsidRPr="00374601">
        <w:rPr>
          <w:sz w:val="14"/>
        </w:rPr>
        <w:t xml:space="preserve"> and others </w:t>
      </w:r>
      <w:r w:rsidRPr="00374601">
        <w:rPr>
          <w:rStyle w:val="Emphasis"/>
        </w:rPr>
        <w:t>if he felt the Chinese government didn’t abide by the new arrangement</w:t>
      </w:r>
      <w:r w:rsidRPr="00374601">
        <w:rPr>
          <w:sz w:val="14"/>
        </w:rPr>
        <w:t xml:space="preserve">. Dmitri Alperovitch, co-founder of Crowdstrike, a cybersecurity company, said the agreement could reflect an inflection point for both countries. The Chinese “are now obligated to respond to evidence [of cyberattacks] presented by the United States, and they can’t just shrug it off like they have in the past,” he said. Still, one problem with the recent spike in cyber-related theft is the difficulty in assigning blame. Mr. Obama said Mr. Xi suggested during a meeting on Friday that he can’t be expected to vouch for the behavior of all Chinese citizens. “With 1.3 billion people, he can’t guarantee the behavior of every single person on Chinese soil,” Mr. Obama said he was told, adding that he understood the conundrum. Nonetheless, some experts say key parts of the agreement </w:t>
      </w:r>
      <w:r w:rsidRPr="00374601">
        <w:rPr>
          <w:rStyle w:val="StyleUnderline"/>
        </w:rPr>
        <w:t>could be difficult to enforce</w:t>
      </w:r>
      <w:r w:rsidRPr="00374601">
        <w:rPr>
          <w:sz w:val="14"/>
        </w:rPr>
        <w:t xml:space="preserve">. “It appears that </w:t>
      </w:r>
      <w:r w:rsidRPr="00374601">
        <w:rPr>
          <w:rStyle w:val="StyleUnderline"/>
        </w:rPr>
        <w:t>the U.S. will have to prove there’s been a cyber incursion, attribute its source, identify what was exfiltrated and then prove that there was a benefit conferred and that the information was put to use</w:t>
      </w:r>
      <w:r w:rsidRPr="00374601">
        <w:rPr>
          <w:sz w:val="14"/>
        </w:rPr>
        <w:t>,” said Michael Wessel, a member of the U.S.-China Economic and Security Review Commission, a congressionally mandated body that monitors the economic and security relationship between the two countries. “</w:t>
      </w:r>
      <w:r w:rsidRPr="00374601">
        <w:rPr>
          <w:rStyle w:val="StyleUnderline"/>
        </w:rPr>
        <w:t>Corporate America has been reluctant to cooperate with officials</w:t>
      </w:r>
      <w:r w:rsidRPr="00374601">
        <w:rPr>
          <w:sz w:val="14"/>
        </w:rPr>
        <w:t xml:space="preserve"> beyond simply implementing defensive measures against further attacks. I’m not sure that this will really change the equation,” Mr. Wessel said. ‘We’ll work together and with other nations to promote international rules of the road in cyberspace.’ —U.S. President Barack Obama, on Friday, regarding cyber-agreement with China. The agreement between Messrs. Obama and Xi stopped short of a full-fledged détente on cyberattacks. For example, </w:t>
      </w:r>
      <w:r w:rsidRPr="00374601">
        <w:rPr>
          <w:rStyle w:val="Emphasis"/>
        </w:rPr>
        <w:t>they didn’t agree to stop stealing corporate information for espionage purposes</w:t>
      </w:r>
      <w:r w:rsidRPr="00374601">
        <w:rPr>
          <w:sz w:val="14"/>
        </w:rPr>
        <w:t>—</w:t>
      </w:r>
      <w:r w:rsidRPr="00374601">
        <w:rPr>
          <w:rStyle w:val="StyleUnderline"/>
        </w:rPr>
        <w:t>only not to do so for economic benefit</w:t>
      </w:r>
      <w:r w:rsidRPr="00374601">
        <w:rPr>
          <w:sz w:val="14"/>
        </w:rPr>
        <w:t xml:space="preserve">. </w:t>
      </w:r>
      <w:r w:rsidRPr="00374601">
        <w:rPr>
          <w:rStyle w:val="Emphasis"/>
        </w:rPr>
        <w:t xml:space="preserve">They also didn’t agree not to use cyberattacks to steal government records. </w:t>
      </w:r>
      <w:r w:rsidRPr="00374601">
        <w:rPr>
          <w:sz w:val="14"/>
        </w:rPr>
        <w:t>U.S. businesses and policy makers have complained for years that Chinese hackers have stolen corporate information through numerous cyberattacks, often using a tactic known as “phishing” to trick unsuspecting email recipients into downloading malware that allows the hacker to exfiltrate data. Chinese hackers, according to U.S. officials and security analysts, have stolen records from financial companies, defense contractors, energy firms and numerous other companies. “</w:t>
      </w:r>
      <w:r w:rsidRPr="00374601">
        <w:rPr>
          <w:rStyle w:val="StyleUnderline"/>
        </w:rPr>
        <w:t>We know of thousands of [U.S.] companies they’ve infiltrated in recent years, and the overall number is likely in the tens of thousands,</w:t>
      </w:r>
      <w:r w:rsidRPr="00374601">
        <w:rPr>
          <w:sz w:val="14"/>
        </w:rPr>
        <w:t xml:space="preserve">” Mr. Alperovitch said. Adm. Michael Rogers, director of the National Security Agency, responded “yes” when asked at a recent Senate hearing whether the Chinese government supports computer attacks against U.S. companies. But China denies this, and the U.S. government has done little to publicly retaliate. </w:t>
      </w:r>
      <w:r w:rsidRPr="00374601">
        <w:rPr>
          <w:rStyle w:val="StyleUnderline"/>
        </w:rPr>
        <w:t xml:space="preserve">Prosecutors did charge five Chinese military officials last year with crimes associated with corporate cyberespionage. </w:t>
      </w:r>
      <w:r w:rsidRPr="00374601">
        <w:rPr>
          <w:sz w:val="14"/>
        </w:rPr>
        <w:t xml:space="preserve">As part of the new agreement, the countries will hold twice-yearly meetings to discuss issues related to cybersecurity. For the Chinese, the talks will be led by a top, as yet unnamed, official, as well as senior officials from the divisions of public security, state security, justice, and state Internet and information office. The U.S. officials on this panel will be led by the attorney general and the secretary of homeland security. The talks will also include representatives from the intelligence community, Pentagon, and FBI. Meanwhile, Messrs. </w:t>
      </w:r>
      <w:r w:rsidRPr="00374601">
        <w:rPr>
          <w:rStyle w:val="StyleUnderline"/>
        </w:rPr>
        <w:t>Obama and Xi also called for the creation of international guidelines on cyberattacks</w:t>
      </w:r>
      <w:r w:rsidRPr="00374601">
        <w:rPr>
          <w:sz w:val="14"/>
        </w:rPr>
        <w:t xml:space="preserve">, an </w:t>
      </w:r>
      <w:r w:rsidRPr="00374601">
        <w:rPr>
          <w:rStyle w:val="StyleUnderline"/>
        </w:rPr>
        <w:t>appeal that comes after a multiyear effort to jump-start these talks has made little traction. Mr. Obama said progress in this area is needed because “the rules in this area are not well developed.</w:t>
      </w:r>
      <w:r w:rsidRPr="00374601">
        <w:rPr>
          <w:sz w:val="14"/>
        </w:rPr>
        <w:t>” “We’ll work together and with other nations to promote international rules of the road in cyberspace,” Mr. Obama said. He called the agreement “progress,” but said “our work is not yet done.” One challenge is that many countries don’t want to reveal their cyberwar capabilities, while insisting that other countries agree not to conduct cyberattacks. Neither U.S. nor Chinese leaders have revealed the extent of their cyberweapon capabilities. But with the rapid development of cyberattack weapons, many other countries are now racing to develop programs of their own.</w:t>
      </w:r>
    </w:p>
    <w:p w14:paraId="66A4D4B3" w14:textId="77777777" w:rsidR="00CF6418" w:rsidRPr="00374601" w:rsidRDefault="00CF6418" w:rsidP="00CF6418">
      <w:pPr>
        <w:pStyle w:val="Heading3"/>
      </w:pPr>
      <w:r w:rsidRPr="00374601">
        <w:t>Cyberterror high now</w:t>
      </w:r>
    </w:p>
    <w:p w14:paraId="5C80CC4A" w14:textId="77777777" w:rsidR="00CF6418" w:rsidRPr="00374601" w:rsidRDefault="00CF6418" w:rsidP="00CF6418">
      <w:pPr>
        <w:pStyle w:val="Heading4"/>
      </w:pPr>
      <w:r w:rsidRPr="00374601">
        <w:t xml:space="preserve">Cyberterror is coming now – most qualified experts </w:t>
      </w:r>
    </w:p>
    <w:p w14:paraId="542A16FC" w14:textId="77777777" w:rsidR="00CF6418" w:rsidRPr="00374601" w:rsidRDefault="00CF6418" w:rsidP="00CF6418">
      <w:pPr>
        <w:rPr>
          <w:rStyle w:val="Style13ptBold"/>
        </w:rPr>
      </w:pPr>
      <w:r w:rsidRPr="00374601">
        <w:rPr>
          <w:rStyle w:val="Style13ptBold"/>
        </w:rPr>
        <w:t>Ellyati ‘15</w:t>
      </w:r>
    </w:p>
    <w:p w14:paraId="6DC0B529" w14:textId="77777777" w:rsidR="00CF6418" w:rsidRPr="00374601" w:rsidRDefault="00CF6418" w:rsidP="00CF6418">
      <w:r w:rsidRPr="00374601">
        <w:t>(Holly, Assistant Producer, CNBC.com; “Cyberterrorists to target critical infrastructure”; http://www.cnbc.com/id/102367777)//JPM</w:t>
      </w:r>
    </w:p>
    <w:p w14:paraId="14F2CA27" w14:textId="77777777" w:rsidR="00CF6418" w:rsidRPr="00374601" w:rsidRDefault="00CF6418" w:rsidP="00CF6418">
      <w:pPr>
        <w:rPr>
          <w:sz w:val="16"/>
        </w:rPr>
      </w:pPr>
      <w:r w:rsidRPr="00374601">
        <w:rPr>
          <w:rStyle w:val="StyleUnderline"/>
        </w:rPr>
        <w:t>A cyberterror attack on vital national infrastructure such as power facilities, transport networks and the financial sector could be imminent</w:t>
      </w:r>
      <w:r w:rsidRPr="00374601">
        <w:rPr>
          <w:sz w:val="16"/>
        </w:rPr>
        <w:t xml:space="preserve">—and </w:t>
      </w:r>
      <w:r w:rsidRPr="00374601">
        <w:rPr>
          <w:rStyle w:val="StyleUnderline"/>
        </w:rPr>
        <w:t>international governments are ill-prepared, cybersecurity experts</w:t>
      </w:r>
      <w:r w:rsidRPr="00374601">
        <w:rPr>
          <w:sz w:val="16"/>
        </w:rPr>
        <w:t xml:space="preserve"> have </w:t>
      </w:r>
      <w:r w:rsidRPr="00374601">
        <w:rPr>
          <w:rStyle w:val="StyleUnderline"/>
        </w:rPr>
        <w:t>warned</w:t>
      </w:r>
      <w:r w:rsidRPr="00374601">
        <w:rPr>
          <w:sz w:val="16"/>
        </w:rPr>
        <w:t>.</w:t>
      </w:r>
      <w:r w:rsidR="00183045" w:rsidRPr="00374601">
        <w:rPr>
          <w:sz w:val="12"/>
        </w:rPr>
        <w:t>¶</w:t>
      </w:r>
      <w:r w:rsidRPr="00374601">
        <w:rPr>
          <w:sz w:val="16"/>
        </w:rPr>
        <w:t xml:space="preserve"> "</w:t>
      </w:r>
      <w:r w:rsidRPr="00374601">
        <w:rPr>
          <w:rStyle w:val="StyleUnderline"/>
        </w:rPr>
        <w:t>It's not easy to predict what will happen</w:t>
      </w:r>
      <w:r w:rsidRPr="00374601">
        <w:rPr>
          <w:sz w:val="16"/>
        </w:rPr>
        <w:t>, but the worst terrorist attacks are not expected," Eugene Kaspersky, the co-founder and chief executive of global IT security firm Kaspersky Labs, told CNBC.</w:t>
      </w:r>
      <w:r w:rsidR="00183045" w:rsidRPr="00374601">
        <w:rPr>
          <w:sz w:val="12"/>
        </w:rPr>
        <w:t>¶</w:t>
      </w:r>
      <w:r w:rsidRPr="00374601">
        <w:rPr>
          <w:sz w:val="16"/>
        </w:rPr>
        <w:t xml:space="preserve"> "</w:t>
      </w:r>
      <w:r w:rsidRPr="00374601">
        <w:rPr>
          <w:rStyle w:val="StyleUnderline"/>
        </w:rPr>
        <w:t>So I am afraid that if we face this cyberterrorism, it will be very unpredictable in a very unpredictable place, but with very visible damage. Unfortunately, there are many possible victims."</w:t>
      </w:r>
      <w:r w:rsidR="00183045" w:rsidRPr="00374601">
        <w:rPr>
          <w:sz w:val="12"/>
        </w:rPr>
        <w:t>¶</w:t>
      </w:r>
      <w:r w:rsidRPr="00374601">
        <w:rPr>
          <w:sz w:val="16"/>
        </w:rPr>
        <w:t xml:space="preserve"> In recent months, </w:t>
      </w:r>
      <w:r w:rsidRPr="00374601">
        <w:rPr>
          <w:rStyle w:val="StyleUnderline"/>
        </w:rPr>
        <w:t>the business world and political establishment has seen an uptick in the use of debilitating digital attacks. As well as the Sony attacks, allegedly by North Korea, and the widespread hacking of international news agencies by the "Syrian Electronic Army,</w:t>
      </w:r>
      <w:r w:rsidRPr="00374601">
        <w:rPr>
          <w:sz w:val="16"/>
        </w:rPr>
        <w:t>" On Monday, Malaysian Airlines refuted that its website had been hacked by a group calling itself the "Cyber Caliphate" and claiming affiliation with the Islamic State (ISIS).</w:t>
      </w:r>
      <w:r w:rsidR="00183045" w:rsidRPr="00374601">
        <w:rPr>
          <w:sz w:val="12"/>
        </w:rPr>
        <w:t>¶</w:t>
      </w:r>
      <w:r w:rsidRPr="00374601">
        <w:rPr>
          <w:sz w:val="16"/>
        </w:rPr>
        <w:t xml:space="preserve"> 'Critical infrastructure'</w:t>
      </w:r>
      <w:r w:rsidR="00183045" w:rsidRPr="00374601">
        <w:rPr>
          <w:sz w:val="12"/>
        </w:rPr>
        <w:t>¶</w:t>
      </w:r>
      <w:r w:rsidRPr="00374601">
        <w:rPr>
          <w:sz w:val="16"/>
        </w:rPr>
        <w:t xml:space="preserve"> Now, </w:t>
      </w:r>
      <w:r w:rsidRPr="00374601">
        <w:rPr>
          <w:rStyle w:val="StyleUnderline"/>
        </w:rPr>
        <w:t>there are concerns that the next big attack will be against national critical infrastructure and could cripple a country's ability to function.</w:t>
      </w:r>
      <w:r w:rsidR="00183045" w:rsidRPr="00374601">
        <w:rPr>
          <w:sz w:val="12"/>
        </w:rPr>
        <w:t>¶</w:t>
      </w:r>
      <w:r w:rsidRPr="00374601">
        <w:rPr>
          <w:sz w:val="16"/>
        </w:rPr>
        <w:t xml:space="preserve"> Kaspersky told CNBC that </w:t>
      </w:r>
      <w:r w:rsidRPr="00374601">
        <w:rPr>
          <w:rStyle w:val="StyleUnderline"/>
        </w:rPr>
        <w:t>each country needed to make a "very serious audit" of the critical infrastructure within its borders. In order of importance, he noted that the infrastructure most vulnerable was the power network, "because if the power plants and power grid don't work, then nothing else works," followed by telecommunications, financial services and transportation.</w:t>
      </w:r>
      <w:r w:rsidR="00183045" w:rsidRPr="00374601">
        <w:rPr>
          <w:sz w:val="12"/>
        </w:rPr>
        <w:t>¶</w:t>
      </w:r>
      <w:r w:rsidRPr="00374601">
        <w:rPr>
          <w:sz w:val="16"/>
        </w:rPr>
        <w:t xml:space="preserve"> "A security strategy needs to be made for all of these components," Kaspersky said.</w:t>
      </w:r>
      <w:r w:rsidR="00183045" w:rsidRPr="00374601">
        <w:rPr>
          <w:sz w:val="12"/>
        </w:rPr>
        <w:t>¶</w:t>
      </w:r>
      <w:r w:rsidRPr="00374601">
        <w:rPr>
          <w:sz w:val="16"/>
        </w:rPr>
        <w:t xml:space="preserve"> He warned that </w:t>
      </w:r>
      <w:r w:rsidRPr="00374601">
        <w:rPr>
          <w:rStyle w:val="StyleUnderline"/>
        </w:rPr>
        <w:t>governments needed to allocate a good part of their budgets over the next decade to making critical infrastructure systems more secure.</w:t>
      </w:r>
      <w:r w:rsidR="00183045" w:rsidRPr="00374601">
        <w:rPr>
          <w:sz w:val="12"/>
        </w:rPr>
        <w:t>¶</w:t>
      </w:r>
      <w:r w:rsidRPr="00374601">
        <w:rPr>
          <w:sz w:val="16"/>
        </w:rPr>
        <w:t xml:space="preserve"> "Technically </w:t>
      </w:r>
      <w:r w:rsidRPr="00374601">
        <w:rPr>
          <w:rStyle w:val="StyleUnderline"/>
        </w:rPr>
        <w:t>it's possible to make them immune from attacks, but it's complicated, it's expensive and it will take time and budgets," Kaspersky said.</w:t>
      </w:r>
      <w:r w:rsidR="00183045" w:rsidRPr="00374601">
        <w:rPr>
          <w:sz w:val="12"/>
        </w:rPr>
        <w:t>¶</w:t>
      </w:r>
      <w:r w:rsidRPr="00374601">
        <w:rPr>
          <w:sz w:val="12"/>
          <w:u w:val="single"/>
        </w:rPr>
        <w:t xml:space="preserve"> </w:t>
      </w:r>
      <w:r w:rsidRPr="00374601">
        <w:rPr>
          <w:rStyle w:val="StyleUnderline"/>
        </w:rPr>
        <w:t>Budget cuts in the U.K. and Europe have undoubtedly challenged government attempts to counter cyberterrorism, but a spokesperson for the U.K. Cabinet Office told CNBC that cybersecurity was a priority.</w:t>
      </w:r>
      <w:r w:rsidR="00183045" w:rsidRPr="00374601">
        <w:rPr>
          <w:sz w:val="12"/>
        </w:rPr>
        <w:t>¶</w:t>
      </w:r>
      <w:r w:rsidRPr="00374601">
        <w:rPr>
          <w:sz w:val="16"/>
        </w:rPr>
        <w:t xml:space="preserve"> "Cybersecurity is already a tier-one national security priority and our investment of £860 million ($1.3 billion) over five years in the National Cyber Security Programme (NCSP) supports a wide range of projects to develop the U.K.'s cyber security capabilities. </w:t>
      </w:r>
      <w:r w:rsidRPr="00374601">
        <w:rPr>
          <w:rStyle w:val="StyleUnderline"/>
        </w:rPr>
        <w:t>This is a clear signal of just how seriously the Government is treating the threat," the spokesperson said.</w:t>
      </w:r>
      <w:r w:rsidR="00183045" w:rsidRPr="00374601">
        <w:rPr>
          <w:sz w:val="12"/>
        </w:rPr>
        <w:t>¶</w:t>
      </w:r>
      <w:r w:rsidRPr="00374601">
        <w:rPr>
          <w:sz w:val="16"/>
        </w:rPr>
        <w:t xml:space="preserve"> </w:t>
      </w:r>
      <w:r w:rsidRPr="00374601">
        <w:rPr>
          <w:rStyle w:val="StyleUnderline"/>
        </w:rPr>
        <w:t>Kaspersky noted that there needed to be far stronger international cooperation against cyberterrorism, including in the sharing of information, in order to relay early warnings ahead of potential attacks.</w:t>
      </w:r>
      <w:r w:rsidR="00183045" w:rsidRPr="00374601">
        <w:rPr>
          <w:sz w:val="12"/>
        </w:rPr>
        <w:t>¶</w:t>
      </w:r>
      <w:r w:rsidRPr="00374601">
        <w:rPr>
          <w:sz w:val="16"/>
        </w:rPr>
        <w:t xml:space="preserve"> The U.K. and U.S. have already pledged to work together in a bid to remain one step ahead of terrorism groups like Islamic State that are increasingly using computers as means of attack.</w:t>
      </w:r>
      <w:r w:rsidR="00183045" w:rsidRPr="00374601">
        <w:rPr>
          <w:sz w:val="12"/>
        </w:rPr>
        <w:t>¶</w:t>
      </w:r>
      <w:r w:rsidRPr="00374601">
        <w:rPr>
          <w:sz w:val="16"/>
        </w:rPr>
        <w:t xml:space="preserve"> In particular, </w:t>
      </w:r>
      <w:r w:rsidRPr="00374601">
        <w:rPr>
          <w:rStyle w:val="StyleUnderline"/>
        </w:rPr>
        <w:t>there are the so-called war games involve "cybercells" of U.S. and U.K. intelligence agents staging attacks against each another, in order to test the resilience of certain sectors to cyberattacks. The first exercise will test the financial sector, with simulated attacks on the City of London, including the Bank of England, and Wall Street.</w:t>
      </w:r>
      <w:r w:rsidR="00183045" w:rsidRPr="00374601">
        <w:rPr>
          <w:sz w:val="12"/>
        </w:rPr>
        <w:t>¶</w:t>
      </w:r>
      <w:r w:rsidRPr="00374601">
        <w:rPr>
          <w:sz w:val="12"/>
          <w:u w:val="single"/>
        </w:rPr>
        <w:t xml:space="preserve"> </w:t>
      </w:r>
      <w:r w:rsidRPr="00374601">
        <w:rPr>
          <w:sz w:val="16"/>
        </w:rPr>
        <w:t xml:space="preserve">E.J. Hilbert, </w:t>
      </w:r>
      <w:r w:rsidRPr="00374601">
        <w:rPr>
          <w:rStyle w:val="StyleUnderline"/>
        </w:rPr>
        <w:t>the heads Kroll's cyber unit for Europe, the Middle East and Africa, told CNBC that hundred, if not thousands attacks were already taking place—and that more attacks were coming.</w:t>
      </w:r>
      <w:r w:rsidR="00183045" w:rsidRPr="00374601">
        <w:rPr>
          <w:sz w:val="12"/>
        </w:rPr>
        <w:t>¶</w:t>
      </w:r>
      <w:r w:rsidRPr="00374601">
        <w:rPr>
          <w:sz w:val="16"/>
        </w:rPr>
        <w:t xml:space="preserve"> "</w:t>
      </w:r>
      <w:r w:rsidRPr="00374601">
        <w:rPr>
          <w:rStyle w:val="StyleUnderline"/>
        </w:rPr>
        <w:t>There are hundreds of attacks taking place against the U.K. and U.S. nuclear industry and financial system every day. There is this non-stop badgering of the system by hackers who are hoping that one day the system will crack</w:t>
      </w:r>
      <w:r w:rsidRPr="00374601">
        <w:rPr>
          <w:sz w:val="16"/>
        </w:rPr>
        <w:t>," said Hilbert, a former FBI agent in the cybercrime and counterterrorism field.</w:t>
      </w:r>
      <w:r w:rsidR="00183045" w:rsidRPr="00374601">
        <w:rPr>
          <w:sz w:val="12"/>
        </w:rPr>
        <w:t>¶</w:t>
      </w:r>
      <w:r w:rsidRPr="00374601">
        <w:rPr>
          <w:sz w:val="16"/>
        </w:rPr>
        <w:t xml:space="preserve"> </w:t>
      </w:r>
      <w:r w:rsidRPr="00374601">
        <w:rPr>
          <w:rStyle w:val="StyleUnderline"/>
        </w:rPr>
        <w:t>He was emphatic that national governments were unprepared for a cyberattack on critical infrastructure. He said that the proposed "war games" would have limited effect in acting as a pre-warning to governments on the weaknesses of critical systems.</w:t>
      </w:r>
      <w:r w:rsidR="00183045" w:rsidRPr="00374601">
        <w:rPr>
          <w:sz w:val="12"/>
        </w:rPr>
        <w:t>¶</w:t>
      </w:r>
      <w:r w:rsidRPr="00374601">
        <w:rPr>
          <w:sz w:val="16"/>
        </w:rPr>
        <w:t xml:space="preserve"> "</w:t>
      </w:r>
      <w:r w:rsidRPr="00374601">
        <w:rPr>
          <w:rStyle w:val="StyleUnderline"/>
        </w:rPr>
        <w:t>These tests don't do what the bad guys are going to do, they don't go far enough. If the bad guys want to shut a system down, they'll shut it down and unless you've tested for that, you don't actually know if there's a way of bringing a system back,"</w:t>
      </w:r>
      <w:r w:rsidRPr="00374601">
        <w:rPr>
          <w:sz w:val="16"/>
        </w:rPr>
        <w:t xml:space="preserve"> Hilbert said.</w:t>
      </w:r>
      <w:r w:rsidR="00183045" w:rsidRPr="00374601">
        <w:rPr>
          <w:sz w:val="12"/>
        </w:rPr>
        <w:t>¶</w:t>
      </w:r>
      <w:r w:rsidRPr="00374601">
        <w:rPr>
          <w:sz w:val="16"/>
        </w:rPr>
        <w:t xml:space="preserve"> </w:t>
      </w:r>
      <w:r w:rsidRPr="00374601">
        <w:rPr>
          <w:rStyle w:val="StyleUnderline"/>
        </w:rPr>
        <w:t>If an attack is so bad that all else has failed, governments can always choose to shut down their own infrastructure systems. But taking such steps can have alarming consequences, such as lack of power if power plants are shut down, lack of water if water facilities are closed, and permanent system failure.</w:t>
      </w:r>
      <w:r w:rsidR="00183045" w:rsidRPr="00374601">
        <w:rPr>
          <w:sz w:val="12"/>
        </w:rPr>
        <w:t>¶</w:t>
      </w:r>
      <w:r w:rsidRPr="00374601">
        <w:rPr>
          <w:sz w:val="16"/>
        </w:rPr>
        <w:t xml:space="preserve"> With that in mind, Hilbert said "it might be better to fight the attack then shut down the system."</w:t>
      </w:r>
    </w:p>
    <w:p w14:paraId="4141EF24" w14:textId="77777777" w:rsidR="00CF6418" w:rsidRPr="00374601" w:rsidRDefault="00CF6418" w:rsidP="00CF6418"/>
    <w:p w14:paraId="19802208" w14:textId="77777777" w:rsidR="00CF6418" w:rsidRPr="00374601" w:rsidRDefault="00CF6418" w:rsidP="00CF6418"/>
    <w:p w14:paraId="63A63A3C" w14:textId="77777777" w:rsidR="00466155" w:rsidRPr="00374601" w:rsidRDefault="00466155" w:rsidP="00466155">
      <w:pPr>
        <w:pStyle w:val="Heading3"/>
        <w:rPr>
          <w:rStyle w:val="StyleUnderline"/>
          <w:sz w:val="32"/>
          <w:szCs w:val="32"/>
        </w:rPr>
      </w:pPr>
      <w:r w:rsidRPr="00374601">
        <w:rPr>
          <w:rStyle w:val="StyleUnderline"/>
          <w:sz w:val="32"/>
          <w:szCs w:val="32"/>
        </w:rPr>
        <w:t>tensions high now/high risk</w:t>
      </w:r>
    </w:p>
    <w:p w14:paraId="7B150BE0" w14:textId="77777777" w:rsidR="00466155" w:rsidRPr="00374601" w:rsidRDefault="007F29A1" w:rsidP="00466155">
      <w:pPr>
        <w:pStyle w:val="Heading4"/>
      </w:pPr>
      <w:r w:rsidRPr="00374601">
        <w:t>T</w:t>
      </w:r>
      <w:r w:rsidR="00466155" w:rsidRPr="00374601">
        <w:t>ensions are escalating – US is ratcheting up its retaliatory capabilities</w:t>
      </w:r>
    </w:p>
    <w:p w14:paraId="717588C8" w14:textId="77777777" w:rsidR="00466155" w:rsidRPr="00374601" w:rsidRDefault="00466155" w:rsidP="00466155">
      <w:pPr>
        <w:rPr>
          <w:rStyle w:val="Style13ptBold"/>
          <w:b w:val="0"/>
        </w:rPr>
      </w:pPr>
      <w:r w:rsidRPr="00374601">
        <w:rPr>
          <w:rStyle w:val="Style13ptBold"/>
        </w:rPr>
        <w:t>Dickson 15</w:t>
      </w:r>
      <w:r w:rsidRPr="00374601">
        <w:rPr>
          <w:rStyle w:val="Style13ptBold"/>
          <w:b w:val="0"/>
        </w:rPr>
        <w:t xml:space="preserve"> - Ben Dickson is a software engineer and freelance writer. He writes regularly on business, technology and politics. (Ben, “Is The U.S. And China’s Cyberwar Reaching A Detente Or A Flashpoint?”, Sep 21, 2015, Tech Crunch, https://techcrunch.com/2015/09/21/is-the-u-s-and-chinas-cyberwar-reaching-a-detente-or-a-flashpoint//dmeth)</w:t>
      </w:r>
    </w:p>
    <w:p w14:paraId="450D5CF6" w14:textId="77777777" w:rsidR="00466155" w:rsidRPr="00374601" w:rsidRDefault="00466155" w:rsidP="00466155">
      <w:pPr>
        <w:rPr>
          <w:rStyle w:val="Emphasis"/>
        </w:rPr>
      </w:pPr>
      <w:r w:rsidRPr="00374601">
        <w:rPr>
          <w:sz w:val="12"/>
        </w:rPr>
        <w:t xml:space="preserve">Chinese President </w:t>
      </w:r>
      <w:r w:rsidRPr="00374601">
        <w:rPr>
          <w:rStyle w:val="StyleUnderline"/>
        </w:rPr>
        <w:t>Xi</w:t>
      </w:r>
      <w:r w:rsidRPr="00374601">
        <w:rPr>
          <w:sz w:val="12"/>
        </w:rPr>
        <w:t xml:space="preserve"> Jinping </w:t>
      </w:r>
      <w:r w:rsidRPr="00374601">
        <w:rPr>
          <w:rStyle w:val="StyleUnderline"/>
        </w:rPr>
        <w:t>will be visiting the U.S. this week</w:t>
      </w:r>
      <w:r w:rsidRPr="00374601">
        <w:rPr>
          <w:sz w:val="12"/>
        </w:rPr>
        <w:t xml:space="preserve"> and </w:t>
      </w:r>
      <w:r w:rsidRPr="00374601">
        <w:rPr>
          <w:rStyle w:val="StyleUnderline"/>
        </w:rPr>
        <w:t>his trip could not have come at a more critical</w:t>
      </w:r>
      <w:r w:rsidRPr="00374601">
        <w:rPr>
          <w:sz w:val="12"/>
        </w:rPr>
        <w:t xml:space="preserve"> </w:t>
      </w:r>
      <w:r w:rsidRPr="00374601">
        <w:rPr>
          <w:rStyle w:val="StyleUnderline"/>
        </w:rPr>
        <w:t>time</w:t>
      </w:r>
      <w:r w:rsidRPr="00374601">
        <w:rPr>
          <w:sz w:val="12"/>
        </w:rPr>
        <w:t xml:space="preserve">, </w:t>
      </w:r>
      <w:r w:rsidRPr="00374601">
        <w:rPr>
          <w:rStyle w:val="Emphasis"/>
        </w:rPr>
        <w:t>as the cyber-conflict between Beijing and Washington is reaching a tipping point</w:t>
      </w:r>
      <w:r w:rsidRPr="00374601">
        <w:rPr>
          <w:sz w:val="12"/>
        </w:rPr>
        <w:t xml:space="preserve">. </w:t>
      </w:r>
      <w:r w:rsidRPr="00374601">
        <w:rPr>
          <w:rStyle w:val="Emphasis"/>
        </w:rPr>
        <w:t>The U.S. government is seething over the increased cyber-attacks against American targets originating from China</w:t>
      </w:r>
      <w:r w:rsidRPr="00374601">
        <w:rPr>
          <w:sz w:val="12"/>
        </w:rPr>
        <w:t xml:space="preserve">, and the two nations are set to either move toward detente or </w:t>
      </w:r>
      <w:r w:rsidRPr="00374601">
        <w:rPr>
          <w:rStyle w:val="Emphasis"/>
        </w:rPr>
        <w:t>the U.S. may adopt retaliatory measures that could possibly spark a flashpoint</w:t>
      </w:r>
      <w:r w:rsidRPr="00374601">
        <w:rPr>
          <w:sz w:val="12"/>
        </w:rPr>
        <w:t>. Spike in China-based cyber-attacks against the U</w:t>
      </w:r>
      <w:r w:rsidRPr="00374601">
        <w:rPr>
          <w:rStyle w:val="StyleUnderline"/>
        </w:rPr>
        <w:t>.S. Trade-oriented cyber espionage has long been an open secret of Chinese government and big domestic companies and firms</w:t>
      </w:r>
      <w:r w:rsidRPr="00374601">
        <w:rPr>
          <w:sz w:val="12"/>
        </w:rPr>
        <w:t xml:space="preserve">. </w:t>
      </w:r>
      <w:r w:rsidRPr="00374601">
        <w:rPr>
          <w:rStyle w:val="StyleUnderline"/>
        </w:rPr>
        <w:t>Chinese hacking groups have a</w:t>
      </w:r>
      <w:r w:rsidRPr="00374601">
        <w:rPr>
          <w:sz w:val="12"/>
        </w:rPr>
        <w:t xml:space="preserve"> </w:t>
      </w:r>
      <w:r w:rsidRPr="00374601">
        <w:rPr>
          <w:rStyle w:val="Emphasis"/>
        </w:rPr>
        <w:t>rich history</w:t>
      </w:r>
      <w:r w:rsidRPr="00374601">
        <w:rPr>
          <w:sz w:val="12"/>
        </w:rPr>
        <w:t xml:space="preserve"> </w:t>
      </w:r>
      <w:r w:rsidRPr="00374601">
        <w:rPr>
          <w:rStyle w:val="StyleUnderline"/>
        </w:rPr>
        <w:t xml:space="preserve">in targeting U.S. businesses and industries in order to steal valuable trade secrets and economic information. </w:t>
      </w:r>
      <w:r w:rsidRPr="00374601">
        <w:rPr>
          <w:sz w:val="12"/>
        </w:rPr>
        <w:t xml:space="preserve">But </w:t>
      </w:r>
      <w:r w:rsidRPr="00374601">
        <w:rPr>
          <w:rStyle w:val="Emphasis"/>
        </w:rPr>
        <w:t>the number of attacks has been on the rise in recent years.</w:t>
      </w:r>
      <w:r w:rsidRPr="00374601">
        <w:rPr>
          <w:sz w:val="12"/>
        </w:rPr>
        <w:t xml:space="preserve"> A secret NSA document uncovered earlier this year revealed that in the span of five years, </w:t>
      </w:r>
      <w:r w:rsidRPr="00374601">
        <w:rPr>
          <w:rStyle w:val="StyleUnderline"/>
        </w:rPr>
        <w:t xml:space="preserve">Chinese-based hackers had conducted </w:t>
      </w:r>
      <w:r w:rsidRPr="00374601">
        <w:rPr>
          <w:rStyle w:val="Emphasis"/>
        </w:rPr>
        <w:t>more than 600 successful attacks</w:t>
      </w:r>
      <w:r w:rsidRPr="00374601">
        <w:rPr>
          <w:rStyle w:val="StyleUnderline"/>
        </w:rPr>
        <w:t xml:space="preserve"> on U.S. corporate and government networks</w:t>
      </w:r>
      <w:r w:rsidRPr="00374601">
        <w:rPr>
          <w:sz w:val="12"/>
        </w:rPr>
        <w:t xml:space="preserve">. In October 2014, Chinese spies used MTM (Man-in-the-Middle) attacks to spy on Apple iCloud users. The attacks followed a pattern similar to previous hacks against services offered by big players such as Microsoft, Yahoo, and Google, and involved intercepting communications and impersonating the service providers in order to steal user information. Earlier, Chinese hackers had targeted the computer networks U.S. aviation companies such as Boeing and Lockheed Martin in order to steal information related to military projects, including the F-22 and F-35 fighter jets. Also in the crosshairs of state-sponsored Chinese hackers were companies that had ran afoul of Beijing because of the services they provided. March 2015 saw a massive wave of DDoS (Distributed Denial of Service) attacks conducted against GitHub pages belonging to organizations and media banned in China. DDoS attacks involve overloading a website with fake traffic in order to prevent it from delivering services to legitimate users, or to have its servers crash and shutdown altogether. The OPM hack: </w:t>
      </w:r>
      <w:r w:rsidRPr="00374601">
        <w:rPr>
          <w:rStyle w:val="StyleUnderline"/>
        </w:rPr>
        <w:t>the culmination of cyber-attacks against the U.S</w:t>
      </w:r>
      <w:r w:rsidRPr="00374601">
        <w:rPr>
          <w:sz w:val="12"/>
        </w:rPr>
        <w:t xml:space="preserve">. The attacks </w:t>
      </w:r>
      <w:r w:rsidRPr="00374601">
        <w:rPr>
          <w:rStyle w:val="StyleUnderline"/>
        </w:rPr>
        <w:t>reached their climax in late April this year</w:t>
      </w:r>
      <w:r w:rsidRPr="00374601">
        <w:rPr>
          <w:sz w:val="12"/>
        </w:rPr>
        <w:t xml:space="preserve">, </w:t>
      </w:r>
      <w:r w:rsidRPr="00374601">
        <w:rPr>
          <w:rStyle w:val="StyleUnderline"/>
        </w:rPr>
        <w:t>when news broke over a cyber-intrusion into the</w:t>
      </w:r>
      <w:r w:rsidRPr="00374601">
        <w:rPr>
          <w:sz w:val="12"/>
        </w:rPr>
        <w:t xml:space="preserve"> U.S. </w:t>
      </w:r>
      <w:r w:rsidRPr="00374601">
        <w:rPr>
          <w:rStyle w:val="StyleUnderline"/>
        </w:rPr>
        <w:t>Office of Personnel Management</w:t>
      </w:r>
      <w:r w:rsidRPr="00374601">
        <w:rPr>
          <w:sz w:val="12"/>
        </w:rPr>
        <w:t xml:space="preserve"> (OPM), </w:t>
      </w:r>
      <w:r w:rsidRPr="00374601">
        <w:rPr>
          <w:rStyle w:val="StyleUnderline"/>
        </w:rPr>
        <w:t>which resulted to the theft of personal and sensitive data of</w:t>
      </w:r>
      <w:r w:rsidRPr="00374601">
        <w:rPr>
          <w:sz w:val="12"/>
        </w:rPr>
        <w:t xml:space="preserve"> </w:t>
      </w:r>
      <w:r w:rsidRPr="00374601">
        <w:rPr>
          <w:rStyle w:val="Emphasis"/>
        </w:rPr>
        <w:t>more than 20 million U.S. government employees</w:t>
      </w:r>
      <w:r w:rsidRPr="00374601">
        <w:rPr>
          <w:sz w:val="12"/>
        </w:rPr>
        <w:t xml:space="preserve">, including social security numbers, employment, criminal and financial histories, and possibly even fingerprint data. The OPM hack, which </w:t>
      </w:r>
      <w:r w:rsidRPr="00374601">
        <w:rPr>
          <w:rStyle w:val="StyleUnderline"/>
        </w:rPr>
        <w:t>became known as</w:t>
      </w:r>
      <w:r w:rsidRPr="00374601">
        <w:rPr>
          <w:sz w:val="12"/>
        </w:rPr>
        <w:t xml:space="preserve"> </w:t>
      </w:r>
      <w:r w:rsidRPr="00374601">
        <w:rPr>
          <w:rStyle w:val="Emphasis"/>
        </w:rPr>
        <w:t>“the biggest breach in U.S. history</w:t>
      </w:r>
      <w:r w:rsidRPr="00374601">
        <w:rPr>
          <w:sz w:val="12"/>
        </w:rPr>
        <w:t xml:space="preserve">” was carried out through the use of Remote Access Trojans (RATs), a breed of malware that allows attackers to obtain control over targeted computers through the use of legitimate and hard-to-detect techniques. OPM officials were severely criticized for not having taken the precautionary measures to prevent the attack from taking place. Meanwhile, </w:t>
      </w:r>
      <w:r w:rsidRPr="00374601">
        <w:rPr>
          <w:rStyle w:val="StyleUnderline"/>
        </w:rPr>
        <w:t xml:space="preserve">U.S. officials stopped short of openly accusing the Chinese government of coordinating and conducting the attack. However, </w:t>
      </w:r>
      <w:r w:rsidRPr="00374601">
        <w:rPr>
          <w:rStyle w:val="Emphasis"/>
        </w:rPr>
        <w:t>assertions made by top security authorities left no doubt as to who they believe was behind the attack</w:t>
      </w:r>
      <w:r w:rsidRPr="00374601">
        <w:rPr>
          <w:sz w:val="12"/>
        </w:rPr>
        <w:t xml:space="preserve">. Moreover, </w:t>
      </w:r>
      <w:r w:rsidRPr="00374601">
        <w:rPr>
          <w:rStyle w:val="StyleUnderline"/>
        </w:rPr>
        <w:t xml:space="preserve">reports and analyses later released by researchers and cyber-security firms further </w:t>
      </w:r>
      <w:r w:rsidRPr="00374601">
        <w:rPr>
          <w:rStyle w:val="Emphasis"/>
        </w:rPr>
        <w:t>confirmed the Chinese government as being the most-likely suspect and the main beneficiary of the breach</w:t>
      </w:r>
      <w:r w:rsidRPr="00374601">
        <w:rPr>
          <w:sz w:val="12"/>
        </w:rPr>
        <w:t xml:space="preserve">. Beijing has constantly denied having taken part in any of the attacks against the U.S., but </w:t>
      </w:r>
      <w:r w:rsidRPr="00374601">
        <w:rPr>
          <w:rStyle w:val="StyleUnderline"/>
        </w:rPr>
        <w:t>a document published by the People’s Liberation Army (PLA</w:t>
      </w:r>
      <w:r w:rsidRPr="00374601">
        <w:rPr>
          <w:sz w:val="12"/>
        </w:rPr>
        <w:t xml:space="preserve">) earlier this year </w:t>
      </w:r>
      <w:r w:rsidRPr="00374601">
        <w:rPr>
          <w:rStyle w:val="Emphasis"/>
        </w:rPr>
        <w:t>openly admitted that China is embracing cyber-espionage</w:t>
      </w:r>
      <w:r w:rsidRPr="00374601">
        <w:rPr>
          <w:sz w:val="12"/>
        </w:rPr>
        <w:t xml:space="preserve">, </w:t>
      </w:r>
      <w:r w:rsidRPr="00374601">
        <w:rPr>
          <w:rStyle w:val="Emphasis"/>
        </w:rPr>
        <w:t>and unsurprisingly sees the U.S. as its primary strategic adversary. U.S. Government ratchets up retaliatory measures</w:t>
      </w:r>
      <w:r w:rsidRPr="00374601">
        <w:rPr>
          <w:sz w:val="12"/>
        </w:rPr>
        <w:t xml:space="preserve"> The U.S. has traditionally responded to cyber-attacks through preventative and defensive measures. But </w:t>
      </w:r>
      <w:r w:rsidRPr="00374601">
        <w:rPr>
          <w:rStyle w:val="StyleUnderline"/>
        </w:rPr>
        <w:t>recent escalation in attacks</w:t>
      </w:r>
      <w:r w:rsidRPr="00374601">
        <w:rPr>
          <w:sz w:val="12"/>
        </w:rPr>
        <w:t xml:space="preserve">, </w:t>
      </w:r>
      <w:r w:rsidRPr="00374601">
        <w:rPr>
          <w:rStyle w:val="StyleUnderline"/>
        </w:rPr>
        <w:t>and the more daring breaches into the security sector</w:t>
      </w:r>
      <w:r w:rsidRPr="00374601">
        <w:rPr>
          <w:rStyle w:val="Emphasis"/>
        </w:rPr>
        <w:t>, have forced the U.S. government to revise is national cyber-security strategy and possibly take more aggressive measure</w:t>
      </w:r>
      <w:r w:rsidRPr="00374601">
        <w:rPr>
          <w:sz w:val="12"/>
        </w:rPr>
        <w:t xml:space="preserve">s, </w:t>
      </w:r>
      <w:r w:rsidRPr="00374601">
        <w:rPr>
          <w:rStyle w:val="Emphasis"/>
        </w:rPr>
        <w:t>which can escalate tensions and spill over to other domains</w:t>
      </w:r>
      <w:r w:rsidRPr="00374601">
        <w:rPr>
          <w:sz w:val="12"/>
        </w:rPr>
        <w:t xml:space="preserve">. </w:t>
      </w:r>
      <w:r w:rsidRPr="00374601">
        <w:rPr>
          <w:rStyle w:val="StyleUnderline"/>
        </w:rPr>
        <w:t>In May 2014</w:t>
      </w:r>
      <w:r w:rsidRPr="00374601">
        <w:rPr>
          <w:sz w:val="12"/>
        </w:rPr>
        <w:t xml:space="preserve">, the </w:t>
      </w:r>
      <w:r w:rsidRPr="00374601">
        <w:rPr>
          <w:rStyle w:val="StyleUnderline"/>
        </w:rPr>
        <w:t>U.S. attorney general</w:t>
      </w:r>
      <w:r w:rsidRPr="00374601">
        <w:rPr>
          <w:sz w:val="12"/>
        </w:rPr>
        <w:t xml:space="preserve"> </w:t>
      </w:r>
      <w:r w:rsidRPr="00374601">
        <w:rPr>
          <w:rStyle w:val="StyleUnderline"/>
        </w:rPr>
        <w:t>charged five Chinese military officials</w:t>
      </w:r>
      <w:r w:rsidRPr="00374601">
        <w:rPr>
          <w:sz w:val="12"/>
        </w:rPr>
        <w:t xml:space="preserve"> with hacking and data-theft charges. This was the </w:t>
      </w:r>
      <w:r w:rsidRPr="00374601">
        <w:rPr>
          <w:rStyle w:val="StyleUnderline"/>
        </w:rPr>
        <w:t>first time the U.S. formally accused officials of another country of involvement in cyber-crimes</w:t>
      </w:r>
      <w:r w:rsidRPr="00374601">
        <w:rPr>
          <w:sz w:val="12"/>
        </w:rPr>
        <w:t xml:space="preserve">. Moreover, the </w:t>
      </w:r>
      <w:r w:rsidRPr="00374601">
        <w:rPr>
          <w:rStyle w:val="StyleUnderline"/>
        </w:rPr>
        <w:t>Obama administration has been preparing a raft of sanctions</w:t>
      </w:r>
      <w:r w:rsidRPr="00374601">
        <w:rPr>
          <w:sz w:val="12"/>
        </w:rPr>
        <w:t xml:space="preserve"> against companies and individuals in China guilty of cyber-espionage attacks against U.S. targets. The state department has been pushing for the sanctions to come into effect after Xi’s visit to Washington, while law enforcement officials argue against waiting because of the serious nature of cyber-attacks. The </w:t>
      </w:r>
      <w:r w:rsidRPr="00374601">
        <w:rPr>
          <w:rStyle w:val="StyleUnderline"/>
        </w:rPr>
        <w:t>cyberwar between China and the U.S. has also dealt collateral damage. There were cases in which U.S. citizens of Chinese descent were arrested on espionage and technology theft charges, but were later released as the charges were dropped and the suspicions proven unfounded</w:t>
      </w:r>
      <w:r w:rsidRPr="00374601">
        <w:rPr>
          <w:sz w:val="12"/>
        </w:rPr>
        <w:t xml:space="preserve">. China isn’t the only cyber-enemy the U.S. is dealing with Chinese hackers might be a big threat to the U.S., but Beijing is not the only cyber-adversary that Washington is facing. The U.S. also has to contend with threats coming from Russia, and to a lesser extent, North Korea. A dual Russian-U.S. citizen recently pleaded guilty on charges of illegally exporting controlled microelectronics to Russia. And the U.S. continues to face a wide array of sophisticated attacks coming from Moscow-backed hacking groups. Pyongyang has also managed to register its name in the U.S. hacking history. In 2014, a crippling breach originating from North Korea dealt a severe blow to Hollywood giant Sony, and brought the company’s computer network a standstill. The cyber-attack was in retaliation to Sony’s movie, “The Interview,” which played out a fictional plot to kill North Korea’s Supreme Leader, Kim Jong Un. Is the cyber-warfare between the U.S. and China prelude to something bigger? Despite the cyber tit-for-tat between Washington and Beijing, U.S. officials have long been reluctant to name China as an adversary, and are more inclined to describe it as a competitor. That may possibly change soon as </w:t>
      </w:r>
      <w:r w:rsidRPr="00374601">
        <w:rPr>
          <w:rStyle w:val="Emphasis"/>
        </w:rPr>
        <w:t>cyber-espionage is fast becoming the new frontier for geopolitical rivalries</w:t>
      </w:r>
    </w:p>
    <w:p w14:paraId="2CB43065" w14:textId="77777777" w:rsidR="00466155" w:rsidRPr="00374601" w:rsidRDefault="00466155" w:rsidP="00466155">
      <w:pPr>
        <w:pStyle w:val="Heading4"/>
        <w:rPr>
          <w:rStyle w:val="Emphasis"/>
          <w:b/>
          <w:sz w:val="26"/>
          <w:szCs w:val="26"/>
          <w:u w:val="none"/>
        </w:rPr>
      </w:pPr>
      <w:r w:rsidRPr="00374601">
        <w:rPr>
          <w:rStyle w:val="Emphasis"/>
          <w:b/>
          <w:sz w:val="26"/>
          <w:szCs w:val="26"/>
          <w:u w:val="none"/>
        </w:rPr>
        <w:t>High risk of cyber warfare in the squo – there’s a global cyber arms race</w:t>
      </w:r>
    </w:p>
    <w:p w14:paraId="17B1632B" w14:textId="77777777" w:rsidR="00466155" w:rsidRPr="00374601" w:rsidRDefault="00466155" w:rsidP="00466155">
      <w:pPr>
        <w:rPr>
          <w:rStyle w:val="Style13ptBold"/>
          <w:b w:val="0"/>
          <w:sz w:val="22"/>
        </w:rPr>
      </w:pPr>
      <w:r w:rsidRPr="00374601">
        <w:rPr>
          <w:rStyle w:val="Style13ptBold"/>
          <w:sz w:val="22"/>
        </w:rPr>
        <w:t>Paletta et al 15</w:t>
      </w:r>
      <w:r w:rsidRPr="00374601">
        <w:rPr>
          <w:rStyle w:val="Style13ptBold"/>
          <w:b w:val="0"/>
          <w:sz w:val="22"/>
        </w:rPr>
        <w:t xml:space="preserve"> – Damian Paletta covers the 16 federal intelligence agencies, as well as cybersecurity policy, graduated from Boston College and has a master's degree from the University of Missouri's journalism school. Danny Yadron covers cybersecurity from The Wall Street Journal's San Francisco bureau. Jennifer Valentino-DeVries focuses on technological tracking and surveillance and the impact these have on business, society and the law. From 2010 to 2013, she was a key member of the team behind "What They Know," The Journal's long-running series on digital privacy, which was a finalist for the Pulitzer Prize in explanatory reporting in 2012, graduated from the University of Texas at Austin and has a master's degree from the Woodrow Wilson School of Public and International Affairs at Princeton University. (Damian, “Cyberwar Ignites a New Arms Race”, The Wall Street Journal, October 11, 2015, Cyberwar Ignites a New Arms Race//dmeth)</w:t>
      </w:r>
    </w:p>
    <w:p w14:paraId="0B361F3F" w14:textId="77777777" w:rsidR="00466155" w:rsidRPr="00374601" w:rsidRDefault="00466155" w:rsidP="00466155">
      <w:pPr>
        <w:rPr>
          <w:rStyle w:val="Style13ptBold"/>
          <w:b w:val="0"/>
          <w:sz w:val="10"/>
        </w:rPr>
      </w:pPr>
      <w:r w:rsidRPr="00374601">
        <w:rPr>
          <w:rStyle w:val="StyleUnderline"/>
        </w:rPr>
        <w:t xml:space="preserve">Countries toiled for years and spent billions of dollars to </w:t>
      </w:r>
      <w:r w:rsidRPr="00374601">
        <w:rPr>
          <w:rStyle w:val="Style13ptBold"/>
          <w:b w:val="0"/>
          <w:sz w:val="10"/>
        </w:rPr>
        <w:t xml:space="preserve">build elaborate facilities that would allow them to </w:t>
      </w:r>
      <w:r w:rsidRPr="00374601">
        <w:rPr>
          <w:rStyle w:val="StyleUnderline"/>
        </w:rPr>
        <w:t xml:space="preserve">join the exclusive club of nations that possessed nuclear weapons. </w:t>
      </w:r>
      <w:r w:rsidRPr="00374601">
        <w:rPr>
          <w:rStyle w:val="Emphasis"/>
        </w:rPr>
        <w:t>Getting into the cyberweapon club is easier, cheaper and available to almost anyone with cash and a computer</w:t>
      </w:r>
      <w:r w:rsidRPr="00374601">
        <w:rPr>
          <w:rStyle w:val="Style13ptBold"/>
          <w:b w:val="0"/>
          <w:sz w:val="10"/>
        </w:rPr>
        <w:t xml:space="preserve">. A </w:t>
      </w:r>
      <w:r w:rsidRPr="00374601">
        <w:rPr>
          <w:rStyle w:val="StyleUnderline"/>
        </w:rPr>
        <w:t>series of successful computer attacks carried out by the U.S. and others has kicked off a</w:t>
      </w:r>
      <w:r w:rsidRPr="00374601">
        <w:rPr>
          <w:rStyle w:val="Style13ptBold"/>
          <w:b w:val="0"/>
          <w:sz w:val="10"/>
        </w:rPr>
        <w:t xml:space="preserve"> </w:t>
      </w:r>
      <w:r w:rsidRPr="00374601">
        <w:rPr>
          <w:rStyle w:val="Emphasis"/>
        </w:rPr>
        <w:t>frantic and destabilizing digital arms race, with dozens of countries amassing stockpiles of malicious code</w:t>
      </w:r>
      <w:r w:rsidRPr="00374601">
        <w:rPr>
          <w:rStyle w:val="Style13ptBold"/>
          <w:b w:val="0"/>
          <w:sz w:val="10"/>
        </w:rPr>
        <w:t xml:space="preserve">. The programs range from the most elementary, such as typo-ridden emails asking for a password, to software that takes orders from a rotating list of Twitter handles. The </w:t>
      </w:r>
      <w:r w:rsidRPr="00374601">
        <w:rPr>
          <w:rStyle w:val="StyleUnderline"/>
        </w:rPr>
        <w:t>proliferation of these weapons has spread so widely that the U.S. and China</w:t>
      </w:r>
      <w:r w:rsidRPr="00374601">
        <w:rPr>
          <w:rStyle w:val="Style13ptBold"/>
          <w:b w:val="0"/>
          <w:sz w:val="10"/>
        </w:rPr>
        <w:t>—longtime cyber adversaries—</w:t>
      </w:r>
      <w:r w:rsidRPr="00374601">
        <w:rPr>
          <w:rStyle w:val="StyleUnderline"/>
        </w:rPr>
        <w:t xml:space="preserve">brokered a limited agreement </w:t>
      </w:r>
      <w:r w:rsidRPr="00374601">
        <w:rPr>
          <w:rStyle w:val="Style13ptBold"/>
          <w:b w:val="0"/>
          <w:sz w:val="10"/>
        </w:rPr>
        <w:t xml:space="preserve">last month </w:t>
      </w:r>
      <w:r w:rsidRPr="00374601">
        <w:rPr>
          <w:rStyle w:val="StyleUnderline"/>
        </w:rPr>
        <w:t>not to conduct certain types of cyberattacks against each other</w:t>
      </w:r>
      <w:r w:rsidRPr="00374601">
        <w:rPr>
          <w:rStyle w:val="Style13ptBold"/>
          <w:b w:val="0"/>
          <w:sz w:val="10"/>
        </w:rPr>
        <w:t xml:space="preserve">, such as intrusions that steal corporate information and then pass it along to domestic companies. </w:t>
      </w:r>
      <w:r w:rsidRPr="00374601">
        <w:rPr>
          <w:rStyle w:val="Emphasis"/>
        </w:rPr>
        <w:t>Cyberattacks that steal government secrets, however, remain fair game. This comes after other countries have begun to amass cyberweaponry on an unprecedented scale</w:t>
      </w:r>
      <w:r w:rsidRPr="00374601">
        <w:rPr>
          <w:rStyle w:val="Style13ptBold"/>
          <w:b w:val="0"/>
          <w:sz w:val="10"/>
        </w:rPr>
        <w:t xml:space="preserve">. </w:t>
      </w:r>
      <w:r w:rsidRPr="00374601">
        <w:rPr>
          <w:rStyle w:val="StyleUnderline"/>
        </w:rPr>
        <w:t>Pakistan and India</w:t>
      </w:r>
      <w:r w:rsidRPr="00374601">
        <w:rPr>
          <w:rStyle w:val="Style13ptBold"/>
          <w:b w:val="0"/>
          <w:sz w:val="10"/>
        </w:rPr>
        <w:t xml:space="preserve">, two nuclear-armed rivals, </w:t>
      </w:r>
      <w:r w:rsidRPr="00374601">
        <w:rPr>
          <w:rStyle w:val="StyleUnderline"/>
        </w:rPr>
        <w:t>regularly hack each other’s companies and governments,</w:t>
      </w:r>
      <w:r w:rsidRPr="00374601">
        <w:rPr>
          <w:rStyle w:val="Style13ptBold"/>
          <w:b w:val="0"/>
          <w:sz w:val="10"/>
        </w:rPr>
        <w:t xml:space="preserve"> security researchers said</w:t>
      </w:r>
      <w:r w:rsidRPr="00374601">
        <w:rPr>
          <w:rStyle w:val="StyleUnderline"/>
        </w:rPr>
        <w:t>. Estonia and Belarus are racing to build defensive shields to counter</w:t>
      </w:r>
      <w:r w:rsidRPr="00374601">
        <w:rPr>
          <w:rStyle w:val="Style13ptBold"/>
          <w:b w:val="0"/>
          <w:sz w:val="10"/>
        </w:rPr>
        <w:t xml:space="preserve"> </w:t>
      </w:r>
      <w:r w:rsidRPr="00374601">
        <w:rPr>
          <w:rStyle w:val="StyleUnderline"/>
        </w:rPr>
        <w:t>Russia</w:t>
      </w:r>
      <w:r w:rsidRPr="00374601">
        <w:rPr>
          <w:rStyle w:val="Style13ptBold"/>
          <w:b w:val="0"/>
          <w:sz w:val="10"/>
        </w:rPr>
        <w:t xml:space="preserve">. </w:t>
      </w:r>
      <w:r w:rsidRPr="00374601">
        <w:rPr>
          <w:rStyle w:val="StyleUnderline"/>
        </w:rPr>
        <w:t xml:space="preserve">Denmark and the Netherlands have begun programs to develop offensive computer weapons, as have Argentina and France. </w:t>
      </w:r>
      <w:r w:rsidRPr="00374601">
        <w:rPr>
          <w:rStyle w:val="Style13ptBold"/>
          <w:b w:val="0"/>
          <w:sz w:val="10"/>
        </w:rPr>
        <w:t xml:space="preserve">In total, </w:t>
      </w:r>
      <w:r w:rsidRPr="00374601">
        <w:rPr>
          <w:rStyle w:val="Emphasis"/>
        </w:rPr>
        <w:t>at least 29 countries have formal military or intelligence units dedicated to offensive hacking efforts</w:t>
      </w:r>
      <w:r w:rsidRPr="00374601">
        <w:rPr>
          <w:rStyle w:val="Style13ptBold"/>
          <w:b w:val="0"/>
          <w:sz w:val="10"/>
        </w:rPr>
        <w:t xml:space="preserve">, according to a Wall Street Journal compilation of government records and interviews with U.S. and foreign officials. </w:t>
      </w:r>
      <w:r w:rsidRPr="00374601">
        <w:rPr>
          <w:rStyle w:val="Emphasis"/>
        </w:rPr>
        <w:t>Some 50 countries have bought off-the-shelf hacking software that can be used for domestic and international surveillance.</w:t>
      </w:r>
      <w:r w:rsidRPr="00374601">
        <w:rPr>
          <w:rStyle w:val="Style13ptBold"/>
          <w:b w:val="0"/>
          <w:sz w:val="10"/>
        </w:rPr>
        <w:t xml:space="preserve"> The U.S. has among the most-advanced operations. In the nuclear arms race, “</w:t>
      </w:r>
      <w:r w:rsidRPr="00374601">
        <w:rPr>
          <w:rStyle w:val="StyleUnderline"/>
        </w:rPr>
        <w:t>the acronym was MAD</w:t>
      </w:r>
      <w:r w:rsidRPr="00374601">
        <w:rPr>
          <w:rStyle w:val="Style13ptBold"/>
          <w:b w:val="0"/>
          <w:sz w:val="10"/>
        </w:rPr>
        <w:t xml:space="preserve">—mutually assured destruction—which kept everything nice and tidy,” said Matthijs Veenendaal, a researcher at the NATO Cooperative Cyber Defence Centre of Excellence, a research group in Estonia. “Here you have the same acronym, but </w:t>
      </w:r>
      <w:r w:rsidRPr="00374601">
        <w:rPr>
          <w:rStyle w:val="Emphasis"/>
        </w:rPr>
        <w:t>it’s ‘mutually assured doubt</w:t>
      </w:r>
      <w:r w:rsidRPr="00374601">
        <w:rPr>
          <w:rStyle w:val="Style13ptBold"/>
          <w:b w:val="0"/>
          <w:sz w:val="10"/>
        </w:rPr>
        <w:t xml:space="preserve">,’ </w:t>
      </w:r>
      <w:r w:rsidRPr="00374601">
        <w:rPr>
          <w:rStyle w:val="StyleUnderline"/>
        </w:rPr>
        <w:t xml:space="preserve">because you can never be sure what the attack will be.” </w:t>
      </w:r>
      <w:r w:rsidRPr="00374601">
        <w:rPr>
          <w:rStyle w:val="Style13ptBold"/>
          <w:b w:val="0"/>
          <w:sz w:val="10"/>
        </w:rPr>
        <w:t xml:space="preserve">Governments have used computer attacks to mine and steal information, erase computers, disable bank networks and—in one extreme case—destroy nuclear centrifuges. Nation </w:t>
      </w:r>
      <w:r w:rsidRPr="00374601">
        <w:rPr>
          <w:rStyle w:val="StyleUnderline"/>
        </w:rPr>
        <w:t>states have also looked into using cyberweapons</w:t>
      </w:r>
      <w:r w:rsidRPr="00374601">
        <w:rPr>
          <w:rStyle w:val="Style13ptBold"/>
          <w:b w:val="0"/>
          <w:sz w:val="10"/>
        </w:rPr>
        <w:t xml:space="preserve"> </w:t>
      </w:r>
      <w:r w:rsidRPr="00374601">
        <w:rPr>
          <w:rStyle w:val="Emphasis"/>
        </w:rPr>
        <w:t xml:space="preserve">to knock out electrical grids, disable domestic airline networks, jam Internet connectivity, erase money from bank accounts and confuse radar systems, experts believe. </w:t>
      </w:r>
      <w:r w:rsidRPr="00374601">
        <w:rPr>
          <w:rStyle w:val="Style13ptBold"/>
          <w:b w:val="0"/>
          <w:sz w:val="10"/>
        </w:rPr>
        <w:t xml:space="preserve">Large </w:t>
      </w:r>
      <w:r w:rsidRPr="00374601">
        <w:rPr>
          <w:rStyle w:val="StyleUnderline"/>
        </w:rPr>
        <w:t>conventional militaries and nuclear forces are</w:t>
      </w:r>
      <w:r w:rsidRPr="00374601">
        <w:rPr>
          <w:rStyle w:val="Style13ptBold"/>
          <w:b w:val="0"/>
          <w:sz w:val="10"/>
        </w:rPr>
        <w:t xml:space="preserve"> </w:t>
      </w:r>
      <w:r w:rsidRPr="00374601">
        <w:rPr>
          <w:rStyle w:val="Emphasis"/>
        </w:rPr>
        <w:t>ill-suited to this new kind of warfare</w:t>
      </w:r>
      <w:r w:rsidRPr="00374601">
        <w:rPr>
          <w:rStyle w:val="Style13ptBold"/>
          <w:b w:val="0"/>
          <w:sz w:val="10"/>
        </w:rPr>
        <w:t xml:space="preserve">, </w:t>
      </w:r>
      <w:r w:rsidRPr="00374601">
        <w:rPr>
          <w:rStyle w:val="Emphasis"/>
        </w:rPr>
        <w:t>which evens the playing field between big and small countries</w:t>
      </w:r>
      <w:r w:rsidRPr="00374601">
        <w:rPr>
          <w:rStyle w:val="Style13ptBold"/>
          <w:b w:val="0"/>
          <w:sz w:val="10"/>
        </w:rPr>
        <w:t xml:space="preserve">. </w:t>
      </w:r>
      <w:r w:rsidRPr="00374601">
        <w:rPr>
          <w:rStyle w:val="StyleUnderline"/>
        </w:rPr>
        <w:t xml:space="preserve">Cyberattacks are hard to stop and sometimes impossible to trace. The West, as a result, has been forced to start reconfiguring its militaries to better meet the threat. </w:t>
      </w:r>
      <w:r w:rsidRPr="00374601">
        <w:rPr>
          <w:rStyle w:val="Style13ptBold"/>
          <w:b w:val="0"/>
          <w:sz w:val="10"/>
        </w:rPr>
        <w:t xml:space="preserve">Cataloging the World’s Cyberforces </w:t>
      </w:r>
      <w:r w:rsidRPr="00374601">
        <w:rPr>
          <w:rStyle w:val="Emphasis"/>
        </w:rPr>
        <w:t>More than 60 countries are developing cyberweapons</w:t>
      </w:r>
      <w:r w:rsidRPr="00374601">
        <w:rPr>
          <w:rStyle w:val="Style13ptBold"/>
          <w:b w:val="0"/>
          <w:sz w:val="10"/>
        </w:rPr>
        <w:t xml:space="preserve">. A guide to nations’ programs and capabilities. </w:t>
      </w:r>
      <w:r w:rsidRPr="00374601">
        <w:rPr>
          <w:rStyle w:val="StyleUnderline"/>
        </w:rPr>
        <w:t>Access to cyberweapons</w:t>
      </w:r>
      <w:r w:rsidRPr="00374601">
        <w:rPr>
          <w:rStyle w:val="Style13ptBold"/>
          <w:b w:val="0"/>
          <w:sz w:val="10"/>
        </w:rPr>
        <w:t xml:space="preserve">, according to U.S. and foreign officials and security researchers, </w:t>
      </w:r>
      <w:r w:rsidRPr="00374601">
        <w:rPr>
          <w:rStyle w:val="Emphasis"/>
        </w:rPr>
        <w:t>is far more widespread than access to nuclear weapons was at the height of the nuclear arms race</w:t>
      </w:r>
      <w:r w:rsidRPr="00374601">
        <w:rPr>
          <w:rStyle w:val="Style13ptBold"/>
          <w:b w:val="0"/>
          <w:sz w:val="10"/>
        </w:rPr>
        <w:t xml:space="preserve">, a </w:t>
      </w:r>
      <w:r w:rsidRPr="00374601">
        <w:rPr>
          <w:rStyle w:val="StyleUnderline"/>
        </w:rPr>
        <w:t>result of inexpensive technology and the power of distributed computing.</w:t>
      </w:r>
      <w:r w:rsidRPr="00374601">
        <w:rPr>
          <w:rStyle w:val="Style13ptBold"/>
          <w:b w:val="0"/>
          <w:sz w:val="10"/>
        </w:rPr>
        <w:t xml:space="preserve"> More than two dozen countries have accumulated advanced cyberweapons in the past decade. </w:t>
      </w:r>
      <w:r w:rsidRPr="00374601">
        <w:rPr>
          <w:rStyle w:val="StyleUnderline"/>
        </w:rPr>
        <w:t xml:space="preserve">Some Defense Department officials compare the current moment to </w:t>
      </w:r>
      <w:r w:rsidRPr="00374601">
        <w:rPr>
          <w:rStyle w:val="Emphasis"/>
        </w:rPr>
        <w:t xml:space="preserve">the lull between the World Wars when militaries realized the potential of armed planes. </w:t>
      </w:r>
      <w:r w:rsidRPr="00374601">
        <w:rPr>
          <w:rStyle w:val="Style13ptBold"/>
          <w:b w:val="0"/>
          <w:sz w:val="10"/>
        </w:rPr>
        <w:t>“It’s not like developing an air force,” in terms of cost and expertise, said Michael Schmitt, a professor at the U.S. Naval War College and part of an international group studying how international law relates to cyberwarfare. “</w:t>
      </w:r>
      <w:r w:rsidRPr="00374601">
        <w:rPr>
          <w:rStyle w:val="StyleUnderline"/>
        </w:rPr>
        <w:t>You don’t need to have your own cyberforce</w:t>
      </w:r>
      <w:r w:rsidRPr="00374601">
        <w:rPr>
          <w:rStyle w:val="Style13ptBold"/>
          <w:b w:val="0"/>
          <w:sz w:val="10"/>
        </w:rPr>
        <w:t xml:space="preserve"> to have a very robust and very scary offensive capability.” </w:t>
      </w:r>
      <w:r w:rsidRPr="00374601">
        <w:rPr>
          <w:rStyle w:val="StyleUnderline"/>
        </w:rPr>
        <w:t>For example,</w:t>
      </w:r>
      <w:r w:rsidRPr="00374601">
        <w:rPr>
          <w:rStyle w:val="Style13ptBold"/>
          <w:b w:val="0"/>
          <w:sz w:val="10"/>
        </w:rPr>
        <w:t xml:space="preserve"> </w:t>
      </w:r>
      <w:r w:rsidRPr="00374601">
        <w:rPr>
          <w:rStyle w:val="StyleUnderline"/>
        </w:rPr>
        <w:t>hackers aligned with the Syrian government have spied into the computers of rebel militias, stolen tactical information and then used the stolen intelligence in the ongoing and bloody battle</w:t>
      </w:r>
      <w:r w:rsidRPr="00374601">
        <w:rPr>
          <w:rStyle w:val="Style13ptBold"/>
          <w:b w:val="0"/>
          <w:sz w:val="10"/>
        </w:rPr>
        <w:t xml:space="preserve">, according to several researchers, including FireEye Inc. </w:t>
      </w:r>
      <w:r w:rsidRPr="00374601">
        <w:rPr>
          <w:sz w:val="10"/>
        </w:rPr>
        <w:t>Most cyberattacks</w:t>
      </w:r>
      <w:r w:rsidRPr="00374601">
        <w:rPr>
          <w:rStyle w:val="Style13ptBold"/>
          <w:b w:val="0"/>
          <w:sz w:val="10"/>
        </w:rPr>
        <w:t xml:space="preserve"> linked to the U.S. and foreign governments in recent years </w:t>
      </w:r>
      <w:r w:rsidRPr="00374601">
        <w:rPr>
          <w:sz w:val="10"/>
        </w:rPr>
        <w:t>involve cyberspying</w:t>
      </w:r>
      <w:r w:rsidRPr="00374601">
        <w:rPr>
          <w:rStyle w:val="Style13ptBold"/>
          <w:b w:val="0"/>
          <w:sz w:val="10"/>
        </w:rPr>
        <w:t xml:space="preserve">—breaking into a computer network and stealing data. More-aggressive covert weapons go further, either erasing computer records or destroying physical property. “With some countries, we’re comfortable with knowing what their capabilities are, but with other countries we’re still lost,” said Andre McGregor, a former cyber special agent at the Federal Bureau of Investigation and now the director of security at Tanium Inc., a Silicon Valley cybersecurity startup. “We don’t have the visibility into their toolset.” The Military Balance, a widely read annual assessment of global military powers published by the International Institute for Strategic Studies in London, tallies tanks, battalions and aircraft carriers. </w:t>
      </w:r>
      <w:r w:rsidRPr="00374601">
        <w:rPr>
          <w:rStyle w:val="StyleUnderline"/>
        </w:rPr>
        <w:t>When it comes to national cyberforces it says “capabilities are not assessed quantitatively.”</w:t>
      </w:r>
      <w:r w:rsidRPr="00374601">
        <w:rPr>
          <w:rStyle w:val="Style13ptBold"/>
          <w:b w:val="0"/>
          <w:sz w:val="10"/>
        </w:rPr>
        <w:t xml:space="preserve"> In the U.S., the National Security Agency, Central Intelligence Agency, FBI and others all play roles in combing through intelligence. U.S. officials say </w:t>
      </w:r>
      <w:r w:rsidRPr="00374601">
        <w:rPr>
          <w:rStyle w:val="Emphasis"/>
        </w:rPr>
        <w:t>their biggest concerns are the cyberweapons held by the Chinese</w:t>
      </w:r>
      <w:r w:rsidRPr="00374601">
        <w:rPr>
          <w:rStyle w:val="Style13ptBold"/>
          <w:b w:val="0"/>
          <w:sz w:val="10"/>
        </w:rPr>
        <w:t xml:space="preserve">, Russians, Iranians and North Koreans, countries that have deployed advanced attacks that either dug inside U.S. government networks or targeted top U.S. companies. Even Israel, a U.S. ally, was linked to hacking tools found on the computers of European hotels used for America’s diplomatic talks with Iran, according to the analysis of the spyware by a top cybersecurity firm. Israeli officials have denied spying on the U.S. </w:t>
      </w:r>
      <w:r w:rsidRPr="00374601">
        <w:rPr>
          <w:rStyle w:val="StyleUnderline"/>
        </w:rPr>
        <w:t>Cyberarmies tend to be integrated with a country’s military, its intelligence services, or both, as is the case in China and the U.S</w:t>
      </w:r>
      <w:r w:rsidRPr="00374601">
        <w:rPr>
          <w:rStyle w:val="Style13ptBold"/>
          <w:b w:val="0"/>
          <w:sz w:val="10"/>
        </w:rPr>
        <w:t xml:space="preserve">. </w:t>
      </w:r>
      <w:r w:rsidRPr="00374601">
        <w:rPr>
          <w:rStyle w:val="StyleUnderline"/>
        </w:rPr>
        <w:t>In China, hackers are famous for the relatively low-tech tactic of “phishing</w:t>
      </w:r>
      <w:r w:rsidRPr="00374601">
        <w:rPr>
          <w:rStyle w:val="Style13ptBold"/>
          <w:b w:val="0"/>
          <w:sz w:val="10"/>
        </w:rPr>
        <w:t xml:space="preserve">”—sending a flood of disguised emails to trick corporate employees and government bureaucrats to letting them into their networks. </w:t>
      </w:r>
      <w:r w:rsidRPr="00374601">
        <w:rPr>
          <w:rStyle w:val="StyleUnderline"/>
        </w:rPr>
        <w:t>The U.S. suspects that is how they penetrated the Office of Personnel Management</w:t>
      </w:r>
      <w:r w:rsidRPr="00374601">
        <w:rPr>
          <w:rStyle w:val="Style13ptBold"/>
          <w:b w:val="0"/>
          <w:sz w:val="10"/>
        </w:rPr>
        <w:t xml:space="preserve">, using a phishing email to breach an OPM contractor and then crack the agency’s network. The records of more than 21 million people were exposed in the 2014 and 2015 data breach, disclosed this summer. China has said it wasn’t involved. </w:t>
      </w:r>
      <w:r w:rsidRPr="00374601">
        <w:rPr>
          <w:rStyle w:val="Emphasis"/>
        </w:rPr>
        <w:t>China’s army has divisions devoted to</w:t>
      </w:r>
      <w:r w:rsidRPr="00374601">
        <w:rPr>
          <w:rStyle w:val="Style13ptBold"/>
          <w:b w:val="0"/>
          <w:sz w:val="10"/>
        </w:rPr>
        <w:t xml:space="preserve"> cyberattacks, and </w:t>
      </w:r>
      <w:r w:rsidRPr="00374601">
        <w:rPr>
          <w:rStyle w:val="Emphasis"/>
        </w:rPr>
        <w:t xml:space="preserve">recent evidence shows links between the country’s military and hackers </w:t>
      </w:r>
      <w:r w:rsidRPr="00374601">
        <w:rPr>
          <w:rStyle w:val="Style13ptBold"/>
          <w:b w:val="0"/>
          <w:sz w:val="10"/>
        </w:rPr>
        <w:t>who appear to be pressing the country’s interests abroad. “They used to be snap and grab—get in and dump everything they can,” said Tommy Stiansen, co-founder and chief technology officer at Norse Corp., a California cybersecurity firm that tracks nation-state activity. “</w:t>
      </w:r>
      <w:r w:rsidRPr="00374601">
        <w:rPr>
          <w:rStyle w:val="StyleUnderline"/>
        </w:rPr>
        <w:t>Now they trickle out the information, stay hidden in the</w:t>
      </w:r>
      <w:r w:rsidRPr="00374601">
        <w:rPr>
          <w:rStyle w:val="Style13ptBold"/>
          <w:b w:val="0"/>
          <w:sz w:val="10"/>
        </w:rPr>
        <w:t xml:space="preserve"> </w:t>
      </w:r>
      <w:r w:rsidRPr="00374601">
        <w:rPr>
          <w:rStyle w:val="StyleUnderline"/>
        </w:rPr>
        <w:t>system</w:t>
      </w:r>
      <w:r w:rsidRPr="00374601">
        <w:rPr>
          <w:rStyle w:val="Style13ptBold"/>
          <w:b w:val="0"/>
          <w:sz w:val="10"/>
        </w:rPr>
        <w:t>. We’ve even seen Chinese actors patch and repair networks once they’ve broken in.” China opposes the militarization of cyberspace or a cyberarms race, said Zhu Haiquan, a spokesman for the Chinese Embassy in Washington, adding China “firmly opposes and combats all forms of cyberattacks in accordance with law.”</w:t>
      </w:r>
    </w:p>
    <w:p w14:paraId="36597753" w14:textId="77777777" w:rsidR="00466155" w:rsidRPr="00374601" w:rsidRDefault="00466155" w:rsidP="00466155">
      <w:pPr>
        <w:pStyle w:val="Heading4"/>
        <w:rPr>
          <w:rStyle w:val="Style13ptBold"/>
          <w:b/>
          <w:szCs w:val="26"/>
        </w:rPr>
      </w:pPr>
      <w:r w:rsidRPr="00374601">
        <w:rPr>
          <w:rStyle w:val="Style13ptBold"/>
          <w:b/>
          <w:szCs w:val="26"/>
        </w:rPr>
        <w:t>High mutual suspicion between the US and China</w:t>
      </w:r>
    </w:p>
    <w:p w14:paraId="214370EA" w14:textId="77777777" w:rsidR="00466155" w:rsidRPr="00374601" w:rsidRDefault="00466155" w:rsidP="00466155">
      <w:pPr>
        <w:rPr>
          <w:rStyle w:val="Style13ptBold"/>
          <w:b w:val="0"/>
        </w:rPr>
      </w:pPr>
      <w:r w:rsidRPr="00374601">
        <w:rPr>
          <w:rStyle w:val="Style13ptBold"/>
        </w:rPr>
        <w:t>Corera 15</w:t>
      </w:r>
      <w:r w:rsidRPr="00374601">
        <w:rPr>
          <w:rStyle w:val="Style13ptBold"/>
          <w:b w:val="0"/>
        </w:rPr>
        <w:t xml:space="preserve"> – Security correspondent, BBC (Gordon, “Cyber-suspicion strains US-China relations”, September 24, 2015, BBC World News, </w:t>
      </w:r>
      <w:hyperlink r:id="rId11" w:history="1">
        <w:r w:rsidRPr="00374601">
          <w:rPr>
            <w:rStyle w:val="Hyperlink"/>
          </w:rPr>
          <w:t>http://www.bbc.com/news/world-34333469//dmeth</w:t>
        </w:r>
      </w:hyperlink>
      <w:r w:rsidRPr="00374601">
        <w:rPr>
          <w:rStyle w:val="Style13ptBold"/>
          <w:b w:val="0"/>
        </w:rPr>
        <w:t>)</w:t>
      </w:r>
    </w:p>
    <w:p w14:paraId="334F789B" w14:textId="77777777" w:rsidR="00466155" w:rsidRPr="00374601" w:rsidRDefault="00466155" w:rsidP="00466155">
      <w:pPr>
        <w:rPr>
          <w:rStyle w:val="Emphasis"/>
        </w:rPr>
      </w:pPr>
      <w:r w:rsidRPr="00374601">
        <w:rPr>
          <w:rStyle w:val="StyleUnderline"/>
        </w:rPr>
        <w:t>Cybersecurity</w:t>
      </w:r>
      <w:r w:rsidRPr="00374601">
        <w:rPr>
          <w:rStyle w:val="Style13ptBold"/>
          <w:b w:val="0"/>
          <w:sz w:val="12"/>
        </w:rPr>
        <w:t xml:space="preserve"> - an issue once obscure - </w:t>
      </w:r>
      <w:r w:rsidRPr="00374601">
        <w:rPr>
          <w:rStyle w:val="Emphasis"/>
        </w:rPr>
        <w:t>is now at the centre of US-China relations.</w:t>
      </w:r>
      <w:r w:rsidRPr="00374601">
        <w:rPr>
          <w:rStyle w:val="Style13ptBold"/>
          <w:b w:val="0"/>
          <w:sz w:val="12"/>
        </w:rPr>
        <w:t xml:space="preserve"> In Cold War days, nuclear arms control might have topped the agenda of a major summit - but now </w:t>
      </w:r>
      <w:r w:rsidRPr="00374601">
        <w:rPr>
          <w:rStyle w:val="StyleUnderline"/>
        </w:rPr>
        <w:t xml:space="preserve">when leaders meet, they are looking at how to avoid </w:t>
      </w:r>
      <w:r w:rsidRPr="00374601">
        <w:rPr>
          <w:rStyle w:val="Emphasis"/>
        </w:rPr>
        <w:t>an escalating cyber-arms race</w:t>
      </w:r>
      <w:r w:rsidRPr="00374601">
        <w:rPr>
          <w:rStyle w:val="StyleUnderline"/>
        </w:rPr>
        <w:t>.</w:t>
      </w:r>
      <w:r w:rsidRPr="00374601">
        <w:rPr>
          <w:rStyle w:val="Style13ptBold"/>
          <w:b w:val="0"/>
          <w:sz w:val="12"/>
        </w:rPr>
        <w:t xml:space="preserve"> </w:t>
      </w:r>
      <w:r w:rsidRPr="00374601">
        <w:rPr>
          <w:rStyle w:val="StyleUnderline"/>
        </w:rPr>
        <w:t>Tension has grown in recent years</w:t>
      </w:r>
      <w:r w:rsidRPr="00374601">
        <w:rPr>
          <w:rStyle w:val="Style13ptBold"/>
          <w:b w:val="0"/>
          <w:sz w:val="12"/>
        </w:rPr>
        <w:t xml:space="preserve"> and </w:t>
      </w:r>
      <w:r w:rsidRPr="00374601">
        <w:rPr>
          <w:rStyle w:val="StyleUnderline"/>
        </w:rPr>
        <w:t>is the sign of a wider struggle over establishing the</w:t>
      </w:r>
      <w:r w:rsidRPr="00374601">
        <w:rPr>
          <w:rStyle w:val="Style13ptBold"/>
          <w:b w:val="0"/>
          <w:sz w:val="12"/>
        </w:rPr>
        <w:t xml:space="preserve"> </w:t>
      </w:r>
      <w:r w:rsidRPr="00374601">
        <w:rPr>
          <w:rStyle w:val="Emphasis"/>
        </w:rPr>
        <w:t>rules of the road for the internet</w:t>
      </w:r>
      <w:r w:rsidRPr="00374601">
        <w:rPr>
          <w:rStyle w:val="Style13ptBold"/>
          <w:b w:val="0"/>
          <w:sz w:val="12"/>
        </w:rPr>
        <w:t xml:space="preserve"> </w:t>
      </w:r>
      <w:r w:rsidRPr="00374601">
        <w:rPr>
          <w:rStyle w:val="StyleUnderline"/>
        </w:rPr>
        <w:t xml:space="preserve">as the US and other countries battle to define what constitutes acceptable behaviour and how to deter actions that cross those lines. </w:t>
      </w:r>
      <w:r w:rsidRPr="00374601">
        <w:rPr>
          <w:rStyle w:val="Style13ptBold"/>
          <w:b w:val="0"/>
          <w:sz w:val="12"/>
        </w:rPr>
        <w:t xml:space="preserve">American officials have been making their views about Chinese state-sponsored </w:t>
      </w:r>
      <w:r w:rsidRPr="00374601">
        <w:rPr>
          <w:rStyle w:val="StyleUnderline"/>
        </w:rPr>
        <w:t>cyber-espionage</w:t>
      </w:r>
      <w:r w:rsidRPr="00374601">
        <w:rPr>
          <w:rStyle w:val="Style13ptBold"/>
          <w:b w:val="0"/>
          <w:sz w:val="12"/>
        </w:rPr>
        <w:t xml:space="preserve"> clear in the run up to this week's meetings. "This isn't a mild irritation, </w:t>
      </w:r>
      <w:r w:rsidRPr="00374601">
        <w:rPr>
          <w:rStyle w:val="Emphasis"/>
        </w:rPr>
        <w:t>it's an economic and national security concern to the United States</w:t>
      </w:r>
      <w:r w:rsidRPr="00374601">
        <w:rPr>
          <w:rStyle w:val="Style13ptBold"/>
          <w:b w:val="0"/>
          <w:sz w:val="12"/>
        </w:rPr>
        <w:t xml:space="preserve">," US national security adviser Susan Rice said. "It </w:t>
      </w:r>
      <w:r w:rsidRPr="00374601">
        <w:rPr>
          <w:rStyle w:val="Emphasis"/>
        </w:rPr>
        <w:t>puts enormous strain on our bilateral relationship</w:t>
      </w:r>
      <w:r w:rsidRPr="00374601">
        <w:rPr>
          <w:rStyle w:val="Style13ptBold"/>
          <w:b w:val="0"/>
          <w:sz w:val="12"/>
        </w:rPr>
        <w:t xml:space="preserve">, and it </w:t>
      </w:r>
      <w:r w:rsidRPr="00374601">
        <w:rPr>
          <w:rStyle w:val="StyleUnderline"/>
        </w:rPr>
        <w:t>is a critical factor in determining the future trajectory of US-China ties</w:t>
      </w:r>
      <w:r w:rsidRPr="00374601">
        <w:rPr>
          <w:rStyle w:val="Style13ptBold"/>
          <w:b w:val="0"/>
          <w:sz w:val="12"/>
        </w:rPr>
        <w:t xml:space="preserve">." President </w:t>
      </w:r>
      <w:r w:rsidRPr="00374601">
        <w:rPr>
          <w:rStyle w:val="StyleUnderline"/>
        </w:rPr>
        <w:t>Xi</w:t>
      </w:r>
      <w:r w:rsidRPr="00374601">
        <w:rPr>
          <w:rStyle w:val="Style13ptBold"/>
          <w:b w:val="0"/>
          <w:sz w:val="12"/>
        </w:rPr>
        <w:t xml:space="preserve"> Jinping, meanwhile, denied such activity was taking place and the Chinese media have stressed how "regrettable" it is that the US has taken on antagonistic position, </w:t>
      </w:r>
      <w:r w:rsidRPr="00374601">
        <w:rPr>
          <w:rStyle w:val="StyleUnderline"/>
        </w:rPr>
        <w:t xml:space="preserve">arguing that Washington's criticism reflects an arrogance and "hegemonic mentality", especially when the US spies on the world. </w:t>
      </w:r>
      <w:r w:rsidRPr="00374601">
        <w:rPr>
          <w:rStyle w:val="Style13ptBold"/>
          <w:b w:val="0"/>
          <w:sz w:val="12"/>
        </w:rPr>
        <w:t xml:space="preserve">Both sides argue that developing consensus between the country that founded the internet and the one that now contains the most users is vital - but what that consensus looks like is highly contested. Arms control Reports suggest </w:t>
      </w:r>
      <w:r w:rsidRPr="00374601">
        <w:rPr>
          <w:rStyle w:val="StyleUnderline"/>
        </w:rPr>
        <w:t>the US and China are negotiating some form of "arms control" for cyberspace</w:t>
      </w:r>
      <w:r w:rsidRPr="00374601">
        <w:rPr>
          <w:rStyle w:val="Style13ptBold"/>
          <w:b w:val="0"/>
          <w:sz w:val="12"/>
        </w:rPr>
        <w:t xml:space="preserve"> - for instance agreeing not to be first to target the other's critical infrastructure in peacetime. </w:t>
      </w:r>
      <w:r w:rsidRPr="00374601">
        <w:rPr>
          <w:rStyle w:val="StyleUnderline"/>
        </w:rPr>
        <w:t xml:space="preserve">But that is a relatively easy step - </w:t>
      </w:r>
      <w:r w:rsidRPr="00374601">
        <w:rPr>
          <w:rStyle w:val="Emphasis"/>
        </w:rPr>
        <w:t>more important is the attempt to establish norms of behaviour.</w:t>
      </w:r>
      <w:r w:rsidRPr="00374601">
        <w:rPr>
          <w:rStyle w:val="StyleUnderline"/>
        </w:rPr>
        <w:t xml:space="preserve"> </w:t>
      </w:r>
      <w:r w:rsidRPr="00374601">
        <w:rPr>
          <w:rStyle w:val="Style13ptBold"/>
          <w:b w:val="0"/>
          <w:sz w:val="12"/>
        </w:rPr>
        <w:t xml:space="preserve">Chinese President Xi Jinping speaks during his welcoming banquet at the start of his visit to the US, at the Westin Hotel in SeattleImage copyrightGETTY IMAGES Image caption President Xi denies the existence of Chinese state-sponsored cyber-espionage China is keener on norms that facilitate certain forms of state control over the internet, to deal with its concerns about US dominance and the subversive nature of unregulated flows of information. The US would like to say it is not just certain kinds of destructive attacks that are unacceptable but also economic espionage, as it defines it. The message from Washington is that governments spying on governments in cyberspace is fine but they should not spy on companies for commercial gain. US National Security Adviser Susan RiceImage copyrightGETTY IMAGES Image caption Susan Rice said US-China ties were under strain However, that is a definition that China and others may see as suiting America's interests and not theirs. America's annoyance is based on the activities of certain units of China's People's Liberation Army alleged to be stealing intellectual property and business-sensitive information from US companies. Snowden factor Just over two years ago, President Obama was preparing to confront the Chinese leader at a previous summit in California over this issue: cyber-spying was top of the agenda. "We were spring-loaded," says one former US intelligence official. But then something went wrong. Edward SnowdenImage copyrightGETTY IMAGES Image caption The Snowden revelations put the US on the back foot Two days before the summit opened, the first stories emerged based on documents taken from the US National Security Agency by Edward Snowden. This completely threw Washington's plans and switched the focus onto US - and not Chinese - espionage in cyberspace. It took Washington a year after the Snowden disclosures to summon the energy for another push. In May 2014, US Department of Justice issued charges against five Chinese hackers for carrying out cyber-espionage against US companies. These hackers all worked for the Chinese military, and some were even pictured in their military uniform. So far though, the signs are that US attempts at deterrence - first by pointing the finger and then by issuing indictments - have not altered Chinese behaviour. That has led to questions about what to do next. US accused </w:t>
      </w:r>
      <w:r w:rsidRPr="00374601">
        <w:rPr>
          <w:rStyle w:val="StyleUnderline"/>
        </w:rPr>
        <w:t>Chinese officials argue that when it comes to cyber-spying, they are more sinned against than sinning</w:t>
      </w:r>
      <w:r w:rsidRPr="00374601">
        <w:rPr>
          <w:rStyle w:val="Style13ptBold"/>
          <w:b w:val="0"/>
          <w:sz w:val="12"/>
        </w:rPr>
        <w:t xml:space="preserve"> and that </w:t>
      </w:r>
      <w:r w:rsidRPr="00374601">
        <w:rPr>
          <w:rStyle w:val="StyleUnderline"/>
        </w:rPr>
        <w:t xml:space="preserve">it is the US that is the greatest problem because of the way it uses its dominant position to control the internet and facilitate its preferred forms of espionage. </w:t>
      </w:r>
      <w:r w:rsidRPr="00374601">
        <w:rPr>
          <w:rStyle w:val="Style13ptBold"/>
          <w:b w:val="0"/>
          <w:sz w:val="12"/>
        </w:rPr>
        <w:t xml:space="preserve">They also chafe at definitions that allow US spying on foreign companies and governments for national economic gain (for instance trade positions) but say other forms of commercial espionage are wrong. The </w:t>
      </w:r>
      <w:r w:rsidRPr="00374601">
        <w:rPr>
          <w:rStyle w:val="StyleUnderline"/>
        </w:rPr>
        <w:t>Chinese elite sees economic growth as a national security issue</w:t>
      </w:r>
      <w:r w:rsidRPr="00374601">
        <w:rPr>
          <w:rStyle w:val="Style13ptBold"/>
          <w:b w:val="0"/>
          <w:sz w:val="12"/>
        </w:rPr>
        <w:t xml:space="preserve">, </w:t>
      </w:r>
      <w:r w:rsidRPr="00374601">
        <w:rPr>
          <w:rStyle w:val="StyleUnderline"/>
        </w:rPr>
        <w:t>given that underpins the survival of the current political order</w:t>
      </w:r>
      <w:r w:rsidRPr="00374601">
        <w:rPr>
          <w:rStyle w:val="Style13ptBold"/>
          <w:b w:val="0"/>
          <w:sz w:val="12"/>
        </w:rPr>
        <w:t xml:space="preserve">. The </w:t>
      </w:r>
      <w:r w:rsidRPr="00374601">
        <w:rPr>
          <w:rStyle w:val="StyleUnderline"/>
        </w:rPr>
        <w:t xml:space="preserve">cyber-tensions over espionage have also </w:t>
      </w:r>
      <w:r w:rsidRPr="00374601">
        <w:rPr>
          <w:rStyle w:val="Emphasis"/>
        </w:rPr>
        <w:t>spilled out into issues for US tech companies trying to operate</w:t>
      </w:r>
      <w:r w:rsidRPr="00374601">
        <w:rPr>
          <w:rStyle w:val="StyleUnderline"/>
        </w:rPr>
        <w:t xml:space="preserve"> </w:t>
      </w:r>
      <w:r w:rsidRPr="00374601">
        <w:rPr>
          <w:rStyle w:val="Emphasis"/>
        </w:rPr>
        <w:t>in China.</w:t>
      </w:r>
      <w:r w:rsidRPr="00374601">
        <w:rPr>
          <w:sz w:val="12"/>
        </w:rPr>
        <w:t xml:space="preserve"> They are facing pressure both to prove there are no backdoors secretly placed in their products to aid the NSA, while</w:t>
      </w:r>
      <w:r w:rsidRPr="00374601">
        <w:rPr>
          <w:rStyle w:val="Style13ptBold"/>
          <w:b w:val="0"/>
          <w:sz w:val="12"/>
        </w:rPr>
        <w:t xml:space="preserve"> also, in other cases, being asked to ensure there are backdoors to help the Chinese government get round strong encryption. The Interview film posterImage copyrightSONY PICTURES Image caption The film The Interview was at the centre of the Sony hack This year, </w:t>
      </w:r>
      <w:r w:rsidRPr="00374601">
        <w:rPr>
          <w:rStyle w:val="StyleUnderline"/>
        </w:rPr>
        <w:t>cyber-tensions ratcheted up another level as US officials were left reeling by the breach of 22 million records from the Office of Personnel Management (OPM</w:t>
      </w:r>
      <w:r w:rsidRPr="00374601">
        <w:rPr>
          <w:rStyle w:val="Style13ptBold"/>
          <w:b w:val="0"/>
          <w:sz w:val="12"/>
        </w:rPr>
        <w:t xml:space="preserve">). These details were of potentially enormous value for another country's intelligence service either looking for vulnerabilities of employees that could be exploited or trying to identify undercover intelligence operatives (by a process of elimination because their details would not be on this database even though they might pose as regular federal employees). Top US intelligence officials express sneaking admiration for a great intelligence operation and say that given the chance they would have done the same thing. This is because by the US's own "norms" of behaviour, this kind of activity is classical espionage and therefore permitted. </w:t>
      </w:r>
      <w:r w:rsidRPr="00374601">
        <w:rPr>
          <w:rStyle w:val="StyleUnderline"/>
        </w:rPr>
        <w:t xml:space="preserve">As they debate further action against China </w:t>
      </w:r>
      <w:r w:rsidRPr="00374601">
        <w:rPr>
          <w:rStyle w:val="Style13ptBold"/>
          <w:b w:val="0"/>
          <w:sz w:val="12"/>
        </w:rPr>
        <w:t>(</w:t>
      </w:r>
      <w:r w:rsidRPr="00374601">
        <w:rPr>
          <w:rStyle w:val="Emphasis"/>
        </w:rPr>
        <w:t>including perhaps sanctions against companies</w:t>
      </w:r>
      <w:r w:rsidRPr="00374601">
        <w:rPr>
          <w:rStyle w:val="Style13ptBold"/>
          <w:b w:val="0"/>
          <w:sz w:val="12"/>
        </w:rPr>
        <w:t xml:space="preserve">), </w:t>
      </w:r>
      <w:r w:rsidRPr="00374601">
        <w:rPr>
          <w:rStyle w:val="StyleUnderline"/>
        </w:rPr>
        <w:t>US officials are careful to stress that these would only be in response to commercial espionage</w:t>
      </w:r>
      <w:r w:rsidRPr="00374601">
        <w:rPr>
          <w:rStyle w:val="Style13ptBold"/>
          <w:b w:val="0"/>
          <w:sz w:val="12"/>
        </w:rPr>
        <w:t xml:space="preserve"> and not the kind of state-on-state spying involved in the OPM breach. China is the main suspect in the OPM breach, although officials say the attribution is not as strong as that that tied North Korea to the attack on Sony Film Studios at the end of 2014. Attribution difficulties Attributing the origin of an attack remains one of the key differences between cyberspace and other forms of military activity, including nuclear weapons. Attribution is sometimes possible but can often take time and is rarely totally conclusive (countries also increasingly use proxies in cyberspace as well to carry out attacks). Why do US companies continue to do business with China? The financial benefits of doing business in China usually far outweigh the cost of a research and development team being spied on, or legal papers being read. China is a massive market for many US companies. For instance, more smartphones are sold there than anywhere else and more than 50% of all the jets Boeing makes are operating in China. Kicking up a stink about hack attacks and data going astray could jeopardise this cash flow. Q&amp;A: Does China hack US firms' secrets? The Sony attack raised major questions for US policymakers. A film studio would not normally be considered part of the critical infrastructure, and yet an attack on it became an issue at the highest level and even led to the US military cyber-command offering a number of retaliatory options to the president (which, officials say, were not chosen, with more traditional responses preferred). That attack illustrated the problems of attributing attacks and responding to them in cyberspace as well as working out what parts of the private sector the state itself should be tasked with defending. </w:t>
      </w:r>
      <w:r w:rsidRPr="00374601">
        <w:rPr>
          <w:rStyle w:val="StyleUnderline"/>
        </w:rPr>
        <w:t>How do you respond to different forms of cyber-attack</w:t>
      </w:r>
      <w:r w:rsidRPr="00374601">
        <w:rPr>
          <w:rStyle w:val="Style13ptBold"/>
          <w:b w:val="0"/>
          <w:sz w:val="12"/>
        </w:rPr>
        <w:t xml:space="preserve"> - which range from commercial espionage through traditional espionage and into the realms of sabotage? And </w:t>
      </w:r>
      <w:r w:rsidRPr="00374601">
        <w:rPr>
          <w:rStyle w:val="StyleUnderline"/>
        </w:rPr>
        <w:t>which can be directed at companies rather than the state and by actors that are not always easy to identify conclusively</w:t>
      </w:r>
      <w:r w:rsidRPr="00374601">
        <w:rPr>
          <w:rStyle w:val="Style13ptBold"/>
          <w:b w:val="0"/>
          <w:sz w:val="12"/>
        </w:rPr>
        <w:t xml:space="preserve">? These are the kind of questions that national security thinkers in all countries are currently struggling with. And </w:t>
      </w:r>
      <w:r w:rsidRPr="00374601">
        <w:rPr>
          <w:rStyle w:val="Emphasis"/>
        </w:rPr>
        <w:t>no-one should hold their breath for them being resolved at this summit.</w:t>
      </w:r>
    </w:p>
    <w:p w14:paraId="0AD2A39C" w14:textId="77777777" w:rsidR="00466155" w:rsidRPr="00374601" w:rsidRDefault="00466155" w:rsidP="00466155">
      <w:pPr>
        <w:pStyle w:val="Heading3"/>
      </w:pPr>
      <w:r w:rsidRPr="00374601">
        <w:t>sanctions now</w:t>
      </w:r>
    </w:p>
    <w:p w14:paraId="4DDB4E38" w14:textId="77777777" w:rsidR="00466155" w:rsidRPr="00374601" w:rsidRDefault="00466155" w:rsidP="00466155">
      <w:pPr>
        <w:pStyle w:val="Heading4"/>
      </w:pPr>
      <w:r w:rsidRPr="00374601">
        <w:t>Even with the recent cyber agreement, the US is prepared to impose sanctions – the hammer is cocked</w:t>
      </w:r>
    </w:p>
    <w:p w14:paraId="71549D2C" w14:textId="77777777" w:rsidR="00466155" w:rsidRPr="00374601" w:rsidRDefault="00466155" w:rsidP="00466155">
      <w:pPr>
        <w:rPr>
          <w:rStyle w:val="Style13ptBold"/>
          <w:b w:val="0"/>
          <w:sz w:val="22"/>
        </w:rPr>
      </w:pPr>
      <w:r w:rsidRPr="00374601">
        <w:rPr>
          <w:rStyle w:val="Style13ptBold"/>
          <w:sz w:val="22"/>
        </w:rPr>
        <w:t>Lee 15</w:t>
      </w:r>
      <w:r w:rsidRPr="00374601">
        <w:rPr>
          <w:rStyle w:val="Style13ptBold"/>
          <w:b w:val="0"/>
          <w:sz w:val="22"/>
        </w:rPr>
        <w:t xml:space="preserve"> - Malcolm Lee was a nonresident senior fellow in the John L. Thornton China Center at Brookings. He has served in economic policy positions at the White House (National Economic Council, National Security Council and Office of Management and Budget), the Commerce Department and the State Department. In the private sector, Malcolm led global trade and China policy, strategy and corporate affairs for Microsoft, and was an elected governor of the American Chamber of Commerce in China. (Malcolm, “Will the United States impose cyber sanctions on China?”, September 22, 2015, Brookings, http://www.brookings.edu/blogs/order-from-chaos/posts/2015/09/22-will-us-impose-cyber-sanctions-china-lee//dmeth)</w:t>
      </w:r>
    </w:p>
    <w:p w14:paraId="561E913A" w14:textId="77777777" w:rsidR="00466155" w:rsidRPr="00374601" w:rsidRDefault="00466155" w:rsidP="00466155">
      <w:pPr>
        <w:rPr>
          <w:sz w:val="12"/>
        </w:rPr>
      </w:pPr>
      <w:r w:rsidRPr="00374601">
        <w:rPr>
          <w:sz w:val="12"/>
        </w:rPr>
        <w:t xml:space="preserve">Last week, President </w:t>
      </w:r>
      <w:r w:rsidRPr="00374601">
        <w:rPr>
          <w:rStyle w:val="StyleUnderline"/>
        </w:rPr>
        <w:t>Obama called cyber-enabled theft of trade secrets</w:t>
      </w:r>
      <w:r w:rsidRPr="00374601">
        <w:rPr>
          <w:sz w:val="12"/>
        </w:rPr>
        <w:t xml:space="preserve"> </w:t>
      </w:r>
      <w:r w:rsidRPr="00374601">
        <w:rPr>
          <w:rStyle w:val="StyleUnderline"/>
        </w:rPr>
        <w:t>and intellectual property (IP) from U.S. compan</w:t>
      </w:r>
      <w:r w:rsidRPr="00374601">
        <w:rPr>
          <w:sz w:val="12"/>
        </w:rPr>
        <w:t>ies “</w:t>
      </w:r>
      <w:r w:rsidRPr="00374601">
        <w:rPr>
          <w:rStyle w:val="Emphasis"/>
        </w:rPr>
        <w:t>an act of aggression,</w:t>
      </w:r>
      <w:r w:rsidRPr="00374601">
        <w:rPr>
          <w:sz w:val="12"/>
        </w:rPr>
        <w:t xml:space="preserve">” adding: “There comes a point at which </w:t>
      </w:r>
      <w:r w:rsidRPr="00374601">
        <w:rPr>
          <w:rStyle w:val="Emphasis"/>
        </w:rPr>
        <w:t xml:space="preserve">we consider this a core national security threat.” </w:t>
      </w:r>
      <w:r w:rsidRPr="00374601">
        <w:rPr>
          <w:sz w:val="12"/>
        </w:rPr>
        <w:t>He said that if China cannot figure out the boundaries of what is acceptable, “we can choose to make this an area of competition, which I guarantee you we will win.” Last Wednesday, in a meeting with CEOs at the Business Roundtable, he added: “</w:t>
      </w:r>
      <w:r w:rsidRPr="00374601">
        <w:rPr>
          <w:rStyle w:val="Emphasis"/>
        </w:rPr>
        <w:t>We are prepared to [take] some countervailing actions in order to get their attention</w:t>
      </w:r>
      <w:r w:rsidRPr="00374601">
        <w:rPr>
          <w:sz w:val="12"/>
        </w:rPr>
        <w:t xml:space="preserve">.” Tough talk from this president. Notably, he made the last statement several days after Meng Jianzhu, President Xi’s chosen cyber envoy, spent four days in Washington with top U.S. intelligence and law enforcement officials in an eleventh-hour attempt to find a path forward and salvage President Xi’s visit. President Obama, it appears—at least as of last Wednesday—felt he did not yet have the Chinese government’s attention. He is impatient and irritated. Carrying a big stick Are we headed for sanctions? Let’s look back. Five years ago, given the severity and sensitivity of the charges, U.S. officials raised cybertheft concerns with their Chinese counterparts discretely, in private meetings and pull-asides. Facing denials and no change in conduct, in the spring of 2013, the president’s national security advisor and secretary of defense publicly named China. The National Security Agency (NSA) chief called China’s cybertheft “the most significant transfer of wealth in history.” In June 2013, at his meeting with President Obama at Sunnylands, President Xi pledged to resolve concerns with the United States “in a pragmatic way.” Also in 2013, Edward Snowden leaked classified NSA documents on U.S national security surveillance programs. In a shot across the bow, the Justice Department in spring of 2014 indicted five People’s Liberation Army-affiliated cyber thieves. In response, China suspended bilateral cyber discussions. </w:t>
      </w:r>
      <w:r w:rsidRPr="00374601">
        <w:rPr>
          <w:rStyle w:val="StyleUnderline"/>
        </w:rPr>
        <w:t>In May</w:t>
      </w:r>
      <w:r w:rsidRPr="00374601">
        <w:rPr>
          <w:sz w:val="12"/>
        </w:rPr>
        <w:t xml:space="preserve"> of this year, President </w:t>
      </w:r>
      <w:r w:rsidRPr="00374601">
        <w:rPr>
          <w:rStyle w:val="StyleUnderline"/>
        </w:rPr>
        <w:t xml:space="preserve">Obama signed an executive order allowing the United States to impose severe financial restrictions on entities and individuals who engage in or benefit from cyber-enabled economic espionage </w:t>
      </w:r>
      <w:r w:rsidRPr="00374601">
        <w:rPr>
          <w:sz w:val="12"/>
        </w:rPr>
        <w:t xml:space="preserve">or other specified malicious cyber-enabled activities. This includes harming or otherwise compromising the provision of services that support critical infrastructure. Since August, U.S. officials have made abundantly clear they are preparing sanctions against Chinese hackers. </w:t>
      </w:r>
      <w:r w:rsidRPr="00374601">
        <w:rPr>
          <w:rStyle w:val="StyleUnderline"/>
        </w:rPr>
        <w:t>Since August</w:t>
      </w:r>
      <w:r w:rsidRPr="00374601">
        <w:rPr>
          <w:sz w:val="12"/>
        </w:rPr>
        <w:t>, U</w:t>
      </w:r>
      <w:r w:rsidRPr="00374601">
        <w:rPr>
          <w:rStyle w:val="Emphasis"/>
        </w:rPr>
        <w:t>.S. officials have made abundantly clear they are preparing sanctions against Chinese hackers</w:t>
      </w:r>
      <w:r w:rsidRPr="00374601">
        <w:rPr>
          <w:sz w:val="12"/>
        </w:rPr>
        <w:t xml:space="preserve">. </w:t>
      </w:r>
      <w:r w:rsidRPr="00374601">
        <w:rPr>
          <w:rStyle w:val="StyleUnderline"/>
        </w:rPr>
        <w:t>Over the past several</w:t>
      </w:r>
      <w:r w:rsidRPr="00374601">
        <w:rPr>
          <w:sz w:val="12"/>
        </w:rPr>
        <w:t xml:space="preserve"> years, the secretaries of Treasury, State, Defense, Commerce, the Attorney General, the heads of U.S. intelligence agencies, the </w:t>
      </w:r>
      <w:r w:rsidRPr="00374601">
        <w:rPr>
          <w:rStyle w:val="StyleUnderline"/>
        </w:rPr>
        <w:t>president, and his senior staff have— individually and jointly—raised with their Chinese counterparts</w:t>
      </w:r>
      <w:r w:rsidRPr="00374601">
        <w:rPr>
          <w:sz w:val="12"/>
        </w:rPr>
        <w:t xml:space="preserve">, at every opportunity, deep </w:t>
      </w:r>
      <w:r w:rsidRPr="00374601">
        <w:rPr>
          <w:rStyle w:val="StyleUnderline"/>
        </w:rPr>
        <w:t xml:space="preserve">U.S. concerns about </w:t>
      </w:r>
      <w:r w:rsidRPr="00374601">
        <w:rPr>
          <w:sz w:val="12"/>
        </w:rPr>
        <w:t xml:space="preserve">the scope, scale, and severity of </w:t>
      </w:r>
      <w:r w:rsidRPr="00374601">
        <w:rPr>
          <w:rStyle w:val="StyleUnderline"/>
        </w:rPr>
        <w:t xml:space="preserve">China’s cyber-enabled IP and trade secret theft for commercial gain. </w:t>
      </w:r>
      <w:r w:rsidRPr="00374601">
        <w:rPr>
          <w:sz w:val="12"/>
        </w:rPr>
        <w:t xml:space="preserve">Room for cooperation? It is unclear what came out of the discussions between Meng Jianzhu and senior U.S. officials. </w:t>
      </w:r>
      <w:r w:rsidRPr="00374601">
        <w:rPr>
          <w:rStyle w:val="StyleUnderline"/>
        </w:rPr>
        <w:t>Agreement by the United States and China on a foundational set, or even subset, of peacetime cyber norms for cyber conduct by states would be a meaningful first step</w:t>
      </w:r>
      <w:r w:rsidRPr="00374601">
        <w:rPr>
          <w:sz w:val="12"/>
        </w:rPr>
        <w:t xml:space="preserve">. As I mentioned last month, China is currently participating in a United Nations experts group with the United States and other countries to craft peacetime norms. These include recommendations that states pledge they will refrain from attacks on other nations’ critical infrastructure or cyber emergency responders, and cooperate with other nations’ investigations into cybercrime. The United States and China should embrace these principles, and also pledge not to engage in IP theft for commercial advantage, during President Xi’s visit. U.S. officials publicly stated their support for this set of four peacetime cyber norms in testimony before Congress this past spring. The United States and China should, in addition, set goals for joint cross-border enforcement against non-state cyber criminals. President Obama suggested last week that the two counties were trying to reach consensus on a process through which the United States and China and would negotiate norms and “bring a lot of other countries along.” This too would be a step forward. </w:t>
      </w:r>
      <w:r w:rsidRPr="00374601">
        <w:rPr>
          <w:rStyle w:val="Emphasis"/>
        </w:rPr>
        <w:t>But agreement on process, or even norms themselves, will not necessarily forestall the deployment of U.S. sanctions</w:t>
      </w:r>
      <w:r w:rsidRPr="00374601">
        <w:rPr>
          <w:sz w:val="12"/>
        </w:rPr>
        <w:t xml:space="preserve">. </w:t>
      </w:r>
      <w:r w:rsidRPr="00374601">
        <w:rPr>
          <w:rStyle w:val="Emphasis"/>
        </w:rPr>
        <w:t>The hammer is cocked</w:t>
      </w:r>
      <w:r w:rsidRPr="00374601">
        <w:rPr>
          <w:sz w:val="12"/>
        </w:rPr>
        <w:t xml:space="preserve">. It would appear the administration believes it has the cases and evidence to move forward. I think this </w:t>
      </w:r>
      <w:r w:rsidRPr="00374601">
        <w:rPr>
          <w:rStyle w:val="Emphasis"/>
        </w:rPr>
        <w:t>president will proceed with sanctions absent a significant and enduring change of behavior</w:t>
      </w:r>
      <w:r w:rsidRPr="00374601">
        <w:rPr>
          <w:sz w:val="12"/>
        </w:rPr>
        <w:t xml:space="preserve">, regardless of what principles or negotiation processes might be agreed to. That </w:t>
      </w:r>
      <w:r w:rsidRPr="00374601">
        <w:rPr>
          <w:rStyle w:val="StyleUnderline"/>
        </w:rPr>
        <w:t xml:space="preserve">means the unprecedented scope and scale of state-enabled cybertheft of American companies’ IP and trade secrets for foreign competitors’ commercial benefit </w:t>
      </w:r>
      <w:r w:rsidRPr="00374601">
        <w:rPr>
          <w:rStyle w:val="Emphasis"/>
        </w:rPr>
        <w:t>must end</w:t>
      </w:r>
      <w:r w:rsidRPr="00374601">
        <w:rPr>
          <w:rStyle w:val="StyleUnderline"/>
        </w:rPr>
        <w:t>.</w:t>
      </w:r>
      <w:r w:rsidRPr="00374601">
        <w:rPr>
          <w:sz w:val="12"/>
        </w:rPr>
        <w:t xml:space="preserve"> It would be a mistake to assume that a consensus on negotiation process or substantive principles, however meaningful, is more than that. Yet President Obama did not characterize the “countervailing actions” that his administration is preparing as inevitable. He closed: “My hope is that it gets resolved short of that.”</w:t>
      </w:r>
    </w:p>
    <w:p w14:paraId="6DB63BCE" w14:textId="77777777" w:rsidR="00466155" w:rsidRPr="00374601" w:rsidRDefault="00466155" w:rsidP="00466155">
      <w:pPr>
        <w:pStyle w:val="Heading3"/>
      </w:pPr>
      <w:r w:rsidRPr="00374601">
        <w:t>sanctions impact</w:t>
      </w:r>
    </w:p>
    <w:p w14:paraId="03213098" w14:textId="77777777" w:rsidR="00466155" w:rsidRPr="00374601" w:rsidRDefault="00466155" w:rsidP="00466155">
      <w:pPr>
        <w:pStyle w:val="Heading4"/>
      </w:pPr>
      <w:r w:rsidRPr="00374601">
        <w:t>Sanctions will undermine bilateral ties – will undermine US businesses, exacerbate SCS tensions, hurt the US financial market, and destroy cooperation on a host of issues</w:t>
      </w:r>
    </w:p>
    <w:p w14:paraId="2B51FA48" w14:textId="77777777" w:rsidR="00466155" w:rsidRPr="00374601" w:rsidRDefault="00466155" w:rsidP="00466155">
      <w:pPr>
        <w:rPr>
          <w:rStyle w:val="Style13ptBold"/>
          <w:b w:val="0"/>
        </w:rPr>
      </w:pPr>
      <w:r w:rsidRPr="00374601">
        <w:rPr>
          <w:rStyle w:val="Style13ptBold"/>
        </w:rPr>
        <w:t>Cooper and Lorber 16</w:t>
      </w:r>
      <w:r w:rsidRPr="00374601">
        <w:rPr>
          <w:rStyle w:val="Style13ptBold"/>
          <w:b w:val="0"/>
        </w:rPr>
        <w:t xml:space="preserve"> - Zack Cooper is a fellow at the Center for Strategic and International Studies, a doctoral candidate at Princeton University, and a member of the Center for Sanctions and Illicit Finance board of advisors. Eric Lorber is a senior associate at the Financial Integrity Network, an adjunct fellow at the Center for a New American Security, and a senior advisor at the Center for Sanctions and Illicit Finance. (Zach and Eric, “The Right Way to Sanction China”, The National Interest, February 23, 2016, http://nationalinterest.org/feature/the-right-way-sanction-china-15285?page=4//dmeth)</w:t>
      </w:r>
    </w:p>
    <w:p w14:paraId="02FB6571" w14:textId="77777777" w:rsidR="00466155" w:rsidRPr="00374601" w:rsidRDefault="00466155" w:rsidP="00466155">
      <w:pPr>
        <w:rPr>
          <w:rStyle w:val="StyleUnderline"/>
        </w:rPr>
      </w:pPr>
      <w:r w:rsidRPr="00374601">
        <w:rPr>
          <w:sz w:val="12"/>
        </w:rPr>
        <w:t xml:space="preserve">OVER THE LAST five years, </w:t>
      </w:r>
      <w:r w:rsidRPr="00374601">
        <w:rPr>
          <w:rStyle w:val="StyleUnderline"/>
        </w:rPr>
        <w:t>the United States has struggled to influence Chinese behavior. Washington’s responses to Beijing’s increasingly assertive activities—</w:t>
      </w:r>
      <w:r w:rsidRPr="00374601">
        <w:rPr>
          <w:sz w:val="12"/>
        </w:rPr>
        <w:t>ranging from economic espionage to artificial island construction—</w:t>
      </w:r>
      <w:r w:rsidRPr="00374601">
        <w:rPr>
          <w:rStyle w:val="StyleUnderline"/>
        </w:rPr>
        <w:t>have been largely ineffective</w:t>
      </w:r>
      <w:r w:rsidRPr="00374601">
        <w:rPr>
          <w:sz w:val="12"/>
        </w:rPr>
        <w:t>. Yet U</w:t>
      </w:r>
      <w:r w:rsidRPr="00374601">
        <w:rPr>
          <w:rStyle w:val="StyleUnderline"/>
        </w:rPr>
        <w:t>.S. leaders are now considering a new option</w:t>
      </w:r>
      <w:r w:rsidRPr="00374601">
        <w:rPr>
          <w:sz w:val="12"/>
        </w:rPr>
        <w:t xml:space="preserve">: </w:t>
      </w:r>
      <w:r w:rsidRPr="00374601">
        <w:rPr>
          <w:rStyle w:val="Emphasis"/>
        </w:rPr>
        <w:t>economic sanctions</w:t>
      </w:r>
      <w:r w:rsidRPr="00374601">
        <w:rPr>
          <w:sz w:val="12"/>
        </w:rPr>
        <w:t xml:space="preserve">. Conventional wisdom holds that the U.S.-Chinese economic relationship is “too big to fail” and that Washington therefore has little economic leverage with Beijing. Indeed, U.S. policymakers should be realistic that extensive sanctions against China would be unwise and infeasible. Nevertheless, certain limited, conduct-based sanctions may be able to shape Chinese behavior at an acceptable cost. The surprising aspect of the debate in Washington over whether to sanction China is that it took so long to emerge; within the last decade, the United States has sanctioned every one of its major national-security concerns other than China. Iran, Russia, North Korea and terrorist groups have found themselves facing not only U.S. unilateral sanctions, but extensive international sanctions regimes. Acknowledging the need for more effective policy options, President Barack </w:t>
      </w:r>
      <w:r w:rsidRPr="00374601">
        <w:rPr>
          <w:rStyle w:val="StyleUnderline"/>
        </w:rPr>
        <w:t>Obama issued an executive order providing the Treasury Department authority to sanction state and nonstate actors—including Chinese entities—engaging in malicious cyber activity.</w:t>
      </w:r>
      <w:r w:rsidRPr="00374601">
        <w:rPr>
          <w:sz w:val="12"/>
        </w:rPr>
        <w:t xml:space="preserve"> Last year, the administration threatened to impose sanctions on a number of Chinese persons in the lead up to President Xi’s state visit. Likewise, various </w:t>
      </w:r>
      <w:r w:rsidRPr="00374601">
        <w:rPr>
          <w:rStyle w:val="StyleUnderline"/>
        </w:rPr>
        <w:t xml:space="preserve">presidential candidates have suggested that the United States impose sanctions against Chinese agencies or businesses involved in cyber attacks against economic targets. </w:t>
      </w:r>
      <w:r w:rsidRPr="00374601">
        <w:rPr>
          <w:sz w:val="12"/>
        </w:rPr>
        <w:t xml:space="preserve">Yet China is not Russia or Iran, and trying to impose an extensive sanctions regime on Beijing would be both unwise and ultimately ineffective. Given China’s global economic importance—notwithstanding its recent economic troubles—U.S. policymakers would struggle to attract the international support required to implement an extensive sanctions regime in response to cyber attacks or regional coercion. In addition, unlike the Russian or Iranian economies, which are dependent on energy exports, the Chinese economy is highly diversified and would be much more resilient to sanctions. Even if such sanctions could be constructed, </w:t>
      </w:r>
      <w:r w:rsidRPr="00374601">
        <w:rPr>
          <w:rStyle w:val="Emphasis"/>
        </w:rPr>
        <w:t>China has the economic heft and political influence to hit back and do real damage to both U.S. companies and broader U.S. interests. If</w:t>
      </w:r>
      <w:r w:rsidRPr="00374601">
        <w:rPr>
          <w:sz w:val="12"/>
        </w:rPr>
        <w:t xml:space="preserve"> Beijing viewed extensive economic sanctions as an effort to undermine the economic basis of the Chinese Communist Party’s rule—particularly in the aftermath of China’s recent economic stumbles—</w:t>
      </w:r>
      <w:r w:rsidRPr="00374601">
        <w:rPr>
          <w:rStyle w:val="Emphasis"/>
        </w:rPr>
        <w:t>Beijing’s response could be highly escalatory</w:t>
      </w:r>
      <w:r w:rsidRPr="00374601">
        <w:rPr>
          <w:sz w:val="12"/>
        </w:rPr>
        <w:t xml:space="preserve">. In short, China’s global importance and its enormous economy inoculate it against the type of extensive sanctions levied on Russia and Iran. Nevertheless, the United States has a set of more targeted economic options for shaping Chinese behavior. These options would need to be limited and designed to deter or reverse specific destabilizing activities undertaken by Chinese individuals, companies or agencies. While these options are far from perfect, they may provide policymakers better responses than threatening to use military force—or watching idly as China alters the status quo. STARTING IN THE mid-2000s, the United States began employing highly sophisticated and targeted economic sanctions. Washington found new ways to pressure rogue actors by leveraging the dollar’s importance in the world financial system, private firms’ reputational concerns and the fact that the United States is the hub for many technologies necessary for economic development abroad. The construction of sophisticated sanctions regimes effectively rehabilitated sanctions as an effective tool of foreign policy after they fell out of favor in the late 1990s. In the case of Iran, the United States used its position as the financial capital of the world—and its largest market—to force foreign companies to abandon their business with the Islamic Republic. The U.S. Treasury Department threatened companies with a choice: either do business in U.S. financial markets (and have access to U.S. dollars for transactional purposes) or do business in Iran. A large number of foreign firms consequently ceased doing business with Iran, exerting economic pressure on the Islamic Republic. This ability to impose biting sanctions was—at least in part—responsible for bringing Iran to the negotiating table and ultimately concluding the nuclear deal. Similarly, the United States has imposed sophisticated sanctions on Russia that target Moscow’s ability to refinance its massive external debt and prevent its firms from developing key energy resources. These sanctions leverage U.S. asymmetric advantages, such as technological superiority and attractive capital markets. The sanctions prevent U.S. energy companies from providing Russian firms with cutting-edge technologies to develop difficult-to-reach oil resources. U.S. and European Union sanctions also prohibit Western financial firms from dealing in new Russian debt or equity with more than a thirty-day maturity period. This makes it difficult for Russian companies to secure the necessary financing to service the country’s massive debt. Policymakers have seen the powerful impact of these sanctions and concluded that they can be used to address a wider range of foreign policy issues. As U.S. Treasury official David S. Cohen noted in a 2014 speech, “[f]inancial power has become an essential component of our country’s national security toolkit. That fact may mean that we are called on to use it more frequently and in more complex ways than we have in previous decades.” Not surprisingly, U.S. policymakers have grown more interested in employing sanctions to counter Chinese activities. White House officials have threatened to sanction perpetrators of cyber attacks. Likewise, policymakers have investigated whether sanctions could blunt China’s increasingly assertive maritime activities. Based on public statements and private discussions, it is clear that the administration is moving closer to employing economic leverage to shape Chinese behavior. YET EFFECTIVELY using extensive sanctions to deter Chinese economic espionage and maritime assertiveness is likely to prove difficult. First, imposing extensive sanctions would be politically difficult within the United States. Most U.S. policymakers recognize that China’s rise presents many opportunities for the United States. China’s economic dynamism has pulled hundreds of millions out of poverty and energized regional and global economies. Beijing’s growing political influence could help alleviate shared problems such as climate change and nuclear proliferation. China’s increasingly capable military could even cooperate with the United States to conduct humanitarian assistance and disaster relief, noncombatant evacuation and peacekeeping operations abroad. For these reasons, the Obama administration has attempted to focus its relationship with China on shared interests rather than divergent perspectives. </w:t>
      </w:r>
      <w:r w:rsidRPr="00374601">
        <w:rPr>
          <w:rStyle w:val="Emphasis"/>
        </w:rPr>
        <w:t>Imposing extensive economic sanctions on China would seriously damage bilateral ties</w:t>
      </w:r>
      <w:r w:rsidRPr="00374601">
        <w:rPr>
          <w:sz w:val="12"/>
        </w:rPr>
        <w:t xml:space="preserve">. For example, to authorize sanctions against China for its activities in the South China Sea, U.S. law requires the president declare a national emergency in response to an unusual and extraordinary threat to the United States. While such a declaration is pro forma under most U.S. sanctions programs, declaring that China’s actions pose an extraordinary threat to the United States would be a major political step and appears unlikely during the current administration. Second, building international support for extensive sanctions would be treacherous, if not impossible, barring a severe Chinese escalation. U.S. efforts to pressure Iran to the negotiating table were successful because they were international. Similarly, U.S. sanctions on Russia have caused significant economic pain because they are multilateral. In both cases, European and Asian allies and partners coordinated with the United States to bring economic pressure to bear. Without this cooperation, both Iran and Russia would have been able to blunt the sanctions. Given China’s large economy and political importance, many of these countries would be unwilling to impose sanctions under anything but the most extreme circumstances. Third, the Chinese economy is inherently more resilient than smaller or more sector-specific economies like those of Russia and Iran. China’s economic weight alone means that extensive sanctions would not only take a bite out of Chinese growth, but would damage the global economy. Moreover, China plays a critical role in the international trading system as a manufacturer of finished products. Finding alternative manufacturing centers would take time. Unlike the energy markets, which were able to respond relatively quickly to sanctions on Russia and Iran, trade with China is inherently less flexible. In short, China’s size and market position insures it against the exercise of U.S. asymmetric economic leverage. Fourth, </w:t>
      </w:r>
      <w:r w:rsidRPr="00374601">
        <w:rPr>
          <w:rStyle w:val="Emphasis"/>
        </w:rPr>
        <w:t>China’s response to sanctions could be very damaging</w:t>
      </w:r>
      <w:r w:rsidRPr="00374601">
        <w:rPr>
          <w:sz w:val="12"/>
        </w:rPr>
        <w:t xml:space="preserve">. Unlike Russia or Iran, </w:t>
      </w:r>
      <w:r w:rsidRPr="00374601">
        <w:rPr>
          <w:rStyle w:val="StyleUnderline"/>
        </w:rPr>
        <w:t>China could severely harm U.S. economic interests and those of U.S. allies and partners</w:t>
      </w:r>
      <w:r w:rsidRPr="00374601">
        <w:rPr>
          <w:sz w:val="12"/>
        </w:rPr>
        <w:t xml:space="preserve">, both in the region and around the world. Despite the repeated use of sanctions since the end of the Cold War, the United States has never imposed them on a country with substantial economic response options. </w:t>
      </w:r>
      <w:r w:rsidRPr="00374601">
        <w:rPr>
          <w:rStyle w:val="StyleUnderline"/>
        </w:rPr>
        <w:t>Beijing</w:t>
      </w:r>
      <w:r w:rsidRPr="00374601">
        <w:rPr>
          <w:sz w:val="12"/>
        </w:rPr>
        <w:t xml:space="preserve">, on the other hand, </w:t>
      </w:r>
      <w:r w:rsidRPr="00374601">
        <w:rPr>
          <w:rStyle w:val="Emphasis"/>
        </w:rPr>
        <w:t>could adopt both symmetric and asymmetric responses.</w:t>
      </w:r>
      <w:r w:rsidRPr="00374601">
        <w:rPr>
          <w:sz w:val="12"/>
        </w:rPr>
        <w:t xml:space="preserve"> </w:t>
      </w:r>
      <w:r w:rsidRPr="00374601">
        <w:rPr>
          <w:rStyle w:val="StyleUnderline"/>
        </w:rPr>
        <w:t>China could impose sanctions on U.S. companies</w:t>
      </w:r>
      <w:r w:rsidRPr="00374601">
        <w:rPr>
          <w:sz w:val="12"/>
        </w:rPr>
        <w:t xml:space="preserve">, or </w:t>
      </w:r>
      <w:r w:rsidRPr="00374601">
        <w:rPr>
          <w:rStyle w:val="StyleUnderline"/>
        </w:rPr>
        <w:t xml:space="preserve">make it significantly more difficult for certain U.S. companies to do business in China. </w:t>
      </w:r>
      <w:r w:rsidRPr="00374601">
        <w:rPr>
          <w:sz w:val="12"/>
        </w:rPr>
        <w:t xml:space="preserve">Numerous U.S. businesses have already encountered political challenges to operating in China, which have caused some, like Google, to withdraw from mainland China despite its huge market. Similarly, in recent months, </w:t>
      </w:r>
      <w:r w:rsidRPr="00374601">
        <w:rPr>
          <w:rStyle w:val="StyleUnderline"/>
        </w:rPr>
        <w:t>China has threatened to impose so-called secondary sanctions on U.S. defense manufacturers that provide arms to Taiwan as part of a newly announced U.S. package, cutting these companies off from Chinese markets. Beijing could do the same to U.S. allies’ and partners’ businesses, and levy additional economic measures, such as restricting key exports to or imports from those countries.</w:t>
      </w:r>
      <w:r w:rsidRPr="00374601">
        <w:rPr>
          <w:sz w:val="12"/>
        </w:rPr>
        <w:t xml:space="preserve"> Such responses accord with China’s traditional use of subtler forms of economic statecraft. </w:t>
      </w:r>
      <w:r w:rsidRPr="00374601">
        <w:rPr>
          <w:rStyle w:val="Emphasis"/>
        </w:rPr>
        <w:t>U.S. sanctions would also risk retaliation through horizontal escalation in other domains</w:t>
      </w:r>
      <w:r w:rsidRPr="00374601">
        <w:rPr>
          <w:sz w:val="12"/>
        </w:rPr>
        <w:t xml:space="preserve">. </w:t>
      </w:r>
      <w:r w:rsidRPr="00374601">
        <w:rPr>
          <w:rStyle w:val="StyleUnderline"/>
        </w:rPr>
        <w:t>China might adopt measures to undermine U.S. centrality in the global economic system</w:t>
      </w:r>
      <w:r w:rsidRPr="00374601">
        <w:rPr>
          <w:sz w:val="12"/>
        </w:rPr>
        <w:t xml:space="preserve">, such as efforts to </w:t>
      </w:r>
      <w:r w:rsidRPr="00374601">
        <w:rPr>
          <w:rStyle w:val="StyleUnderline"/>
        </w:rPr>
        <w:t>undermine confidence in the U.S. financial system or to more rapidly shift away from dollar-based trade and investment</w:t>
      </w:r>
      <w:r w:rsidRPr="00374601">
        <w:rPr>
          <w:sz w:val="12"/>
        </w:rPr>
        <w:t xml:space="preserve">. </w:t>
      </w:r>
      <w:r w:rsidRPr="00374601">
        <w:rPr>
          <w:rStyle w:val="StyleUnderline"/>
        </w:rPr>
        <w:t>Alternatively, China could increase the pace of land reclamation and militarization in the South China Sea or more frequently confront U.S. ships and aircraft operating in international waters and airspace</w:t>
      </w:r>
      <w:r w:rsidRPr="00374601">
        <w:rPr>
          <w:sz w:val="12"/>
        </w:rPr>
        <w:t xml:space="preserve">. </w:t>
      </w:r>
      <w:r w:rsidRPr="00374601">
        <w:rPr>
          <w:rStyle w:val="StyleUnderline"/>
        </w:rPr>
        <w:t>China could also become less cooperative on a host of other issues that are important to U.S. interests, from climate change to the nuclear deal with Iran.</w:t>
      </w:r>
    </w:p>
    <w:p w14:paraId="016F5CE6" w14:textId="77777777" w:rsidR="00466155" w:rsidRPr="00374601" w:rsidRDefault="00466155" w:rsidP="00466155">
      <w:pPr>
        <w:pStyle w:val="Heading4"/>
        <w:rPr>
          <w:rStyle w:val="StyleUnderline"/>
          <w:sz w:val="26"/>
          <w:szCs w:val="26"/>
          <w:u w:val="none"/>
        </w:rPr>
      </w:pPr>
      <w:r w:rsidRPr="00374601">
        <w:rPr>
          <w:rStyle w:val="StyleUnderline"/>
          <w:sz w:val="26"/>
          <w:szCs w:val="26"/>
          <w:u w:val="none"/>
        </w:rPr>
        <w:t>Sanctions will increase Chinese aggression and nationalism – supercharges the risk of miscalc and escalation</w:t>
      </w:r>
    </w:p>
    <w:p w14:paraId="284B838E" w14:textId="77777777" w:rsidR="00466155" w:rsidRPr="00374601" w:rsidRDefault="00466155" w:rsidP="00466155">
      <w:pPr>
        <w:rPr>
          <w:rStyle w:val="Style13ptBold"/>
          <w:b w:val="0"/>
        </w:rPr>
      </w:pPr>
      <w:r w:rsidRPr="00374601">
        <w:rPr>
          <w:rStyle w:val="Style13ptBold"/>
        </w:rPr>
        <w:t>Pickrell 15</w:t>
      </w:r>
      <w:r w:rsidRPr="00374601">
        <w:rPr>
          <w:rStyle w:val="Style13ptBold"/>
          <w:b w:val="0"/>
        </w:rPr>
        <w:t xml:space="preserve"> – China political consultant, The Diplomat (Ryan, “A Dangerous Game: Responding to Chinese Cyber Activities”, September 29, 2015, The Diplomat, http://thediplomat.com/2015/09/a-dangerous-game-responding-to-chinese-cyber-activities///dmeth)</w:t>
      </w:r>
    </w:p>
    <w:p w14:paraId="74029832" w14:textId="77777777" w:rsidR="00466155" w:rsidRPr="00374601" w:rsidRDefault="00466155" w:rsidP="00466155">
      <w:pPr>
        <w:rPr>
          <w:sz w:val="12"/>
        </w:rPr>
      </w:pPr>
      <w:r w:rsidRPr="00374601">
        <w:rPr>
          <w:sz w:val="12"/>
        </w:rPr>
        <w:t xml:space="preserve">Prior to last week’s summit between Chinese President Xi Jinping and U.S. President Barack Obama, much speculation centered on the possibility of American sanctions against China for state-sponsored, as well as unmanaged private, criminal activity in cyberspace. </w:t>
      </w:r>
      <w:r w:rsidRPr="00374601">
        <w:rPr>
          <w:rStyle w:val="StyleUnderline"/>
        </w:rPr>
        <w:t>China has been accused of engaging in state-sponsored hacking, as well as corporate and political espionage</w:t>
      </w:r>
      <w:r w:rsidRPr="00374601">
        <w:rPr>
          <w:sz w:val="12"/>
        </w:rPr>
        <w:t xml:space="preserve">. In many political and academic circles, </w:t>
      </w:r>
      <w:r w:rsidRPr="00374601">
        <w:rPr>
          <w:rStyle w:val="StyleUnderline"/>
        </w:rPr>
        <w:t xml:space="preserve">there is a strong belief that the United States needs to punish China </w:t>
      </w:r>
      <w:r w:rsidRPr="00374601">
        <w:rPr>
          <w:sz w:val="12"/>
        </w:rPr>
        <w:t xml:space="preserve">for espionage and cyber attacks against government agencies and American companies. During the meeting between Xi and Obama last week, the two leaders agreed to work together to establish “international rules for the road in cyberspace” and to avoid engaging in state-sponsored criminal activities in cyberspace. Many wonder whether or not China will uphold its commitments; even </w:t>
      </w:r>
      <w:r w:rsidRPr="00374601">
        <w:rPr>
          <w:rStyle w:val="StyleUnderline"/>
        </w:rPr>
        <w:t>Obama said, “We will be watching carefully to make an assessment as to whether progress has been made in this area.” He suggested that if China fails to make good on its word</w:t>
      </w:r>
      <w:r w:rsidRPr="00374601">
        <w:rPr>
          <w:rStyle w:val="Emphasis"/>
        </w:rPr>
        <w:t>, the U.S. may choose to use sanctions to punish China</w:t>
      </w:r>
      <w:r w:rsidRPr="00374601">
        <w:rPr>
          <w:sz w:val="12"/>
        </w:rPr>
        <w:t xml:space="preserve">. </w:t>
      </w:r>
      <w:r w:rsidRPr="00374601">
        <w:rPr>
          <w:rStyle w:val="StyleUnderline"/>
        </w:rPr>
        <w:t>Many others believe</w:t>
      </w:r>
      <w:r w:rsidRPr="00374601">
        <w:rPr>
          <w:sz w:val="12"/>
        </w:rPr>
        <w:t xml:space="preserve"> that the time for talk has come and gone, and </w:t>
      </w:r>
      <w:r w:rsidRPr="00374601">
        <w:rPr>
          <w:rStyle w:val="StyleUnderline"/>
        </w:rPr>
        <w:t>that disciplinary action is required now</w:t>
      </w:r>
      <w:r w:rsidRPr="00374601">
        <w:rPr>
          <w:sz w:val="12"/>
        </w:rPr>
        <w:t xml:space="preserve">. Fair enough, but how will this play out in the long run? First, calling China out for cybercrime is essentially the pot calling the kettle black. While it is true that China leads the world in cybercrime, the United States is right behind it. Chinese cyber attacks against government agencies and American companies have had seriously devastating effects and warrant a response, but after the leak concerning NSA activities abroad by Edward Snowden and reports of American espionage in other countries, including several allies and long-time strategic partners, the U.S. hardly has the moral high ground, which means that calling out China for its activities in cyberspace is unlikely to generate significant international support or encourage other states in the international system to rally around the banner. Moreover, with Europe overwhelmed by economic opportunities linked to cooperation with China and Asia’s fear of China’s newfound military power and potential exclusion from Chinese economic activities, America’s geopolitical influence is not what it once was. The unipolar moment has ended, and the U.S. is required to change the way it interacts with other great powers, particularly assertive powers like China and Russia. Second, </w:t>
      </w:r>
      <w:r w:rsidRPr="00374601">
        <w:rPr>
          <w:rStyle w:val="StyleUnderline"/>
        </w:rPr>
        <w:t>because the United States does not have evidence that proves beyond a shadow of a doubt that China committed the crimes</w:t>
      </w:r>
      <w:r w:rsidRPr="00374601">
        <w:rPr>
          <w:sz w:val="12"/>
        </w:rPr>
        <w:t xml:space="preserve"> of which it has been accused, </w:t>
      </w:r>
      <w:r w:rsidRPr="00374601">
        <w:rPr>
          <w:rStyle w:val="StyleUnderline"/>
        </w:rPr>
        <w:t>sanctions are likely to be perceived</w:t>
      </w:r>
      <w:r w:rsidRPr="00374601">
        <w:rPr>
          <w:sz w:val="12"/>
        </w:rPr>
        <w:t xml:space="preserve"> not as a punishment, but </w:t>
      </w:r>
      <w:r w:rsidRPr="00374601">
        <w:rPr>
          <w:rStyle w:val="Emphasis"/>
        </w:rPr>
        <w:t>as the desperate act of a critically wounded superpower in decline</w:t>
      </w:r>
      <w:r w:rsidRPr="00374601">
        <w:rPr>
          <w:sz w:val="12"/>
        </w:rPr>
        <w:t xml:space="preserve">. </w:t>
      </w:r>
      <w:r w:rsidRPr="00374601">
        <w:rPr>
          <w:rStyle w:val="StyleUnderline"/>
        </w:rPr>
        <w:t>Realist theory argues</w:t>
      </w:r>
      <w:r w:rsidRPr="00374601">
        <w:rPr>
          <w:sz w:val="12"/>
        </w:rPr>
        <w:t xml:space="preserve"> that conflict between an established power and a rising challenger is inevitable, for if the hegemon, feeling a need to protect its power, does not preemptively attack or move to contain the power of the rising challenger, then </w:t>
      </w:r>
      <w:r w:rsidRPr="00374601">
        <w:rPr>
          <w:rStyle w:val="StyleUnderline"/>
        </w:rPr>
        <w:t>the rising challenger, motivated by a need to become the dominant power, will,</w:t>
      </w:r>
      <w:r w:rsidRPr="00374601">
        <w:rPr>
          <w:sz w:val="12"/>
        </w:rPr>
        <w:t xml:space="preserve"> assuming the benefits outweigh the costs, </w:t>
      </w:r>
      <w:r w:rsidRPr="00374601">
        <w:rPr>
          <w:rStyle w:val="Emphasis"/>
        </w:rPr>
        <w:t>move to cripple or weaken the established power</w:t>
      </w:r>
      <w:r w:rsidRPr="00374601">
        <w:rPr>
          <w:sz w:val="12"/>
        </w:rPr>
        <w:t xml:space="preserve">. China regularly claims that it is a rising state, but one that is rising peacefully and poses no threat to other states, including the United States. Chinese officials have been promoting the “peaceful rise” rhetoric for a little over a decade now. </w:t>
      </w:r>
      <w:r w:rsidRPr="00374601">
        <w:rPr>
          <w:rStyle w:val="StyleUnderline"/>
        </w:rPr>
        <w:t>If the U.S. chooses to sanction China, China is guaranteed to claim that the U.S.</w:t>
      </w:r>
      <w:r w:rsidRPr="00374601">
        <w:rPr>
          <w:sz w:val="12"/>
        </w:rPr>
        <w:t xml:space="preserve">, caught up in its outdated “Cold War mentality” and motivated by numerous insecurities and feelings of increasing vulnerability, </w:t>
      </w:r>
      <w:r w:rsidRPr="00374601">
        <w:rPr>
          <w:rStyle w:val="Emphasis"/>
        </w:rPr>
        <w:t>is trying to cripple China and contain its rise.</w:t>
      </w:r>
      <w:r w:rsidRPr="00374601">
        <w:rPr>
          <w:sz w:val="12"/>
        </w:rPr>
        <w:t xml:space="preserve"> </w:t>
      </w:r>
      <w:r w:rsidRPr="00374601">
        <w:rPr>
          <w:rStyle w:val="StyleUnderline"/>
        </w:rPr>
        <w:t>Considering the budding Sino-Russian friendship</w:t>
      </w:r>
      <w:r w:rsidRPr="00374601">
        <w:rPr>
          <w:sz w:val="12"/>
        </w:rPr>
        <w:t xml:space="preserve">, Russia’s strong desire to bring about the emergence of a multipolar world order, </w:t>
      </w:r>
      <w:r w:rsidRPr="00374601">
        <w:rPr>
          <w:rStyle w:val="StyleUnderline"/>
        </w:rPr>
        <w:t>and current tensions between Russia and the U.S</w:t>
      </w:r>
      <w:r w:rsidRPr="00374601">
        <w:rPr>
          <w:sz w:val="12"/>
        </w:rPr>
        <w:t xml:space="preserve">., </w:t>
      </w:r>
      <w:r w:rsidRPr="00374601">
        <w:rPr>
          <w:rStyle w:val="Emphasis"/>
        </w:rPr>
        <w:t>Russia will surely offer its support to China and criticize American sanctions</w:t>
      </w:r>
      <w:r w:rsidRPr="00374601">
        <w:rPr>
          <w:sz w:val="12"/>
        </w:rPr>
        <w:t xml:space="preserve">. Additionally, it is likely that </w:t>
      </w:r>
      <w:r w:rsidRPr="00374601">
        <w:rPr>
          <w:rStyle w:val="StyleUnderline"/>
        </w:rPr>
        <w:t>China will increase reports</w:t>
      </w:r>
      <w:r w:rsidRPr="00374601">
        <w:rPr>
          <w:sz w:val="12"/>
        </w:rPr>
        <w:t xml:space="preserve">, both at home and abroad, </w:t>
      </w:r>
      <w:r w:rsidRPr="00374601">
        <w:rPr>
          <w:rStyle w:val="StyleUnderline"/>
        </w:rPr>
        <w:t>of American cyber attacks against China</w:t>
      </w:r>
      <w:r w:rsidRPr="00374601">
        <w:rPr>
          <w:sz w:val="12"/>
        </w:rPr>
        <w:t xml:space="preserve">. Regardless of whether or not these reports are true, there will be countries that believe the rhetoric, and this </w:t>
      </w:r>
      <w:r w:rsidRPr="00374601">
        <w:rPr>
          <w:rStyle w:val="StyleUnderline"/>
        </w:rPr>
        <w:t xml:space="preserve">will definitely affect America’s image abroad </w:t>
      </w:r>
      <w:r w:rsidRPr="00374601">
        <w:rPr>
          <w:sz w:val="12"/>
        </w:rPr>
        <w:t xml:space="preserve">Third, in mainland China, </w:t>
      </w:r>
      <w:r w:rsidRPr="00374601">
        <w:rPr>
          <w:rStyle w:val="StyleUnderline"/>
        </w:rPr>
        <w:t>American sanctions will</w:t>
      </w:r>
      <w:r w:rsidRPr="00374601">
        <w:rPr>
          <w:sz w:val="12"/>
        </w:rPr>
        <w:t xml:space="preserve"> likely go a long way towards </w:t>
      </w:r>
      <w:r w:rsidRPr="00374601">
        <w:rPr>
          <w:rStyle w:val="StyleUnderline"/>
        </w:rPr>
        <w:t>bolster</w:t>
      </w:r>
      <w:r w:rsidRPr="00374601">
        <w:rPr>
          <w:sz w:val="12"/>
        </w:rPr>
        <w:t xml:space="preserve">ing </w:t>
      </w:r>
      <w:r w:rsidRPr="00374601">
        <w:rPr>
          <w:rStyle w:val="StyleUnderline"/>
        </w:rPr>
        <w:t>support for Xi Jinping and the Chinese Communist Party (CCP</w:t>
      </w:r>
      <w:r w:rsidRPr="00374601">
        <w:rPr>
          <w:sz w:val="12"/>
        </w:rPr>
        <w:t xml:space="preserve">). </w:t>
      </w:r>
      <w:r w:rsidRPr="00374601">
        <w:rPr>
          <w:rStyle w:val="StyleUnderline"/>
        </w:rPr>
        <w:t>Chinese nationalism is based on feelings of humiliation, fear, and prid</w:t>
      </w:r>
      <w:r w:rsidRPr="00374601">
        <w:rPr>
          <w:sz w:val="12"/>
        </w:rPr>
        <w:t xml:space="preserve">e. China is proud of its long history, for much of which China was the dominant power in Asia, and is very aware of its fall from glory in the late nineteenth and early twentieth century. </w:t>
      </w:r>
      <w:r w:rsidRPr="00374601">
        <w:rPr>
          <w:rStyle w:val="StyleUnderline"/>
        </w:rPr>
        <w:t>China is primarily motivated by the “Century of Humiliation</w:t>
      </w:r>
      <w:r w:rsidRPr="00374601">
        <w:rPr>
          <w:sz w:val="12"/>
        </w:rPr>
        <w:t xml:space="preserve">” national narrative, a tale of victimization at the hands of imperial powers that simultaneously promotes a fear and a </w:t>
      </w:r>
      <w:r w:rsidRPr="00374601">
        <w:rPr>
          <w:rStyle w:val="StyleUnderline"/>
        </w:rPr>
        <w:t>distrust of the international system, the liberal world order, and the United States</w:t>
      </w:r>
      <w:r w:rsidRPr="00374601">
        <w:rPr>
          <w:sz w:val="12"/>
        </w:rPr>
        <w:t xml:space="preserve">, which is seen as the last of the imperialist powers. This story encourages the widely held belief that China should take steps to correct past mistakes and reclaim its position atop of the Asian hierarchy. </w:t>
      </w:r>
      <w:r w:rsidRPr="00374601">
        <w:rPr>
          <w:rStyle w:val="StyleUnderline"/>
        </w:rPr>
        <w:t xml:space="preserve">The government often uses external enemies to bolster support for the party. </w:t>
      </w:r>
      <w:r w:rsidRPr="00374601">
        <w:rPr>
          <w:sz w:val="12"/>
        </w:rPr>
        <w:t xml:space="preserve">Chinese government officials have convinced the people that China has never done anything to harm another state and that all actions that negatively affect China are nothing more than attempts to once again humiliate China; this increases domestic support for party leadership and presents the party as the savior and protector of the Chinese nation. </w:t>
      </w:r>
      <w:r w:rsidRPr="00374601">
        <w:rPr>
          <w:rStyle w:val="StyleUnderline"/>
        </w:rPr>
        <w:t>As a result of domestic censorship, patriotic education initiatives, and state control over the media, the Chinese people view the world and the actions of other states through this lens.</w:t>
      </w:r>
      <w:r w:rsidRPr="00374601">
        <w:rPr>
          <w:sz w:val="12"/>
        </w:rPr>
        <w:t xml:space="preserve"> China always plays the victim, and it will be no different this time around. </w:t>
      </w:r>
      <w:r w:rsidRPr="00374601">
        <w:rPr>
          <w:rStyle w:val="StyleUnderline"/>
        </w:rPr>
        <w:t>If the United States imposes sanctions</w:t>
      </w:r>
      <w:r w:rsidRPr="00374601">
        <w:rPr>
          <w:sz w:val="12"/>
        </w:rPr>
        <w:t xml:space="preserve"> against China, </w:t>
      </w:r>
      <w:r w:rsidRPr="00374601">
        <w:rPr>
          <w:rStyle w:val="Emphasis"/>
        </w:rPr>
        <w:t>it will be presented domestically as an attempt by the United States to humiliate China</w:t>
      </w:r>
      <w:r w:rsidRPr="00374601">
        <w:rPr>
          <w:sz w:val="12"/>
        </w:rPr>
        <w:t xml:space="preserve"> </w:t>
      </w:r>
      <w:r w:rsidRPr="00374601">
        <w:rPr>
          <w:rStyle w:val="Emphasis"/>
        </w:rPr>
        <w:t>and prevent it from rising to great power status.</w:t>
      </w:r>
      <w:r w:rsidRPr="00374601">
        <w:rPr>
          <w:sz w:val="12"/>
        </w:rPr>
        <w:t xml:space="preserve"> Rather than make political reform in China, which has long been an American aspiration, more likely</w:t>
      </w:r>
      <w:r w:rsidRPr="00374601">
        <w:rPr>
          <w:rStyle w:val="Emphasis"/>
        </w:rPr>
        <w:t>, it will actually strengthen party leadership and make reform</w:t>
      </w:r>
      <w:r w:rsidRPr="00374601">
        <w:rPr>
          <w:sz w:val="12"/>
        </w:rPr>
        <w:t xml:space="preserve">, already unlikely, </w:t>
      </w:r>
      <w:r w:rsidRPr="00374601">
        <w:rPr>
          <w:rStyle w:val="Emphasis"/>
        </w:rPr>
        <w:t>an impossible dream.</w:t>
      </w:r>
      <w:r w:rsidRPr="00374601">
        <w:rPr>
          <w:sz w:val="12"/>
        </w:rPr>
        <w:t xml:space="preserve"> ‘Punishment Diplomacy’ Four, “</w:t>
      </w:r>
      <w:r w:rsidRPr="00374601">
        <w:rPr>
          <w:rStyle w:val="StyleUnderline"/>
        </w:rPr>
        <w:t>punishment diplomacy,</w:t>
      </w:r>
      <w:r w:rsidRPr="00374601">
        <w:rPr>
          <w:sz w:val="12"/>
        </w:rPr>
        <w:t>” a dangerous yet popular expression that is already quite prominent in China and appears every time the United States sells weapons to Taiwan, meets with the Dalai Lama, flies spy planes through what is perceived as Chinese air space, and sails naval vessels through Chinese waters</w:t>
      </w:r>
      <w:r w:rsidRPr="00374601">
        <w:rPr>
          <w:rStyle w:val="StyleUnderline"/>
        </w:rPr>
        <w:t>, is likely to become even more popular</w:t>
      </w:r>
      <w:r w:rsidRPr="00374601">
        <w:rPr>
          <w:sz w:val="12"/>
        </w:rPr>
        <w:t xml:space="preserve">, </w:t>
      </w:r>
      <w:r w:rsidRPr="00374601">
        <w:rPr>
          <w:rStyle w:val="Emphasis"/>
        </w:rPr>
        <w:t>which will increase domestic support for assertive and aggressive Chinese actions abroad</w:t>
      </w:r>
      <w:r w:rsidRPr="00374601">
        <w:rPr>
          <w:sz w:val="12"/>
        </w:rPr>
        <w:t xml:space="preserve">. Since Xi Jinping stepped up in 2013, China has become increasingly assertive; however, </w:t>
      </w:r>
      <w:r w:rsidRPr="00374601">
        <w:rPr>
          <w:rStyle w:val="StyleUnderline"/>
        </w:rPr>
        <w:t>public opinion in China</w:t>
      </w:r>
      <w:r w:rsidRPr="00374601">
        <w:rPr>
          <w:sz w:val="12"/>
        </w:rPr>
        <w:t xml:space="preserve">, which encourages peace and restraint in most state-to-state interactions, excluding those with China’s long-time enemy Japan, </w:t>
      </w:r>
      <w:r w:rsidRPr="00374601">
        <w:rPr>
          <w:rStyle w:val="StyleUnderline"/>
        </w:rPr>
        <w:t>has actually helped to keep Chinese assertiveness in check</w:t>
      </w:r>
      <w:r w:rsidRPr="00374601">
        <w:rPr>
          <w:sz w:val="12"/>
        </w:rPr>
        <w:t xml:space="preserve">. Since the decentralization of Chinese foreign policy, public opinion, especially online, has had a greater effect on Chinese foreign policies. </w:t>
      </w:r>
      <w:r w:rsidRPr="00374601">
        <w:rPr>
          <w:rStyle w:val="StyleUnderline"/>
        </w:rPr>
        <w:t>If Chinese citizens feel that the United States is threatening China</w:t>
      </w:r>
      <w:r w:rsidRPr="00374601">
        <w:rPr>
          <w:sz w:val="12"/>
        </w:rPr>
        <w:t xml:space="preserve">, which is, considering China’s culture and history, exactly how Chinese citizens will feel, </w:t>
      </w:r>
      <w:r w:rsidRPr="00374601">
        <w:rPr>
          <w:rStyle w:val="Emphasis"/>
        </w:rPr>
        <w:t>public opinion will shift, and the public will start to encourage government officials to take a tougher stance against the United States.</w:t>
      </w:r>
      <w:r w:rsidRPr="00374601">
        <w:rPr>
          <w:sz w:val="12"/>
        </w:rPr>
        <w:t xml:space="preserve"> Without public support for restraint, </w:t>
      </w:r>
      <w:r w:rsidRPr="00374601">
        <w:rPr>
          <w:rStyle w:val="Emphasis"/>
        </w:rPr>
        <w:t>the world may see the emergence of a China that is significantly more assertive than anything seen previously</w:t>
      </w:r>
      <w:r w:rsidRPr="00374601">
        <w:rPr>
          <w:sz w:val="12"/>
        </w:rPr>
        <w:t xml:space="preserve">. Five, the United States must never overlook the fact that China is a master of moves and countermoves. Just as is true in physics, in international politics, for every action, there is an opposite reaction; however, it may not be equal. In response to the U.S. rebalance, China launched the Asia-Pacific Dream, which proposed that Asian affairs be handled by Asian states. When Obama promised to strengthen alliances in the Asia-Pacific, China nearly started a war over territorial issues with Vietnam. In response to America’s Trans-Pacific Partnership, China launched its massive “One Road, One Belt” initiative. When the United States and Japan failed to respect China within the World Bank and Asian Development Bank, China started the Asian Infrastructure Investment Bank. All previous actions were simple moves and countermoves in a geopolitical power struggle; sanctioning will, however, be perceived as a direct attack, and </w:t>
      </w:r>
      <w:r w:rsidRPr="00374601">
        <w:rPr>
          <w:rStyle w:val="StyleUnderline"/>
        </w:rPr>
        <w:t xml:space="preserve">China will not respond well to being publicly shamed. </w:t>
      </w:r>
      <w:r w:rsidRPr="00374601">
        <w:rPr>
          <w:sz w:val="12"/>
        </w:rPr>
        <w:t xml:space="preserve">It is difficult to say how China will respond to sanctions against it, but </w:t>
      </w:r>
      <w:r w:rsidRPr="00374601">
        <w:rPr>
          <w:rStyle w:val="Emphasis"/>
        </w:rPr>
        <w:t xml:space="preserve">it will respond, and the result may very well be more than the United States can handle. </w:t>
      </w:r>
      <w:r w:rsidRPr="00374601">
        <w:rPr>
          <w:sz w:val="12"/>
        </w:rPr>
        <w:t>Is it necessary for the United States to find a way to deal with Chinese criminal activity in cyberspace? Absolutely. But, this is a very dangerous game. It is important that the United States have no illusions about what it is getting itself into. Some have suggested that punishing China for its unwillingness to adhere to international norms will encourage China to get in line and follow the rules. Considering Chinese culture and past Chinese reactions, this is highly unlikely. Sanctions may very well lead to a serious deterioration of Sino-American relations and increased confrontation and, possibly, conflict between China and the United States. American officials need to approach this situation with the understanding that the end result may be very problematic. For nearly two decades now, China and the United States have maintained a superficial friendship; that era is likely to end if the United States puts sanctions on China. Anyone who thinks that sanctions will bring about a stronger relationship between these two countries and further integrate China into the international system needs to abandon idealism and look at this situation for what it is, a major spark which could start a very serious fire.</w:t>
      </w:r>
    </w:p>
    <w:p w14:paraId="2295BD60" w14:textId="77777777" w:rsidR="00466155" w:rsidRPr="00374601" w:rsidRDefault="00466155" w:rsidP="00466155"/>
    <w:p w14:paraId="658EC9D7" w14:textId="77777777" w:rsidR="00466155" w:rsidRPr="00374601" w:rsidRDefault="00466155" w:rsidP="00466155">
      <w:pPr>
        <w:pStyle w:val="Heading2"/>
      </w:pPr>
      <w:r w:rsidRPr="00374601">
        <w:t>Crime adv</w:t>
      </w:r>
    </w:p>
    <w:p w14:paraId="31E21F43" w14:textId="77777777" w:rsidR="00466155" w:rsidRPr="00374601" w:rsidRDefault="00466155" w:rsidP="00466155">
      <w:pPr>
        <w:pStyle w:val="Heading3"/>
      </w:pPr>
      <w:r w:rsidRPr="00374601">
        <w:t>XT: Russia internal link</w:t>
      </w:r>
    </w:p>
    <w:p w14:paraId="4AD6253B" w14:textId="77777777" w:rsidR="00466155" w:rsidRPr="00374601" w:rsidRDefault="00466155" w:rsidP="00466155">
      <w:pPr>
        <w:pStyle w:val="Heading4"/>
      </w:pPr>
      <w:r w:rsidRPr="00374601">
        <w:t>Fragile international regulations allows Russian mafia to cooperate with any Latin American cartel on smuggling drugs</w:t>
      </w:r>
    </w:p>
    <w:p w14:paraId="145F24C0" w14:textId="77777777" w:rsidR="00466155" w:rsidRPr="00374601" w:rsidRDefault="00466155" w:rsidP="00466155">
      <w:r w:rsidRPr="00374601">
        <w:rPr>
          <w:b/>
        </w:rPr>
        <w:t xml:space="preserve">Bagley, ’01 </w:t>
      </w:r>
      <w:r w:rsidRPr="00374601">
        <w:t>(Bruce Michael, PhD. in Political Science from the University of California, Los Angeles, professor of international relations at the University of Miami, assistant professor of Comparative Politics and Latin American Studies at the School of Advanced International Studies (SAIS) of the Johns Hopkins University; October 31, 2001; “Globalization and Transnational Organized Crime: The Russian Mafia in Latin America and the Caribbean”; http://www.mamacoca.org/feb2002/art_bagley_globalization_organized_crime_en.html#fn1)//JPM</w:t>
      </w:r>
    </w:p>
    <w:p w14:paraId="211184D6" w14:textId="77777777" w:rsidR="00466155" w:rsidRPr="00374601" w:rsidRDefault="00466155" w:rsidP="00466155">
      <w:pPr>
        <w:rPr>
          <w:sz w:val="10"/>
        </w:rPr>
      </w:pPr>
      <w:r w:rsidRPr="00374601">
        <w:rPr>
          <w:u w:val="single"/>
        </w:rPr>
        <w:t>Russian Mafia Activities in Latin America and the Caribbean</w:t>
      </w:r>
      <w:r w:rsidR="00183045" w:rsidRPr="00374601">
        <w:rPr>
          <w:sz w:val="12"/>
        </w:rPr>
        <w:t>¶</w:t>
      </w:r>
      <w:r w:rsidRPr="00374601">
        <w:rPr>
          <w:sz w:val="12"/>
          <w:u w:val="single"/>
        </w:rPr>
        <w:t xml:space="preserve"> </w:t>
      </w:r>
      <w:r w:rsidRPr="00374601">
        <w:rPr>
          <w:u w:val="single"/>
        </w:rPr>
        <w:t>Given their common interests in illicit profits and avoidance of national and international law enforcement authorities, there is a “natural” tendency for Russian</w:t>
      </w:r>
      <w:r w:rsidRPr="00374601">
        <w:rPr>
          <w:sz w:val="10"/>
        </w:rPr>
        <w:t xml:space="preserve"> (or Italian, Asian, or North American) </w:t>
      </w:r>
      <w:r w:rsidRPr="00374601">
        <w:rPr>
          <w:u w:val="single"/>
        </w:rPr>
        <w:t>criminal organizations to forge alliances or partnerships with their South American and Caribbean counterparts</w:t>
      </w:r>
      <w:r w:rsidRPr="00374601">
        <w:rPr>
          <w:sz w:val="10"/>
        </w:rPr>
        <w:t xml:space="preserve"> when operating in the region. Such </w:t>
      </w:r>
      <w:r w:rsidRPr="00374601">
        <w:rPr>
          <w:u w:val="single"/>
        </w:rPr>
        <w:t>links allow the Russians, along with other transnational crime groups, to carry out criminal activities in the region with a relatively low profile, to avoid detection by authorities, and to reduce their risks of arrest, infiltration, and loss of profits.</w:t>
      </w:r>
      <w:r w:rsidR="00183045" w:rsidRPr="00374601">
        <w:rPr>
          <w:sz w:val="12"/>
        </w:rPr>
        <w:t>¶</w:t>
      </w:r>
      <w:r w:rsidRPr="00374601">
        <w:rPr>
          <w:sz w:val="10"/>
        </w:rPr>
        <w:t xml:space="preserve"> According to Interpol, in </w:t>
      </w:r>
      <w:r w:rsidRPr="00374601">
        <w:rPr>
          <w:u w:val="single"/>
        </w:rPr>
        <w:t>Latin America and the Caribbean to date the Russian mafia has been primarily attracted to and involved in activities such as drug trafficking, money laundering, and arms trafficking</w:t>
      </w:r>
      <w:r w:rsidRPr="00374601">
        <w:rPr>
          <w:sz w:val="10"/>
        </w:rPr>
        <w:t xml:space="preserve">.[29] </w:t>
      </w:r>
      <w:r w:rsidRPr="00374601">
        <w:rPr>
          <w:u w:val="single"/>
        </w:rPr>
        <w:t>Although Russia and Eastern/Central Europe only account for approximately 10 percent of world drug sales</w:t>
      </w:r>
      <w:r w:rsidRPr="00374601">
        <w:rPr>
          <w:sz w:val="10"/>
        </w:rPr>
        <w:t xml:space="preserve"> (approximately U.S. $15 billion total), </w:t>
      </w:r>
      <w:r w:rsidRPr="00374601">
        <w:rPr>
          <w:u w:val="single"/>
        </w:rPr>
        <w:t>the market there is growing fast and the profits are already huge</w:t>
      </w:r>
      <w:r w:rsidRPr="00374601">
        <w:rPr>
          <w:sz w:val="10"/>
        </w:rPr>
        <w:t xml:space="preserve">.[30] The drug market is even bigger in Western </w:t>
      </w:r>
      <w:r w:rsidRPr="00374601">
        <w:rPr>
          <w:u w:val="single"/>
        </w:rPr>
        <w:t>Europe (perhaps U.S. $50-60 billion), where the Russians are also deeply engaged. Closely linked to their drug smuggling activities is their growing involvement in arms trafficking into Latin America</w:t>
      </w:r>
      <w:r w:rsidRPr="00374601">
        <w:rPr>
          <w:sz w:val="10"/>
        </w:rPr>
        <w:t>, often in arms-for-drugs deals with drug trafficking rings (or cartels) and guerrilla organizations. Finally</w:t>
      </w:r>
      <w:r w:rsidRPr="00374601">
        <w:rPr>
          <w:b/>
          <w:u w:val="single"/>
        </w:rPr>
        <w:t>, in light of weak state enforcement and regulatory capabilities throughout the former Soviet Union and the incipient institutionalization of the financial and banking systems in Russia and most of Eastern Europe, Russian criminal organizations, working under “thieves-in-law” sponsorship and protection, have been able to offer relatively low-risk money laundering services to a variety of South American drug traffickers, sometimes charging as much as 30 percent of the proceeds</w:t>
      </w:r>
      <w:r w:rsidRPr="00374601">
        <w:rPr>
          <w:sz w:val="10"/>
        </w:rPr>
        <w:t>.[31]</w:t>
      </w:r>
      <w:r w:rsidR="00183045" w:rsidRPr="00374601">
        <w:rPr>
          <w:sz w:val="12"/>
        </w:rPr>
        <w:t>¶</w:t>
      </w:r>
      <w:r w:rsidRPr="00374601">
        <w:rPr>
          <w:sz w:val="10"/>
        </w:rPr>
        <w:t xml:space="preserve"> </w:t>
      </w:r>
      <w:r w:rsidRPr="00374601">
        <w:rPr>
          <w:u w:val="single"/>
        </w:rPr>
        <w:t>Alongside these three core criminal activities, there is also some</w:t>
      </w:r>
      <w:r w:rsidRPr="00374601">
        <w:rPr>
          <w:sz w:val="10"/>
        </w:rPr>
        <w:t xml:space="preserve"> (admittedly spotty) </w:t>
      </w:r>
      <w:r w:rsidRPr="00374601">
        <w:rPr>
          <w:u w:val="single"/>
        </w:rPr>
        <w:t>evidence of</w:t>
      </w:r>
      <w:r w:rsidRPr="00374601">
        <w:rPr>
          <w:sz w:val="10"/>
        </w:rPr>
        <w:t xml:space="preserve"> expanding </w:t>
      </w:r>
      <w:r w:rsidRPr="00374601">
        <w:rPr>
          <w:u w:val="single"/>
        </w:rPr>
        <w:t>Russian involvement with other Latin American criminal enterprises such as prostitution, international traffic in women, child pornography, usury, extortion, kidnapping, credit card fraud, computer fraud, counterfeiting, and auto theft, to mention only the most prominent</w:t>
      </w:r>
      <w:r w:rsidRPr="00374601">
        <w:rPr>
          <w:sz w:val="10"/>
        </w:rPr>
        <w:t xml:space="preserve">. </w:t>
      </w:r>
      <w:r w:rsidRPr="00374601">
        <w:rPr>
          <w:u w:val="single"/>
        </w:rPr>
        <w:t>The actual extent of Russian mafiya involvement in such criminal activities in Latin America is, of course, difficult to specify with precision and undoubtedly varies from country to country. The sections that follow provide summary descriptions of the principal features of Russian criminal activity in the major countries and sub-regions of Latin America and the Caribbean.</w:t>
      </w:r>
      <w:r w:rsidR="00183045" w:rsidRPr="00374601">
        <w:rPr>
          <w:sz w:val="12"/>
        </w:rPr>
        <w:t>¶</w:t>
      </w:r>
      <w:r w:rsidRPr="00374601">
        <w:rPr>
          <w:sz w:val="12"/>
          <w:u w:val="single"/>
        </w:rPr>
        <w:t xml:space="preserve"> </w:t>
      </w:r>
      <w:r w:rsidRPr="00374601">
        <w:rPr>
          <w:b/>
          <w:u w:val="single"/>
        </w:rPr>
        <w:t>Mexico</w:t>
      </w:r>
      <w:r w:rsidR="00183045" w:rsidRPr="00374601">
        <w:rPr>
          <w:sz w:val="12"/>
        </w:rPr>
        <w:t>¶</w:t>
      </w:r>
      <w:r w:rsidRPr="00374601">
        <w:rPr>
          <w:sz w:val="10"/>
        </w:rPr>
        <w:t xml:space="preserve"> Interpol reports indicate that a variety of </w:t>
      </w:r>
      <w:r w:rsidRPr="00374601">
        <w:rPr>
          <w:u w:val="single"/>
        </w:rPr>
        <w:t>Russian criminal organizations</w:t>
      </w:r>
      <w:r w:rsidRPr="00374601">
        <w:rPr>
          <w:sz w:val="10"/>
        </w:rPr>
        <w:t xml:space="preserve">, operating through literally “hundreds” of small cells, </w:t>
      </w:r>
      <w:r w:rsidRPr="00374601">
        <w:rPr>
          <w:u w:val="single"/>
        </w:rPr>
        <w:t>are engaged in a wide range of illegal activities in Mexico</w:t>
      </w:r>
      <w:r w:rsidRPr="00374601">
        <w:rPr>
          <w:sz w:val="10"/>
        </w:rPr>
        <w:t xml:space="preserve">. Russian mafia groups such as the Poldolskaya, Mazukinskaya, Tambovskaya and Izamailovskaya, all linked to one of </w:t>
      </w:r>
      <w:r w:rsidRPr="00374601">
        <w:rPr>
          <w:u w:val="single"/>
        </w:rPr>
        <w:t>Russia’s major transnational criminal organization</w:t>
      </w:r>
      <w:r w:rsidRPr="00374601">
        <w:rPr>
          <w:sz w:val="10"/>
        </w:rPr>
        <w:t xml:space="preserve"> -- Vory v Zakone (or “ladrones de la ley”) -- </w:t>
      </w:r>
      <w:r w:rsidRPr="00374601">
        <w:rPr>
          <w:u w:val="single"/>
        </w:rPr>
        <w:t xml:space="preserve">are among the most active. </w:t>
      </w:r>
      <w:r w:rsidRPr="00374601">
        <w:rPr>
          <w:sz w:val="10"/>
        </w:rPr>
        <w:t xml:space="preserve">The Moscow-based Solntsevskaya gang is also reported to be present in Mexico as are other mafia gangs from Chechnya, Georgia, Armenia, Lithuania, Poland, Croatia, Serbia, Hungary, Albania and Rumania. </w:t>
      </w:r>
      <w:r w:rsidRPr="00374601">
        <w:rPr>
          <w:u w:val="single"/>
        </w:rPr>
        <w:t>Their major activities include drug and arms trafficking, money laundering, prostitution, traffic in women from Eastern and Central Europe and Russia, emigrant smuggling, kidnapping and credit card fraud</w:t>
      </w:r>
      <w:r w:rsidRPr="00374601">
        <w:rPr>
          <w:sz w:val="10"/>
        </w:rPr>
        <w:t>.[32]</w:t>
      </w:r>
      <w:r w:rsidR="00183045" w:rsidRPr="00374601">
        <w:rPr>
          <w:sz w:val="12"/>
        </w:rPr>
        <w:t>¶</w:t>
      </w:r>
      <w:r w:rsidRPr="00374601">
        <w:rPr>
          <w:sz w:val="10"/>
        </w:rPr>
        <w:t xml:space="preserve"> Linkages with one or more of the seven principal Mexican criminal organizations or cartels operating in the country </w:t>
      </w:r>
      <w:r w:rsidRPr="00374601">
        <w:rPr>
          <w:u w:val="single"/>
        </w:rPr>
        <w:t>allow these Russian gangs to obtain drugs</w:t>
      </w:r>
      <w:r w:rsidRPr="00374601">
        <w:rPr>
          <w:sz w:val="10"/>
        </w:rPr>
        <w:t xml:space="preserve"> (especially cocaine, heroin, and methamphetamines) </w:t>
      </w:r>
      <w:r w:rsidRPr="00374601">
        <w:rPr>
          <w:u w:val="single"/>
        </w:rPr>
        <w:t>at low prices and under relatively secure circumstances</w:t>
      </w:r>
      <w:r w:rsidRPr="00374601">
        <w:rPr>
          <w:sz w:val="10"/>
        </w:rPr>
        <w:t xml:space="preserve"> (often in resorts, hotels or houses protected and owned by their Mexican associates). Over the past five years, </w:t>
      </w:r>
      <w:r w:rsidRPr="00374601">
        <w:rPr>
          <w:u w:val="single"/>
        </w:rPr>
        <w:t>Pacific Ocean smuggling routes have increasingly supplanted the more closely monitored and congested Caribbean as the cocaine traffickers’ most lucrative smuggling option</w:t>
      </w:r>
      <w:r w:rsidRPr="00374601">
        <w:rPr>
          <w:sz w:val="10"/>
        </w:rPr>
        <w:t xml:space="preserve">. More than half of all the cocaine entering the United States is now believed to come up the Pacific side. Seizures of South American cocaine bound for Mexico and the United States more than doubled between 1999 and 2000 alone. </w:t>
      </w:r>
      <w:r w:rsidRPr="00374601">
        <w:rPr>
          <w:u w:val="single"/>
        </w:rPr>
        <w:t>This upsurge in confiscations was both a function of the overall increase in drug flows through the eastern Pacific, especially from Colombia, and a result of a major redeployment of the U.S. Coast Guard’s Pacific Coast forces away from their traditional mission of fisheries enforcement to support for U.S. military counter drug operations</w:t>
      </w:r>
      <w:r w:rsidRPr="00374601">
        <w:rPr>
          <w:sz w:val="10"/>
        </w:rPr>
        <w:t>. It also reflects the greater cooperation and information sharing between U.S. law enforcement and the Mexican navy evident in the last two years.[33]</w:t>
      </w:r>
      <w:r w:rsidR="00183045" w:rsidRPr="00374601">
        <w:rPr>
          <w:sz w:val="12"/>
        </w:rPr>
        <w:t>¶</w:t>
      </w:r>
      <w:r w:rsidRPr="00374601">
        <w:rPr>
          <w:sz w:val="10"/>
        </w:rPr>
        <w:t xml:space="preserve"> Nonetheless, </w:t>
      </w:r>
      <w:r w:rsidRPr="00374601">
        <w:rPr>
          <w:u w:val="single"/>
        </w:rPr>
        <w:t>drug traffickers’ techniques in the Pacific are even more challenging to law enforcement authorities than those traditionally employed in the Caribbean. First, the Pacific is open ocean and, hence, comparatively much more difficult to patrol than the smaller and more confined Caribbean</w:t>
      </w:r>
      <w:r w:rsidRPr="00374601">
        <w:rPr>
          <w:sz w:val="10"/>
        </w:rPr>
        <w:t>. Second, cocaine in the Caribbean is usually transported in open speedboats that are relatively easy to detect because of their oversized engines and extra fuel containers. In the Pacific, in contrast, cocaine is commonly hidden in the hulls of fishing boats or on board huge container ships that are inherently more difficult to identify and search.[34]</w:t>
      </w:r>
      <w:r w:rsidR="00183045" w:rsidRPr="00374601">
        <w:rPr>
          <w:sz w:val="12"/>
        </w:rPr>
        <w:t>¶</w:t>
      </w:r>
      <w:r w:rsidRPr="00374601">
        <w:rPr>
          <w:sz w:val="10"/>
        </w:rPr>
        <w:t xml:space="preserve"> A May 3, 2001, </w:t>
      </w:r>
      <w:r w:rsidRPr="00374601">
        <w:rPr>
          <w:u w:val="single"/>
        </w:rPr>
        <w:t>U.S. Coast Guard seizure</w:t>
      </w:r>
      <w:r w:rsidRPr="00374601">
        <w:rPr>
          <w:sz w:val="10"/>
        </w:rPr>
        <w:t xml:space="preserve"> (off the Pacific coast 1,000 kilometers south of Acapulco and 1,500 miles south of San Diego) </w:t>
      </w:r>
      <w:r w:rsidRPr="00374601">
        <w:rPr>
          <w:u w:val="single"/>
        </w:rPr>
        <w:t>of a Russian/Ukranian-manned</w:t>
      </w:r>
      <w:r w:rsidRPr="00374601">
        <w:rPr>
          <w:sz w:val="10"/>
        </w:rPr>
        <w:t>, 152-foot, Belize-flagged fishing trawler named the Svesda Maru loa</w:t>
      </w:r>
      <w:r w:rsidRPr="00374601">
        <w:rPr>
          <w:u w:val="single"/>
        </w:rPr>
        <w:t>ded with 12 tons of Colombian cocaine provided dramatic new evidence of Russian mafia involvement in drug trafficking in Mexico</w:t>
      </w:r>
      <w:r w:rsidRPr="00374601">
        <w:rPr>
          <w:sz w:val="10"/>
        </w:rPr>
        <w:t xml:space="preserve">.[35] Suspecting that the boat may have been involved in drug smuggling, </w:t>
      </w:r>
      <w:r w:rsidRPr="00374601">
        <w:rPr>
          <w:u w:val="single"/>
        </w:rPr>
        <w:t xml:space="preserve">U.S. authorities boarded the vessel April 28 and spent some five days looking for contraband. </w:t>
      </w:r>
      <w:r w:rsidRPr="00374601">
        <w:rPr>
          <w:sz w:val="10"/>
        </w:rPr>
        <w:t xml:space="preserve">The 12 tons of cocaine were eventually found in the ship’s fuel tanks after a U.S. Coast Guard structural engineer performed “soundings” of various cavities in the vessel. </w:t>
      </w:r>
      <w:r w:rsidRPr="00374601">
        <w:rPr>
          <w:u w:val="single"/>
        </w:rPr>
        <w:t>It proved to be the largest cocaine seizure in U.S. maritime history</w:t>
      </w:r>
      <w:r w:rsidRPr="00374601">
        <w:rPr>
          <w:sz w:val="10"/>
        </w:rPr>
        <w:t xml:space="preserve">.[36] </w:t>
      </w:r>
      <w:r w:rsidRPr="00374601">
        <w:rPr>
          <w:u w:val="single"/>
        </w:rPr>
        <w:t>U.S. authorities maintain that the crew, comprised of eight Ukrainians and two Russians, must have had the permission of the Tijuana cartel</w:t>
      </w:r>
      <w:r w:rsidRPr="00374601">
        <w:rPr>
          <w:sz w:val="10"/>
        </w:rPr>
        <w:t xml:space="preserve"> (led by the infamous Arellano Felix clan) </w:t>
      </w:r>
      <w:r w:rsidRPr="00374601">
        <w:rPr>
          <w:u w:val="single"/>
        </w:rPr>
        <w:t>to ship so much cocaine to the U.S. West Coast</w:t>
      </w:r>
      <w:r w:rsidRPr="00374601">
        <w:rPr>
          <w:sz w:val="10"/>
        </w:rPr>
        <w:t xml:space="preserve">.[37] According to San Diego-based DEA agent Errol Chavez, the nationalities of the Svesda Maru crew are an “indication that there is direct involvement or </w:t>
      </w:r>
      <w:r w:rsidRPr="00374601">
        <w:rPr>
          <w:u w:val="single"/>
        </w:rPr>
        <w:t>some kind of association between Russian organized crime and members of the Arellano Felix organization</w:t>
      </w:r>
      <w:r w:rsidRPr="00374601">
        <w:rPr>
          <w:sz w:val="10"/>
        </w:rPr>
        <w:t xml:space="preserve">.”[38] Previous revelations in November 2000 by the Mexican Attorney General’s office to the effect that Mexican authorities had uncovered proof that Tijuana’s Arellano Felix gang had provided Russian </w:t>
      </w:r>
      <w:r w:rsidRPr="00374601">
        <w:rPr>
          <w:u w:val="single"/>
        </w:rPr>
        <w:t>military hardware and cash to Colombia’s FARC guerrillas in exchange for large shipments of cocaine also pointed to a pattern of deepening Russian mafia involvement in the Colombian-Mexican drug connection</w:t>
      </w:r>
      <w:r w:rsidRPr="00374601">
        <w:rPr>
          <w:sz w:val="10"/>
        </w:rPr>
        <w:t>.[39]</w:t>
      </w:r>
      <w:r w:rsidR="00183045" w:rsidRPr="00374601">
        <w:rPr>
          <w:sz w:val="12"/>
        </w:rPr>
        <w:t>¶</w:t>
      </w:r>
      <w:r w:rsidRPr="00374601">
        <w:rPr>
          <w:sz w:val="10"/>
        </w:rPr>
        <w:t xml:space="preserve"> </w:t>
      </w:r>
      <w:r w:rsidRPr="00374601">
        <w:rPr>
          <w:u w:val="single"/>
        </w:rPr>
        <w:t>U.S. officials in Southern California reportedly suspect the Russian and Ukrainian crew of the Svesda Maru of belonging to a Russian organized crime syndicate based in Los Angeles where between 600 and 800 known Russian crime figures live</w:t>
      </w:r>
      <w:r w:rsidRPr="00374601">
        <w:rPr>
          <w:sz w:val="10"/>
        </w:rPr>
        <w:t xml:space="preserve">, mostly in the North and West Hollywood areas. A 1999 California Department of Justice report found that Russian crime groups based in Los Angeles had formed alliances with La Cosa Nostra in North America, </w:t>
      </w:r>
      <w:r w:rsidRPr="00374601">
        <w:rPr>
          <w:u w:val="single"/>
        </w:rPr>
        <w:t>Colombian cartels in South America and with the Sicilian mafia in Europe.</w:t>
      </w:r>
      <w:r w:rsidRPr="00374601">
        <w:rPr>
          <w:sz w:val="10"/>
        </w:rPr>
        <w:t xml:space="preserve">[40] Prior to this May 2001 seizure, however, </w:t>
      </w:r>
      <w:r w:rsidRPr="00374601">
        <w:rPr>
          <w:u w:val="single"/>
        </w:rPr>
        <w:t>Mexican authorities claimed that Amado Carillo Fuentes</w:t>
      </w:r>
      <w:r w:rsidRPr="00374601">
        <w:rPr>
          <w:sz w:val="10"/>
        </w:rPr>
        <w:t xml:space="preserve"> (alias “El Senor de los Cielos” or Lord of the Skies) </w:t>
      </w:r>
      <w:r w:rsidRPr="00374601">
        <w:rPr>
          <w:u w:val="single"/>
        </w:rPr>
        <w:t>of the Juarez cartel had forged the only known Mexican-Russian criminal alliance just prior to his death in 1997</w:t>
      </w:r>
      <w:r w:rsidRPr="00374601">
        <w:rPr>
          <w:sz w:val="10"/>
        </w:rPr>
        <w:t>.[41]</w:t>
      </w:r>
      <w:r w:rsidR="00183045" w:rsidRPr="00374601">
        <w:rPr>
          <w:sz w:val="12"/>
        </w:rPr>
        <w:t>¶</w:t>
      </w:r>
      <w:r w:rsidRPr="00374601">
        <w:rPr>
          <w:sz w:val="10"/>
        </w:rPr>
        <w:t xml:space="preserve"> </w:t>
      </w:r>
      <w:r w:rsidRPr="00374601">
        <w:rPr>
          <w:u w:val="single"/>
        </w:rPr>
        <w:t>The vast bulk of the South American cocaine that transits through Mexico is unquestionably destined for the U.S. market</w:t>
      </w:r>
      <w:r w:rsidRPr="00374601">
        <w:rPr>
          <w:sz w:val="10"/>
        </w:rPr>
        <w:t xml:space="preserve">. Russian organized crime has not, however, been a major player in illicit cocaine trafficking into the United States, at least to date. </w:t>
      </w:r>
      <w:r w:rsidRPr="00374601">
        <w:rPr>
          <w:u w:val="single"/>
        </w:rPr>
        <w:t>Russian involvement in cocaine smuggling through Mexico appears to be destined principally toward Western European, Russian and Eastern European markets. Multiple drug smuggling routes out of Mexico are available to Russian gangs</w:t>
      </w:r>
      <w:r w:rsidRPr="00374601">
        <w:rPr>
          <w:sz w:val="10"/>
        </w:rPr>
        <w:t xml:space="preserve">. One well-known route takes drugs from Mexico in cargo ships across the Pacific to the port of Vladivostock in the Russian Far East and, thence, into the Russian interior. A second Pacific route ships drugs down the west coast of South America, around the Cape of Good Hope, and then across the south Atlantic to European or Russian ports (known by Russians as the Western route). A third route carries Russian drug shipments in vessels embarking from Mexico’s east coast out through the Gulf of Mexico and the Caribbean Sea across the Atlantic to ports in Spain, Portugal, Sicily, and the Baltic Sea (the Baltic route). </w:t>
      </w:r>
      <w:r w:rsidRPr="00374601">
        <w:rPr>
          <w:u w:val="single"/>
        </w:rPr>
        <w:t>There is little reason to believe that Russian criminal groups have sought to smuggle cocaine destined for European or Russian/East European markets through U.S. territory, basically because the costs of doing so are prohibitive and the risks of running afoul of U.S. law enforcement authorities quite high.</w:t>
      </w:r>
      <w:r w:rsidR="00183045" w:rsidRPr="00374601">
        <w:rPr>
          <w:sz w:val="12"/>
        </w:rPr>
        <w:t>¶</w:t>
      </w:r>
      <w:r w:rsidRPr="00374601">
        <w:rPr>
          <w:sz w:val="12"/>
          <w:u w:val="single"/>
        </w:rPr>
        <w:t xml:space="preserve"> </w:t>
      </w:r>
      <w:r w:rsidRPr="00374601">
        <w:rPr>
          <w:b/>
          <w:u w:val="single"/>
        </w:rPr>
        <w:t>Central America (Panama, Costa Rica, Nicaragua, Honduras, El Salvador, Guatemala and Belize)</w:t>
      </w:r>
      <w:r w:rsidR="00183045" w:rsidRPr="00374601">
        <w:rPr>
          <w:sz w:val="12"/>
        </w:rPr>
        <w:t>¶</w:t>
      </w:r>
      <w:r w:rsidRPr="00374601">
        <w:rPr>
          <w:sz w:val="10"/>
        </w:rPr>
        <w:t xml:space="preserve"> </w:t>
      </w:r>
      <w:r w:rsidRPr="00374601">
        <w:rPr>
          <w:u w:val="single"/>
        </w:rPr>
        <w:t>The seven</w:t>
      </w:r>
      <w:r w:rsidRPr="00374601">
        <w:rPr>
          <w:sz w:val="10"/>
        </w:rPr>
        <w:t xml:space="preserve">, relatively small, </w:t>
      </w:r>
      <w:r w:rsidRPr="00374601">
        <w:rPr>
          <w:u w:val="single"/>
        </w:rPr>
        <w:t>transit countries of Central America</w:t>
      </w:r>
      <w:r w:rsidRPr="00374601">
        <w:rPr>
          <w:sz w:val="10"/>
        </w:rPr>
        <w:t xml:space="preserve"> (with the exception of Panama) until recently </w:t>
      </w:r>
      <w:r w:rsidRPr="00374601">
        <w:rPr>
          <w:u w:val="single"/>
        </w:rPr>
        <w:t>received far less attention from Russian mafia</w:t>
      </w:r>
      <w:r w:rsidRPr="00374601">
        <w:rPr>
          <w:sz w:val="10"/>
        </w:rPr>
        <w:t xml:space="preserve"> organizations than Mexico. Nonetheless, in 2001 </w:t>
      </w:r>
      <w:r w:rsidRPr="00374601">
        <w:rPr>
          <w:u w:val="single"/>
        </w:rPr>
        <w:t>the two large cocaine seizures on ships in the eastern Pacific off Central America manned by mixed crews of Russian</w:t>
      </w:r>
      <w:r w:rsidRPr="00374601">
        <w:rPr>
          <w:sz w:val="10"/>
        </w:rPr>
        <w:t xml:space="preserve">, Ukrainians, Salvadorans and Nicaraguans led authorities throughout the Isthmus to sound the alert. Indeed, in March 2001 Interpol warned that a number of citizens of the former Soviet Union linked to organized crime had taken up residence in various countries in the sub-region. </w:t>
      </w:r>
      <w:r w:rsidRPr="00374601">
        <w:rPr>
          <w:u w:val="single"/>
        </w:rPr>
        <w:t>As drug trafficking along the Pacific coast between Colombia and Mexico intensifies, many observers fear that Russian organized crime will become increasingly active throughout Central America as well</w:t>
      </w:r>
      <w:r w:rsidRPr="00374601">
        <w:rPr>
          <w:sz w:val="10"/>
        </w:rPr>
        <w:t>.[42]</w:t>
      </w:r>
      <w:r w:rsidR="00183045" w:rsidRPr="00374601">
        <w:rPr>
          <w:sz w:val="12"/>
        </w:rPr>
        <w:t>¶</w:t>
      </w:r>
      <w:r w:rsidRPr="00374601">
        <w:rPr>
          <w:sz w:val="10"/>
        </w:rPr>
        <w:t xml:space="preserve"> In the early 2000s, conditions in </w:t>
      </w:r>
      <w:r w:rsidRPr="00374601">
        <w:rPr>
          <w:u w:val="single"/>
        </w:rPr>
        <w:t>Central America were particularly conducive to the expansion of Russian and other types of international organized crime owing to the widespread poverty in the sub-region</w:t>
      </w:r>
      <w:r w:rsidRPr="00374601">
        <w:rPr>
          <w:sz w:val="10"/>
        </w:rPr>
        <w:t xml:space="preserve"> (up to three-quarters of the roughly 30 million Central Americans live on less than two dollars per day) </w:t>
      </w:r>
      <w:r w:rsidRPr="00374601">
        <w:rPr>
          <w:b/>
          <w:u w:val="single"/>
        </w:rPr>
        <w:t>and the weakness and illegitimacy of political institutions throughout the Isthmus</w:t>
      </w:r>
      <w:r w:rsidRPr="00374601">
        <w:rPr>
          <w:sz w:val="10"/>
        </w:rPr>
        <w:t xml:space="preserve">. </w:t>
      </w:r>
      <w:r w:rsidRPr="00374601">
        <w:rPr>
          <w:u w:val="single"/>
        </w:rPr>
        <w:t>Drug trafficking is Central America’s most profitable criminal enterprise</w:t>
      </w:r>
      <w:r w:rsidRPr="00374601">
        <w:rPr>
          <w:sz w:val="10"/>
        </w:rPr>
        <w:t xml:space="preserve">. In 2000 the DEA reported that of the estimated </w:t>
      </w:r>
      <w:r w:rsidRPr="00374601">
        <w:rPr>
          <w:u w:val="single"/>
        </w:rPr>
        <w:t>645 metric tons of cocaine smuggled into the United States some 425 metric tons passed through the Central America-Mexican corridor.[43]</w:t>
      </w:r>
      <w:r w:rsidR="00183045" w:rsidRPr="00374601">
        <w:rPr>
          <w:sz w:val="12"/>
        </w:rPr>
        <w:t>¶</w:t>
      </w:r>
      <w:r w:rsidRPr="00374601">
        <w:rPr>
          <w:sz w:val="12"/>
          <w:u w:val="single"/>
        </w:rPr>
        <w:t xml:space="preserve"> </w:t>
      </w:r>
      <w:r w:rsidRPr="00374601">
        <w:rPr>
          <w:u w:val="single"/>
        </w:rPr>
        <w:t>This huge volume of Colombian</w:t>
      </w:r>
      <w:r w:rsidRPr="00374601">
        <w:rPr>
          <w:sz w:val="10"/>
        </w:rPr>
        <w:t xml:space="preserve"> (and to a lesser extent Peruvian) </w:t>
      </w:r>
      <w:r w:rsidRPr="00374601">
        <w:rPr>
          <w:u w:val="single"/>
        </w:rPr>
        <w:t>cocaine shipped through the sub-region has fueled an explosion of some 2,000 youth gangs and related gang violence in recent years, especially in Nicaragua, Honduras, El Salvador and Guatemala</w:t>
      </w:r>
      <w:r w:rsidRPr="00374601">
        <w:rPr>
          <w:sz w:val="10"/>
        </w:rPr>
        <w:t xml:space="preserve">.[44] The combined gang membership in these four counties is estimated at about 400,000 youths, composed primarily of males between 12 and 24 years old. Honduran police, for example, have confirmed the existence of 489 different youth gangs and Guatemalan officials have identified some 500 in their country with more than 100,000 active members in all. </w:t>
      </w:r>
      <w:r w:rsidRPr="00374601">
        <w:rPr>
          <w:u w:val="single"/>
        </w:rPr>
        <w:t>Many of these gangs, or “maras”as they are known in the sub-region, are led by youths or adults who previously belonged to gangs in the United States but were convicted of felonies and deported back to Central America</w:t>
      </w:r>
      <w:r w:rsidRPr="00374601">
        <w:rPr>
          <w:sz w:val="10"/>
        </w:rPr>
        <w:t xml:space="preserve">. A number of these gangs, such as El Salvador’s ruthless and widely feared “Mara Salvatrucha”, also have </w:t>
      </w:r>
      <w:r w:rsidRPr="00374601">
        <w:rPr>
          <w:u w:val="single"/>
        </w:rPr>
        <w:t>branches in major American cities, engage in drug and arms trafficking, and carry out contract murders for Mexican and Colombian drug organizations.[45]</w:t>
      </w:r>
      <w:r w:rsidR="00183045" w:rsidRPr="00374601">
        <w:rPr>
          <w:sz w:val="12"/>
        </w:rPr>
        <w:t>¶</w:t>
      </w:r>
      <w:r w:rsidRPr="00374601">
        <w:rPr>
          <w:sz w:val="12"/>
          <w:u w:val="single"/>
        </w:rPr>
        <w:t xml:space="preserve"> </w:t>
      </w:r>
      <w:r w:rsidRPr="00374601">
        <w:rPr>
          <w:sz w:val="10"/>
        </w:rPr>
        <w:t xml:space="preserve">These </w:t>
      </w:r>
      <w:r w:rsidRPr="00374601">
        <w:rPr>
          <w:u w:val="single"/>
        </w:rPr>
        <w:t>linkages with Colombian and Mexican cartels have allowed the Central American gangs to upgrade their arsenals and build more sophisticated criminal organizations than ever before</w:t>
      </w:r>
      <w:r w:rsidRPr="00374601">
        <w:rPr>
          <w:sz w:val="10"/>
        </w:rPr>
        <w:t xml:space="preserve">. Their </w:t>
      </w:r>
      <w:r w:rsidRPr="00374601">
        <w:rPr>
          <w:u w:val="single"/>
        </w:rPr>
        <w:t>ties to organized crime in U.S. cities, along with their links to Mexican and Colombian cartels, have facilitated the Central America “maras” growing contacts with Russian organized crime in recent years</w:t>
      </w:r>
      <w:r w:rsidRPr="00374601">
        <w:rPr>
          <w:sz w:val="10"/>
        </w:rPr>
        <w:t xml:space="preserve">, especially in the areas of arms and drug trafficking and money laundering. As a result, </w:t>
      </w:r>
      <w:r w:rsidRPr="00374601">
        <w:rPr>
          <w:u w:val="single"/>
        </w:rPr>
        <w:t>violent local Central American gangs with international connections, financed by drug money, and equipped with Russian AK-47 assault weapons and rocket-propelled grenades are currently challenging – and sometimes overwhelming -- civilian law-enforcement agencies throughout the Isthmus. [46]</w:t>
      </w:r>
      <w:r w:rsidR="00183045" w:rsidRPr="00374601">
        <w:rPr>
          <w:sz w:val="12"/>
        </w:rPr>
        <w:t>¶</w:t>
      </w:r>
      <w:r w:rsidRPr="00374601">
        <w:rPr>
          <w:sz w:val="10"/>
        </w:rPr>
        <w:t xml:space="preserve"> The govern</w:t>
      </w:r>
      <w:r w:rsidRPr="00374601">
        <w:rPr>
          <w:u w:val="single"/>
        </w:rPr>
        <w:t>ments of the sub-region have attempted to contain their spiraling crime waves, but they each face serious national budgetary constraints that have</w:t>
      </w:r>
      <w:r w:rsidRPr="00374601">
        <w:rPr>
          <w:sz w:val="10"/>
        </w:rPr>
        <w:t xml:space="preserve"> (and will for the foreseeable future) </w:t>
      </w:r>
      <w:r w:rsidRPr="00374601">
        <w:rPr>
          <w:u w:val="single"/>
        </w:rPr>
        <w:t>limit their capacity to respond effectively</w:t>
      </w:r>
      <w:r w:rsidRPr="00374601">
        <w:rPr>
          <w:sz w:val="10"/>
        </w:rPr>
        <w:t xml:space="preserve">. The Salvadoran and Honduran </w:t>
      </w:r>
      <w:r w:rsidRPr="00374601">
        <w:rPr>
          <w:u w:val="single"/>
        </w:rPr>
        <w:t>governments opted in 2000-01 to draw on their military forces to reinforce their inadequate civilian law enforcement institutions</w:t>
      </w:r>
      <w:r w:rsidRPr="00374601">
        <w:rPr>
          <w:sz w:val="10"/>
        </w:rPr>
        <w:t xml:space="preserve">. After a bloody prison riot in June 2001, Guatemalan </w:t>
      </w:r>
      <w:r w:rsidRPr="00374601">
        <w:rPr>
          <w:u w:val="single"/>
        </w:rPr>
        <w:t>President Portillo declared that his government would seek augmented security assistance from the United States, the United Kingdom and Israel, among others</w:t>
      </w:r>
      <w:r w:rsidRPr="00374601">
        <w:rPr>
          <w:sz w:val="10"/>
        </w:rPr>
        <w:t xml:space="preserve">. Both the Nicaraguan and Costa Rican governments have also recently pledged to crackdown on criminal activity in their countries as well. As a result, </w:t>
      </w:r>
      <w:r w:rsidRPr="00374601">
        <w:rPr>
          <w:u w:val="single"/>
        </w:rPr>
        <w:t>civilian law enforcement throughout Central America is likely to become progressively more militarized over the next few years</w:t>
      </w:r>
      <w:r w:rsidRPr="00374601">
        <w:rPr>
          <w:sz w:val="10"/>
        </w:rPr>
        <w:t xml:space="preserve">. However, </w:t>
      </w:r>
      <w:r w:rsidRPr="00374601">
        <w:rPr>
          <w:u w:val="single"/>
        </w:rPr>
        <w:t>national economies across the sub-region are so hard-pressed that increased budgetary outlays on security and law enforcement will inexorably reduce social spending</w:t>
      </w:r>
      <w:r w:rsidRPr="00374601">
        <w:rPr>
          <w:sz w:val="10"/>
        </w:rPr>
        <w:t xml:space="preserve">. Such </w:t>
      </w:r>
      <w:r w:rsidRPr="00374601">
        <w:rPr>
          <w:u w:val="single"/>
        </w:rPr>
        <w:t>reductions</w:t>
      </w:r>
      <w:r w:rsidRPr="00374601">
        <w:rPr>
          <w:sz w:val="10"/>
        </w:rPr>
        <w:t xml:space="preserve">, in turn, </w:t>
      </w:r>
      <w:r w:rsidRPr="00374601">
        <w:rPr>
          <w:u w:val="single"/>
        </w:rPr>
        <w:t>could prove</w:t>
      </w:r>
      <w:r w:rsidRPr="00374601">
        <w:rPr>
          <w:sz w:val="10"/>
        </w:rPr>
        <w:t xml:space="preserve"> socially </w:t>
      </w:r>
      <w:r w:rsidRPr="00374601">
        <w:rPr>
          <w:u w:val="single"/>
        </w:rPr>
        <w:t>explosive and politically destabilizing</w:t>
      </w:r>
      <w:r w:rsidRPr="00374601">
        <w:rPr>
          <w:sz w:val="10"/>
        </w:rPr>
        <w:t xml:space="preserve">. Moreover, </w:t>
      </w:r>
      <w:r w:rsidRPr="00374601">
        <w:rPr>
          <w:u w:val="single"/>
        </w:rPr>
        <w:t>heightened military involvement in the fight against drug trafficking and organized crime in the sub-region could lead to the contamination and corruption of their armed forces, as it has in Mexico, Peru, Bolivia and elsewhere in Latin America during the last two decades</w:t>
      </w:r>
      <w:r w:rsidRPr="00374601">
        <w:rPr>
          <w:sz w:val="10"/>
        </w:rPr>
        <w:t>.[47]</w:t>
      </w:r>
      <w:r w:rsidR="00183045" w:rsidRPr="00374601">
        <w:rPr>
          <w:sz w:val="12"/>
        </w:rPr>
        <w:t>¶</w:t>
      </w:r>
      <w:r w:rsidRPr="00374601">
        <w:rPr>
          <w:sz w:val="10"/>
        </w:rPr>
        <w:t xml:space="preserve"> </w:t>
      </w:r>
      <w:r w:rsidRPr="00374601">
        <w:rPr>
          <w:b/>
          <w:u w:val="single"/>
        </w:rPr>
        <w:t>Colombia, the Caribbean and Andean Cocaine</w:t>
      </w:r>
      <w:r w:rsidR="00183045" w:rsidRPr="00374601">
        <w:rPr>
          <w:sz w:val="12"/>
        </w:rPr>
        <w:t>¶</w:t>
      </w:r>
      <w:r w:rsidRPr="00374601">
        <w:rPr>
          <w:sz w:val="10"/>
        </w:rPr>
        <w:t xml:space="preserve"> </w:t>
      </w:r>
      <w:r w:rsidRPr="00374601">
        <w:rPr>
          <w:u w:val="single"/>
        </w:rPr>
        <w:t>Russian mafia groups</w:t>
      </w:r>
      <w:r w:rsidRPr="00374601">
        <w:rPr>
          <w:sz w:val="10"/>
        </w:rPr>
        <w:t xml:space="preserve"> operating out of Los Angeles, New York, Miami and Puerto Rico, among other U.S. cities, ha</w:t>
      </w:r>
      <w:r w:rsidRPr="00374601">
        <w:rPr>
          <w:u w:val="single"/>
        </w:rPr>
        <w:t>ve formed a variety of alliances with Colombian trafficking organizations</w:t>
      </w:r>
      <w:r w:rsidRPr="00374601">
        <w:rPr>
          <w:sz w:val="10"/>
        </w:rPr>
        <w:t xml:space="preserve"> since at least 1992 to acquire cocaine for delivery to Europe and the territories of the former Soviet Union and </w:t>
      </w:r>
      <w:r w:rsidRPr="00374601">
        <w:rPr>
          <w:u w:val="single"/>
        </w:rPr>
        <w:t>to provide arms to Colombian narcotraficantes and guerrilla organizations</w:t>
      </w:r>
      <w:r w:rsidRPr="00374601">
        <w:rPr>
          <w:sz w:val="10"/>
        </w:rPr>
        <w:t xml:space="preserve">.[48] </w:t>
      </w:r>
      <w:r w:rsidRPr="00374601">
        <w:rPr>
          <w:u w:val="single"/>
        </w:rPr>
        <w:t xml:space="preserve">Russian organized crime groups have also opened more than a dozen banks </w:t>
      </w:r>
      <w:r w:rsidRPr="00374601">
        <w:rPr>
          <w:sz w:val="10"/>
        </w:rPr>
        <w:t xml:space="preserve">and front companies across the Caribbean </w:t>
      </w:r>
      <w:r w:rsidRPr="00374601">
        <w:rPr>
          <w:u w:val="single"/>
        </w:rPr>
        <w:t>to launder hundreds of millions of dollars from drug sales and other criminal activities</w:t>
      </w:r>
      <w:r w:rsidRPr="00374601">
        <w:rPr>
          <w:sz w:val="10"/>
        </w:rPr>
        <w:t>.[49]</w:t>
      </w:r>
      <w:r w:rsidR="00183045" w:rsidRPr="00374601">
        <w:rPr>
          <w:sz w:val="12"/>
        </w:rPr>
        <w:t>¶</w:t>
      </w:r>
      <w:r w:rsidRPr="00374601">
        <w:rPr>
          <w:sz w:val="10"/>
        </w:rPr>
        <w:t xml:space="preserve"> Indeed</w:t>
      </w:r>
      <w:r w:rsidRPr="00374601">
        <w:rPr>
          <w:u w:val="single"/>
        </w:rPr>
        <w:t>, U.S. undercover operations since the mid-1990s have detected various attempts by Russian crime groups to sell Colombian drug traffickers submarines, helicopters and surface-to-air missiles</w:t>
      </w:r>
      <w:r w:rsidRPr="00374601">
        <w:rPr>
          <w:sz w:val="10"/>
        </w:rPr>
        <w:t xml:space="preserve">.[50] </w:t>
      </w:r>
      <w:r w:rsidRPr="00374601">
        <w:rPr>
          <w:rStyle w:val="StyleUnderline"/>
        </w:rPr>
        <w:t>At least two Russian combat helicopters</w:t>
      </w:r>
      <w:r w:rsidRPr="00374601">
        <w:rPr>
          <w:sz w:val="10"/>
        </w:rPr>
        <w:t xml:space="preserve">, along with quantities of small arms, </w:t>
      </w:r>
      <w:r w:rsidRPr="00374601">
        <w:rPr>
          <w:u w:val="single"/>
        </w:rPr>
        <w:t>were sold to the Cali cartel</w:t>
      </w:r>
      <w:r w:rsidRPr="00374601">
        <w:rPr>
          <w:sz w:val="10"/>
        </w:rPr>
        <w:t xml:space="preserve"> in the mid-1990s. In the late 1990s </w:t>
      </w:r>
      <w:r w:rsidRPr="00374601">
        <w:rPr>
          <w:u w:val="single"/>
        </w:rPr>
        <w:t>Russian vessels docked repeatedly at the Caribbean port of Turbo in northern Colombia to offload shipments of Russian AK-47 assault rifles</w:t>
      </w:r>
      <w:r w:rsidRPr="00374601">
        <w:rPr>
          <w:sz w:val="10"/>
        </w:rPr>
        <w:t xml:space="preserve"> and rocket propelled grenades for the FARC guerrillas and, possibly, for right-wing paramilitary bands, in exchange for cocaine. </w:t>
      </w:r>
      <w:r w:rsidRPr="00374601">
        <w:rPr>
          <w:u w:val="single"/>
        </w:rPr>
        <w:t>The discovery of a partially built submarine in a suburb just outside of Bogota in late 2000, based on Russian plans and specifications, added to speculation about a growing Russian connection with the Colombian drug trade</w:t>
      </w:r>
      <w:r w:rsidRPr="00374601">
        <w:rPr>
          <w:sz w:val="10"/>
        </w:rPr>
        <w:t>, even though no direct involvement of Russian criminal figures in this case was ever demonstrated.[51]</w:t>
      </w:r>
      <w:r w:rsidR="00183045" w:rsidRPr="00374601">
        <w:rPr>
          <w:sz w:val="12"/>
        </w:rPr>
        <w:t>¶</w:t>
      </w:r>
      <w:r w:rsidRPr="00374601">
        <w:rPr>
          <w:sz w:val="10"/>
        </w:rPr>
        <w:t xml:space="preserve"> The </w:t>
      </w:r>
      <w:r w:rsidRPr="00374601">
        <w:rPr>
          <w:u w:val="single"/>
        </w:rPr>
        <w:t xml:space="preserve">microstates of the Caribbean have proven especially attractive to Russian criminal syndicates. </w:t>
      </w:r>
      <w:r w:rsidRPr="00374601">
        <w:rPr>
          <w:sz w:val="10"/>
        </w:rPr>
        <w:t xml:space="preserve">Already entrenched in Europe, </w:t>
      </w:r>
      <w:r w:rsidRPr="00374601">
        <w:rPr>
          <w:u w:val="single"/>
        </w:rPr>
        <w:t>where there is a lucrative growing market for cocaine, and in Russia and other former Soviet Bloc countries, Russian criminal organizations increasingly resorted to use of various Caribbean nations as both transit points</w:t>
      </w:r>
      <w:r w:rsidRPr="00374601">
        <w:rPr>
          <w:sz w:val="10"/>
        </w:rPr>
        <w:t xml:space="preserve"> for drugs and arms smuggling activities </w:t>
      </w:r>
      <w:r w:rsidRPr="00374601">
        <w:rPr>
          <w:u w:val="single"/>
        </w:rPr>
        <w:t>and as easy-access money laundering sites for their expanding international operations from the mid-1990s on</w:t>
      </w:r>
      <w:r w:rsidRPr="00374601">
        <w:rPr>
          <w:sz w:val="10"/>
        </w:rPr>
        <w:t>.[52] With strict bank secrecy laws and lax financial enforcement mechanisms, such Caribbean islands as Antigua and Aruba, where R</w:t>
      </w:r>
      <w:r w:rsidRPr="00374601">
        <w:rPr>
          <w:u w:val="single"/>
        </w:rPr>
        <w:t xml:space="preserve">ussians opened several offshore banks in the mid-1990s, offered attractive havens for laundering large sums of money from Russian mafia operations. </w:t>
      </w:r>
      <w:r w:rsidRPr="00374601">
        <w:rPr>
          <w:sz w:val="10"/>
        </w:rPr>
        <w:t>Panama, Costa Rica and the Cayman Islands have also served as Russian money laundering sanctuaries as well.[53] Intensified U.S. government and international pressures on these Caribbean and Central American havens over the late 1990s and early 2000s have made operations more difficult for Russian “blanqueadores” (launderers) in recent years but have by no means halted Russian (and other international organized crime) laundering activities in the sub-region altogether.[54]</w:t>
      </w:r>
      <w:r w:rsidR="00183045" w:rsidRPr="00374601">
        <w:rPr>
          <w:sz w:val="12"/>
        </w:rPr>
        <w:t>¶</w:t>
      </w:r>
      <w:r w:rsidRPr="00374601">
        <w:rPr>
          <w:sz w:val="10"/>
        </w:rPr>
        <w:t xml:space="preserve"> </w:t>
      </w:r>
      <w:r w:rsidRPr="00374601">
        <w:rPr>
          <w:u w:val="single"/>
        </w:rPr>
        <w:t>Russian mafia money laundering schemes have certainly not been limited to the Caribbean and Central America. The weakly institutionalized and poorly regulated Russian financial system is itself widely recognized as a money laundering paradise</w:t>
      </w:r>
      <w:r w:rsidRPr="00374601">
        <w:rPr>
          <w:sz w:val="10"/>
        </w:rPr>
        <w:t xml:space="preserve">.[55] The 10 billion dollar Bank of New York Russian money laundering scandal that rocked the United States in 1998-9 clearly revealed that </w:t>
      </w:r>
      <w:r w:rsidRPr="00374601">
        <w:rPr>
          <w:u w:val="single"/>
        </w:rPr>
        <w:t>U.S. banking institutions were not immune from penetration and manipulation by Russian crime groups either</w:t>
      </w:r>
      <w:r w:rsidRPr="00374601">
        <w:rPr>
          <w:sz w:val="10"/>
        </w:rPr>
        <w:t>.[56]</w:t>
      </w:r>
      <w:r w:rsidR="00183045" w:rsidRPr="00374601">
        <w:rPr>
          <w:sz w:val="12"/>
        </w:rPr>
        <w:t>¶</w:t>
      </w:r>
      <w:r w:rsidRPr="00374601">
        <w:rPr>
          <w:sz w:val="10"/>
        </w:rPr>
        <w:t xml:space="preserve"> The August 2001 indictment in Western Europe of a onetime business associate of incumbent Russian President Vladimir </w:t>
      </w:r>
      <w:r w:rsidRPr="00374601">
        <w:rPr>
          <w:u w:val="single"/>
        </w:rPr>
        <w:t>Putin on charges of money laundering and fraud raised serious questions about Putin’s earlier role in an obscure Russo-German property development company</w:t>
      </w:r>
      <w:r w:rsidRPr="00374601">
        <w:rPr>
          <w:sz w:val="10"/>
        </w:rPr>
        <w:t xml:space="preserve">. The firm, called the St. Petersburg Real Estate Holding Company (known by its German acronym, SPAG), had not yet been charged, but European and American intelligence sources suspect it is linked to the laundering operations of Russian mobsters and Colombian drug dealers. Until he was inaugurated as Russia’s president, </w:t>
      </w:r>
      <w:r w:rsidRPr="00374601">
        <w:rPr>
          <w:u w:val="single"/>
        </w:rPr>
        <w:t>Putin was on SPAG’s advisory board</w:t>
      </w:r>
      <w:r w:rsidRPr="00374601">
        <w:rPr>
          <w:sz w:val="10"/>
        </w:rPr>
        <w:t xml:space="preserve"> and, even after becoming president, he reportedly maintained close relations with the former head of SPAG’s Russian operations, Vladimir Smirnov. To date, there is no public evidence that Putin ever received any money from SPAG. U.S. officials believe, rather, that Putin helped SPAG in the expectation of future political support from some of the company’s influential Russian backers. The Putin-SPAG connection may reflect the ongoing influence of Russia’s infamous criminal godfathers or “thieves-in-law”.[57]</w:t>
      </w:r>
      <w:r w:rsidR="00183045" w:rsidRPr="00374601">
        <w:rPr>
          <w:sz w:val="12"/>
        </w:rPr>
        <w:t>¶</w:t>
      </w:r>
      <w:r w:rsidRPr="00374601">
        <w:rPr>
          <w:sz w:val="10"/>
        </w:rPr>
        <w:t xml:space="preserve"> Indicating a major new phase of Russian mafia involvement in the Colombian cocaine trade, during 1999-2000 a new Russian smuggling ring (linking corrupt Russian military figures, organized crime bosses, and diplomats directly with Colombia’s FARC guerrillas) moved regular shipments of up to 40,000 kilograms of cocaine to the former Soviet Union in return for large shipments of Russian and Eastern European weaponry. According to U.S. intelligence officials, this major Russo-Colombian smuggling operation reportedly worked as follows:</w:t>
      </w:r>
      <w:r w:rsidR="00183045" w:rsidRPr="00374601">
        <w:rPr>
          <w:sz w:val="12"/>
        </w:rPr>
        <w:t>¶</w:t>
      </w:r>
      <w:r w:rsidRPr="00374601">
        <w:rPr>
          <w:sz w:val="10"/>
        </w:rPr>
        <w:t xml:space="preserve"> </w:t>
      </w:r>
      <w:r w:rsidRPr="00374601">
        <w:rPr>
          <w:u w:val="single"/>
        </w:rPr>
        <w:t>Russian-built IL-76 cargo planes took off from various airstrips in Russia and the Ukraine laden with anti-aircraft missiles, small arms and ammunition.</w:t>
      </w:r>
      <w:r w:rsidR="00183045" w:rsidRPr="00374601">
        <w:rPr>
          <w:sz w:val="12"/>
        </w:rPr>
        <w:t>¶</w:t>
      </w:r>
      <w:r w:rsidRPr="00374601">
        <w:rPr>
          <w:sz w:val="10"/>
        </w:rPr>
        <w:t xml:space="preserve"> The planes, roughly the size of Boeing 707s, stopped in Amman, Jordan, to refuel. There, they bypassed normal Jordanian customs with the help of corrupt foreign diplomats and bribed local officials.</w:t>
      </w:r>
      <w:r w:rsidR="00183045" w:rsidRPr="00374601">
        <w:rPr>
          <w:sz w:val="12"/>
        </w:rPr>
        <w:t>¶</w:t>
      </w:r>
      <w:r w:rsidRPr="00374601">
        <w:rPr>
          <w:sz w:val="10"/>
        </w:rPr>
        <w:t xml:space="preserve"> After crossing the Atlantic, the </w:t>
      </w:r>
      <w:r w:rsidRPr="00374601">
        <w:rPr>
          <w:u w:val="single"/>
        </w:rPr>
        <w:t>cargo jets used remote landing strips or parachute airdrops to deliver their cargo to the FARC.</w:t>
      </w:r>
      <w:r w:rsidR="00183045" w:rsidRPr="00374601">
        <w:rPr>
          <w:sz w:val="12"/>
        </w:rPr>
        <w:t>¶</w:t>
      </w:r>
      <w:r w:rsidRPr="00374601">
        <w:rPr>
          <w:sz w:val="10"/>
        </w:rPr>
        <w:t xml:space="preserve"> The planes returned loaded with up to 40,000 kilos of cocaine. Some was distributed as payment for the diplomatic middlemen in Amman and sold in the Persian Gulf. The rest was flown back to the former Soviet Union for sale there or in Europe.[58]</w:t>
      </w:r>
      <w:r w:rsidR="00183045" w:rsidRPr="00374601">
        <w:rPr>
          <w:sz w:val="12"/>
        </w:rPr>
        <w:t>¶</w:t>
      </w:r>
      <w:r w:rsidRPr="00374601">
        <w:rPr>
          <w:sz w:val="10"/>
        </w:rPr>
        <w:t xml:space="preserve"> A senior U.S. intelligence source identified Luiz Fernando Da Costa (alias Fernandinho or Fernando Beira Mar), </w:t>
      </w:r>
      <w:r w:rsidRPr="00374601">
        <w:rPr>
          <w:u w:val="single"/>
        </w:rPr>
        <w:t>one of Brazil biggest drug capos until his capture by Colombian military forces in early 2001, as a key player involved in the delivery of these Russian arms shipments to the FARC</w:t>
      </w:r>
      <w:r w:rsidRPr="00374601">
        <w:rPr>
          <w:sz w:val="10"/>
        </w:rPr>
        <w:t>. Within Colombia, Fernandinho apparently coordinated the arms deliveries to the FARC through his base in the town of Barrancomina, Vichada, also the headquarters for the FARC’s 16th Front led by Tomas Medina Caracas (alias el Negro Acasio) and a major FARC-run cocaine-processing center.[59]</w:t>
      </w:r>
      <w:r w:rsidR="00183045" w:rsidRPr="00374601">
        <w:rPr>
          <w:sz w:val="12"/>
        </w:rPr>
        <w:t>¶</w:t>
      </w:r>
      <w:r w:rsidRPr="00374601">
        <w:rPr>
          <w:sz w:val="10"/>
        </w:rPr>
        <w:t xml:space="preserve"> Da Costa also ran arms into Brazil and Colombia out of the town of Pedro Juan Caballero in Paraguay where he worked with Fuad Jamil, a Lebanese businessman operating in the same Paraguayan town. Indeed, U.S. sources claim that Hezbollah, the Iranian-backed, Lebanon-based, militant Shiite organization best known for its guerrilla activities against Israeli troops in southern Lebanon, may also have been involved. Hezbollah has roots among the Arab immigrant communities of Paraguay, Ecuador, Venezuela and Brazil and frequently uses legitimate business operations to cover illegal arms transfers.[60]</w:t>
      </w:r>
      <w:r w:rsidR="00183045" w:rsidRPr="00374601">
        <w:rPr>
          <w:sz w:val="12"/>
        </w:rPr>
        <w:t>¶</w:t>
      </w:r>
      <w:r w:rsidRPr="00374601">
        <w:rPr>
          <w:sz w:val="10"/>
        </w:rPr>
        <w:t xml:space="preserve"> In addition to the </w:t>
      </w:r>
      <w:r w:rsidRPr="00374601">
        <w:rPr>
          <w:u w:val="single"/>
        </w:rPr>
        <w:t>Brazilian connection in this Russian arms-for-cocaine smuggling operation into Colombia, there was also a Peruvian connection as well</w:t>
      </w:r>
      <w:r w:rsidRPr="00374601">
        <w:rPr>
          <w:sz w:val="10"/>
        </w:rPr>
        <w:t xml:space="preserve">. As early as May 1996 </w:t>
      </w:r>
      <w:r w:rsidRPr="00374601">
        <w:rPr>
          <w:u w:val="single"/>
        </w:rPr>
        <w:t>U.S. police</w:t>
      </w:r>
      <w:r w:rsidRPr="00374601">
        <w:rPr>
          <w:sz w:val="10"/>
        </w:rPr>
        <w:t xml:space="preserve"> had </w:t>
      </w:r>
      <w:r w:rsidRPr="00374601">
        <w:rPr>
          <w:u w:val="single"/>
        </w:rPr>
        <w:t>seized 383 pounds of Peruvian cocaine</w:t>
      </w:r>
      <w:r w:rsidRPr="00374601">
        <w:rPr>
          <w:sz w:val="10"/>
        </w:rPr>
        <w:t xml:space="preserve"> – with a U.S. street value of roughly $17 million – </w:t>
      </w:r>
      <w:r w:rsidRPr="00374601">
        <w:rPr>
          <w:u w:val="single"/>
        </w:rPr>
        <w:t>on a Peruvian air force DC-8 transport plane en route to Russia through Miami</w:t>
      </w:r>
      <w:r w:rsidRPr="00374601">
        <w:rPr>
          <w:sz w:val="10"/>
        </w:rPr>
        <w:t>. Thirteen Peruvian air force personnel were arrested in that incident. In July 1996, 280 pounds were found on two Peruvian navy ships, one in Vancouver, Canada, and the other in the main Peruvian port of Callao. In fact, s</w:t>
      </w:r>
      <w:r w:rsidRPr="00374601">
        <w:rPr>
          <w:u w:val="single"/>
        </w:rPr>
        <w:t>cores of Peruvian officers were investigated, and dozens arrested, on drug and arms trafficking charges throughout the decade.[</w:t>
      </w:r>
      <w:r w:rsidRPr="00374601">
        <w:rPr>
          <w:sz w:val="10"/>
        </w:rPr>
        <w:t>61]</w:t>
      </w:r>
      <w:r w:rsidR="00183045" w:rsidRPr="00374601">
        <w:rPr>
          <w:sz w:val="12"/>
        </w:rPr>
        <w:t>¶</w:t>
      </w:r>
      <w:r w:rsidRPr="00374601">
        <w:rPr>
          <w:sz w:val="10"/>
        </w:rPr>
        <w:t xml:space="preserve"> According to former Peruvian National Intelligence Director Vladimiro Montesinos (Servicio de Inteligencia Nacional –SIN), </w:t>
      </w:r>
      <w:r w:rsidRPr="00374601">
        <w:rPr>
          <w:u w:val="single"/>
        </w:rPr>
        <w:t>on at least four separate occasions in 1999 Russian black-market arms acquired in Amman, Jordan by two Peruvian brothers of Lebanese descent</w:t>
      </w:r>
      <w:r w:rsidRPr="00374601">
        <w:rPr>
          <w:sz w:val="10"/>
        </w:rPr>
        <w:t xml:space="preserve"> (Luis Frank Ayabar Cancho and Jose Luis Ayabar Cancho) </w:t>
      </w:r>
      <w:r w:rsidRPr="00374601">
        <w:rPr>
          <w:u w:val="single"/>
        </w:rPr>
        <w:t>were</w:t>
      </w:r>
      <w:r w:rsidRPr="00374601">
        <w:rPr>
          <w:sz w:val="10"/>
        </w:rPr>
        <w:t xml:space="preserve"> clandestinely </w:t>
      </w:r>
      <w:r w:rsidRPr="00374601">
        <w:rPr>
          <w:u w:val="single"/>
        </w:rPr>
        <w:t>transported</w:t>
      </w:r>
      <w:r w:rsidRPr="00374601">
        <w:rPr>
          <w:sz w:val="10"/>
        </w:rPr>
        <w:t xml:space="preserve"> by plane from Amman to Colombia. In all, Montesinos claimed, a total of 10,000 </w:t>
      </w:r>
      <w:r w:rsidRPr="00374601">
        <w:rPr>
          <w:u w:val="single"/>
        </w:rPr>
        <w:t>East German-manufactured AKM Kalashnikov automatic rifles were delivered to the FARC through this Peruvian network</w:t>
      </w:r>
      <w:r w:rsidRPr="00374601">
        <w:rPr>
          <w:sz w:val="10"/>
        </w:rPr>
        <w:t>. The planes made refueling stops in various countries in the Caribbean, including Trinidad and Tobago, then proceeded to drop their arms shipments by parachute into guerrilla-held territory in Colombia, and finally landed in the Peruvian city of Iquitos located in the upper Amazon basin.[62]</w:t>
      </w:r>
      <w:r w:rsidR="00183045" w:rsidRPr="00374601">
        <w:rPr>
          <w:sz w:val="12"/>
        </w:rPr>
        <w:t>¶</w:t>
      </w:r>
      <w:r w:rsidRPr="00374601">
        <w:rPr>
          <w:sz w:val="10"/>
        </w:rPr>
        <w:t xml:space="preserve"> In fact, Montesinos himself was behind this arms smuggling ring. Information about his arms smuggling deals ultimately leaked out in July 2000 after Customs officials in Trinidad and Tobago detained one of the flights following a routine inspection that uncovered Russian missiles, rifles and parachutes instead of the medical supplies listed on the cargo manifest.[63] When first confronted with this information, the Peruvian Foreign Minister initially denied that the plane belonged to the Peruvian government. Several hours later, Peruvian President Alberto Fujimori rectified the foreign minister’s account and officially identified the plane as Peruvian property. The plane was then released and sent on its way. However, the international scandal that followed public revelation of Montesinos personal involvement in this illicit operation eventually led to his downfall in September and, ultimately, to the collapse of the Fujimori government itself in November 2000.[64]</w:t>
      </w:r>
      <w:r w:rsidR="00183045" w:rsidRPr="00374601">
        <w:rPr>
          <w:sz w:val="12"/>
        </w:rPr>
        <w:t>¶</w:t>
      </w:r>
      <w:r w:rsidRPr="00374601">
        <w:rPr>
          <w:sz w:val="10"/>
        </w:rPr>
        <w:t xml:space="preserve"> For their part, as a result of the </w:t>
      </w:r>
      <w:r w:rsidRPr="00374601">
        <w:rPr>
          <w:u w:val="single"/>
        </w:rPr>
        <w:t>FARC documents captured by the Colombian military</w:t>
      </w:r>
      <w:r w:rsidRPr="00374601">
        <w:rPr>
          <w:sz w:val="10"/>
        </w:rPr>
        <w:t xml:space="preserve"> in Barrancomina during Operation Gato Negro, </w:t>
      </w:r>
      <w:r w:rsidRPr="00374601">
        <w:rPr>
          <w:u w:val="single"/>
        </w:rPr>
        <w:t>the Ayabar brothers stand accused by Colombian and Peruvian authorities of exchanging Russian arms for Colombian cocaine from the FARC. Following their arms deliveries, the brothers allegedly transported the cocaine by plane from Colombia to the Atlantic coast</w:t>
      </w:r>
      <w:r w:rsidRPr="00374601">
        <w:rPr>
          <w:sz w:val="10"/>
        </w:rPr>
        <w:t xml:space="preserve"> of Surinam where it was then loaded on to cargo ships and camouflaged in shipments of honey for export. </w:t>
      </w:r>
      <w:r w:rsidRPr="00374601">
        <w:rPr>
          <w:u w:val="single"/>
        </w:rPr>
        <w:t>The cocaine was reportedly destined for sale in the drug markets of Western Europe and Russia</w:t>
      </w:r>
      <w:r w:rsidRPr="00374601">
        <w:rPr>
          <w:sz w:val="10"/>
        </w:rPr>
        <w:t>.[65]</w:t>
      </w:r>
      <w:r w:rsidR="00183045" w:rsidRPr="00374601">
        <w:rPr>
          <w:sz w:val="12"/>
        </w:rPr>
        <w:t>¶</w:t>
      </w:r>
      <w:r w:rsidRPr="00374601">
        <w:rPr>
          <w:sz w:val="10"/>
        </w:rPr>
        <w:t xml:space="preserve"> The </w:t>
      </w:r>
      <w:r w:rsidRPr="00374601">
        <w:rPr>
          <w:u w:val="single"/>
        </w:rPr>
        <w:t>scale of these arms-for-cocaine smuggling operations underscores the enormous challenge law enforcement authorities face in Russia and throughout the independent states of the former Soviet Union</w:t>
      </w:r>
      <w:r w:rsidRPr="00374601">
        <w:rPr>
          <w:sz w:val="10"/>
        </w:rPr>
        <w:t>, where in many cases Soviet-era intelligence operatives made virtually seamless transitions from Cold War espionage or military intelligence operations into organized crime.[66] Ac</w:t>
      </w:r>
      <w:r w:rsidRPr="00374601">
        <w:rPr>
          <w:u w:val="single"/>
        </w:rPr>
        <w:t>cording to U.S. intelligence officials: “The source of the weapons [smuggled into Colombia from Russia] is both organized crime and military. There is a tremendous gray area between the two in Russia and the Ukraine.</w:t>
      </w:r>
      <w:r w:rsidRPr="00374601">
        <w:rPr>
          <w:sz w:val="10"/>
        </w:rPr>
        <w:t>”[67]</w:t>
      </w:r>
      <w:r w:rsidR="00183045" w:rsidRPr="00374601">
        <w:rPr>
          <w:sz w:val="12"/>
        </w:rPr>
        <w:t>¶</w:t>
      </w:r>
      <w:r w:rsidRPr="00374601">
        <w:rPr>
          <w:sz w:val="10"/>
        </w:rPr>
        <w:t xml:space="preserve"> </w:t>
      </w:r>
      <w:r w:rsidRPr="00374601">
        <w:rPr>
          <w:b/>
          <w:u w:val="single"/>
        </w:rPr>
        <w:t>Although the smuggling operations described above were broken up by national and international law enforcement authorities by mid-2000, the continuation of rampant lawlessness and organized crime activity in present-day Russia and other countries of the former Soviet Bloc means that new arms-for-drugs schemes could emerge at any time, if they have not already done so.</w:t>
      </w:r>
      <w:r w:rsidRPr="00374601">
        <w:rPr>
          <w:sz w:val="10"/>
        </w:rPr>
        <w:t xml:space="preserve"> Indeed, </w:t>
      </w:r>
      <w:r w:rsidRPr="00374601">
        <w:rPr>
          <w:u w:val="single"/>
        </w:rPr>
        <w:t>the Russian government’s current policy of</w:t>
      </w:r>
      <w:r w:rsidRPr="00374601">
        <w:rPr>
          <w:sz w:val="10"/>
        </w:rPr>
        <w:t xml:space="preserve"> aggressively promoting military weapons exports, especially to Latin America, to earn badly needed foreign exchange, while systematically ignor</w:t>
      </w:r>
      <w:r w:rsidRPr="00374601">
        <w:rPr>
          <w:u w:val="single"/>
        </w:rPr>
        <w:t>ing or overlooking pervasive corruption within the Russian military itself, virtually guarantees that such deals will be repeated in the future.</w:t>
      </w:r>
      <w:r w:rsidRPr="00374601">
        <w:rPr>
          <w:sz w:val="10"/>
        </w:rPr>
        <w:t>[68]</w:t>
      </w:r>
      <w:r w:rsidR="00183045" w:rsidRPr="00374601">
        <w:rPr>
          <w:sz w:val="12"/>
        </w:rPr>
        <w:t>¶</w:t>
      </w:r>
      <w:r w:rsidRPr="00374601">
        <w:rPr>
          <w:sz w:val="10"/>
        </w:rPr>
        <w:t xml:space="preserve"> In August 2001 at El Dorado airport in Bogota Colombian authorities arrested three members of the Irish Republican Army (I.R.A.) traveling under false passports on suspicion that they were in the country to train FARC guerrillas in the use of explosives and urban terrorism tactics. Niall Connolly -- one of the men arrested -- had been the official representative in Cuba of Sinn Fein, the political party associated with the IRA in Northern Ireland, since 1996. A second, James Monaghan, was formerly a member of Sinn Fein’s executive committee and, until his arrest, the I.R.A.’s “director of education” responsible for developing new weapons and training IRA members in their use. The third, Martin McCauley, who along with Monaghan had served time in British prisons for terrorist acts in Great Britain, had reportedly been sighted previously in Colombia with the FARC guerrillas as early as 1998.While the scope of the I.R.A.’s linkages to the FARC still remains unclear, the capture of these three I.R.A. militants in Colombian territory reveals unequivocally that the FARC’s international linkages extend beyond drug traffickers and transnational organized crime groups to international terrorist organizations as well. With the recent I.R.A. decision (in the wake of the September 11, 2001, terrorist attacks on the United States and the subsequent pressure from Irish-American to accede to Sinn Fein’s pleas) to initiate disarmament to save the Northern Ireland peace process from collapse, the possibility of recalcitrant, out-of-work IRA radicals signing on as “advisors” to the FARC in the future cannot be discarded. Unfortunately, many I.R.A. factions in Northern Ireland appear less interested in consummating the peace agreement than in profiting from their evolving interests in international criminal activities.[69]</w:t>
      </w:r>
      <w:r w:rsidR="00183045" w:rsidRPr="00374601">
        <w:rPr>
          <w:sz w:val="12"/>
        </w:rPr>
        <w:t>¶</w:t>
      </w:r>
      <w:r w:rsidRPr="00374601">
        <w:rPr>
          <w:sz w:val="10"/>
        </w:rPr>
        <w:t xml:space="preserve"> Throughout the 1990s and into the early 2000s a booming trade in the “designer” or “club” drug commonly known as Ecstasy (MDMA) burgeoned in the United States and in many cities in Latin America, providing additional profit-making opportunities for Russian criminal organizations operating in the Western Hemisphere.[70] Most of the world’s supply of Ecstasy is manufactured in the Netherlands and Belgium, although there is mounting evidence that production has begun to spread to Russia and several Eastern European states. For the last decade, Israeli and Russian MDMA trafficking organizations have dominated the MDMA market in the United States. But the high profitability of the trade has begun to attract other drug trafficking organizations based especially in Colombia, the Dominican Republic, Mexico and Asia. Such groups, possibly through temporary alliances or via Ecstasy-for-cocaine deals, are likely to make inroads into Israeli and Russian control of the MDMA trafficking networks during the next few years. Even as such inroads are made, however, most observers believe that Europe, because of its technological prowess in Ecstasy production, is likely to remain the primary source region for Ecstasy, at least in the near and medium term.[71]</w:t>
      </w:r>
      <w:r w:rsidR="00183045" w:rsidRPr="00374601">
        <w:rPr>
          <w:sz w:val="12"/>
        </w:rPr>
        <w:t>¶</w:t>
      </w:r>
      <w:r w:rsidRPr="00374601">
        <w:rPr>
          <w:sz w:val="10"/>
        </w:rPr>
        <w:t xml:space="preserve"> </w:t>
      </w:r>
      <w:r w:rsidRPr="00374601">
        <w:rPr>
          <w:u w:val="single"/>
        </w:rPr>
        <w:t>Dominican drug trafficking organizations in alliance with Colombian cartels have been deeply involved in the cocaine trade along the U.S. east coast for more than a decade</w:t>
      </w:r>
      <w:r w:rsidRPr="00374601">
        <w:rPr>
          <w:sz w:val="10"/>
        </w:rPr>
        <w:t xml:space="preserve">. In the mid-1990s, the </w:t>
      </w:r>
      <w:r w:rsidRPr="00374601">
        <w:rPr>
          <w:u w:val="single"/>
        </w:rPr>
        <w:t>Dominicans became the first Latin American</w:t>
      </w:r>
      <w:r w:rsidRPr="00374601">
        <w:rPr>
          <w:sz w:val="10"/>
        </w:rPr>
        <w:t xml:space="preserve"> smugglers to assume a major role in MDMA distribution. Some </w:t>
      </w:r>
      <w:r w:rsidRPr="00374601">
        <w:rPr>
          <w:u w:val="single"/>
        </w:rPr>
        <w:t>Colombian and Mexican crime groups have also become involved in recent years. MDMA traffickers targeting U.S. or Latin American markets commonly employ couriers or “mules” traveling by plane from Europe to cities such as Miami, Santo Domingo, Bogota, or Mexico City</w:t>
      </w:r>
      <w:r w:rsidRPr="00374601">
        <w:rPr>
          <w:sz w:val="10"/>
        </w:rPr>
        <w:t xml:space="preserve">, but larger quantities shipped by sea on cargo vessels have been confiscated as well. The couriers either ingest (swallow) MDMA pills wrapped in plastic balloons or condoms or strap them to their persons or luggage. </w:t>
      </w:r>
      <w:r w:rsidRPr="00374601">
        <w:rPr>
          <w:u w:val="single"/>
        </w:rPr>
        <w:t>The DEA believes that Dominican and Colombian crime groups may have begun cocaine-for-MDMA deals with European, Israeli and Russian traffickers and that such exchanges are likely to increase the availability of MDMA in the United States and elsewhere in the hemisphere substantially in coming years</w:t>
      </w:r>
      <w:r w:rsidRPr="00374601">
        <w:rPr>
          <w:sz w:val="10"/>
        </w:rPr>
        <w:t>.[72]</w:t>
      </w:r>
      <w:r w:rsidR="00183045" w:rsidRPr="00374601">
        <w:rPr>
          <w:sz w:val="12"/>
        </w:rPr>
        <w:t>¶</w:t>
      </w:r>
      <w:r w:rsidRPr="00374601">
        <w:rPr>
          <w:sz w:val="10"/>
        </w:rPr>
        <w:t xml:space="preserve"> </w:t>
      </w:r>
      <w:r w:rsidRPr="00374601">
        <w:rPr>
          <w:b/>
          <w:u w:val="single"/>
        </w:rPr>
        <w:t>Cuba</w:t>
      </w:r>
      <w:r w:rsidR="00183045" w:rsidRPr="00374601">
        <w:rPr>
          <w:sz w:val="12"/>
        </w:rPr>
        <w:t>¶</w:t>
      </w:r>
      <w:r w:rsidRPr="00374601">
        <w:rPr>
          <w:sz w:val="10"/>
        </w:rPr>
        <w:t xml:space="preserve"> In contrast to the weak, </w:t>
      </w:r>
      <w:r w:rsidRPr="00374601">
        <w:rPr>
          <w:u w:val="single"/>
        </w:rPr>
        <w:t>democratic and capitalist states of the insular Caribbean that proved uniformly easy prey for Russian transnational organized crime during the 1990s</w:t>
      </w:r>
      <w:r w:rsidRPr="00374601">
        <w:rPr>
          <w:sz w:val="10"/>
        </w:rPr>
        <w:t xml:space="preserve">, the highly centralized and authoritarian Communist state of Fidel Castro’s Cuba </w:t>
      </w:r>
      <w:r w:rsidRPr="00374601">
        <w:rPr>
          <w:u w:val="single"/>
        </w:rPr>
        <w:t>remained essentially immune from Russian criminal penetration over the decade</w:t>
      </w:r>
      <w:r w:rsidRPr="00374601">
        <w:rPr>
          <w:sz w:val="10"/>
        </w:rPr>
        <w:t xml:space="preserve">. In the late 1980s, the Cuban government had been linked with Colombian drug traffickers when General Arnoldo Ochoa, a prominent and popular Cuban military commander in Angola, and other Cuban officers under his command reportedly engaged in drug smuggling activities to underwrite their poorly funded troops in Angola and, allegedly, to enrich themselves personally. Prior to Ochoa’s high profile 1989 trial in Havana on drug trafficking charges and his subsequent conviction and execution, Fidel and his brother Raul, head of the Cuban Armed Forces, were widely rumored to have at least condoned Ochoa’s drug smuggling activities as a way of circumventing the U.S. embargo against Cuba and obtaining badly needed hard currency to support the Cuban military presence in Africa. Whether such accusations against the Castro brothers were true or not remains unresolved. Whatever the truth of the matter, however, </w:t>
      </w:r>
      <w:r w:rsidRPr="00374601">
        <w:rPr>
          <w:u w:val="single"/>
        </w:rPr>
        <w:t>Ochoa’s considerable following among Cuban troops in Angola and among veterans at home, the increased autonomy from the Castros and the Cuban high command that drug money conferred upon him, and the intense international opprobrium that accompanied international revelation of high ranking Cuban military officers’ roles in illicit drug trafficking operations</w:t>
      </w:r>
      <w:r w:rsidRPr="00374601">
        <w:rPr>
          <w:sz w:val="10"/>
        </w:rPr>
        <w:t>, in combination apparently led the Castro regime to put an end to Cuba’s involvement in the trade by the early 1990s.</w:t>
      </w:r>
      <w:r w:rsidR="00183045" w:rsidRPr="00374601">
        <w:rPr>
          <w:sz w:val="12"/>
        </w:rPr>
        <w:t>¶</w:t>
      </w:r>
      <w:r w:rsidRPr="00374601">
        <w:rPr>
          <w:sz w:val="10"/>
        </w:rPr>
        <w:t xml:space="preserve"> Despite some 30 years of close Cuban-Soviet relations during the Cold War following the Cuban revolution in 1959, </w:t>
      </w:r>
      <w:r w:rsidRPr="00374601">
        <w:rPr>
          <w:u w:val="single"/>
        </w:rPr>
        <w:t>the 1991 collapse of the U.S.S.R., the concomitant end of Communist party rule in Russia and the progressive termination of former Soviet subsidies to Cuba under Russia’s first president, Boris Yeltsin, severely strained Cuban-Russian relations over the 1990s</w:t>
      </w:r>
      <w:r w:rsidRPr="00374601">
        <w:rPr>
          <w:sz w:val="10"/>
        </w:rPr>
        <w:t xml:space="preserve">. Ironically, latent Cuban antipathy toward Russians, unmistakably present among Cubans even at the high point of Cuban-Soviet cooperation in the 1970s and 80s, grew more palpable over the 1990s </w:t>
      </w:r>
      <w:r w:rsidRPr="00374601">
        <w:rPr>
          <w:u w:val="single"/>
        </w:rPr>
        <w:t>effectively making Cuba an inhospitable prospective host country for Russian criminal organizations seeking to establish themselves in the Caribbean</w:t>
      </w:r>
      <w:r w:rsidRPr="00374601">
        <w:rPr>
          <w:sz w:val="10"/>
        </w:rPr>
        <w:t>.[73] The wariness and vigilance of the Cuban state in the wake of the Ochoa affair regarding any involvement of Cuba in international drug trafficking also militated against the establishment of Russian mafia operations in Cuba. Finally, the U.S. embargo against Cuba and the country’s limited participation in the global capitalist economy meant that Cuba held little attraction for Russian mafiosos intent upon establishing bases for their transnational criminal activities in the region.</w:t>
      </w:r>
      <w:r w:rsidR="00183045" w:rsidRPr="00374601">
        <w:rPr>
          <w:sz w:val="12"/>
        </w:rPr>
        <w:t>¶</w:t>
      </w:r>
      <w:r w:rsidRPr="00374601">
        <w:rPr>
          <w:sz w:val="10"/>
        </w:rPr>
        <w:t xml:space="preserve"> </w:t>
      </w:r>
      <w:r w:rsidRPr="00374601">
        <w:rPr>
          <w:u w:val="single"/>
        </w:rPr>
        <w:t>Without massive Soviet subsidies to keep the Cuban economy afloat</w:t>
      </w:r>
      <w:r w:rsidRPr="00374601">
        <w:rPr>
          <w:sz w:val="10"/>
        </w:rPr>
        <w:t xml:space="preserve"> (estimated as high as $10 billion annually at the outset of the 1980s), during the 1990s Fidel and the Cuban </w:t>
      </w:r>
      <w:r w:rsidRPr="00374601">
        <w:rPr>
          <w:u w:val="single"/>
        </w:rPr>
        <w:t>Communist leadership were forced to seek out foreign investment from Europe</w:t>
      </w:r>
      <w:r w:rsidRPr="00374601">
        <w:rPr>
          <w:sz w:val="10"/>
        </w:rPr>
        <w:t xml:space="preserve"> (especially Spain) in the state-owned tourist industry to help diversify the failing national economy. </w:t>
      </w:r>
      <w:r w:rsidRPr="00374601">
        <w:rPr>
          <w:u w:val="single"/>
        </w:rPr>
        <w:t>One consequence of the growth of foreign tourism in Cuba over the decade was the emergence of an illegal drug market</w:t>
      </w:r>
      <w:r w:rsidRPr="00374601">
        <w:rPr>
          <w:sz w:val="10"/>
        </w:rPr>
        <w:t xml:space="preserve"> (along with prostitution) to service the burgeoning tourist trade. </w:t>
      </w:r>
      <w:r w:rsidRPr="00374601">
        <w:rPr>
          <w:u w:val="single"/>
        </w:rPr>
        <w:t>Small Cuban criminal gangs working with traffickers from Colombia, neighboring Caribbean countries such as Haiti, the Dominican Republic or Jamaica, and even Mexico smuggle drugs into Cuba for distribution and sale within the country or for transit on to Europe</w:t>
      </w:r>
      <w:r w:rsidRPr="00374601">
        <w:rPr>
          <w:sz w:val="10"/>
        </w:rPr>
        <w:t>. Cuba’s repressive state security apparatus has, however, been quite successful both in preventing the rise of powerful domestic organized crime groups and in disrupting efforts by Russian or other transnational criminal organizations to use Cuban territory as a transit point for large scale drug trafficking into Europe.</w:t>
      </w:r>
      <w:r w:rsidR="00183045" w:rsidRPr="00374601">
        <w:rPr>
          <w:sz w:val="12"/>
        </w:rPr>
        <w:t>¶</w:t>
      </w:r>
      <w:r w:rsidRPr="00374601">
        <w:rPr>
          <w:sz w:val="10"/>
        </w:rPr>
        <w:t xml:space="preserve"> Nonetheless, </w:t>
      </w:r>
      <w:r w:rsidRPr="00374601">
        <w:rPr>
          <w:u w:val="single"/>
        </w:rPr>
        <w:t>given the Cuban economy’s severe economic problems over the decade</w:t>
      </w:r>
      <w:r w:rsidRPr="00374601">
        <w:rPr>
          <w:sz w:val="10"/>
        </w:rPr>
        <w:t xml:space="preserve"> -- including the scarcity of expensive imported petroleum, the Cuban Navy and Coast Guard have been unable to afford the equipment or fuel needed to patrol Cuban waters out to the 12 mile territorial limit effectively. </w:t>
      </w:r>
      <w:r w:rsidRPr="00374601">
        <w:rPr>
          <w:u w:val="single"/>
        </w:rPr>
        <w:t>The resulting gaps in Cuban coastal patrols have allowed Colombian traffickers to use Cuban waters as a handy drop off point for drug shipments</w:t>
      </w:r>
      <w:r w:rsidRPr="00374601">
        <w:rPr>
          <w:sz w:val="10"/>
        </w:rPr>
        <w:t xml:space="preserve"> (drugs are either tossed over the side of ships or parachuted from low flying airplane into the sea) destined for the U.S. market. After a prearranged drop, U.S.-based traffickers operating “fast boats” pick up the drugs and transport them into South Florida, avoiding detection by U.S. authorities under the cover of darkness or in the confusion of weekend and holiday pleasure boat traffic. Although the Cubans repeatedly approached Washington with proposals for closer U</w:t>
      </w:r>
      <w:r w:rsidRPr="00374601">
        <w:rPr>
          <w:u w:val="single"/>
        </w:rPr>
        <w:t>.S.-Cuban cooperation and information sharing in the area of drug trafficking during the 1990s, their offers were regularly rebuffed by hardliners in the U.S. Congress who reject any form of collaboration with the Castro regime out of hand, including cooperation in the area of drug control.</w:t>
      </w:r>
      <w:r w:rsidR="00183045" w:rsidRPr="00374601">
        <w:rPr>
          <w:sz w:val="12"/>
        </w:rPr>
        <w:t>¶</w:t>
      </w:r>
      <w:r w:rsidRPr="00374601">
        <w:rPr>
          <w:sz w:val="10"/>
        </w:rPr>
        <w:t xml:space="preserve"> </w:t>
      </w:r>
      <w:r w:rsidRPr="00374601">
        <w:rPr>
          <w:b/>
          <w:u w:val="single"/>
        </w:rPr>
        <w:t>Brazil and the Southern Cone (Argentina, Paraguay, Uruguay, Chile)</w:t>
      </w:r>
      <w:r w:rsidR="00183045" w:rsidRPr="00374601">
        <w:rPr>
          <w:sz w:val="12"/>
        </w:rPr>
        <w:t>¶</w:t>
      </w:r>
      <w:r w:rsidRPr="00374601">
        <w:rPr>
          <w:sz w:val="10"/>
        </w:rPr>
        <w:t xml:space="preserve"> Since the mid-1990s there have been a variety of press reports hinting at growing </w:t>
      </w:r>
      <w:r w:rsidRPr="00374601">
        <w:rPr>
          <w:u w:val="single"/>
        </w:rPr>
        <w:t>Russian organized crime involvement in drugs and arms trafficking and money laundering in Brazil and the four Southern Cone countries. The half dozen or so highly publicized arrests of Russian and other former Soviet Bloc crime figures that have taken place in recent years in the nations of the sub-region have lent some credence to these journalistic alarms</w:t>
      </w:r>
      <w:r w:rsidRPr="00374601">
        <w:rPr>
          <w:sz w:val="10"/>
        </w:rPr>
        <w:t>.[74] Nonetheless, a mid-2000 report on the Russian mafia prepared by Argentine national security officials found that t</w:t>
      </w:r>
      <w:r w:rsidRPr="00374601">
        <w:rPr>
          <w:u w:val="single"/>
        </w:rPr>
        <w:t>here was no credible evidence indicating that Argentina had yet been seriously affected by Russian criminal organizations</w:t>
      </w:r>
      <w:r w:rsidRPr="00374601">
        <w:rPr>
          <w:sz w:val="10"/>
        </w:rPr>
        <w:t>. According to one highly placed Argentine Interior Ministry source: “If you ask me officially, I would have to say that there is no record of the presence of the Russian mafia in Argentina. The truth is that no one investigates mafias in Argentina, but that does not mean that they are not here.”[75]</w:t>
      </w:r>
      <w:r w:rsidR="00183045" w:rsidRPr="00374601">
        <w:rPr>
          <w:sz w:val="12"/>
        </w:rPr>
        <w:t>¶</w:t>
      </w:r>
      <w:r w:rsidRPr="00374601">
        <w:rPr>
          <w:sz w:val="10"/>
        </w:rPr>
        <w:t xml:space="preserve"> </w:t>
      </w:r>
      <w:r w:rsidRPr="00374601">
        <w:rPr>
          <w:u w:val="single"/>
        </w:rPr>
        <w:t>Russian mafia presence in Argentina</w:t>
      </w:r>
      <w:r w:rsidRPr="00374601">
        <w:rPr>
          <w:sz w:val="10"/>
        </w:rPr>
        <w:t xml:space="preserve"> (specifically Chechen gangs) </w:t>
      </w:r>
      <w:r w:rsidRPr="00374601">
        <w:rPr>
          <w:u w:val="single"/>
        </w:rPr>
        <w:t>has been linked primarily to the use of Argentina as a transit country for Andean cocaine shipments to Europe</w:t>
      </w:r>
      <w:r w:rsidRPr="00374601">
        <w:rPr>
          <w:sz w:val="10"/>
        </w:rPr>
        <w:t xml:space="preserve"> (in fishing trawlers and cargo ships), </w:t>
      </w:r>
      <w:r w:rsidRPr="00374601">
        <w:rPr>
          <w:u w:val="single"/>
        </w:rPr>
        <w:t>arms trafficking to Brazil and Colombia, and money laundering. In the so-called “tri-border” area where Argentina, Brazil and Paraguay abut</w:t>
      </w:r>
      <w:r w:rsidRPr="00374601">
        <w:rPr>
          <w:sz w:val="10"/>
        </w:rPr>
        <w:t>, Argentine intelligence sources have detected contacts between Chechen separatist groups and “Islamic terrorists” and suspect Chechen use of these networks for arms smuggling purposes.[76] The Argentine border with Paraguay is notorious for contraband of all types and provides virtually ideal conditions for Russian mafia operations.[77]</w:t>
      </w:r>
      <w:r w:rsidR="00183045" w:rsidRPr="00374601">
        <w:rPr>
          <w:sz w:val="12"/>
        </w:rPr>
        <w:t>¶</w:t>
      </w:r>
      <w:r w:rsidRPr="00374601">
        <w:rPr>
          <w:sz w:val="10"/>
        </w:rPr>
        <w:t xml:space="preserve"> In June 2000 the Brazilian daily newspaper O Globo reported growing participation of Russian mafia groups in the recruitment of Brazilian women for prostitution in Europe, especially Spain, and Israel. </w:t>
      </w:r>
      <w:r w:rsidRPr="00374601">
        <w:rPr>
          <w:u w:val="single"/>
        </w:rPr>
        <w:t>Russian criminal networks were also reported to be responsible for the smuggling of Russian AK-47s and Soviet rocket launchers into the favelas of Rio and Sao Paulo in exchange for Colombian cocaine</w:t>
      </w:r>
      <w:r w:rsidRPr="00374601">
        <w:rPr>
          <w:sz w:val="10"/>
        </w:rPr>
        <w:t xml:space="preserve">. General Rosso Jose Serrano, former head of the Colombian National Police, claimed that </w:t>
      </w:r>
      <w:r w:rsidRPr="00374601">
        <w:rPr>
          <w:u w:val="single"/>
        </w:rPr>
        <w:t>Russian criminal networks were also smuggling arms through Brazil to Colombia using the same contraband routes that had been developed for smuggling cocaine out of Colombia to Brazil and on to Europe.</w:t>
      </w:r>
      <w:r w:rsidRPr="00374601">
        <w:rPr>
          <w:sz w:val="10"/>
        </w:rPr>
        <w:t>[78]</w:t>
      </w:r>
      <w:r w:rsidR="00183045" w:rsidRPr="00374601">
        <w:rPr>
          <w:sz w:val="12"/>
        </w:rPr>
        <w:t>¶</w:t>
      </w:r>
      <w:r w:rsidRPr="00374601">
        <w:rPr>
          <w:sz w:val="10"/>
        </w:rPr>
        <w:t xml:space="preserve"> </w:t>
      </w:r>
      <w:r w:rsidRPr="00374601">
        <w:rPr>
          <w:u w:val="single"/>
        </w:rPr>
        <w:t>Brazil’s continuing role as a major cocaine transit point has resulted in cheap cocaine flooding the country</w:t>
      </w:r>
      <w:r w:rsidRPr="00374601">
        <w:rPr>
          <w:sz w:val="10"/>
        </w:rPr>
        <w:t>. Along Brazil’s long, unprotected borders with Bolivia, Peru and Colombia, refined cocaine costs just US $2,000per kilo or less. In Brazil’s major urban areas such as Rio de Janeiro or Sao Paulo a kilo goes for as little as US $4,000, or 80% less than the street price in New York or Chicago.[79] As a result of surging drug trafficking, violent crime rates have soared in Brazil’s major urban centers and many of the country’s sprawling urban slums have become armed camps run by “drug commands” or gangs that often act as alternative governments in their neighborhoods.</w:t>
      </w:r>
      <w:r w:rsidR="00183045" w:rsidRPr="00374601">
        <w:rPr>
          <w:sz w:val="12"/>
        </w:rPr>
        <w:t>¶</w:t>
      </w:r>
      <w:r w:rsidRPr="00374601">
        <w:rPr>
          <w:sz w:val="10"/>
        </w:rPr>
        <w:t xml:space="preserve"> D</w:t>
      </w:r>
      <w:r w:rsidRPr="00374601">
        <w:rPr>
          <w:u w:val="single"/>
        </w:rPr>
        <w:t>rug-related corruption has also permeated the Brazilian national economy and political system</w:t>
      </w:r>
      <w:r w:rsidRPr="00374601">
        <w:rPr>
          <w:sz w:val="10"/>
        </w:rPr>
        <w:t xml:space="preserve">. In 2001, a Brazilian congressional investigation into corruption </w:t>
      </w:r>
      <w:r w:rsidRPr="00374601">
        <w:rPr>
          <w:u w:val="single"/>
        </w:rPr>
        <w:t>linked 827 prominent Brazilians to drug trafficking and money laundering, including two national congressmen, 15 state legislators, 4 mayors, 6 bank directors and scores or police officers and judges</w:t>
      </w:r>
      <w:r w:rsidRPr="00374601">
        <w:rPr>
          <w:sz w:val="10"/>
        </w:rPr>
        <w:t xml:space="preserve">.[80] </w:t>
      </w:r>
      <w:r w:rsidRPr="00374601">
        <w:rPr>
          <w:u w:val="single"/>
        </w:rPr>
        <w:t>This environment of pervasive official corruption has proven highly propitious for the rapid expansion of Russian organized crime groups alongside Brazil’s own homegrown criminal organizations</w:t>
      </w:r>
      <w:r w:rsidRPr="00374601">
        <w:rPr>
          <w:sz w:val="10"/>
        </w:rPr>
        <w:t>.</w:t>
      </w:r>
      <w:r w:rsidR="00183045" w:rsidRPr="00374601">
        <w:rPr>
          <w:sz w:val="12"/>
        </w:rPr>
        <w:t>¶</w:t>
      </w:r>
      <w:r w:rsidRPr="00374601">
        <w:rPr>
          <w:sz w:val="10"/>
        </w:rPr>
        <w:t xml:space="preserve"> </w:t>
      </w:r>
      <w:r w:rsidRPr="00374601">
        <w:rPr>
          <w:b/>
          <w:u w:val="single"/>
        </w:rPr>
        <w:t>Uruguay reportedly became the preferred site for Russian money laundering activities in the Southern Cone during the 1990s because of the country’s comparatively weak banking regulations</w:t>
      </w:r>
      <w:r w:rsidRPr="00374601">
        <w:rPr>
          <w:sz w:val="10"/>
        </w:rPr>
        <w:t xml:space="preserve">. Lax Uruguayan law enforcement has allowed Russian mobsters to take control of a number of Uruguayan banks and to obtain Uruguayan visas and passports with relative ease. </w:t>
      </w:r>
      <w:r w:rsidRPr="00374601">
        <w:rPr>
          <w:u w:val="single"/>
        </w:rPr>
        <w:t>The Russian mafia also reportedly uses the Bolivian banking system for laundering purposes for the same reasons</w:t>
      </w:r>
      <w:r w:rsidRPr="00374601">
        <w:rPr>
          <w:sz w:val="10"/>
        </w:rPr>
        <w:t>.[81]</w:t>
      </w:r>
    </w:p>
    <w:p w14:paraId="3821CA3A" w14:textId="77777777" w:rsidR="00466155" w:rsidRPr="00374601" w:rsidRDefault="00466155" w:rsidP="00466155"/>
    <w:p w14:paraId="0357EDAA" w14:textId="77777777" w:rsidR="00466155" w:rsidRPr="00374601" w:rsidRDefault="00466155" w:rsidP="00466155">
      <w:pPr>
        <w:pStyle w:val="Heading3"/>
      </w:pPr>
      <w:r w:rsidRPr="00374601">
        <w:t>XT: Norms solve</w:t>
      </w:r>
    </w:p>
    <w:p w14:paraId="5F453706" w14:textId="77777777" w:rsidR="00466155" w:rsidRPr="00374601" w:rsidRDefault="00466155" w:rsidP="00466155">
      <w:pPr>
        <w:pStyle w:val="Heading4"/>
      </w:pPr>
      <w:r w:rsidRPr="00374601">
        <w:t>Lack of cyber laws and weak state enforcement allows Russian mafia/hacker growth</w:t>
      </w:r>
    </w:p>
    <w:p w14:paraId="7D5CB7B8" w14:textId="77777777" w:rsidR="00466155" w:rsidRPr="00374601" w:rsidRDefault="00466155" w:rsidP="00466155">
      <w:r w:rsidRPr="00374601">
        <w:rPr>
          <w:b/>
        </w:rPr>
        <w:t xml:space="preserve">Kshetri, ’10 </w:t>
      </w:r>
      <w:r w:rsidRPr="00374601">
        <w:t>(Nir, Professor at Bryan School of Business and Economics, The University of North Carolina-Greensboro, research fellow at Kobe University, authored four books and about seventy journal articles, lead discussant at the Peer Review Meeting of the United Nations' Information Economy Report; June 25, 2010; “The Global Cybercrime Industry: Economic, Institutional and Strategic Perspectives"; p. 129)//JPM</w:t>
      </w:r>
      <w:r w:rsidRPr="00374601">
        <w:tab/>
      </w:r>
    </w:p>
    <w:p w14:paraId="6901062D" w14:textId="77777777" w:rsidR="00466155" w:rsidRPr="00374601" w:rsidRDefault="00466155" w:rsidP="00466155">
      <w:pPr>
        <w:rPr>
          <w:sz w:val="16"/>
        </w:rPr>
      </w:pPr>
      <w:r w:rsidRPr="00374601">
        <w:rPr>
          <w:sz w:val="16"/>
        </w:rPr>
        <w:t xml:space="preserve">Third, </w:t>
      </w:r>
      <w:r w:rsidRPr="00374601">
        <w:rPr>
          <w:u w:val="single"/>
        </w:rPr>
        <w:t>nations across the world differ in terms of regulative institutions that help</w:t>
      </w:r>
      <w:r w:rsidR="00183045" w:rsidRPr="00374601">
        <w:rPr>
          <w:sz w:val="12"/>
        </w:rPr>
        <w:t>¶</w:t>
      </w:r>
      <w:r w:rsidRPr="00374601">
        <w:rPr>
          <w:sz w:val="12"/>
          <w:u w:val="single"/>
        </w:rPr>
        <w:t xml:space="preserve"> </w:t>
      </w:r>
      <w:r w:rsidRPr="00374601">
        <w:rPr>
          <w:u w:val="single"/>
        </w:rPr>
        <w:t>to create positive asymmetry and deal with negative asymmetry</w:t>
      </w:r>
      <w:r w:rsidRPr="00374601">
        <w:rPr>
          <w:sz w:val="16"/>
        </w:rPr>
        <w:t xml:space="preserve">. Although </w:t>
      </w:r>
      <w:r w:rsidRPr="00374601">
        <w:rPr>
          <w:b/>
          <w:u w:val="single"/>
        </w:rPr>
        <w:t>criminals</w:t>
      </w:r>
      <w:r w:rsidR="00183045" w:rsidRPr="00374601">
        <w:rPr>
          <w:sz w:val="12"/>
        </w:rPr>
        <w:t>¶</w:t>
      </w:r>
      <w:r w:rsidRPr="00374601">
        <w:rPr>
          <w:b/>
          <w:sz w:val="12"/>
          <w:u w:val="single"/>
        </w:rPr>
        <w:t xml:space="preserve"> </w:t>
      </w:r>
      <w:r w:rsidRPr="00374601">
        <w:rPr>
          <w:b/>
          <w:u w:val="single"/>
        </w:rPr>
        <w:t>in general are emboldened if laws are weak, a much higher degree of jurisdictional</w:t>
      </w:r>
      <w:r w:rsidR="00183045" w:rsidRPr="00374601">
        <w:rPr>
          <w:sz w:val="12"/>
        </w:rPr>
        <w:t>¶</w:t>
      </w:r>
      <w:r w:rsidRPr="00374601">
        <w:rPr>
          <w:b/>
          <w:sz w:val="12"/>
          <w:u w:val="single"/>
        </w:rPr>
        <w:t xml:space="preserve"> </w:t>
      </w:r>
      <w:r w:rsidRPr="00374601">
        <w:rPr>
          <w:b/>
          <w:u w:val="single"/>
        </w:rPr>
        <w:t>arbitrage is available in digital crimes</w:t>
      </w:r>
      <w:r w:rsidRPr="00374601">
        <w:rPr>
          <w:sz w:val="16"/>
        </w:rPr>
        <w:t xml:space="preserve">. Many </w:t>
      </w:r>
      <w:r w:rsidRPr="00374601">
        <w:rPr>
          <w:u w:val="single"/>
        </w:rPr>
        <w:t>developing economies have no laws</w:t>
      </w:r>
      <w:r w:rsidR="00183045" w:rsidRPr="00374601">
        <w:rPr>
          <w:sz w:val="12"/>
        </w:rPr>
        <w:t>¶</w:t>
      </w:r>
      <w:r w:rsidRPr="00374601">
        <w:rPr>
          <w:sz w:val="12"/>
          <w:u w:val="single"/>
        </w:rPr>
        <w:t xml:space="preserve"> </w:t>
      </w:r>
      <w:r w:rsidRPr="00374601">
        <w:rPr>
          <w:u w:val="single"/>
        </w:rPr>
        <w:t>prohibiting such crimes. Some nations that have enacted laws against computer</w:t>
      </w:r>
      <w:r w:rsidR="00183045" w:rsidRPr="00374601">
        <w:rPr>
          <w:sz w:val="12"/>
        </w:rPr>
        <w:t>¶</w:t>
      </w:r>
      <w:r w:rsidRPr="00374601">
        <w:rPr>
          <w:sz w:val="12"/>
          <w:u w:val="single"/>
        </w:rPr>
        <w:t xml:space="preserve"> </w:t>
      </w:r>
      <w:r w:rsidRPr="00374601">
        <w:rPr>
          <w:u w:val="single"/>
        </w:rPr>
        <w:t>crimes, on the other hand, lack enforcement mechanisms</w:t>
      </w:r>
      <w:r w:rsidRPr="00374601">
        <w:rPr>
          <w:sz w:val="16"/>
        </w:rPr>
        <w:t>.</w:t>
      </w:r>
      <w:r w:rsidR="00183045" w:rsidRPr="00374601">
        <w:rPr>
          <w:sz w:val="12"/>
        </w:rPr>
        <w:t>¶</w:t>
      </w:r>
      <w:r w:rsidRPr="00374601">
        <w:rPr>
          <w:sz w:val="16"/>
        </w:rPr>
        <w:t xml:space="preserve"> Likewise, </w:t>
      </w:r>
      <w:r w:rsidRPr="00374601">
        <w:rPr>
          <w:b/>
          <w:u w:val="single"/>
        </w:rPr>
        <w:t>too weak state (Varese, 2002), inefficient police, and weak cybercrime</w:t>
      </w:r>
      <w:r w:rsidR="00183045" w:rsidRPr="00374601">
        <w:rPr>
          <w:sz w:val="12"/>
        </w:rPr>
        <w:t>¶</w:t>
      </w:r>
      <w:r w:rsidRPr="00374601">
        <w:rPr>
          <w:b/>
          <w:sz w:val="12"/>
          <w:u w:val="single"/>
        </w:rPr>
        <w:t xml:space="preserve"> </w:t>
      </w:r>
      <w:r w:rsidRPr="00374601">
        <w:rPr>
          <w:b/>
          <w:u w:val="single"/>
        </w:rPr>
        <w:t>laws</w:t>
      </w:r>
      <w:r w:rsidRPr="00374601">
        <w:rPr>
          <w:sz w:val="16"/>
        </w:rPr>
        <w:t xml:space="preserve"> (Onlinecasinonews.com, 2004) </w:t>
      </w:r>
      <w:r w:rsidRPr="00374601">
        <w:rPr>
          <w:b/>
          <w:u w:val="single"/>
        </w:rPr>
        <w:t>have provided a fertile ground for Russian</w:t>
      </w:r>
      <w:r w:rsidR="00183045" w:rsidRPr="00374601">
        <w:rPr>
          <w:sz w:val="12"/>
        </w:rPr>
        <w:t>¶</w:t>
      </w:r>
      <w:r w:rsidRPr="00374601">
        <w:rPr>
          <w:b/>
          <w:sz w:val="12"/>
          <w:u w:val="single"/>
        </w:rPr>
        <w:t xml:space="preserve"> </w:t>
      </w:r>
      <w:r w:rsidRPr="00374601">
        <w:rPr>
          <w:b/>
          <w:u w:val="single"/>
        </w:rPr>
        <w:t>Mafia’s digital world</w:t>
      </w:r>
      <w:r w:rsidRPr="00374601">
        <w:rPr>
          <w:sz w:val="16"/>
        </w:rPr>
        <w:t xml:space="preserve">. In 2000, </w:t>
      </w:r>
      <w:r w:rsidRPr="00374601">
        <w:rPr>
          <w:u w:val="single"/>
        </w:rPr>
        <w:t>three alleged members of the Russia-based HangUp</w:t>
      </w:r>
      <w:r w:rsidR="00183045" w:rsidRPr="00374601">
        <w:rPr>
          <w:sz w:val="12"/>
        </w:rPr>
        <w:t>¶</w:t>
      </w:r>
      <w:r w:rsidRPr="00374601">
        <w:rPr>
          <w:sz w:val="12"/>
          <w:u w:val="single"/>
        </w:rPr>
        <w:t xml:space="preserve"> </w:t>
      </w:r>
      <w:r w:rsidRPr="00374601">
        <w:rPr>
          <w:u w:val="single"/>
        </w:rPr>
        <w:t>Team, which released Berbew and Webber viruses in 2003</w:t>
      </w:r>
      <w:r w:rsidRPr="00374601">
        <w:rPr>
          <w:sz w:val="16"/>
        </w:rPr>
        <w:t>, were arrested for attacking</w:t>
      </w:r>
      <w:r w:rsidR="00183045" w:rsidRPr="00374601">
        <w:rPr>
          <w:sz w:val="12"/>
        </w:rPr>
        <w:t>¶</w:t>
      </w:r>
      <w:r w:rsidRPr="00374601">
        <w:rPr>
          <w:sz w:val="16"/>
        </w:rPr>
        <w:t xml:space="preserve"> two local computer networks, </w:t>
      </w:r>
      <w:r w:rsidRPr="00374601">
        <w:rPr>
          <w:u w:val="single"/>
        </w:rPr>
        <w:t>but were released with suspended sentences</w:t>
      </w:r>
      <w:r w:rsidR="00183045" w:rsidRPr="00374601">
        <w:rPr>
          <w:sz w:val="12"/>
        </w:rPr>
        <w:t>¶</w:t>
      </w:r>
      <w:r w:rsidRPr="00374601">
        <w:rPr>
          <w:sz w:val="16"/>
        </w:rPr>
        <w:t xml:space="preserve"> (Grow &amp; Bush, 2005). </w:t>
      </w:r>
      <w:r w:rsidRPr="00374601">
        <w:rPr>
          <w:u w:val="single"/>
        </w:rPr>
        <w:t>Experts also argue that law-enforcement officials in countries</w:t>
      </w:r>
      <w:r w:rsidR="00183045" w:rsidRPr="00374601">
        <w:rPr>
          <w:sz w:val="12"/>
        </w:rPr>
        <w:t>¶</w:t>
      </w:r>
      <w:r w:rsidRPr="00374601">
        <w:rPr>
          <w:sz w:val="12"/>
          <w:u w:val="single"/>
        </w:rPr>
        <w:t xml:space="preserve"> </w:t>
      </w:r>
      <w:r w:rsidRPr="00374601">
        <w:rPr>
          <w:u w:val="single"/>
        </w:rPr>
        <w:t>like China and Russia do not take major actions against hackers attacking international</w:t>
      </w:r>
      <w:r w:rsidR="00183045" w:rsidRPr="00374601">
        <w:rPr>
          <w:sz w:val="12"/>
        </w:rPr>
        <w:t>¶</w:t>
      </w:r>
      <w:r w:rsidRPr="00374601">
        <w:rPr>
          <w:sz w:val="12"/>
          <w:u w:val="single"/>
        </w:rPr>
        <w:t xml:space="preserve"> </w:t>
      </w:r>
      <w:r w:rsidRPr="00374601">
        <w:rPr>
          <w:u w:val="single"/>
        </w:rPr>
        <w:t>websites and are more interested in protecting national security</w:t>
      </w:r>
      <w:r w:rsidRPr="00374601">
        <w:rPr>
          <w:sz w:val="16"/>
        </w:rPr>
        <w:t xml:space="preserve"> (Blau, 2004;</w:t>
      </w:r>
      <w:r w:rsidR="00183045" w:rsidRPr="00374601">
        <w:rPr>
          <w:sz w:val="12"/>
        </w:rPr>
        <w:t>¶</w:t>
      </w:r>
      <w:r w:rsidRPr="00374601">
        <w:rPr>
          <w:sz w:val="16"/>
        </w:rPr>
        <w:t xml:space="preserve"> Vardi, 2005). </w:t>
      </w:r>
      <w:r w:rsidRPr="00374601">
        <w:rPr>
          <w:b/>
          <w:u w:val="single"/>
        </w:rPr>
        <w:t>Weak rule of laws bolsters the morale of criminals or produces morale</w:t>
      </w:r>
      <w:r w:rsidR="00183045" w:rsidRPr="00374601">
        <w:rPr>
          <w:sz w:val="12"/>
        </w:rPr>
        <w:t>¶</w:t>
      </w:r>
      <w:r w:rsidRPr="00374601">
        <w:rPr>
          <w:b/>
          <w:sz w:val="12"/>
          <w:u w:val="single"/>
        </w:rPr>
        <w:t xml:space="preserve"> </w:t>
      </w:r>
      <w:r w:rsidRPr="00374601">
        <w:rPr>
          <w:b/>
          <w:u w:val="single"/>
        </w:rPr>
        <w:t>asymmetry</w:t>
      </w:r>
      <w:r w:rsidRPr="00374601">
        <w:rPr>
          <w:sz w:val="16"/>
        </w:rPr>
        <w:t xml:space="preserve"> (Metz &amp; Johnson, 2001).</w:t>
      </w:r>
    </w:p>
    <w:p w14:paraId="6756E1C2" w14:textId="77777777" w:rsidR="001A31AE" w:rsidRPr="00374601" w:rsidRDefault="001A31AE" w:rsidP="001A31AE">
      <w:pPr>
        <w:pStyle w:val="Heading3"/>
      </w:pPr>
      <w:r w:rsidRPr="00374601">
        <w:t>AT: Squo solves</w:t>
      </w:r>
    </w:p>
    <w:p w14:paraId="0B1FC185" w14:textId="77777777" w:rsidR="001A31AE" w:rsidRPr="00374601" w:rsidRDefault="001A31AE" w:rsidP="001A31AE">
      <w:pPr>
        <w:pStyle w:val="Heading4"/>
      </w:pPr>
      <w:r w:rsidRPr="00374601">
        <w:t>Sqou can’t solve – Mafia spreading now</w:t>
      </w:r>
    </w:p>
    <w:p w14:paraId="5C4FD053" w14:textId="77777777" w:rsidR="001A31AE" w:rsidRPr="00374601" w:rsidRDefault="001A31AE" w:rsidP="001A31AE">
      <w:r w:rsidRPr="00374601">
        <w:rPr>
          <w:b/>
        </w:rPr>
        <w:t>Deutsche Welle, 7/9</w:t>
      </w:r>
      <w:r w:rsidRPr="00374601">
        <w:t xml:space="preserve">/2016 (German broadcasting and news station, “German Federal Police warn of Russian mafia spreading in Germany”; </w:t>
      </w:r>
      <w:hyperlink r:id="rId12" w:history="1">
        <w:r w:rsidRPr="00374601">
          <w:rPr>
            <w:rStyle w:val="Hyperlink"/>
          </w:rPr>
          <w:t>http://www.dw.com/en/german-federal-police-warn-of-russian-mafia-spreading-in-germany/a-19391152)//JPM</w:t>
        </w:r>
      </w:hyperlink>
    </w:p>
    <w:p w14:paraId="7CF7E527" w14:textId="77777777" w:rsidR="001A31AE" w:rsidRPr="00374601" w:rsidRDefault="001A31AE" w:rsidP="001A31AE">
      <w:pPr>
        <w:rPr>
          <w:u w:val="single"/>
        </w:rPr>
      </w:pPr>
      <w:r w:rsidRPr="00374601">
        <w:rPr>
          <w:sz w:val="16"/>
        </w:rPr>
        <w:t>"</w:t>
      </w:r>
      <w:r w:rsidRPr="00374601">
        <w:rPr>
          <w:u w:val="single"/>
        </w:rPr>
        <w:t>We are experiencing Russian-Eurasian organized crime as very dynamic</w:t>
      </w:r>
      <w:r w:rsidRPr="00374601">
        <w:rPr>
          <w:sz w:val="16"/>
        </w:rPr>
        <w:t xml:space="preserve">," BKA </w:t>
      </w:r>
      <w:r w:rsidRPr="00374601">
        <w:rPr>
          <w:u w:val="single"/>
        </w:rPr>
        <w:t>President Holger Münch told the Sunday edition of the daily "Die Welt" newspaper</w:t>
      </w:r>
      <w:r w:rsidRPr="00374601">
        <w:rPr>
          <w:sz w:val="16"/>
        </w:rPr>
        <w:t>.</w:t>
      </w:r>
      <w:r w:rsidRPr="00374601">
        <w:rPr>
          <w:sz w:val="12"/>
        </w:rPr>
        <w:t>¶</w:t>
      </w:r>
      <w:r w:rsidRPr="00374601">
        <w:rPr>
          <w:sz w:val="16"/>
        </w:rPr>
        <w:t xml:space="preserve"> "</w:t>
      </w:r>
      <w:r w:rsidRPr="00374601">
        <w:rPr>
          <w:u w:val="single"/>
        </w:rPr>
        <w:t>It is currently expanding into the West</w:t>
      </w:r>
      <w:r w:rsidRPr="00374601">
        <w:rPr>
          <w:sz w:val="16"/>
        </w:rPr>
        <w:t>," Münch added.</w:t>
      </w:r>
      <w:r w:rsidRPr="00374601">
        <w:rPr>
          <w:sz w:val="12"/>
        </w:rPr>
        <w:t>¶</w:t>
      </w:r>
      <w:r w:rsidRPr="00374601">
        <w:rPr>
          <w:sz w:val="16"/>
        </w:rPr>
        <w:t xml:space="preserve"> </w:t>
      </w:r>
      <w:r w:rsidRPr="00374601">
        <w:rPr>
          <w:u w:val="single"/>
        </w:rPr>
        <w:t>Organized gangs originating from Soviet era</w:t>
      </w:r>
      <w:r w:rsidRPr="00374601">
        <w:rPr>
          <w:sz w:val="12"/>
        </w:rPr>
        <w:t>¶</w:t>
      </w:r>
      <w:r w:rsidRPr="00374601">
        <w:rPr>
          <w:sz w:val="12"/>
          <w:u w:val="single"/>
        </w:rPr>
        <w:t xml:space="preserve"> </w:t>
      </w:r>
      <w:r w:rsidRPr="00374601">
        <w:rPr>
          <w:u w:val="single"/>
        </w:rPr>
        <w:t>Münch said the Russian mafia was also active in fields of crimes where it is normally not suspected to be involved</w:t>
      </w:r>
      <w:r w:rsidRPr="00374601">
        <w:rPr>
          <w:sz w:val="16"/>
        </w:rPr>
        <w:t xml:space="preserve"> - such as mass burglary and shop thefts.</w:t>
      </w:r>
      <w:r w:rsidRPr="00374601">
        <w:rPr>
          <w:sz w:val="12"/>
        </w:rPr>
        <w:t>¶</w:t>
      </w:r>
      <w:r w:rsidRPr="00374601">
        <w:rPr>
          <w:sz w:val="16"/>
        </w:rPr>
        <w:t xml:space="preserve"> "</w:t>
      </w:r>
      <w:r w:rsidRPr="00374601">
        <w:rPr>
          <w:u w:val="single"/>
        </w:rPr>
        <w:t>They have therefore enormous potential to create losses</w:t>
      </w:r>
      <w:r w:rsidRPr="00374601">
        <w:rPr>
          <w:sz w:val="16"/>
        </w:rPr>
        <w:t xml:space="preserve">," Muench said, explaining that many of the </w:t>
      </w:r>
      <w:r w:rsidRPr="00374601">
        <w:rPr>
          <w:u w:val="single"/>
        </w:rPr>
        <w:t>crime gangs had originated in prisons and gulags in Joseph Stalin's Soviet Russia, and had extended the use of penitentiaries as recruitment centers to their network in Germa</w:t>
      </w:r>
      <w:r w:rsidRPr="00374601">
        <w:rPr>
          <w:sz w:val="16"/>
        </w:rPr>
        <w:t>ny.</w:t>
      </w:r>
      <w:r w:rsidRPr="00374601">
        <w:rPr>
          <w:sz w:val="12"/>
        </w:rPr>
        <w:t>¶</w:t>
      </w:r>
      <w:r w:rsidRPr="00374601">
        <w:rPr>
          <w:sz w:val="16"/>
        </w:rPr>
        <w:t xml:space="preserve"> Münch said that </w:t>
      </w:r>
      <w:r w:rsidRPr="00374601">
        <w:rPr>
          <w:u w:val="single"/>
        </w:rPr>
        <w:t>up to 10 percent of inmates in German prisons were Russian speakers, marking a "great potential for recruitment" there.</w:t>
      </w:r>
      <w:r w:rsidRPr="00374601">
        <w:rPr>
          <w:sz w:val="12"/>
        </w:rPr>
        <w:t>¶</w:t>
      </w:r>
      <w:r w:rsidRPr="00374601">
        <w:rPr>
          <w:sz w:val="16"/>
        </w:rPr>
        <w:t xml:space="preserve"> The BKA approximates that </w:t>
      </w:r>
      <w:r w:rsidRPr="00374601">
        <w:rPr>
          <w:u w:val="single"/>
        </w:rPr>
        <w:t>at least 20,000 to 40,000 individuals living in Germany may likely have ties with the Russian mafia, adding that the number may be higher as some of the crimes committed are never reported</w:t>
      </w:r>
      <w:r w:rsidRPr="00374601">
        <w:rPr>
          <w:sz w:val="16"/>
        </w:rPr>
        <w:t>.</w:t>
      </w:r>
      <w:r w:rsidRPr="00374601">
        <w:rPr>
          <w:sz w:val="12"/>
        </w:rPr>
        <w:t>¶</w:t>
      </w:r>
      <w:r w:rsidRPr="00374601">
        <w:rPr>
          <w:sz w:val="16"/>
        </w:rPr>
        <w:t xml:space="preserve"> With a high proportion of the </w:t>
      </w:r>
      <w:r w:rsidRPr="00374601">
        <w:rPr>
          <w:u w:val="single"/>
        </w:rPr>
        <w:t>Russian criminals coming to Germany as asylum seekers, there has also been an increased level of cooperation between the BKA and Germany's Federal Office for Migration and Refugees</w:t>
      </w:r>
      <w:r w:rsidRPr="00374601">
        <w:rPr>
          <w:sz w:val="16"/>
        </w:rPr>
        <w:t xml:space="preserve"> (BAMF). Münch had warned earlier, however, that </w:t>
      </w:r>
      <w:r w:rsidRPr="00374601">
        <w:rPr>
          <w:u w:val="single"/>
        </w:rPr>
        <w:t>refugees and asylum seekers were also more likely to suffer violence and attacks.</w:t>
      </w:r>
    </w:p>
    <w:p w14:paraId="4D1F03AD" w14:textId="77777777" w:rsidR="00544B9C" w:rsidRDefault="00544B9C" w:rsidP="00544B9C">
      <w:pPr>
        <w:pStyle w:val="Heading3"/>
      </w:pPr>
      <w:r>
        <w:t>AT: Alt causes to mafia</w:t>
      </w:r>
    </w:p>
    <w:p w14:paraId="39DCDD17" w14:textId="77777777" w:rsidR="00544B9C" w:rsidRDefault="00544B9C" w:rsidP="00544B9C">
      <w:pPr>
        <w:pStyle w:val="Heading4"/>
      </w:pPr>
      <w:r>
        <w:t>Russian mafia cybercrime is a billion dollar revenue source</w:t>
      </w:r>
    </w:p>
    <w:p w14:paraId="691A7BA4" w14:textId="77777777" w:rsidR="00544B9C" w:rsidRDefault="00544B9C" w:rsidP="00544B9C">
      <w:r>
        <w:rPr>
          <w:b/>
        </w:rPr>
        <w:t>BYU Law Review, 1/7</w:t>
      </w:r>
      <w:r>
        <w:t>/16 (“Cybercrime and Punishment: The Russian Mafia</w:t>
      </w:r>
    </w:p>
    <w:p w14:paraId="38063CF0" w14:textId="77777777" w:rsidR="00544B9C" w:rsidRPr="00A26277" w:rsidRDefault="00544B9C" w:rsidP="00544B9C">
      <w:r>
        <w:t xml:space="preserve">and Russian Responsibility to Exercise Due Diligence to Prevent Trans-boundary Cybercrime”; Volume 2015, Issue 1, Article 7; </w:t>
      </w:r>
      <w:r w:rsidRPr="00A26277">
        <w:t>http://digitalcommons.law.byu.edu/cgi/viewcontent.cgi?article=2968&amp;context=lawreview</w:t>
      </w:r>
      <w:r>
        <w:t>)//JPM</w:t>
      </w:r>
    </w:p>
    <w:p w14:paraId="625C8E6A" w14:textId="77777777" w:rsidR="00544B9C" w:rsidRPr="005A3A2D" w:rsidRDefault="00544B9C" w:rsidP="00544B9C">
      <w:pPr>
        <w:rPr>
          <w:sz w:val="16"/>
        </w:rPr>
      </w:pPr>
      <w:r w:rsidRPr="005A3A2D">
        <w:rPr>
          <w:sz w:val="16"/>
        </w:rPr>
        <w:t>In December 2013, 1</w:t>
      </w:r>
      <w:r w:rsidRPr="005A3A2D">
        <w:rPr>
          <w:u w:val="single"/>
        </w:rPr>
        <w:t>10 million consumer accounts were hacked</w:t>
      </w:r>
      <w:r w:rsidRPr="005A3A2D">
        <w:rPr>
          <w:sz w:val="12"/>
        </w:rPr>
        <w:t>¶</w:t>
      </w:r>
      <w:r w:rsidRPr="005A3A2D">
        <w:rPr>
          <w:sz w:val="12"/>
          <w:u w:val="single"/>
        </w:rPr>
        <w:t xml:space="preserve"> </w:t>
      </w:r>
      <w:r w:rsidRPr="005A3A2D">
        <w:rPr>
          <w:u w:val="single"/>
        </w:rPr>
        <w:t>as a result of a security breach at Target—probably the largest</w:t>
      </w:r>
      <w:r w:rsidRPr="005A3A2D">
        <w:rPr>
          <w:sz w:val="12"/>
        </w:rPr>
        <w:t>¶</w:t>
      </w:r>
      <w:r w:rsidRPr="005A3A2D">
        <w:rPr>
          <w:sz w:val="12"/>
          <w:u w:val="single"/>
        </w:rPr>
        <w:t xml:space="preserve"> </w:t>
      </w:r>
      <w:r w:rsidRPr="005A3A2D">
        <w:rPr>
          <w:u w:val="single"/>
        </w:rPr>
        <w:t>security breach in U.S. history</w:t>
      </w:r>
      <w:r w:rsidRPr="005A3A2D">
        <w:rPr>
          <w:sz w:val="16"/>
        </w:rPr>
        <w:t>.1 It was subsequently disclosed that</w:t>
      </w:r>
      <w:r w:rsidRPr="005A3A2D">
        <w:rPr>
          <w:sz w:val="12"/>
        </w:rPr>
        <w:t>¶</w:t>
      </w:r>
      <w:r w:rsidRPr="005A3A2D">
        <w:rPr>
          <w:sz w:val="16"/>
        </w:rPr>
        <w:t xml:space="preserve"> </w:t>
      </w:r>
      <w:r w:rsidRPr="005A3A2D">
        <w:rPr>
          <w:u w:val="single"/>
        </w:rPr>
        <w:t>the hackers used Russian-made malware to pull off the attack.</w:t>
      </w:r>
      <w:r w:rsidRPr="005A3A2D">
        <w:rPr>
          <w:sz w:val="12"/>
        </w:rPr>
        <w:t>¶</w:t>
      </w:r>
      <w:r w:rsidRPr="005A3A2D">
        <w:rPr>
          <w:sz w:val="12"/>
          <w:u w:val="single"/>
        </w:rPr>
        <w:t xml:space="preserve"> </w:t>
      </w:r>
      <w:r w:rsidRPr="005A3A2D">
        <w:rPr>
          <w:u w:val="single"/>
        </w:rPr>
        <w:t>Although unconfirmed, many analysts suggested that the Russian</w:t>
      </w:r>
      <w:r w:rsidRPr="005A3A2D">
        <w:rPr>
          <w:sz w:val="12"/>
        </w:rPr>
        <w:t>¶</w:t>
      </w:r>
      <w:r w:rsidRPr="005A3A2D">
        <w:rPr>
          <w:sz w:val="12"/>
          <w:u w:val="single"/>
        </w:rPr>
        <w:t xml:space="preserve"> </w:t>
      </w:r>
      <w:r w:rsidRPr="005A3A2D">
        <w:rPr>
          <w:u w:val="single"/>
        </w:rPr>
        <w:t>Mafia orchestrated the breach</w:t>
      </w:r>
      <w:r w:rsidRPr="005A3A2D">
        <w:rPr>
          <w:sz w:val="16"/>
        </w:rPr>
        <w:t>.2</w:t>
      </w:r>
      <w:r w:rsidRPr="005A3A2D">
        <w:rPr>
          <w:sz w:val="12"/>
        </w:rPr>
        <w:t>¶</w:t>
      </w:r>
      <w:r w:rsidRPr="005A3A2D">
        <w:rPr>
          <w:sz w:val="16"/>
        </w:rPr>
        <w:t xml:space="preserve"> In Russia, </w:t>
      </w:r>
      <w:r w:rsidRPr="005A3A2D">
        <w:rPr>
          <w:u w:val="single"/>
        </w:rPr>
        <w:t>an extremely profitable and professional cybercrime</w:t>
      </w:r>
      <w:r w:rsidRPr="005A3A2D">
        <w:rPr>
          <w:sz w:val="12"/>
        </w:rPr>
        <w:t>¶</w:t>
      </w:r>
      <w:r w:rsidRPr="005A3A2D">
        <w:rPr>
          <w:sz w:val="12"/>
          <w:u w:val="single"/>
        </w:rPr>
        <w:t xml:space="preserve"> </w:t>
      </w:r>
      <w:r w:rsidRPr="005A3A2D">
        <w:rPr>
          <w:u w:val="single"/>
        </w:rPr>
        <w:t>industry3 has emerged</w:t>
      </w:r>
      <w:r w:rsidRPr="005A3A2D">
        <w:rPr>
          <w:sz w:val="16"/>
        </w:rPr>
        <w:t xml:space="preserve">. Overall, </w:t>
      </w:r>
      <w:r w:rsidRPr="005A3A2D">
        <w:rPr>
          <w:u w:val="single"/>
        </w:rPr>
        <w:t>Russian hackers have been</w:t>
      </w:r>
      <w:r w:rsidRPr="005A3A2D">
        <w:rPr>
          <w:sz w:val="12"/>
        </w:rPr>
        <w:t>¶</w:t>
      </w:r>
      <w:r w:rsidRPr="005A3A2D">
        <w:rPr>
          <w:sz w:val="12"/>
          <w:u w:val="single"/>
        </w:rPr>
        <w:t xml:space="preserve"> </w:t>
      </w:r>
      <w:r w:rsidRPr="005A3A2D">
        <w:rPr>
          <w:u w:val="single"/>
        </w:rPr>
        <w:t>responsible for a disproportionate share of cybercrime</w:t>
      </w:r>
      <w:r w:rsidRPr="005A3A2D">
        <w:rPr>
          <w:sz w:val="16"/>
        </w:rPr>
        <w:t>.4 In 2013, the</w:t>
      </w:r>
      <w:r w:rsidRPr="005A3A2D">
        <w:rPr>
          <w:sz w:val="12"/>
        </w:rPr>
        <w:t>¶</w:t>
      </w:r>
      <w:r w:rsidRPr="005A3A2D">
        <w:rPr>
          <w:sz w:val="16"/>
        </w:rPr>
        <w:t xml:space="preserve"> </w:t>
      </w:r>
      <w:r w:rsidRPr="005A3A2D">
        <w:rPr>
          <w:rStyle w:val="Emphasis"/>
        </w:rPr>
        <w:t>Russian cybercrime industry made at least $1.9 billion dollars.</w:t>
      </w:r>
      <w:r w:rsidRPr="005A3A2D">
        <w:rPr>
          <w:sz w:val="16"/>
        </w:rPr>
        <w:t>5</w:t>
      </w:r>
      <w:r w:rsidRPr="005A3A2D">
        <w:rPr>
          <w:sz w:val="12"/>
        </w:rPr>
        <w:t>¶</w:t>
      </w:r>
      <w:r w:rsidRPr="005A3A2D">
        <w:rPr>
          <w:sz w:val="16"/>
        </w:rPr>
        <w:t xml:space="preserve"> </w:t>
      </w:r>
      <w:r w:rsidRPr="005A3A2D">
        <w:rPr>
          <w:u w:val="single"/>
        </w:rPr>
        <w:t>Russian-speaking countries also contribute significantly to overall</w:t>
      </w:r>
      <w:r w:rsidRPr="005A3A2D">
        <w:rPr>
          <w:sz w:val="12"/>
        </w:rPr>
        <w:t>¶</w:t>
      </w:r>
      <w:r w:rsidRPr="005A3A2D">
        <w:rPr>
          <w:sz w:val="12"/>
          <w:u w:val="single"/>
        </w:rPr>
        <w:t xml:space="preserve"> </w:t>
      </w:r>
      <w:r w:rsidRPr="005A3A2D">
        <w:rPr>
          <w:u w:val="single"/>
        </w:rPr>
        <w:t>cybercrime</w:t>
      </w:r>
      <w:r w:rsidRPr="005A3A2D">
        <w:rPr>
          <w:sz w:val="16"/>
        </w:rPr>
        <w:t xml:space="preserve">.6 </w:t>
      </w:r>
      <w:r w:rsidRPr="005A3A2D">
        <w:rPr>
          <w:b/>
          <w:u w:val="single"/>
        </w:rPr>
        <w:t>Much of the crime is attributable to organized groups,</w:t>
      </w:r>
      <w:r w:rsidRPr="005A3A2D">
        <w:rPr>
          <w:sz w:val="12"/>
        </w:rPr>
        <w:t>¶</w:t>
      </w:r>
      <w:r w:rsidRPr="005A3A2D">
        <w:rPr>
          <w:b/>
          <w:sz w:val="12"/>
          <w:u w:val="single"/>
        </w:rPr>
        <w:t xml:space="preserve"> </w:t>
      </w:r>
      <w:r w:rsidRPr="005A3A2D">
        <w:rPr>
          <w:b/>
          <w:u w:val="single"/>
        </w:rPr>
        <w:t>such as the Russian Mafia</w:t>
      </w:r>
      <w:r w:rsidRPr="005A3A2D">
        <w:rPr>
          <w:sz w:val="16"/>
        </w:rPr>
        <w:t xml:space="preserve">.7 </w:t>
      </w:r>
      <w:r w:rsidRPr="005A3A2D">
        <w:rPr>
          <w:u w:val="single"/>
        </w:rPr>
        <w:t>The cost of cybercrime is even greater than those statistics</w:t>
      </w:r>
      <w:r w:rsidRPr="005A3A2D">
        <w:rPr>
          <w:sz w:val="12"/>
        </w:rPr>
        <w:t>¶</w:t>
      </w:r>
      <w:r w:rsidRPr="005A3A2D">
        <w:rPr>
          <w:sz w:val="12"/>
          <w:u w:val="single"/>
        </w:rPr>
        <w:t xml:space="preserve"> </w:t>
      </w:r>
      <w:r w:rsidRPr="005A3A2D">
        <w:rPr>
          <w:u w:val="single"/>
        </w:rPr>
        <w:t>suggest</w:t>
      </w:r>
      <w:r w:rsidRPr="005A3A2D">
        <w:rPr>
          <w:sz w:val="16"/>
        </w:rPr>
        <w:t>. One study, which included the costs of clean up after an</w:t>
      </w:r>
      <w:r w:rsidRPr="005A3A2D">
        <w:rPr>
          <w:sz w:val="12"/>
        </w:rPr>
        <w:t>¶</w:t>
      </w:r>
      <w:r w:rsidRPr="005A3A2D">
        <w:rPr>
          <w:sz w:val="16"/>
        </w:rPr>
        <w:t xml:space="preserve"> attack but not the additional costs of lawsuits filed after a breach,</w:t>
      </w:r>
      <w:r w:rsidRPr="005A3A2D">
        <w:rPr>
          <w:sz w:val="12"/>
        </w:rPr>
        <w:t>¶</w:t>
      </w:r>
      <w:r w:rsidRPr="005A3A2D">
        <w:rPr>
          <w:sz w:val="16"/>
        </w:rPr>
        <w:t xml:space="preserve"> </w:t>
      </w:r>
      <w:r w:rsidRPr="005A3A2D">
        <w:rPr>
          <w:b/>
          <w:u w:val="single"/>
        </w:rPr>
        <w:t>concluded that cybercrime cost $113 billion dollars.</w:t>
      </w:r>
      <w:r w:rsidRPr="005A3A2D">
        <w:rPr>
          <w:sz w:val="16"/>
        </w:rPr>
        <w:t>8</w:t>
      </w:r>
      <w:r w:rsidRPr="005A3A2D">
        <w:rPr>
          <w:sz w:val="12"/>
        </w:rPr>
        <w:t>¶</w:t>
      </w:r>
      <w:r w:rsidRPr="005A3A2D">
        <w:rPr>
          <w:sz w:val="16"/>
        </w:rPr>
        <w:t xml:space="preserve"> </w:t>
      </w:r>
      <w:r w:rsidRPr="005A3A2D">
        <w:rPr>
          <w:u w:val="single"/>
        </w:rPr>
        <w:t>The increased prevalence of trans-boundary cybercrime, coupled</w:t>
      </w:r>
      <w:r w:rsidRPr="005A3A2D">
        <w:rPr>
          <w:sz w:val="12"/>
        </w:rPr>
        <w:t>¶</w:t>
      </w:r>
      <w:r w:rsidRPr="005A3A2D">
        <w:rPr>
          <w:sz w:val="12"/>
          <w:u w:val="single"/>
        </w:rPr>
        <w:t xml:space="preserve"> </w:t>
      </w:r>
      <w:r w:rsidRPr="005A3A2D">
        <w:rPr>
          <w:u w:val="single"/>
        </w:rPr>
        <w:t>with Russia’s unwillingness to aggressively pursue the Russian Mafia</w:t>
      </w:r>
      <w:r w:rsidRPr="005A3A2D">
        <w:rPr>
          <w:sz w:val="12"/>
        </w:rPr>
        <w:t>¶</w:t>
      </w:r>
      <w:r w:rsidRPr="005A3A2D">
        <w:rPr>
          <w:sz w:val="12"/>
          <w:u w:val="single"/>
        </w:rPr>
        <w:t xml:space="preserve"> </w:t>
      </w:r>
      <w:r w:rsidRPr="005A3A2D">
        <w:rPr>
          <w:u w:val="single"/>
        </w:rPr>
        <w:t>and other cybercriminals, leads to the question of whether Russia has</w:t>
      </w:r>
      <w:r w:rsidRPr="005A3A2D">
        <w:rPr>
          <w:sz w:val="12"/>
        </w:rPr>
        <w:t>¶</w:t>
      </w:r>
      <w:r w:rsidRPr="005A3A2D">
        <w:rPr>
          <w:sz w:val="12"/>
          <w:u w:val="single"/>
        </w:rPr>
        <w:t xml:space="preserve"> </w:t>
      </w:r>
      <w:r w:rsidRPr="005A3A2D">
        <w:rPr>
          <w:u w:val="single"/>
        </w:rPr>
        <w:t>an international obligation to prevent such crimes</w:t>
      </w:r>
      <w:r w:rsidRPr="005A3A2D">
        <w:rPr>
          <w:sz w:val="16"/>
        </w:rPr>
        <w:t xml:space="preserve">. So far, </w:t>
      </w:r>
      <w:r w:rsidRPr="005A3A2D">
        <w:rPr>
          <w:u w:val="single"/>
        </w:rPr>
        <w:t>Russia has</w:t>
      </w:r>
      <w:r w:rsidRPr="005A3A2D">
        <w:rPr>
          <w:sz w:val="12"/>
        </w:rPr>
        <w:t>¶</w:t>
      </w:r>
      <w:r w:rsidRPr="005A3A2D">
        <w:rPr>
          <w:sz w:val="12"/>
          <w:u w:val="single"/>
        </w:rPr>
        <w:t xml:space="preserve"> </w:t>
      </w:r>
      <w:r w:rsidRPr="005A3A2D">
        <w:rPr>
          <w:u w:val="single"/>
        </w:rPr>
        <w:t>refused to sign on to the Council of Europe Convention on Cyber</w:t>
      </w:r>
      <w:r w:rsidRPr="005A3A2D">
        <w:rPr>
          <w:sz w:val="12"/>
        </w:rPr>
        <w:t>¶</w:t>
      </w:r>
      <w:r w:rsidRPr="005A3A2D">
        <w:rPr>
          <w:sz w:val="12"/>
          <w:u w:val="single"/>
        </w:rPr>
        <w:t xml:space="preserve"> </w:t>
      </w:r>
      <w:r w:rsidRPr="005A3A2D">
        <w:rPr>
          <w:u w:val="single"/>
        </w:rPr>
        <w:t>Crime, in part due to its reluctance to take upon itself an obligation</w:t>
      </w:r>
      <w:r w:rsidRPr="005A3A2D">
        <w:rPr>
          <w:sz w:val="12"/>
        </w:rPr>
        <w:t>¶</w:t>
      </w:r>
      <w:r w:rsidRPr="005A3A2D">
        <w:rPr>
          <w:sz w:val="12"/>
          <w:u w:val="single"/>
        </w:rPr>
        <w:t xml:space="preserve"> </w:t>
      </w:r>
      <w:r w:rsidRPr="005A3A2D">
        <w:rPr>
          <w:u w:val="single"/>
        </w:rPr>
        <w:t>to cooperate in the investigation of the numerous cyber-attacks</w:t>
      </w:r>
      <w:r w:rsidRPr="005A3A2D">
        <w:rPr>
          <w:sz w:val="12"/>
        </w:rPr>
        <w:t>¶</w:t>
      </w:r>
      <w:r w:rsidRPr="005A3A2D">
        <w:rPr>
          <w:sz w:val="16"/>
        </w:rPr>
        <w:t xml:space="preserve"> caused by its residents or using its infrastructure.9 Likewise, </w:t>
      </w:r>
      <w:r w:rsidRPr="005A3A2D">
        <w:rPr>
          <w:u w:val="single"/>
        </w:rPr>
        <w:t>because</w:t>
      </w:r>
      <w:r w:rsidRPr="005A3A2D">
        <w:rPr>
          <w:sz w:val="12"/>
        </w:rPr>
        <w:t>¶</w:t>
      </w:r>
      <w:r w:rsidRPr="005A3A2D">
        <w:rPr>
          <w:sz w:val="12"/>
          <w:u w:val="single"/>
        </w:rPr>
        <w:t xml:space="preserve"> </w:t>
      </w:r>
      <w:r w:rsidRPr="005A3A2D">
        <w:rPr>
          <w:u w:val="single"/>
        </w:rPr>
        <w:t>of the difficulty of establishing direct attribution or complicity,</w:t>
      </w:r>
      <w:r w:rsidRPr="005A3A2D">
        <w:rPr>
          <w:sz w:val="12"/>
        </w:rPr>
        <w:t>¶</w:t>
      </w:r>
      <w:r w:rsidRPr="005A3A2D">
        <w:rPr>
          <w:sz w:val="12"/>
          <w:u w:val="single"/>
        </w:rPr>
        <w:t xml:space="preserve"> </w:t>
      </w:r>
      <w:r w:rsidRPr="005A3A2D">
        <w:rPr>
          <w:u w:val="single"/>
        </w:rPr>
        <w:t>Russia has thus far not been held accountable for failure to prevent</w:t>
      </w:r>
      <w:r w:rsidRPr="005A3A2D">
        <w:rPr>
          <w:sz w:val="12"/>
        </w:rPr>
        <w:t>¶</w:t>
      </w:r>
      <w:r w:rsidRPr="005A3A2D">
        <w:rPr>
          <w:sz w:val="12"/>
          <w:u w:val="single"/>
        </w:rPr>
        <w:t xml:space="preserve"> </w:t>
      </w:r>
      <w:r w:rsidRPr="005A3A2D">
        <w:rPr>
          <w:u w:val="single"/>
        </w:rPr>
        <w:t>cyber-attacks such as those that were launched against Estonia in</w:t>
      </w:r>
      <w:r w:rsidRPr="005A3A2D">
        <w:rPr>
          <w:sz w:val="12"/>
        </w:rPr>
        <w:t>¶</w:t>
      </w:r>
      <w:r w:rsidRPr="005A3A2D">
        <w:rPr>
          <w:sz w:val="12"/>
          <w:u w:val="single"/>
        </w:rPr>
        <w:t xml:space="preserve"> </w:t>
      </w:r>
      <w:r w:rsidRPr="005A3A2D">
        <w:rPr>
          <w:u w:val="single"/>
        </w:rPr>
        <w:t>2007 and 2008 or the ongoing cybercrime carried out by Russian</w:t>
      </w:r>
      <w:r w:rsidRPr="005A3A2D">
        <w:rPr>
          <w:sz w:val="12"/>
        </w:rPr>
        <w:t>¶</w:t>
      </w:r>
      <w:r w:rsidRPr="005A3A2D">
        <w:rPr>
          <w:sz w:val="12"/>
          <w:u w:val="single"/>
        </w:rPr>
        <w:t xml:space="preserve"> </w:t>
      </w:r>
      <w:r w:rsidRPr="005A3A2D">
        <w:rPr>
          <w:u w:val="single"/>
        </w:rPr>
        <w:t>organized crime.10</w:t>
      </w:r>
    </w:p>
    <w:p w14:paraId="13D06070" w14:textId="77777777" w:rsidR="001A31AE" w:rsidRPr="00374601" w:rsidRDefault="001A31AE" w:rsidP="001A31AE"/>
    <w:p w14:paraId="3C1059B1" w14:textId="77777777" w:rsidR="00466155" w:rsidRPr="00374601" w:rsidRDefault="00466155" w:rsidP="00466155">
      <w:pPr>
        <w:pStyle w:val="Heading3"/>
      </w:pPr>
      <w:r w:rsidRPr="00374601">
        <w:t>AT: Mafia = irrelevant</w:t>
      </w:r>
    </w:p>
    <w:p w14:paraId="5A4DAD32" w14:textId="77777777" w:rsidR="00466155" w:rsidRPr="00374601" w:rsidRDefault="00466155" w:rsidP="00466155">
      <w:pPr>
        <w:pStyle w:val="Heading4"/>
      </w:pPr>
      <w:r w:rsidRPr="00374601">
        <w:t xml:space="preserve">Russian mafia operates on the state-level – has enormous power </w:t>
      </w:r>
    </w:p>
    <w:p w14:paraId="70FA4575" w14:textId="77777777" w:rsidR="00466155" w:rsidRPr="00374601" w:rsidRDefault="00466155" w:rsidP="00466155">
      <w:pPr>
        <w:rPr>
          <w:sz w:val="16"/>
        </w:rPr>
      </w:pPr>
      <w:r w:rsidRPr="00374601">
        <w:rPr>
          <w:b/>
        </w:rPr>
        <w:t>Finckenauer and Voronin ’01</w:t>
      </w:r>
      <w:r w:rsidRPr="00374601">
        <w:t xml:space="preserve"> </w:t>
      </w:r>
      <w:r w:rsidRPr="00374601">
        <w:rPr>
          <w:sz w:val="16"/>
        </w:rPr>
        <w:t>(James O., Professorial Fellow of international affairs at Rutgers, Associate Professor, Professor I and Professor II President of the NJ Council of Educational Institutions for Law Enforcement, the Academy of Criminal Justice Sciences and the International Association for the Study of Organized Crime; Yuri A., scholar and author on international affairs, “The Threat of Russian</w:t>
      </w:r>
    </w:p>
    <w:p w14:paraId="4C4781BB" w14:textId="77777777" w:rsidR="00466155" w:rsidRPr="00374601" w:rsidRDefault="00466155" w:rsidP="00466155">
      <w:pPr>
        <w:rPr>
          <w:sz w:val="16"/>
        </w:rPr>
      </w:pPr>
      <w:r w:rsidRPr="00374601">
        <w:rPr>
          <w:sz w:val="16"/>
        </w:rPr>
        <w:t>Organized Crime”; https://www.ncjrs.gov/pdffiles1/nij/187085.pdf)//JPM</w:t>
      </w:r>
    </w:p>
    <w:p w14:paraId="6E48AFE2" w14:textId="77777777" w:rsidR="00466155" w:rsidRPr="00374601" w:rsidRDefault="00466155" w:rsidP="00466155">
      <w:pPr>
        <w:rPr>
          <w:b/>
          <w:u w:val="single"/>
        </w:rPr>
      </w:pPr>
      <w:r w:rsidRPr="00374601">
        <w:rPr>
          <w:sz w:val="16"/>
        </w:rPr>
        <w:t xml:space="preserve">The </w:t>
      </w:r>
      <w:r w:rsidRPr="00374601">
        <w:rPr>
          <w:u w:val="single"/>
        </w:rPr>
        <w:t>privatization of state property that began in Russia in 1992</w:t>
      </w:r>
      <w:r w:rsidRPr="00374601">
        <w:rPr>
          <w:sz w:val="16"/>
        </w:rPr>
        <w:t>—when public property</w:t>
      </w:r>
      <w:r w:rsidR="00183045" w:rsidRPr="00374601">
        <w:rPr>
          <w:sz w:val="12"/>
        </w:rPr>
        <w:t>¶</w:t>
      </w:r>
      <w:r w:rsidRPr="00374601">
        <w:rPr>
          <w:sz w:val="16"/>
        </w:rPr>
        <w:t xml:space="preserve"> began to be sold to private investors—both</w:t>
      </w:r>
      <w:r w:rsidRPr="00374601">
        <w:rPr>
          <w:u w:val="single"/>
        </w:rPr>
        <w:t xml:space="preserve"> expanded and solidified the complex</w:t>
      </w:r>
      <w:r w:rsidR="00183045" w:rsidRPr="00374601">
        <w:rPr>
          <w:sz w:val="12"/>
        </w:rPr>
        <w:t>¶</w:t>
      </w:r>
      <w:r w:rsidRPr="00374601">
        <w:rPr>
          <w:sz w:val="12"/>
          <w:u w:val="single"/>
        </w:rPr>
        <w:t xml:space="preserve"> </w:t>
      </w:r>
      <w:r w:rsidRPr="00374601">
        <w:rPr>
          <w:u w:val="single"/>
        </w:rPr>
        <w:t>relationship that had developed between the state and organized crime</w:t>
      </w:r>
      <w:r w:rsidRPr="00374601">
        <w:rPr>
          <w:sz w:val="16"/>
        </w:rPr>
        <w:t xml:space="preserve">. </w:t>
      </w:r>
      <w:r w:rsidRPr="00374601">
        <w:rPr>
          <w:u w:val="single"/>
        </w:rPr>
        <w:t>Because of its</w:t>
      </w:r>
      <w:r w:rsidR="00183045" w:rsidRPr="00374601">
        <w:rPr>
          <w:sz w:val="12"/>
        </w:rPr>
        <w:t>¶</w:t>
      </w:r>
      <w:r w:rsidRPr="00374601">
        <w:rPr>
          <w:sz w:val="12"/>
          <w:u w:val="single"/>
        </w:rPr>
        <w:t xml:space="preserve"> </w:t>
      </w:r>
      <w:r w:rsidRPr="00374601">
        <w:rPr>
          <w:u w:val="single"/>
        </w:rPr>
        <w:t>connections to officialdom and to the shadow economy, organized crime took part in</w:t>
      </w:r>
      <w:r w:rsidR="00183045" w:rsidRPr="00374601">
        <w:rPr>
          <w:sz w:val="12"/>
        </w:rPr>
        <w:t>¶</w:t>
      </w:r>
      <w:r w:rsidRPr="00374601">
        <w:rPr>
          <w:sz w:val="12"/>
          <w:u w:val="single"/>
        </w:rPr>
        <w:t xml:space="preserve"> </w:t>
      </w:r>
      <w:r w:rsidRPr="00374601">
        <w:rPr>
          <w:u w:val="single"/>
        </w:rPr>
        <w:t>what has become the enormously lucrative scheme of privatization</w:t>
      </w:r>
      <w:r w:rsidRPr="00374601">
        <w:rPr>
          <w:sz w:val="16"/>
        </w:rPr>
        <w:t xml:space="preserve">. As a result, </w:t>
      </w:r>
      <w:r w:rsidRPr="00374601">
        <w:rPr>
          <w:b/>
          <w:u w:val="single"/>
        </w:rPr>
        <w:t>the</w:t>
      </w:r>
      <w:r w:rsidR="00183045" w:rsidRPr="00374601">
        <w:rPr>
          <w:sz w:val="12"/>
        </w:rPr>
        <w:t>¶</w:t>
      </w:r>
      <w:r w:rsidRPr="00374601">
        <w:rPr>
          <w:b/>
          <w:sz w:val="12"/>
          <w:u w:val="single"/>
        </w:rPr>
        <w:t xml:space="preserve"> </w:t>
      </w:r>
      <w:r w:rsidRPr="00374601">
        <w:rPr>
          <w:b/>
          <w:u w:val="single"/>
        </w:rPr>
        <w:t>assets controlled by organized crime give it enormous economic power, and hence</w:t>
      </w:r>
      <w:r w:rsidR="00183045" w:rsidRPr="00374601">
        <w:rPr>
          <w:sz w:val="12"/>
        </w:rPr>
        <w:t>¶</w:t>
      </w:r>
      <w:r w:rsidRPr="00374601">
        <w:rPr>
          <w:b/>
          <w:sz w:val="12"/>
          <w:u w:val="single"/>
        </w:rPr>
        <w:t xml:space="preserve"> </w:t>
      </w:r>
      <w:r w:rsidRPr="00374601">
        <w:rPr>
          <w:b/>
          <w:u w:val="single"/>
        </w:rPr>
        <w:t>political power as well</w:t>
      </w:r>
      <w:r w:rsidRPr="00374601">
        <w:rPr>
          <w:sz w:val="16"/>
        </w:rPr>
        <w:t xml:space="preserve">. These </w:t>
      </w:r>
      <w:r w:rsidRPr="00374601">
        <w:rPr>
          <w:u w:val="single"/>
        </w:rPr>
        <w:t>assets enable criminal organizations</w:t>
      </w:r>
      <w:r w:rsidRPr="00374601">
        <w:rPr>
          <w:sz w:val="16"/>
        </w:rPr>
        <w:t xml:space="preserve"> (in various guises)</w:t>
      </w:r>
      <w:r w:rsidR="00183045" w:rsidRPr="00374601">
        <w:rPr>
          <w:sz w:val="12"/>
        </w:rPr>
        <w:t>¶</w:t>
      </w:r>
      <w:r w:rsidRPr="00374601">
        <w:rPr>
          <w:sz w:val="16"/>
        </w:rPr>
        <w:t xml:space="preserve"> </w:t>
      </w:r>
      <w:r w:rsidRPr="00374601">
        <w:rPr>
          <w:u w:val="single"/>
        </w:rPr>
        <w:t>to deal directly with the state—on behalf of their own economic interests—from a</w:t>
      </w:r>
      <w:r w:rsidR="00183045" w:rsidRPr="00374601">
        <w:rPr>
          <w:sz w:val="12"/>
        </w:rPr>
        <w:t>¶</w:t>
      </w:r>
      <w:r w:rsidRPr="00374601">
        <w:rPr>
          <w:sz w:val="12"/>
          <w:u w:val="single"/>
        </w:rPr>
        <w:t xml:space="preserve"> </w:t>
      </w:r>
      <w:r w:rsidRPr="00374601">
        <w:rPr>
          <w:u w:val="single"/>
        </w:rPr>
        <w:t>position of parity</w:t>
      </w:r>
      <w:r w:rsidRPr="00374601">
        <w:rPr>
          <w:sz w:val="16"/>
        </w:rPr>
        <w:t xml:space="preserve">. </w:t>
      </w:r>
      <w:r w:rsidRPr="00374601">
        <w:rPr>
          <w:b/>
          <w:u w:val="single"/>
        </w:rPr>
        <w:t>Organized crime has also attempted to assume certain governmental</w:t>
      </w:r>
      <w:r w:rsidR="00183045" w:rsidRPr="00374601">
        <w:rPr>
          <w:sz w:val="12"/>
        </w:rPr>
        <w:t>¶</w:t>
      </w:r>
      <w:r w:rsidRPr="00374601">
        <w:rPr>
          <w:b/>
          <w:sz w:val="12"/>
          <w:u w:val="single"/>
        </w:rPr>
        <w:t xml:space="preserve"> </w:t>
      </w:r>
      <w:r w:rsidRPr="00374601">
        <w:rPr>
          <w:b/>
          <w:u w:val="single"/>
        </w:rPr>
        <w:t>functions, such as dividing territories among competing economic actors and regulating</w:t>
      </w:r>
      <w:r w:rsidR="00183045" w:rsidRPr="00374601">
        <w:rPr>
          <w:sz w:val="12"/>
        </w:rPr>
        <w:t>¶</w:t>
      </w:r>
      <w:r w:rsidRPr="00374601">
        <w:rPr>
          <w:b/>
          <w:sz w:val="12"/>
          <w:u w:val="single"/>
        </w:rPr>
        <w:t xml:space="preserve"> </w:t>
      </w:r>
      <w:r w:rsidRPr="00374601">
        <w:rPr>
          <w:b/>
          <w:u w:val="single"/>
        </w:rPr>
        <w:t>business markets</w:t>
      </w:r>
      <w:r w:rsidRPr="00374601">
        <w:rPr>
          <w:sz w:val="16"/>
        </w:rPr>
        <w:t xml:space="preserve">.9 </w:t>
      </w:r>
      <w:r w:rsidRPr="00374601">
        <w:rPr>
          <w:u w:val="single"/>
        </w:rPr>
        <w:t>It seeks to control business-market entry, to impose taxes</w:t>
      </w:r>
      <w:r w:rsidR="00183045" w:rsidRPr="00374601">
        <w:rPr>
          <w:sz w:val="12"/>
        </w:rPr>
        <w:t>¶</w:t>
      </w:r>
      <w:r w:rsidRPr="00374601">
        <w:rPr>
          <w:sz w:val="12"/>
          <w:u w:val="single"/>
        </w:rPr>
        <w:t xml:space="preserve"> </w:t>
      </w:r>
      <w:r w:rsidRPr="00374601">
        <w:rPr>
          <w:u w:val="single"/>
        </w:rPr>
        <w:t>(protection fees), to set up tariffs, and—as is characteristic</w:t>
      </w:r>
      <w:r w:rsidRPr="00374601">
        <w:rPr>
          <w:sz w:val="16"/>
        </w:rPr>
        <w:t xml:space="preserve"> </w:t>
      </w:r>
      <w:r w:rsidRPr="00374601">
        <w:rPr>
          <w:u w:val="single"/>
        </w:rPr>
        <w:t>of organized crime in the</w:t>
      </w:r>
      <w:r w:rsidR="00183045" w:rsidRPr="00374601">
        <w:rPr>
          <w:sz w:val="12"/>
        </w:rPr>
        <w:t>¶</w:t>
      </w:r>
      <w:r w:rsidRPr="00374601">
        <w:rPr>
          <w:sz w:val="12"/>
          <w:u w:val="single"/>
        </w:rPr>
        <w:t xml:space="preserve"> </w:t>
      </w:r>
      <w:r w:rsidRPr="00374601">
        <w:rPr>
          <w:u w:val="single"/>
        </w:rPr>
        <w:t>United States—to enforce all this through direct violence or other forms of coercion</w:t>
      </w:r>
      <w:r w:rsidRPr="00374601">
        <w:rPr>
          <w:sz w:val="16"/>
        </w:rPr>
        <w:t>.</w:t>
      </w:r>
      <w:r w:rsidR="00183045" w:rsidRPr="00374601">
        <w:rPr>
          <w:sz w:val="12"/>
        </w:rPr>
        <w:t>¶</w:t>
      </w:r>
      <w:r w:rsidRPr="00374601">
        <w:rPr>
          <w:sz w:val="16"/>
        </w:rPr>
        <w:t xml:space="preserve"> It is </w:t>
      </w:r>
      <w:r w:rsidRPr="00374601">
        <w:rPr>
          <w:b/>
          <w:u w:val="single"/>
        </w:rPr>
        <w:t>the latter activities that have laid the groundwork for direct conflict with the</w:t>
      </w:r>
      <w:r w:rsidR="00183045" w:rsidRPr="00374601">
        <w:rPr>
          <w:sz w:val="12"/>
        </w:rPr>
        <w:t>¶</w:t>
      </w:r>
      <w:r w:rsidRPr="00374601">
        <w:rPr>
          <w:b/>
          <w:sz w:val="12"/>
          <w:u w:val="single"/>
        </w:rPr>
        <w:t xml:space="preserve"> </w:t>
      </w:r>
      <w:r w:rsidRPr="00374601">
        <w:rPr>
          <w:b/>
          <w:u w:val="single"/>
        </w:rPr>
        <w:t>state, because only the state can legitimately use violence. This series of developments</w:t>
      </w:r>
      <w:r w:rsidR="00183045" w:rsidRPr="00374601">
        <w:rPr>
          <w:sz w:val="12"/>
        </w:rPr>
        <w:t>¶</w:t>
      </w:r>
      <w:r w:rsidRPr="00374601">
        <w:rPr>
          <w:b/>
          <w:sz w:val="12"/>
          <w:u w:val="single"/>
        </w:rPr>
        <w:t xml:space="preserve"> </w:t>
      </w:r>
      <w:r w:rsidRPr="00374601">
        <w:rPr>
          <w:b/>
          <w:u w:val="single"/>
        </w:rPr>
        <w:t>is as much political and economic as it is criminological, and it is unlike</w:t>
      </w:r>
      <w:r w:rsidR="00183045" w:rsidRPr="00374601">
        <w:rPr>
          <w:sz w:val="12"/>
        </w:rPr>
        <w:t>¶</w:t>
      </w:r>
      <w:r w:rsidRPr="00374601">
        <w:rPr>
          <w:b/>
          <w:sz w:val="12"/>
          <w:u w:val="single"/>
        </w:rPr>
        <w:t xml:space="preserve"> </w:t>
      </w:r>
      <w:r w:rsidRPr="00374601">
        <w:rPr>
          <w:b/>
          <w:u w:val="single"/>
        </w:rPr>
        <w:t>anything we have ever seen in the United States.</w:t>
      </w:r>
    </w:p>
    <w:p w14:paraId="75905FD8" w14:textId="77777777" w:rsidR="00466155" w:rsidRPr="00374601" w:rsidRDefault="00466155" w:rsidP="00466155">
      <w:pPr>
        <w:pStyle w:val="Heading3"/>
      </w:pPr>
      <w:r w:rsidRPr="00374601">
        <w:t>Cartels impact -- WMB</w:t>
      </w:r>
    </w:p>
    <w:p w14:paraId="3EB9CD4A" w14:textId="77777777" w:rsidR="00466155" w:rsidRPr="00374601" w:rsidRDefault="00466155" w:rsidP="00466155">
      <w:pPr>
        <w:pStyle w:val="Heading4"/>
      </w:pPr>
      <w:r w:rsidRPr="00374601">
        <w:t>They would get and use WMDs in an all-out war</w:t>
      </w:r>
    </w:p>
    <w:p w14:paraId="79057868" w14:textId="77777777" w:rsidR="00466155" w:rsidRPr="00374601" w:rsidRDefault="00466155" w:rsidP="00466155">
      <w:pPr>
        <w:rPr>
          <w:sz w:val="16"/>
          <w:szCs w:val="16"/>
        </w:rPr>
      </w:pPr>
      <w:r w:rsidRPr="00374601">
        <w:rPr>
          <w:b/>
          <w:bCs/>
        </w:rPr>
        <w:t>Leitner 12</w:t>
      </w:r>
      <w:r w:rsidRPr="00374601">
        <w:t xml:space="preserve"> </w:t>
      </w:r>
      <w:r w:rsidRPr="00374601">
        <w:rPr>
          <w:sz w:val="16"/>
          <w:szCs w:val="16"/>
        </w:rPr>
        <w:t>Dr. Peter M. Leitner is Senior Strategic Trade Advisor at the Defense Department. The nexus between organized crime and terrorism: the case of Mexico and WMD http://www.standupamericaus.org/sua/wp-content/uploads/2012/06/MEXICAN_ORGANIZED_CRIME_-TERR.pdf</w:t>
      </w:r>
    </w:p>
    <w:p w14:paraId="61E91687" w14:textId="77777777" w:rsidR="00466155" w:rsidRPr="00374601" w:rsidRDefault="00466155" w:rsidP="00466155">
      <w:pPr>
        <w:rPr>
          <w:sz w:val="14"/>
        </w:rPr>
      </w:pPr>
      <w:r w:rsidRPr="00374601">
        <w:rPr>
          <w:sz w:val="14"/>
        </w:rPr>
        <w:t xml:space="preserve">Another take on the nature of the violence can be seen in Figure (), which arrays the evolution in the types of weapons and tactics employed by the cartels. </w:t>
      </w:r>
      <w:r w:rsidRPr="00374601">
        <w:rPr>
          <w:rStyle w:val="StyleUnderline"/>
        </w:rPr>
        <w:t>Readily seen is the escalation</w:t>
      </w:r>
      <w:r w:rsidRPr="00374601">
        <w:rPr>
          <w:sz w:val="14"/>
        </w:rPr>
        <w:t xml:space="preserve"> in firepower, strategies, and loss of restraint accompanying each step in the ratcheting up of the scope and area of influence </w:t>
      </w:r>
      <w:r w:rsidRPr="00374601">
        <w:rPr>
          <w:rStyle w:val="StyleUnderline"/>
        </w:rPr>
        <w:t xml:space="preserve">of </w:t>
      </w:r>
      <w:r w:rsidRPr="00374601">
        <w:rPr>
          <w:rStyle w:val="StyleUnderline"/>
          <w:bdr w:val="single" w:sz="4" w:space="0" w:color="auto"/>
        </w:rPr>
        <w:t>cartel activity</w:t>
      </w:r>
      <w:r w:rsidRPr="00374601">
        <w:rPr>
          <w:rStyle w:val="StyleUnderline"/>
        </w:rPr>
        <w:t xml:space="preserve"> within Mexico</w:t>
      </w:r>
      <w:r w:rsidRPr="00374601">
        <w:rPr>
          <w:sz w:val="14"/>
        </w:rPr>
        <w:t xml:space="preserve">. This figure suggests that </w:t>
      </w:r>
      <w:r w:rsidRPr="00374601">
        <w:rPr>
          <w:u w:val="single"/>
        </w:rPr>
        <w:t xml:space="preserve">the next major level of escalation </w:t>
      </w:r>
      <w:r w:rsidRPr="00374601">
        <w:rPr>
          <w:b/>
          <w:bCs/>
          <w:u w:val="single"/>
        </w:rPr>
        <w:t xml:space="preserve">may be the </w:t>
      </w:r>
      <w:r w:rsidRPr="00374601">
        <w:rPr>
          <w:b/>
          <w:bCs/>
          <w:u w:val="single"/>
          <w:bdr w:val="single" w:sz="4" w:space="0" w:color="auto"/>
        </w:rPr>
        <w:t>introduction of Weapons of Mass Destruction</w:t>
      </w:r>
      <w:r w:rsidRPr="00374601">
        <w:rPr>
          <w:b/>
          <w:bCs/>
          <w:u w:val="single"/>
        </w:rPr>
        <w:t xml:space="preserve"> into their arsenal</w:t>
      </w:r>
      <w:r w:rsidRPr="00374601">
        <w:rPr>
          <w:sz w:val="14"/>
        </w:rPr>
        <w:t xml:space="preserve">. Unfortunately </w:t>
      </w:r>
      <w:r w:rsidRPr="00374601">
        <w:rPr>
          <w:u w:val="single"/>
        </w:rPr>
        <w:t xml:space="preserve">this is not a far-fetched notion but one with </w:t>
      </w:r>
      <w:r w:rsidRPr="00374601">
        <w:rPr>
          <w:b/>
          <w:bCs/>
          <w:u w:val="single"/>
        </w:rPr>
        <w:t>great potential</w:t>
      </w:r>
      <w:r w:rsidRPr="00374601">
        <w:rPr>
          <w:u w:val="single"/>
        </w:rPr>
        <w:t xml:space="preserve"> to offset the combined conventional military and police effectiveness of Mexican interdiction and antipersonnel activities upon cartel operations and survivability</w:t>
      </w:r>
      <w:r w:rsidRPr="00374601">
        <w:rPr>
          <w:sz w:val="14"/>
        </w:rPr>
        <w:t xml:space="preserve">. </w:t>
      </w:r>
    </w:p>
    <w:p w14:paraId="461236D9" w14:textId="77777777" w:rsidR="00466155" w:rsidRPr="00374601" w:rsidRDefault="00466155" w:rsidP="00466155">
      <w:pPr>
        <w:rPr>
          <w:sz w:val="14"/>
        </w:rPr>
      </w:pPr>
      <w:r w:rsidRPr="00374601">
        <w:rPr>
          <w:sz w:val="14"/>
        </w:rPr>
        <w:t xml:space="preserve">As Mexican counterdrug operations have focused on the search and destroy model in response to murderously successful cartel tactics, keep in mind that </w:t>
      </w:r>
      <w:r w:rsidRPr="00374601">
        <w:rPr>
          <w:u w:val="single"/>
        </w:rPr>
        <w:t>individual cartels will experience an extreme but limited life cycle that often ends in the deaths of their leadership.</w:t>
      </w:r>
      <w:r w:rsidRPr="00374601">
        <w:rPr>
          <w:b/>
          <w:bCs/>
          <w:u w:val="single"/>
        </w:rPr>
        <w:t xml:space="preserve"> These realities increase the probability that the </w:t>
      </w:r>
      <w:r w:rsidRPr="00374601">
        <w:rPr>
          <w:b/>
          <w:bCs/>
          <w:u w:val="single"/>
          <w:bdr w:val="single" w:sz="4" w:space="0" w:color="auto"/>
        </w:rPr>
        <w:t>all-out war</w:t>
      </w:r>
      <w:r w:rsidRPr="00374601">
        <w:rPr>
          <w:b/>
          <w:bCs/>
          <w:u w:val="single"/>
        </w:rPr>
        <w:t xml:space="preserve"> mindset will result in </w:t>
      </w:r>
      <w:r w:rsidRPr="00374601">
        <w:rPr>
          <w:b/>
          <w:bCs/>
          <w:u w:val="single"/>
          <w:bdr w:val="single" w:sz="4" w:space="0" w:color="auto"/>
        </w:rPr>
        <w:t>WMD being an attractive option</w:t>
      </w:r>
      <w:r w:rsidRPr="00374601">
        <w:rPr>
          <w:b/>
          <w:bCs/>
          <w:u w:val="single"/>
        </w:rPr>
        <w:t xml:space="preserve"> for those with nothing to lose</w:t>
      </w:r>
      <w:r w:rsidRPr="00374601">
        <w:rPr>
          <w:sz w:val="14"/>
        </w:rPr>
        <w:t xml:space="preserve">. </w:t>
      </w:r>
    </w:p>
    <w:p w14:paraId="43CEFBB2" w14:textId="77777777" w:rsidR="00466155" w:rsidRPr="00374601" w:rsidRDefault="00466155" w:rsidP="00466155">
      <w:pPr>
        <w:pStyle w:val="Heading3"/>
      </w:pPr>
      <w:r w:rsidRPr="00374601">
        <w:t>Cartels Impact – Bioweapons</w:t>
      </w:r>
    </w:p>
    <w:p w14:paraId="769AC5D6" w14:textId="77777777" w:rsidR="00466155" w:rsidRPr="00374601" w:rsidRDefault="00466155" w:rsidP="00466155">
      <w:pPr>
        <w:pStyle w:val="Heading4"/>
      </w:pPr>
      <w:r w:rsidRPr="00374601">
        <w:t xml:space="preserve">They would use bio-weapons </w:t>
      </w:r>
    </w:p>
    <w:p w14:paraId="2AA48B58" w14:textId="77777777" w:rsidR="00466155" w:rsidRPr="00374601" w:rsidRDefault="00466155" w:rsidP="00466155">
      <w:pPr>
        <w:rPr>
          <w:sz w:val="16"/>
          <w:szCs w:val="16"/>
        </w:rPr>
      </w:pPr>
      <w:r w:rsidRPr="00374601">
        <w:rPr>
          <w:b/>
          <w:bCs/>
        </w:rPr>
        <w:t>Leitner 12</w:t>
      </w:r>
      <w:r w:rsidRPr="00374601">
        <w:t xml:space="preserve"> </w:t>
      </w:r>
      <w:r w:rsidRPr="00374601">
        <w:rPr>
          <w:sz w:val="16"/>
          <w:szCs w:val="16"/>
        </w:rPr>
        <w:t>Dr. Peter M. Leitner is Senior Strategic Trade Advisor at the Defense Department. The nexus between organized crime and terrorism: the case of Mexico and WMD http://www.standupamericaus.org/sua/wp-content/uploads/2012/06/MEXICAN_ORGANIZED_CRIME_-TERR.pdf</w:t>
      </w:r>
    </w:p>
    <w:p w14:paraId="05827854" w14:textId="77777777" w:rsidR="00466155" w:rsidRPr="00374601" w:rsidRDefault="00466155" w:rsidP="00466155">
      <w:pPr>
        <w:rPr>
          <w:sz w:val="14"/>
        </w:rPr>
      </w:pPr>
      <w:r w:rsidRPr="00374601">
        <w:rPr>
          <w:sz w:val="14"/>
        </w:rPr>
        <w:t xml:space="preserve">For any of these benefits to be achieved, and to avoid a devastating preemptive action by national governments, it is essential for the cartels to be clandestine in the weapons development and acquisition stages. </w:t>
      </w:r>
      <w:r w:rsidRPr="00374601">
        <w:rPr>
          <w:u w:val="single"/>
        </w:rPr>
        <w:t xml:space="preserve">This need for secrecy will be influential in dictating weapons choice and therefore may point to the </w:t>
      </w:r>
      <w:r w:rsidRPr="00374601">
        <w:rPr>
          <w:b/>
          <w:bCs/>
          <w:u w:val="single"/>
        </w:rPr>
        <w:t xml:space="preserve">selection of </w:t>
      </w:r>
      <w:r w:rsidRPr="00374601">
        <w:rPr>
          <w:b/>
          <w:bCs/>
          <w:u w:val="single"/>
          <w:bdr w:val="single" w:sz="4" w:space="0" w:color="auto"/>
        </w:rPr>
        <w:t>biological weapons</w:t>
      </w:r>
      <w:r w:rsidRPr="00374601">
        <w:rPr>
          <w:u w:val="single"/>
        </w:rPr>
        <w:t xml:space="preserve"> as the most obtainable and concealable form of unconventional weapon </w:t>
      </w:r>
      <w:r w:rsidRPr="00374601">
        <w:rPr>
          <w:b/>
          <w:bCs/>
          <w:u w:val="single"/>
        </w:rPr>
        <w:t xml:space="preserve">within the reach of </w:t>
      </w:r>
      <w:r w:rsidRPr="00374601">
        <w:rPr>
          <w:b/>
          <w:bCs/>
          <w:u w:val="single"/>
          <w:bdr w:val="single" w:sz="4" w:space="0" w:color="auto"/>
        </w:rPr>
        <w:t>drug cartels</w:t>
      </w:r>
      <w:r w:rsidRPr="00374601">
        <w:rPr>
          <w:sz w:val="14"/>
        </w:rPr>
        <w:t xml:space="preserve">. The primary advantages </w:t>
      </w:r>
      <w:r w:rsidRPr="00374601">
        <w:rPr>
          <w:u w:val="single"/>
        </w:rPr>
        <w:t>biological weapons</w:t>
      </w:r>
      <w:r w:rsidRPr="00374601">
        <w:rPr>
          <w:sz w:val="14"/>
        </w:rPr>
        <w:t xml:space="preserve"> offer </w:t>
      </w:r>
      <w:r w:rsidRPr="00374601">
        <w:rPr>
          <w:u w:val="single"/>
        </w:rPr>
        <w:t xml:space="preserve">are </w:t>
      </w:r>
      <w:r w:rsidRPr="00374601">
        <w:rPr>
          <w:b/>
          <w:bCs/>
          <w:u w:val="single"/>
          <w:bdr w:val="single" w:sz="4" w:space="0" w:color="auto"/>
        </w:rPr>
        <w:t>low cost</w:t>
      </w:r>
      <w:r w:rsidRPr="00374601">
        <w:rPr>
          <w:b/>
          <w:bCs/>
          <w:u w:val="single"/>
        </w:rPr>
        <w:t xml:space="preserve">, </w:t>
      </w:r>
      <w:r w:rsidRPr="00374601">
        <w:rPr>
          <w:b/>
          <w:bCs/>
          <w:u w:val="single"/>
          <w:bdr w:val="single" w:sz="4" w:space="0" w:color="auto"/>
        </w:rPr>
        <w:t>ease of acquisition</w:t>
      </w:r>
      <w:r w:rsidRPr="00374601">
        <w:rPr>
          <w:b/>
          <w:bCs/>
          <w:u w:val="single"/>
        </w:rPr>
        <w:t xml:space="preserve">, construction and concealment, potential </w:t>
      </w:r>
      <w:r w:rsidRPr="00374601">
        <w:rPr>
          <w:b/>
          <w:bCs/>
          <w:u w:val="single"/>
          <w:bdr w:val="single" w:sz="4" w:space="0" w:color="auto"/>
        </w:rPr>
        <w:t>lethality</w:t>
      </w:r>
      <w:r w:rsidRPr="00374601">
        <w:rPr>
          <w:b/>
          <w:bCs/>
          <w:u w:val="single"/>
        </w:rPr>
        <w:t xml:space="preserve">, the ability to select a specific weapon for a specific result, </w:t>
      </w:r>
      <w:r w:rsidRPr="00374601">
        <w:rPr>
          <w:b/>
          <w:bCs/>
          <w:u w:val="single"/>
          <w:bdr w:val="single" w:sz="4" w:space="0" w:color="auto"/>
        </w:rPr>
        <w:t>disproportionate</w:t>
      </w:r>
      <w:r w:rsidRPr="00374601">
        <w:rPr>
          <w:b/>
          <w:bCs/>
          <w:u w:val="single"/>
        </w:rPr>
        <w:t xml:space="preserve"> psychological </w:t>
      </w:r>
      <w:r w:rsidRPr="00374601">
        <w:rPr>
          <w:b/>
          <w:bCs/>
          <w:u w:val="single"/>
          <w:bdr w:val="single" w:sz="4" w:space="0" w:color="auto"/>
        </w:rPr>
        <w:t>impact</w:t>
      </w:r>
      <w:r w:rsidRPr="00374601">
        <w:rPr>
          <w:sz w:val="14"/>
        </w:rPr>
        <w:t>.</w:t>
      </w:r>
    </w:p>
    <w:p w14:paraId="794EDB52" w14:textId="77777777" w:rsidR="00466155" w:rsidRPr="00374601" w:rsidRDefault="00466155" w:rsidP="00466155">
      <w:pPr>
        <w:pStyle w:val="Heading3"/>
      </w:pPr>
      <w:r w:rsidRPr="00374601">
        <w:t>Impact Filter</w:t>
      </w:r>
    </w:p>
    <w:p w14:paraId="6140CA74" w14:textId="77777777" w:rsidR="00466155" w:rsidRPr="00374601" w:rsidRDefault="00466155" w:rsidP="00466155">
      <w:pPr>
        <w:pStyle w:val="Heading4"/>
      </w:pPr>
      <w:r w:rsidRPr="00374601">
        <w:t>Organized crime amplifies regional insecurities</w:t>
      </w:r>
    </w:p>
    <w:p w14:paraId="0DA3B31D" w14:textId="77777777" w:rsidR="00466155" w:rsidRPr="00374601" w:rsidRDefault="00466155" w:rsidP="00466155">
      <w:pPr>
        <w:rPr>
          <w:sz w:val="16"/>
        </w:rPr>
      </w:pPr>
      <w:r w:rsidRPr="00374601">
        <w:rPr>
          <w:rStyle w:val="Style13ptBold"/>
        </w:rPr>
        <w:t>Kemp 10  --</w:t>
      </w:r>
      <w:r w:rsidRPr="00374601">
        <w:rPr>
          <w:sz w:val="16"/>
        </w:rPr>
        <w:t xml:space="preserve">spokesman and speechwriter of the United Nations Office on Drugs and Crime. He was previously a senior advisor at the Organization for Security and Co-operation in Europe (Walter, “Organized Crime: a growing threat to security,” sipri.org, February 10, 2010, </w:t>
      </w:r>
      <w:hyperlink r:id="rId13" w:history="1">
        <w:r w:rsidRPr="00374601">
          <w:rPr>
            <w:rStyle w:val="Hyperlink"/>
            <w:sz w:val="16"/>
          </w:rPr>
          <w:t>http://www.sipri.org/media/newsletter/essay/feb10) KL</w:t>
        </w:r>
      </w:hyperlink>
    </w:p>
    <w:p w14:paraId="5C1B1362" w14:textId="77777777" w:rsidR="00466155" w:rsidRPr="00374601" w:rsidRDefault="00466155" w:rsidP="00466155">
      <w:r w:rsidRPr="00374601">
        <w:rPr>
          <w:sz w:val="16"/>
        </w:rPr>
        <w:t xml:space="preserve">In the last 20 years, </w:t>
      </w:r>
      <w:r w:rsidRPr="00374601">
        <w:rPr>
          <w:rStyle w:val="StyleUnderline"/>
        </w:rPr>
        <w:t>globalization has outpaced the growth of mechanisms for global governance. This has resulted in a lack of regulation</w:t>
      </w:r>
      <w:r w:rsidRPr="00374601">
        <w:rPr>
          <w:sz w:val="16"/>
        </w:rPr>
        <w:t xml:space="preserve"> – whether it be </w:t>
      </w:r>
      <w:r w:rsidRPr="00374601">
        <w:rPr>
          <w:rStyle w:val="StyleUnderline"/>
        </w:rPr>
        <w:t>on the Internet, in banking systems, or free trade zones</w:t>
      </w:r>
      <w:r w:rsidRPr="00374601">
        <w:rPr>
          <w:sz w:val="16"/>
        </w:rPr>
        <w:t xml:space="preserve">. The same </w:t>
      </w:r>
      <w:r w:rsidRPr="00374601">
        <w:rPr>
          <w:rStyle w:val="StyleUnderline"/>
        </w:rPr>
        <w:t>conditions that have led to unprecedented openness in trade</w:t>
      </w:r>
      <w:r w:rsidRPr="00374601">
        <w:rPr>
          <w:sz w:val="16"/>
        </w:rPr>
        <w:t xml:space="preserve">, travel and communication </w:t>
      </w:r>
      <w:r w:rsidRPr="00374601">
        <w:rPr>
          <w:rStyle w:val="StyleUnderline"/>
        </w:rPr>
        <w:t>have created massive opportunities for criminals</w:t>
      </w:r>
      <w:r w:rsidRPr="00374601">
        <w:rPr>
          <w:sz w:val="16"/>
        </w:rPr>
        <w:t>. As a result</w:t>
      </w:r>
      <w:r w:rsidRPr="00374601">
        <w:rPr>
          <w:rStyle w:val="Emphasis"/>
        </w:rPr>
        <w:t>, organized crime has diversified, gone global, and reached macro-economic proportions. This is having an impact on security.  </w:t>
      </w:r>
    </w:p>
    <w:p w14:paraId="15C38B1E" w14:textId="77777777" w:rsidR="00466155" w:rsidRPr="00374601" w:rsidRDefault="00466155" w:rsidP="00466155">
      <w:pPr>
        <w:rPr>
          <w:rStyle w:val="Emphasis"/>
          <w:b w:val="0"/>
        </w:rPr>
      </w:pPr>
      <w:r w:rsidRPr="00374601">
        <w:rPr>
          <w:sz w:val="16"/>
        </w:rPr>
        <w:t>Where control of the government is weak</w:t>
      </w:r>
      <w:r w:rsidRPr="00374601">
        <w:rPr>
          <w:rStyle w:val="StyleUnderline"/>
        </w:rPr>
        <w:t>, criminals profit from instability. Such regions are</w:t>
      </w:r>
      <w:r w:rsidRPr="00374601">
        <w:rPr>
          <w:sz w:val="16"/>
        </w:rPr>
        <w:t xml:space="preserve"> sometimes </w:t>
      </w:r>
      <w:r w:rsidRPr="00374601">
        <w:rPr>
          <w:rStyle w:val="StyleUnderline"/>
        </w:rPr>
        <w:t xml:space="preserve">called 'ungoverned spaces', yet this is a misnomer because in many cases the sub-state entity is more effectively (if not democratically) administered than the internationally recognized state that it has broken away from. While the central government may not be willing or able to deliver public goods, collect taxes and provide public security, </w:t>
      </w:r>
      <w:r w:rsidRPr="00374601">
        <w:rPr>
          <w:sz w:val="16"/>
        </w:rPr>
        <w:t xml:space="preserve">the </w:t>
      </w:r>
      <w:r w:rsidRPr="00374601">
        <w:rPr>
          <w:rStyle w:val="StyleUnderline"/>
        </w:rPr>
        <w:t>de facto authorities manage to do all three – often on the basis of taxing or controlling illicit activity. Such an environment is advantageous to transnational criminal groups because it enables them to operate outside the law, but not in a complete state of anarchy (which is bad for business). It provides an efficient level of insecurity.</w:t>
      </w:r>
      <w:r w:rsidRPr="00374601">
        <w:rPr>
          <w:sz w:val="16"/>
        </w:rPr>
        <w:t xml:space="preserve">This creates a vicious circle: crime is attracted by insecurity, underdevelopment </w:t>
      </w:r>
      <w:r w:rsidRPr="00374601">
        <w:rPr>
          <w:rStyle w:val="apple-converted-space"/>
          <w:sz w:val="16"/>
        </w:rPr>
        <w:t>and</w:t>
      </w:r>
      <w:r w:rsidRPr="00374601">
        <w:rPr>
          <w:sz w:val="16"/>
        </w:rPr>
        <w:t xml:space="preserve"> weak governance, while the latter are exacerbated by crime.</w:t>
      </w:r>
      <w:r w:rsidRPr="00374601">
        <w:rPr>
          <w:rStyle w:val="StyleUnderline"/>
        </w:rPr>
        <w:t>Conflict or post-conflict areas are particularly vulnerable.</w:t>
      </w:r>
      <w:r w:rsidRPr="00374601">
        <w:rPr>
          <w:sz w:val="16"/>
        </w:rPr>
        <w:t xml:space="preserve"> In such areas, symbiotic relationships can develop between anti-government forces and criminal groups. </w:t>
      </w:r>
      <w:r w:rsidRPr="00374601">
        <w:rPr>
          <w:rStyle w:val="StyleUnderline"/>
        </w:rPr>
        <w:t>This is, or has been, evident in many danger zones, including Afghanistan, the Balkans, the Caucasus, Colombia, the Democratic Republic of the Congo, Peru, and parts of West Africa</w:t>
      </w:r>
      <w:r w:rsidRPr="00374601">
        <w:rPr>
          <w:sz w:val="16"/>
        </w:rPr>
        <w:t>. Indeed, organized crime is present in almost every theatre where the UN carries out peacekeeping or peacebuilding operations.</w:t>
      </w:r>
      <w:r w:rsidRPr="00374601">
        <w:rPr>
          <w:u w:val="single"/>
        </w:rPr>
        <w:t xml:space="preserve"> </w:t>
      </w:r>
      <w:r w:rsidRPr="00374601">
        <w:rPr>
          <w:sz w:val="16"/>
        </w:rPr>
        <w:t xml:space="preserve">In many cases, crime is a means to an end: it funds the anti-government struggle. But </w:t>
      </w:r>
      <w:r w:rsidRPr="00374601">
        <w:rPr>
          <w:rStyle w:val="StyleUnderline"/>
        </w:rPr>
        <w:t>in some cases, criminal activity becomes so lucrative that political or ideological motivations become blurred with, or even trumped by, greed. Elements of the FARC (cocaine),</w:t>
      </w:r>
      <w:r w:rsidRPr="00374601">
        <w:rPr>
          <w:sz w:val="16"/>
        </w:rPr>
        <w:t xml:space="preserve"> the Khmer Rouge (ruby and teakwood), the Shining Path (cocaine), </w:t>
      </w:r>
      <w:r w:rsidRPr="00374601">
        <w:rPr>
          <w:rStyle w:val="StyleUnderline"/>
        </w:rPr>
        <w:t>rebels in the DRC (gold) and the Taliban (opium) have demonstrated this trait.</w:t>
      </w:r>
      <w:r w:rsidRPr="00374601">
        <w:rPr>
          <w:sz w:val="16"/>
        </w:rPr>
        <w:t xml:space="preserve">In other cases, </w:t>
      </w:r>
      <w:r w:rsidRPr="00374601">
        <w:rPr>
          <w:rStyle w:val="StyleUnderline"/>
        </w:rPr>
        <w:t>criminal groups operate</w:t>
      </w:r>
      <w:r w:rsidRPr="00374601">
        <w:rPr>
          <w:sz w:val="16"/>
        </w:rPr>
        <w:t xml:space="preserve"> more </w:t>
      </w:r>
      <w:r w:rsidRPr="00374601">
        <w:rPr>
          <w:rStyle w:val="StyleUnderline"/>
        </w:rPr>
        <w:t>by stealth: seeking to coerce, corrupt or cajole state actors from the inside</w:t>
      </w:r>
      <w:r w:rsidRPr="00374601">
        <w:rPr>
          <w:sz w:val="16"/>
        </w:rPr>
        <w:t xml:space="preserve"> rather than teaming up with anti-government forces. In such cases</w:t>
      </w:r>
      <w:r w:rsidRPr="00374601">
        <w:rPr>
          <w:rStyle w:val="StyleUnderline"/>
        </w:rPr>
        <w:t>, transnational criminal groups put pressure on senior officials in government, the judiciary, the police and the military in order to extract or traffic illicit goods, to operate with impunity and to buy power. They also use contacts in the private sector</w:t>
      </w:r>
      <w:r w:rsidRPr="00374601">
        <w:rPr>
          <w:sz w:val="16"/>
        </w:rPr>
        <w:t xml:space="preserve">, for example </w:t>
      </w:r>
      <w:r w:rsidRPr="00374601">
        <w:rPr>
          <w:rStyle w:val="StyleUnderline"/>
        </w:rPr>
        <w:t>for laundering money</w:t>
      </w:r>
      <w:r w:rsidRPr="00374601">
        <w:rPr>
          <w:sz w:val="16"/>
        </w:rPr>
        <w:t xml:space="preserve">. This leads to the criminalization of the state, or at least many of its elite, for example by building corrupt networks between business, crime, and  politics. </w:t>
      </w:r>
      <w:r w:rsidRPr="00374601">
        <w:rPr>
          <w:rStyle w:val="StyleUnderline"/>
        </w:rPr>
        <w:t>Under this arrangement, criminals effectively use all the trappings of the state to facilitate their activities</w:t>
      </w:r>
      <w:r w:rsidRPr="00374601">
        <w:rPr>
          <w:sz w:val="16"/>
        </w:rPr>
        <w:t xml:space="preserve">: territorial waters, diplomatic passports, diplomatic pouches, immunity from prosecution, military facilities, intelligence information, even the state financial apparatus are exploited. </w:t>
      </w:r>
      <w:r w:rsidRPr="00374601">
        <w:rPr>
          <w:rStyle w:val="StyleUnderline"/>
        </w:rPr>
        <w:t>They also influence the political process by funding political parties, or supporting key politicians.</w:t>
      </w:r>
      <w:r w:rsidRPr="00374601">
        <w:rPr>
          <w:sz w:val="16"/>
        </w:rPr>
        <w:t xml:space="preserve"> In return, their collaborators get rich. Some countries in West Africa and Central America are heading in this dangerous direction.  As a result, </w:t>
      </w:r>
      <w:r w:rsidRPr="00374601">
        <w:rPr>
          <w:rStyle w:val="StyleUnderline"/>
        </w:rPr>
        <w:t>the state is hollowed out from the inside –  captured by a crooked clique of self-serving cronies who hide their criminal activities behind a veil of legitimacy,</w:t>
      </w:r>
      <w:r w:rsidRPr="00374601">
        <w:rPr>
          <w:sz w:val="16"/>
        </w:rPr>
        <w:t xml:space="preserve"> use the proceeds of crime to build patronage networks and silence opposition by the threat or use of force (either the security services or the criminal groups). </w:t>
      </w:r>
      <w:r w:rsidRPr="00374601">
        <w:rPr>
          <w:rStyle w:val="StyleUnderline"/>
        </w:rPr>
        <w:t>The social contract is replaced by a criminal bargain: criminal activity becomes state-sponsored</w:t>
      </w:r>
      <w:r w:rsidRPr="00374601">
        <w:rPr>
          <w:sz w:val="16"/>
        </w:rPr>
        <w:t>, and in return the sponsors are protected and enriched by the criminals. The rule of law is replaced by the bullet and the bribe. This deepens corruption, compromises the integrity of state institutions and pushes common people into taking the law into their own hands</w:t>
      </w:r>
      <w:r w:rsidRPr="00374601">
        <w:rPr>
          <w:rStyle w:val="StyleUnderline"/>
        </w:rPr>
        <w:t xml:space="preserve">. Collapse of the rule of law can also strengthen the appeal of political groups offering extreme alternatives, </w:t>
      </w:r>
      <w:r w:rsidRPr="00374601">
        <w:rPr>
          <w:sz w:val="16"/>
        </w:rPr>
        <w:t>even authoritarian rule.</w:t>
      </w:r>
      <w:r w:rsidRPr="00374601">
        <w:rPr>
          <w:rStyle w:val="StyleUnderline"/>
        </w:rPr>
        <w:t xml:space="preserve"> </w:t>
      </w:r>
      <w:r w:rsidRPr="00374601">
        <w:rPr>
          <w:sz w:val="16"/>
        </w:rPr>
        <w:t xml:space="preserve">Whether profiting from 'ungoverned spaces' or hollowing out the state from within, </w:t>
      </w:r>
      <w:r w:rsidRPr="00374601">
        <w:rPr>
          <w:rStyle w:val="Emphasis"/>
        </w:rPr>
        <w:t>transnational criminal groups – plugged into global networks – gain control of key resources and/or trafficking routes that give them a profitable market share. The richer and more powerful they become, the greater the threat they pose to national, regional and global security as well as undermining development and the rule of law.  </w:t>
      </w:r>
    </w:p>
    <w:p w14:paraId="09BCC2B0" w14:textId="77777777" w:rsidR="00466155" w:rsidRPr="00374601" w:rsidRDefault="00466155" w:rsidP="00466155">
      <w:pPr>
        <w:pStyle w:val="Heading3"/>
      </w:pPr>
      <w:r w:rsidRPr="00374601">
        <w:t>Crime impact – Nuclear War</w:t>
      </w:r>
    </w:p>
    <w:p w14:paraId="298583AD" w14:textId="77777777" w:rsidR="00466155" w:rsidRPr="00374601" w:rsidRDefault="00466155" w:rsidP="00466155">
      <w:pPr>
        <w:pStyle w:val="Heading4"/>
        <w:rPr>
          <w:rFonts w:cs="Arial"/>
        </w:rPr>
      </w:pPr>
      <w:r w:rsidRPr="00374601">
        <w:rPr>
          <w:rFonts w:cs="Arial"/>
        </w:rPr>
        <w:t>Organized crime makes nuclear and CBW warfare inevitable – outweighs the risk of state-state warfare</w:t>
      </w:r>
    </w:p>
    <w:p w14:paraId="02193DFF" w14:textId="77777777" w:rsidR="00466155" w:rsidRPr="00374601" w:rsidRDefault="00466155" w:rsidP="00466155">
      <w:r w:rsidRPr="00374601">
        <w:rPr>
          <w:rStyle w:val="Style13ptBold"/>
        </w:rPr>
        <w:t>CSIS 9</w:t>
      </w:r>
      <w:r w:rsidRPr="00374601">
        <w:t xml:space="preserve"> </w:t>
      </w:r>
    </w:p>
    <w:p w14:paraId="1D6C1151" w14:textId="77777777" w:rsidR="00466155" w:rsidRPr="00374601" w:rsidRDefault="00466155" w:rsidP="00466155">
      <w:pPr>
        <w:rPr>
          <w:rStyle w:val="Style13ptBold"/>
          <w:sz w:val="18"/>
          <w:szCs w:val="18"/>
        </w:rPr>
      </w:pPr>
      <w:r w:rsidRPr="00374601">
        <w:rPr>
          <w:rStyle w:val="Style13ptBold"/>
          <w:sz w:val="18"/>
          <w:szCs w:val="18"/>
        </w:rPr>
        <w:t>(CEnter for Strategic and International Studies, "Revolution 6 - Conflict," Global Strategy Institute," gsi.csis.org/index.php?Itemid=59&amp;id=30&amp;option=com_content&amp;task=view)</w:t>
      </w:r>
    </w:p>
    <w:p w14:paraId="55E11450" w14:textId="77777777" w:rsidR="00466155" w:rsidRPr="00374601" w:rsidRDefault="00466155" w:rsidP="00466155">
      <w:pPr>
        <w:rPr>
          <w:sz w:val="8"/>
        </w:rPr>
      </w:pPr>
      <w:r w:rsidRPr="00374601">
        <w:rPr>
          <w:rStyle w:val="StyleUnderline"/>
        </w:rPr>
        <w:t>The shift from interstate to intrastate war</w:t>
      </w:r>
      <w:r w:rsidRPr="00374601">
        <w:rPr>
          <w:sz w:val="8"/>
        </w:rPr>
        <w:t xml:space="preserve"> </w:t>
      </w:r>
      <w:r w:rsidRPr="00374601">
        <w:rPr>
          <w:rStyle w:val="StyleUnderline"/>
        </w:rPr>
        <w:t>and the increasing capacity of non-state actors to commit acts of megaviolence reflect how patterns of conflict have changed</w:t>
      </w:r>
      <w:r w:rsidRPr="00374601">
        <w:rPr>
          <w:sz w:val="8"/>
        </w:rPr>
        <w:t xml:space="preserve"> since the end of the Cold War. </w:t>
      </w:r>
      <w:r w:rsidRPr="00374601">
        <w:rPr>
          <w:rStyle w:val="StyleUnderline"/>
        </w:rPr>
        <w:t>Today warfare is</w:t>
      </w:r>
      <w:r w:rsidRPr="00374601">
        <w:rPr>
          <w:sz w:val="8"/>
        </w:rPr>
        <w:t xml:space="preserve"> increasingly described as "</w:t>
      </w:r>
      <w:r w:rsidRPr="00374601">
        <w:rPr>
          <w:rStyle w:val="StyleUnderline"/>
        </w:rPr>
        <w:t>asymmetric</w:t>
      </w:r>
      <w:r w:rsidRPr="00374601">
        <w:rPr>
          <w:sz w:val="8"/>
        </w:rPr>
        <w:t xml:space="preserve">." Traditional military powers, like </w:t>
      </w:r>
      <w:r w:rsidRPr="00374601">
        <w:rPr>
          <w:rStyle w:val="StyleUnderline"/>
        </w:rPr>
        <w:t>the U</w:t>
      </w:r>
      <w:r w:rsidRPr="00374601">
        <w:t>nited</w:t>
      </w:r>
      <w:r w:rsidRPr="00374601">
        <w:rPr>
          <w:rStyle w:val="StyleUnderline"/>
        </w:rPr>
        <w:t xml:space="preserve"> S</w:t>
      </w:r>
      <w:r w:rsidRPr="00374601">
        <w:t>tates</w:t>
      </w:r>
      <w:r w:rsidRPr="00374601">
        <w:rPr>
          <w:rStyle w:val="StyleUnderline"/>
        </w:rPr>
        <w:t>, are confronted by increasingly atypical adversaries</w:t>
      </w:r>
      <w:r w:rsidRPr="00374601">
        <w:rPr>
          <w:sz w:val="8"/>
        </w:rPr>
        <w:t xml:space="preserve">—non-state ideologues, </w:t>
      </w:r>
      <w:r w:rsidRPr="00374601">
        <w:rPr>
          <w:rStyle w:val="Emphasis"/>
        </w:rPr>
        <w:t>transnational criminal syndicates, and rogue states</w:t>
      </w:r>
      <w:r w:rsidRPr="00374601">
        <w:rPr>
          <w:sz w:val="8"/>
        </w:rPr>
        <w:t>—</w:t>
      </w:r>
      <w:r w:rsidRPr="00374601">
        <w:rPr>
          <w:rStyle w:val="StyleUnderline"/>
        </w:rPr>
        <w:t>that employ unconventional tactics in wars</w:t>
      </w:r>
      <w:r w:rsidRPr="00374601">
        <w:rPr>
          <w:sz w:val="8"/>
        </w:rPr>
        <w:t xml:space="preserve"> ambiguous in both place and time. </w:t>
      </w:r>
      <w:r w:rsidRPr="00374601">
        <w:rPr>
          <w:rStyle w:val="Emphasis"/>
        </w:rPr>
        <w:t>Today, conflict is more likely to occur between warring factions on residential streets than between armies on battlefields</w:t>
      </w:r>
      <w:r w:rsidRPr="00374601">
        <w:rPr>
          <w:sz w:val="8"/>
        </w:rPr>
        <w:t xml:space="preserve">. As before, many belligerents still fight for power and/or wealth, but an increasing number are fighting purely for ideology. Acts of terrorism have become the major vehicle for their malcontent, especially for well-organized and well-funded Islamic groups like al-Qaeda. The attacks of September 11, 2001 and similar incidences in recent decades have shown that even small groups of terrorists can carry out sophisticated attacks that result in an incredible loss of life. </w:t>
      </w:r>
      <w:r w:rsidRPr="00374601">
        <w:rPr>
          <w:rStyle w:val="Emphasis"/>
        </w:rPr>
        <w:t>The proliferation of nuclear and biological technologies only ups the ante for future incidences</w:t>
      </w:r>
      <w:r w:rsidRPr="00374601">
        <w:rPr>
          <w:sz w:val="8"/>
        </w:rPr>
        <w:t xml:space="preserve">. Terrorism and Transnational Crime Over the past few decades the size and scope of terrorists' abilities have become truly alarming. Terrorist organizations have evolved from scrappy bands of dissidents into well-organized groups with vast human and capital resources. This situation is forcing governments around the world to develop strategies to both neutralize these groups where they operate and maintain security at home. The United States has met some success in combating terrorist organizations, killing high-level officials and isolating certain sub-groups, but </w:t>
      </w:r>
      <w:r w:rsidRPr="00374601">
        <w:rPr>
          <w:rStyle w:val="StyleUnderline"/>
        </w:rPr>
        <w:t>the War on Terror has had the unintended consequence of forming "micro-actors," individuals driven by foreign military operations to militant extremism</w:t>
      </w:r>
      <w:r w:rsidRPr="00374601">
        <w:rPr>
          <w:sz w:val="8"/>
        </w:rPr>
        <w:t xml:space="preserve">. These individuals, or groups of individuals, operate in poorly organized cells and as such use internet technologies to spread their message and share plans of attack. Perhaps paradoxically, this disorganization and decentralization makes these groups a greater threat to the military as it is harder to detect and track them. [2] [4] Terrorism has also had the effect of heightening tensions between sovereign nations. After the Mumbai terrorist attacks of 2008, India and Pakistan neared war after India accused Pakistan of harboring terrorists and Pakistan refused to turn over individuals for prosecution. </w:t>
      </w:r>
      <w:r w:rsidRPr="00374601">
        <w:rPr>
          <w:rStyle w:val="StyleUnderline"/>
        </w:rPr>
        <w:t>To finance their illegal activity, terrorist organizations are becoming involved in transnational crime, especially drug trafficking</w:t>
      </w:r>
      <w:r w:rsidRPr="00374601">
        <w:rPr>
          <w:sz w:val="8"/>
        </w:rPr>
        <w:t xml:space="preserve">. Dr. Rachel Ehrenfeld, Director of the American Center for Democracy, has stated, "The huge revenues from the heroin trade fill the coffers of the terrorists and thwart any attempt to stabilize the region." [3] [5] </w:t>
      </w:r>
      <w:r w:rsidRPr="00374601">
        <w:rPr>
          <w:rStyle w:val="StyleUnderline"/>
        </w:rPr>
        <w:t>Over the last two decades, we have witnessed a surge in transnational crime</w:t>
      </w:r>
      <w:r w:rsidRPr="00374601">
        <w:rPr>
          <w:sz w:val="8"/>
        </w:rPr>
        <w:t xml:space="preserve">, in large part because of the dissolution of Cold War alliances that helped keep criminal syndicates in check. </w:t>
      </w:r>
      <w:r w:rsidRPr="00374601">
        <w:rPr>
          <w:rStyle w:val="StyleUnderline"/>
        </w:rPr>
        <w:t>Organized crime activity is not limited to the smuggling of illicit drugs, but includes the trafficking of arms, drugs, and human beings</w:t>
      </w:r>
      <w:r w:rsidRPr="00374601">
        <w:rPr>
          <w:sz w:val="8"/>
        </w:rPr>
        <w:t xml:space="preserve">. Weapons of Mass Destruction According to President Obama, "In a strange turn of history, the threat of global nuclear war has gone down, but the risk of a nuclear attack has gone up." [4] [6] </w:t>
      </w:r>
      <w:r w:rsidRPr="00374601">
        <w:rPr>
          <w:rStyle w:val="StyleUnderline"/>
        </w:rPr>
        <w:t>International mechanisms established in recent decades have by and large kept the nuclear ambitions of superpowers at bay. However, the fall of the Soviet Union and the increasing prevalence and power of criminal networks have made it more likely that a single actor could get</w:t>
      </w:r>
      <w:r w:rsidRPr="00374601">
        <w:rPr>
          <w:sz w:val="8"/>
        </w:rPr>
        <w:t xml:space="preserve"> his or </w:t>
      </w:r>
      <w:r w:rsidRPr="00374601">
        <w:rPr>
          <w:rStyle w:val="StyleUnderline"/>
        </w:rPr>
        <w:t>her hands on a</w:t>
      </w:r>
      <w:r w:rsidRPr="00374601">
        <w:rPr>
          <w:sz w:val="8"/>
        </w:rPr>
        <w:t xml:space="preserve"> Weapon of Mass Destruction (</w:t>
      </w:r>
      <w:r w:rsidRPr="00374601">
        <w:rPr>
          <w:rStyle w:val="StyleUnderline"/>
        </w:rPr>
        <w:t>WMD</w:t>
      </w:r>
      <w:r w:rsidRPr="00374601">
        <w:rPr>
          <w:sz w:val="8"/>
        </w:rPr>
        <w:t xml:space="preserve">). The term WMD is used to describe any weapons technology (radiological, chemical, biological, or nuclear) that is capable of killing a large number of people. [5] [7] </w:t>
      </w:r>
      <w:r w:rsidRPr="00374601">
        <w:rPr>
          <w:rStyle w:val="StyleUnderline"/>
        </w:rPr>
        <w:t xml:space="preserve">By and large it is believed that WMD pose the greatest threat in the possession of belligerent states like Iraq, North Korea, and Iran. However, experts are warning that a more urgent threat would come from WMD </w:t>
      </w:r>
      <w:r w:rsidRPr="00374601">
        <w:rPr>
          <w:rStyle w:val="Emphasis"/>
        </w:rPr>
        <w:t>in the hands of non-state actors</w:t>
      </w:r>
      <w:r w:rsidRPr="00374601">
        <w:rPr>
          <w:sz w:val="8"/>
        </w:rPr>
        <w:t xml:space="preserve">. </w:t>
      </w:r>
      <w:r w:rsidRPr="00374601">
        <w:rPr>
          <w:rStyle w:val="StyleUnderline"/>
        </w:rPr>
        <w:t>Nuclear material and technical knowledge are frequently exchanged on the black market</w:t>
      </w:r>
      <w:r w:rsidRPr="00374601">
        <w:rPr>
          <w:sz w:val="8"/>
        </w:rPr>
        <w:t xml:space="preserve">, </w:t>
      </w:r>
      <w:r w:rsidRPr="00374601">
        <w:rPr>
          <w:rStyle w:val="Emphasis"/>
        </w:rPr>
        <w:t>especially in post-Soviet countries, where security personnel charged with guarding nuclear facilities are easily bribed into selling nuclear plans and materials</w:t>
      </w:r>
      <w:r w:rsidRPr="00374601">
        <w:rPr>
          <w:sz w:val="8"/>
        </w:rPr>
        <w:t xml:space="preserve">. [6] [8] With the help of the United States, Russia and its neighbors have made strides in securing these sites and improving oversight of the nuclear industry, but </w:t>
      </w:r>
      <w:r w:rsidRPr="00374601">
        <w:rPr>
          <w:rStyle w:val="StyleUnderline"/>
        </w:rPr>
        <w:t>there is no telling how much material has been traded over the years</w:t>
      </w:r>
      <w:r w:rsidRPr="00374601">
        <w:rPr>
          <w:sz w:val="8"/>
        </w:rPr>
        <w:t xml:space="preserve">. [7] [9] </w:t>
      </w:r>
      <w:r w:rsidRPr="00374601">
        <w:rPr>
          <w:rStyle w:val="StyleUnderline"/>
        </w:rPr>
        <w:t>The WMD threat does not only come from groups operating in the developing world, however, as recent biochemical attacks attest</w:t>
      </w:r>
      <w:r w:rsidRPr="00374601">
        <w:rPr>
          <w:sz w:val="8"/>
        </w:rPr>
        <w:t xml:space="preserve">. The prime suspect in the anthrax attacks of 2001 was a government scientist, and the sarin gas attack on the Tokyo subway was committed by a religious organization that enjoyed official government recognition. </w:t>
      </w:r>
      <w:r w:rsidRPr="00374601">
        <w:rPr>
          <w:rStyle w:val="StyleUnderline"/>
        </w:rPr>
        <w:t>The ease with which these materials have become available, especially through online resources, is forcing governments to restrict their use</w:t>
      </w:r>
      <w:r w:rsidRPr="00374601">
        <w:rPr>
          <w:sz w:val="8"/>
        </w:rPr>
        <w:t xml:space="preserve">. International governing bodies will need to find an acceptable paradigm that allows for the benign applications of these technologies, as in power generation, while deterring the nefarious ones. </w:t>
      </w:r>
    </w:p>
    <w:p w14:paraId="36D52145" w14:textId="77777777" w:rsidR="00466155" w:rsidRPr="00374601" w:rsidRDefault="00466155" w:rsidP="00466155">
      <w:pPr>
        <w:pStyle w:val="Heading3"/>
      </w:pPr>
      <w:r w:rsidRPr="00374601">
        <w:t xml:space="preserve">Econ impact </w:t>
      </w:r>
    </w:p>
    <w:p w14:paraId="296A3699" w14:textId="77777777" w:rsidR="00466155" w:rsidRPr="00374601" w:rsidRDefault="00466155" w:rsidP="00466155">
      <w:pPr>
        <w:pStyle w:val="Heading4"/>
      </w:pPr>
      <w:r w:rsidRPr="00374601">
        <w:t>Expansion of cyber crimes destroys the economy</w:t>
      </w:r>
    </w:p>
    <w:p w14:paraId="6ABD5FF3" w14:textId="77777777" w:rsidR="00466155" w:rsidRPr="00374601" w:rsidRDefault="00466155" w:rsidP="00466155">
      <w:r w:rsidRPr="00374601">
        <w:rPr>
          <w:b/>
        </w:rPr>
        <w:t xml:space="preserve">Kshetri, ’10 </w:t>
      </w:r>
      <w:r w:rsidRPr="00374601">
        <w:t>(Nir, Professor at Bryan School of Business and Economics, The University of North Carolina-Greensboro, research fellow at Kobe University, authored four books and about seventy journal articles, lead discussant at the Peer Review Meeting of the United Nations' Information Economy Report; June 25, 2010; “The Global Cybercrime Industry: Economic, Institutional and Strategic Perspectives"; p. 4)//JPM</w:t>
      </w:r>
      <w:r w:rsidRPr="00374601">
        <w:tab/>
      </w:r>
    </w:p>
    <w:p w14:paraId="7E16DB58" w14:textId="77777777" w:rsidR="00466155" w:rsidRPr="00374601" w:rsidRDefault="00466155" w:rsidP="00466155">
      <w:pPr>
        <w:rPr>
          <w:u w:val="single"/>
        </w:rPr>
      </w:pPr>
      <w:r w:rsidRPr="00374601">
        <w:rPr>
          <w:u w:val="single"/>
        </w:rPr>
        <w:t xml:space="preserve">Economic impacts: </w:t>
      </w:r>
      <w:r w:rsidRPr="00374601">
        <w:rPr>
          <w:sz w:val="16"/>
        </w:rPr>
        <w:t xml:space="preserve">Before we proceed, it is important to note that </w:t>
      </w:r>
      <w:r w:rsidRPr="00374601">
        <w:rPr>
          <w:u w:val="single"/>
        </w:rPr>
        <w:t>“crime” can be</w:t>
      </w:r>
      <w:r w:rsidR="00183045" w:rsidRPr="00374601">
        <w:rPr>
          <w:sz w:val="12"/>
        </w:rPr>
        <w:t>¶</w:t>
      </w:r>
      <w:r w:rsidRPr="00374601">
        <w:rPr>
          <w:sz w:val="12"/>
          <w:u w:val="single"/>
        </w:rPr>
        <w:t xml:space="preserve"> </w:t>
      </w:r>
      <w:r w:rsidRPr="00374601">
        <w:rPr>
          <w:u w:val="single"/>
        </w:rPr>
        <w:t>considered as an “economically important activity” or an “industry”</w:t>
      </w:r>
      <w:r w:rsidRPr="00374601">
        <w:rPr>
          <w:sz w:val="16"/>
        </w:rPr>
        <w:t xml:space="preserve"> (Becker, 1968,</w:t>
      </w:r>
      <w:r w:rsidR="00183045" w:rsidRPr="00374601">
        <w:rPr>
          <w:sz w:val="12"/>
        </w:rPr>
        <w:t>¶</w:t>
      </w:r>
      <w:r w:rsidRPr="00374601">
        <w:rPr>
          <w:sz w:val="16"/>
        </w:rPr>
        <w:t xml:space="preserve"> p. 170). </w:t>
      </w:r>
      <w:r w:rsidRPr="00374601">
        <w:rPr>
          <w:u w:val="single"/>
        </w:rPr>
        <w:t>Recent estimates regarding the size of the global cybercrime industry vary</w:t>
      </w:r>
      <w:r w:rsidR="00183045" w:rsidRPr="00374601">
        <w:rPr>
          <w:sz w:val="12"/>
        </w:rPr>
        <w:t>¶</w:t>
      </w:r>
      <w:r w:rsidRPr="00374601">
        <w:rPr>
          <w:sz w:val="12"/>
          <w:u w:val="single"/>
        </w:rPr>
        <w:t xml:space="preserve"> </w:t>
      </w:r>
      <w:r w:rsidRPr="00374601">
        <w:rPr>
          <w:u w:val="single"/>
        </w:rPr>
        <w:t>from about US $100 billion</w:t>
      </w:r>
      <w:r w:rsidRPr="00374601">
        <w:rPr>
          <w:sz w:val="16"/>
        </w:rPr>
        <w:t xml:space="preserve"> (Voigt, 2009) </w:t>
      </w:r>
      <w:r w:rsidRPr="00374601">
        <w:rPr>
          <w:u w:val="single"/>
        </w:rPr>
        <w:t>to US $1 trillion</w:t>
      </w:r>
      <w:r w:rsidRPr="00374601">
        <w:rPr>
          <w:sz w:val="16"/>
        </w:rPr>
        <w:t xml:space="preserve"> (Acohido, 2009; Harris,</w:t>
      </w:r>
      <w:r w:rsidR="00183045" w:rsidRPr="00374601">
        <w:rPr>
          <w:sz w:val="12"/>
        </w:rPr>
        <w:t>¶</w:t>
      </w:r>
      <w:r w:rsidRPr="00374601">
        <w:rPr>
          <w:sz w:val="16"/>
        </w:rPr>
        <w:t xml:space="preserve"> 2009). A popular view is that </w:t>
      </w:r>
      <w:r w:rsidRPr="00374601">
        <w:rPr>
          <w:u w:val="single"/>
        </w:rPr>
        <w:t>cybercrimes have more severe economic impacts than</w:t>
      </w:r>
      <w:r w:rsidR="00183045" w:rsidRPr="00374601">
        <w:rPr>
          <w:sz w:val="12"/>
        </w:rPr>
        <w:t>¶</w:t>
      </w:r>
      <w:r w:rsidRPr="00374601">
        <w:rPr>
          <w:sz w:val="12"/>
          <w:u w:val="single"/>
        </w:rPr>
        <w:t xml:space="preserve"> </w:t>
      </w:r>
      <w:r w:rsidRPr="00374601">
        <w:rPr>
          <w:u w:val="single"/>
        </w:rPr>
        <w:t>most conventional crimes</w:t>
      </w:r>
      <w:r w:rsidRPr="00374601">
        <w:rPr>
          <w:sz w:val="16"/>
        </w:rPr>
        <w:t>. According to the 2007 PricewaterhouseCoopers’ biennial</w:t>
      </w:r>
      <w:r w:rsidR="00183045" w:rsidRPr="00374601">
        <w:rPr>
          <w:sz w:val="12"/>
        </w:rPr>
        <w:t>¶</w:t>
      </w:r>
      <w:r w:rsidRPr="00374601">
        <w:rPr>
          <w:sz w:val="16"/>
        </w:rPr>
        <w:t xml:space="preserve"> Global Economic Crime Survey, over </w:t>
      </w:r>
      <w:r w:rsidRPr="00374601">
        <w:rPr>
          <w:u w:val="single"/>
        </w:rPr>
        <w:t>43% of the companies interviewed reported</w:t>
      </w:r>
      <w:r w:rsidR="00183045" w:rsidRPr="00374601">
        <w:rPr>
          <w:sz w:val="12"/>
        </w:rPr>
        <w:t>¶</w:t>
      </w:r>
      <w:r w:rsidRPr="00374601">
        <w:rPr>
          <w:sz w:val="12"/>
          <w:u w:val="single"/>
        </w:rPr>
        <w:t xml:space="preserve"> </w:t>
      </w:r>
      <w:r w:rsidRPr="00374601">
        <w:rPr>
          <w:u w:val="single"/>
        </w:rPr>
        <w:t>suffering one or more significant economic crimes. The average loss from fraud per</w:t>
      </w:r>
      <w:r w:rsidR="00183045" w:rsidRPr="00374601">
        <w:rPr>
          <w:sz w:val="12"/>
        </w:rPr>
        <w:t>¶</w:t>
      </w:r>
      <w:r w:rsidRPr="00374601">
        <w:rPr>
          <w:sz w:val="12"/>
          <w:u w:val="single"/>
        </w:rPr>
        <w:t xml:space="preserve"> </w:t>
      </w:r>
      <w:r w:rsidRPr="00374601">
        <w:rPr>
          <w:u w:val="single"/>
        </w:rPr>
        <w:t>company increased nearly 40% in 2 years from roughly US $1.7 million in 2005 to</w:t>
      </w:r>
      <w:r w:rsidR="00183045" w:rsidRPr="00374601">
        <w:rPr>
          <w:sz w:val="12"/>
        </w:rPr>
        <w:t>¶</w:t>
      </w:r>
      <w:r w:rsidRPr="00374601">
        <w:rPr>
          <w:sz w:val="12"/>
          <w:u w:val="single"/>
        </w:rPr>
        <w:t xml:space="preserve"> </w:t>
      </w:r>
      <w:r w:rsidRPr="00374601">
        <w:rPr>
          <w:u w:val="single"/>
        </w:rPr>
        <w:t>approximately US $2.4 million in 2007</w:t>
      </w:r>
      <w:r w:rsidRPr="00374601">
        <w:rPr>
          <w:sz w:val="16"/>
        </w:rPr>
        <w:t xml:space="preserve"> (Africa News, 2007). Below we consider economic impacts of some representative forms of cybercrimes:</w:t>
      </w:r>
      <w:r w:rsidR="00183045" w:rsidRPr="00374601">
        <w:rPr>
          <w:sz w:val="12"/>
        </w:rPr>
        <w:t>¶</w:t>
      </w:r>
      <w:r w:rsidRPr="00374601">
        <w:rPr>
          <w:sz w:val="16"/>
        </w:rPr>
        <w:t xml:space="preserve"> </w:t>
      </w:r>
      <w:r w:rsidRPr="00374601">
        <w:rPr>
          <w:u w:val="single"/>
        </w:rPr>
        <w:t>Identity theft: The FTC estimated that 10 million Americans became identity</w:t>
      </w:r>
      <w:r w:rsidR="00183045" w:rsidRPr="00374601">
        <w:rPr>
          <w:sz w:val="12"/>
        </w:rPr>
        <w:t>¶</w:t>
      </w:r>
      <w:r w:rsidRPr="00374601">
        <w:rPr>
          <w:sz w:val="12"/>
          <w:u w:val="single"/>
        </w:rPr>
        <w:t xml:space="preserve"> </w:t>
      </w:r>
      <w:r w:rsidRPr="00374601">
        <w:rPr>
          <w:u w:val="single"/>
        </w:rPr>
        <w:t>theft victims in 2008. Identity theft is unique among serious cybercrimes</w:t>
      </w:r>
      <w:r w:rsidRPr="00374601">
        <w:rPr>
          <w:sz w:val="16"/>
        </w:rPr>
        <w:t xml:space="preserve"> (Cheney,</w:t>
      </w:r>
      <w:r w:rsidR="00183045" w:rsidRPr="00374601">
        <w:rPr>
          <w:sz w:val="12"/>
        </w:rPr>
        <w:t>¶</w:t>
      </w:r>
      <w:r w:rsidRPr="00374601">
        <w:rPr>
          <w:sz w:val="16"/>
        </w:rPr>
        <w:t xml:space="preserve"> 2005; Pike, 2006). According to the FBI, </w:t>
      </w:r>
      <w:r w:rsidRPr="00374601">
        <w:rPr>
          <w:u w:val="single"/>
        </w:rPr>
        <w:t>30 million credit card numbers were stolen</w:t>
      </w:r>
      <w:r w:rsidR="00183045" w:rsidRPr="00374601">
        <w:rPr>
          <w:sz w:val="12"/>
        </w:rPr>
        <w:t>¶</w:t>
      </w:r>
      <w:r w:rsidRPr="00374601">
        <w:rPr>
          <w:sz w:val="12"/>
          <w:u w:val="single"/>
        </w:rPr>
        <w:t xml:space="preserve"> </w:t>
      </w:r>
      <w:r w:rsidRPr="00374601">
        <w:rPr>
          <w:u w:val="single"/>
        </w:rPr>
        <w:t>through computer-security breaches during 1999–2003, resulting in US $15 billion</w:t>
      </w:r>
      <w:r w:rsidR="00183045" w:rsidRPr="00374601">
        <w:rPr>
          <w:sz w:val="12"/>
        </w:rPr>
        <w:t>¶</w:t>
      </w:r>
      <w:r w:rsidRPr="00374601">
        <w:rPr>
          <w:sz w:val="12"/>
          <w:u w:val="single"/>
        </w:rPr>
        <w:t xml:space="preserve"> </w:t>
      </w:r>
      <w:r w:rsidRPr="00374601">
        <w:rPr>
          <w:u w:val="single"/>
        </w:rPr>
        <w:t>in losses</w:t>
      </w:r>
      <w:r w:rsidRPr="00374601">
        <w:rPr>
          <w:sz w:val="16"/>
        </w:rPr>
        <w:t xml:space="preserve">. In August 2009, </w:t>
      </w:r>
      <w:r w:rsidRPr="00374601">
        <w:rPr>
          <w:u w:val="single"/>
        </w:rPr>
        <w:t>in what is probably the highest-profile case in this category,</w:t>
      </w:r>
      <w:r w:rsidR="00183045" w:rsidRPr="00374601">
        <w:rPr>
          <w:sz w:val="12"/>
        </w:rPr>
        <w:t>¶</w:t>
      </w:r>
      <w:r w:rsidRPr="00374601">
        <w:rPr>
          <w:sz w:val="12"/>
          <w:u w:val="single"/>
        </w:rPr>
        <w:t xml:space="preserve"> </w:t>
      </w:r>
      <w:r w:rsidRPr="00374601">
        <w:rPr>
          <w:u w:val="single"/>
        </w:rPr>
        <w:t>a federal grand jury indicted a Florida man and two of his co-conspirators for</w:t>
      </w:r>
      <w:r w:rsidR="00183045" w:rsidRPr="00374601">
        <w:rPr>
          <w:sz w:val="12"/>
        </w:rPr>
        <w:t>¶</w:t>
      </w:r>
      <w:r w:rsidRPr="00374601">
        <w:rPr>
          <w:sz w:val="12"/>
          <w:u w:val="single"/>
        </w:rPr>
        <w:t xml:space="preserve"> </w:t>
      </w:r>
      <w:r w:rsidRPr="00374601">
        <w:rPr>
          <w:u w:val="single"/>
        </w:rPr>
        <w:t>allegedly stealing 130 million credit and debit card information</w:t>
      </w:r>
      <w:r w:rsidRPr="00374601">
        <w:rPr>
          <w:sz w:val="16"/>
        </w:rPr>
        <w:t xml:space="preserve"> (Claburn, 2009a).</w:t>
      </w:r>
      <w:r w:rsidR="00183045" w:rsidRPr="00374601">
        <w:rPr>
          <w:sz w:val="12"/>
        </w:rPr>
        <w:t>¶</w:t>
      </w:r>
      <w:r w:rsidRPr="00374601">
        <w:rPr>
          <w:sz w:val="16"/>
        </w:rPr>
        <w:t xml:space="preserve"> A study conducted by the Federal Trade Commission (FTC) indicated that </w:t>
      </w:r>
      <w:r w:rsidRPr="00374601">
        <w:rPr>
          <w:u w:val="single"/>
        </w:rPr>
        <w:t>losses</w:t>
      </w:r>
      <w:r w:rsidR="00183045" w:rsidRPr="00374601">
        <w:rPr>
          <w:sz w:val="12"/>
        </w:rPr>
        <w:t>¶</w:t>
      </w:r>
      <w:r w:rsidRPr="00374601">
        <w:rPr>
          <w:sz w:val="12"/>
          <w:u w:val="single"/>
        </w:rPr>
        <w:t xml:space="preserve"> </w:t>
      </w:r>
      <w:r w:rsidRPr="00374601">
        <w:rPr>
          <w:u w:val="single"/>
        </w:rPr>
        <w:t>associated with identity theft including the time and out-of-pocket costs to US</w:t>
      </w:r>
      <w:r w:rsidR="00183045" w:rsidRPr="00374601">
        <w:rPr>
          <w:sz w:val="12"/>
        </w:rPr>
        <w:t>¶</w:t>
      </w:r>
      <w:r w:rsidRPr="00374601">
        <w:rPr>
          <w:sz w:val="12"/>
          <w:u w:val="single"/>
        </w:rPr>
        <w:t xml:space="preserve"> </w:t>
      </w:r>
      <w:r w:rsidRPr="00374601">
        <w:rPr>
          <w:u w:val="single"/>
        </w:rPr>
        <w:t>consumers amounted US $61 billion in 2006</w:t>
      </w:r>
      <w:r w:rsidRPr="00374601">
        <w:rPr>
          <w:sz w:val="16"/>
        </w:rPr>
        <w:t xml:space="preserve"> (Schreft, 2007). </w:t>
      </w:r>
      <w:r w:rsidRPr="00374601">
        <w:rPr>
          <w:u w:val="single"/>
        </w:rPr>
        <w:t>Cyber-criminals are</w:t>
      </w:r>
      <w:r w:rsidR="00183045" w:rsidRPr="00374601">
        <w:rPr>
          <w:sz w:val="12"/>
        </w:rPr>
        <w:t>¶</w:t>
      </w:r>
      <w:r w:rsidRPr="00374601">
        <w:rPr>
          <w:sz w:val="12"/>
          <w:u w:val="single"/>
        </w:rPr>
        <w:t xml:space="preserve"> </w:t>
      </w:r>
      <w:r w:rsidRPr="00374601">
        <w:rPr>
          <w:u w:val="single"/>
        </w:rPr>
        <w:t>increasingly involved in the “synthetic identity fraud,” which involves combining</w:t>
      </w:r>
      <w:r w:rsidR="00183045" w:rsidRPr="00374601">
        <w:rPr>
          <w:sz w:val="12"/>
        </w:rPr>
        <w:t>¶</w:t>
      </w:r>
      <w:r w:rsidRPr="00374601">
        <w:rPr>
          <w:sz w:val="12"/>
          <w:u w:val="single"/>
        </w:rPr>
        <w:t xml:space="preserve"> </w:t>
      </w:r>
      <w:r w:rsidRPr="00374601">
        <w:rPr>
          <w:u w:val="single"/>
        </w:rPr>
        <w:t>information from different sources to open an account in the name of a “fictitious”</w:t>
      </w:r>
      <w:r w:rsidR="00183045" w:rsidRPr="00374601">
        <w:rPr>
          <w:sz w:val="12"/>
        </w:rPr>
        <w:t>¶</w:t>
      </w:r>
      <w:r w:rsidRPr="00374601">
        <w:rPr>
          <w:sz w:val="12"/>
          <w:u w:val="single"/>
        </w:rPr>
        <w:t xml:space="preserve"> </w:t>
      </w:r>
      <w:r w:rsidRPr="00374601">
        <w:rPr>
          <w:u w:val="single"/>
        </w:rPr>
        <w:t xml:space="preserve">identity </w:t>
      </w:r>
      <w:r w:rsidRPr="00374601">
        <w:rPr>
          <w:sz w:val="16"/>
        </w:rPr>
        <w:t>(Cheney, 2005; Roberds &amp; Schreft, 2009).</w:t>
      </w:r>
      <w:r w:rsidR="00183045" w:rsidRPr="00374601">
        <w:rPr>
          <w:sz w:val="12"/>
        </w:rPr>
        <w:t>¶</w:t>
      </w:r>
      <w:r w:rsidRPr="00374601">
        <w:rPr>
          <w:sz w:val="16"/>
        </w:rPr>
        <w:t xml:space="preserve"> </w:t>
      </w:r>
      <w:r w:rsidRPr="00374601">
        <w:rPr>
          <w:u w:val="single"/>
        </w:rPr>
        <w:t>Spam: An estimate of MailFrontier, an e-mail security company, suggested that</w:t>
      </w:r>
      <w:r w:rsidR="00183045" w:rsidRPr="00374601">
        <w:rPr>
          <w:sz w:val="12"/>
        </w:rPr>
        <w:t>¶</w:t>
      </w:r>
      <w:r w:rsidRPr="00374601">
        <w:rPr>
          <w:sz w:val="12"/>
          <w:u w:val="single"/>
        </w:rPr>
        <w:t xml:space="preserve"> </w:t>
      </w:r>
      <w:r w:rsidRPr="00374601">
        <w:rPr>
          <w:u w:val="single"/>
        </w:rPr>
        <w:t>fraudulent e-mail messages (spam) totaled 80 million in September 2003. The number</w:t>
      </w:r>
      <w:r w:rsidR="00183045" w:rsidRPr="00374601">
        <w:rPr>
          <w:sz w:val="12"/>
        </w:rPr>
        <w:t>¶</w:t>
      </w:r>
      <w:r w:rsidRPr="00374601">
        <w:rPr>
          <w:sz w:val="12"/>
          <w:u w:val="single"/>
        </w:rPr>
        <w:t xml:space="preserve"> </w:t>
      </w:r>
      <w:r w:rsidRPr="00374601">
        <w:rPr>
          <w:u w:val="single"/>
        </w:rPr>
        <w:t>of spam messages around the world was estimated at 200 billion a day globally</w:t>
      </w:r>
      <w:r w:rsidR="00183045" w:rsidRPr="00374601">
        <w:rPr>
          <w:sz w:val="12"/>
        </w:rPr>
        <w:t>¶</w:t>
      </w:r>
      <w:r w:rsidRPr="00374601">
        <w:rPr>
          <w:sz w:val="12"/>
          <w:u w:val="single"/>
        </w:rPr>
        <w:t xml:space="preserve"> </w:t>
      </w:r>
      <w:r w:rsidRPr="00374601">
        <w:rPr>
          <w:u w:val="single"/>
        </w:rPr>
        <w:t>by the mid-2009</w:t>
      </w:r>
      <w:r w:rsidRPr="00374601">
        <w:rPr>
          <w:sz w:val="16"/>
        </w:rPr>
        <w:t xml:space="preserve"> (Qatar-tribune.com, 2009). According to a May 2009 report from</w:t>
      </w:r>
      <w:r w:rsidR="00183045" w:rsidRPr="00374601">
        <w:rPr>
          <w:sz w:val="12"/>
        </w:rPr>
        <w:t>¶</w:t>
      </w:r>
      <w:r w:rsidRPr="00374601">
        <w:rPr>
          <w:sz w:val="16"/>
        </w:rPr>
        <w:t xml:space="preserve"> Symantec, spam accounted for 90% of all e-mails. Another estimate suggested that</w:t>
      </w:r>
      <w:r w:rsidR="00183045" w:rsidRPr="00374601">
        <w:rPr>
          <w:sz w:val="12"/>
        </w:rPr>
        <w:t>¶</w:t>
      </w:r>
      <w:r w:rsidRPr="00374601">
        <w:rPr>
          <w:sz w:val="16"/>
        </w:rPr>
        <w:t xml:space="preserve"> </w:t>
      </w:r>
      <w:r w:rsidRPr="00374601">
        <w:rPr>
          <w:u w:val="single"/>
        </w:rPr>
        <w:t>e-mail spam accounted for 87% of all e-mails in August 2009</w:t>
      </w:r>
      <w:r w:rsidRPr="00374601">
        <w:rPr>
          <w:sz w:val="16"/>
        </w:rPr>
        <w:t xml:space="preserve"> (Shiels, 2009). As</w:t>
      </w:r>
      <w:r w:rsidR="00183045" w:rsidRPr="00374601">
        <w:rPr>
          <w:sz w:val="12"/>
        </w:rPr>
        <w:t>¶</w:t>
      </w:r>
      <w:r w:rsidRPr="00374601">
        <w:rPr>
          <w:sz w:val="16"/>
        </w:rPr>
        <w:t xml:space="preserve"> to the economic impact of spam, </w:t>
      </w:r>
      <w:r w:rsidRPr="00374601">
        <w:rPr>
          <w:u w:val="single"/>
        </w:rPr>
        <w:t>the European Union estimated that in 2001, spam</w:t>
      </w:r>
      <w:r w:rsidR="00183045" w:rsidRPr="00374601">
        <w:rPr>
          <w:sz w:val="12"/>
        </w:rPr>
        <w:t>¶</w:t>
      </w:r>
      <w:r w:rsidRPr="00374601">
        <w:rPr>
          <w:sz w:val="12"/>
          <w:u w:val="single"/>
        </w:rPr>
        <w:t xml:space="preserve"> </w:t>
      </w:r>
      <w:r w:rsidRPr="00374601">
        <w:rPr>
          <w:u w:val="single"/>
        </w:rPr>
        <w:t>cost Internet users C10 billion annually worldwide</w:t>
      </w:r>
      <w:r w:rsidRPr="00374601">
        <w:rPr>
          <w:sz w:val="16"/>
        </w:rPr>
        <w:t xml:space="preserve"> (Europa.eu, 2001). Another estimate</w:t>
      </w:r>
      <w:r w:rsidR="00183045" w:rsidRPr="00374601">
        <w:rPr>
          <w:sz w:val="12"/>
        </w:rPr>
        <w:t>¶</w:t>
      </w:r>
      <w:r w:rsidRPr="00374601">
        <w:rPr>
          <w:sz w:val="16"/>
        </w:rPr>
        <w:t xml:space="preserve"> suggested that in 2003, </w:t>
      </w:r>
      <w:r w:rsidRPr="00374601">
        <w:rPr>
          <w:u w:val="single"/>
        </w:rPr>
        <w:t>US consumers and businesses lost over US $10 billion</w:t>
      </w:r>
      <w:r w:rsidR="00183045" w:rsidRPr="00374601">
        <w:rPr>
          <w:sz w:val="12"/>
        </w:rPr>
        <w:t>¶</w:t>
      </w:r>
      <w:r w:rsidRPr="00374601">
        <w:rPr>
          <w:sz w:val="12"/>
          <w:u w:val="single"/>
        </w:rPr>
        <w:t xml:space="preserve"> </w:t>
      </w:r>
      <w:r w:rsidRPr="00374601">
        <w:rPr>
          <w:u w:val="single"/>
        </w:rPr>
        <w:t>to spam (Swartz, 2004).</w:t>
      </w:r>
      <w:r w:rsidR="00183045" w:rsidRPr="00374601">
        <w:rPr>
          <w:sz w:val="12"/>
        </w:rPr>
        <w:t>¶</w:t>
      </w:r>
      <w:r w:rsidRPr="00374601">
        <w:rPr>
          <w:sz w:val="12"/>
          <w:u w:val="single"/>
        </w:rPr>
        <w:t xml:space="preserve"> </w:t>
      </w:r>
      <w:r w:rsidRPr="00374601">
        <w:rPr>
          <w:u w:val="single"/>
        </w:rPr>
        <w:t>Phishing: Phishing involves the uses of fraudulent e-mails and websites, which</w:t>
      </w:r>
      <w:r w:rsidR="00183045" w:rsidRPr="00374601">
        <w:rPr>
          <w:sz w:val="12"/>
        </w:rPr>
        <w:t>¶</w:t>
      </w:r>
      <w:r w:rsidRPr="00374601">
        <w:rPr>
          <w:sz w:val="12"/>
          <w:u w:val="single"/>
        </w:rPr>
        <w:t xml:space="preserve"> </w:t>
      </w:r>
      <w:r w:rsidRPr="00374601">
        <w:rPr>
          <w:u w:val="single"/>
        </w:rPr>
        <w:t>are designed to trick consumers to reveal personal information such as passwords,</w:t>
      </w:r>
      <w:r w:rsidR="00183045" w:rsidRPr="00374601">
        <w:rPr>
          <w:sz w:val="12"/>
        </w:rPr>
        <w:t>¶</w:t>
      </w:r>
      <w:r w:rsidRPr="00374601">
        <w:rPr>
          <w:sz w:val="12"/>
          <w:u w:val="single"/>
        </w:rPr>
        <w:t xml:space="preserve"> </w:t>
      </w:r>
      <w:r w:rsidRPr="00374601">
        <w:rPr>
          <w:u w:val="single"/>
        </w:rPr>
        <w:t>credit card information, and other personal data.</w:t>
      </w:r>
      <w:r w:rsidRPr="00374601">
        <w:rPr>
          <w:sz w:val="16"/>
        </w:rPr>
        <w:t xml:space="preserve"> </w:t>
      </w:r>
      <w:r w:rsidRPr="00374601">
        <w:rPr>
          <w:u w:val="single"/>
        </w:rPr>
        <w:t>Phishing schemes are considered</w:t>
      </w:r>
      <w:r w:rsidR="00183045" w:rsidRPr="00374601">
        <w:rPr>
          <w:sz w:val="12"/>
        </w:rPr>
        <w:t>¶</w:t>
      </w:r>
      <w:r w:rsidRPr="00374601">
        <w:rPr>
          <w:sz w:val="12"/>
          <w:u w:val="single"/>
        </w:rPr>
        <w:t xml:space="preserve"> </w:t>
      </w:r>
      <w:r w:rsidRPr="00374601">
        <w:rPr>
          <w:u w:val="single"/>
        </w:rPr>
        <w:t>among the biggest threats</w:t>
      </w:r>
      <w:r w:rsidRPr="00374601">
        <w:rPr>
          <w:sz w:val="16"/>
        </w:rPr>
        <w:t xml:space="preserve">. In </w:t>
      </w:r>
      <w:r w:rsidRPr="00374601">
        <w:rPr>
          <w:u w:val="single"/>
        </w:rPr>
        <w:t>2003</w:t>
      </w:r>
      <w:r w:rsidRPr="00374601">
        <w:rPr>
          <w:sz w:val="16"/>
        </w:rPr>
        <w:t xml:space="preserve">, US consumers and businesses </w:t>
      </w:r>
      <w:r w:rsidRPr="00374601">
        <w:rPr>
          <w:u w:val="single"/>
        </w:rPr>
        <w:t>lost about US $2</w:t>
      </w:r>
      <w:r w:rsidR="00183045" w:rsidRPr="00374601">
        <w:rPr>
          <w:sz w:val="12"/>
        </w:rPr>
        <w:t>¶</w:t>
      </w:r>
      <w:r w:rsidRPr="00374601">
        <w:rPr>
          <w:sz w:val="12"/>
          <w:u w:val="single"/>
        </w:rPr>
        <w:t xml:space="preserve"> </w:t>
      </w:r>
      <w:r w:rsidRPr="00374601">
        <w:rPr>
          <w:u w:val="single"/>
        </w:rPr>
        <w:t>billion to phishing</w:t>
      </w:r>
      <w:r w:rsidRPr="00374601">
        <w:rPr>
          <w:sz w:val="16"/>
        </w:rPr>
        <w:t xml:space="preserve"> (Swartz, 2004). </w:t>
      </w:r>
      <w:r w:rsidRPr="00374601">
        <w:rPr>
          <w:u w:val="single"/>
        </w:rPr>
        <w:t>Phishing scams have become far more prominent</w:t>
      </w:r>
      <w:r w:rsidR="00183045" w:rsidRPr="00374601">
        <w:rPr>
          <w:sz w:val="12"/>
        </w:rPr>
        <w:t>¶</w:t>
      </w:r>
      <w:r w:rsidRPr="00374601">
        <w:rPr>
          <w:sz w:val="12"/>
          <w:u w:val="single"/>
        </w:rPr>
        <w:t xml:space="preserve"> </w:t>
      </w:r>
      <w:r w:rsidRPr="00374601">
        <w:rPr>
          <w:u w:val="single"/>
        </w:rPr>
        <w:t>in the past few years. According to Gartner Research, in 2008, over 5 million</w:t>
      </w:r>
      <w:r w:rsidR="00183045" w:rsidRPr="00374601">
        <w:rPr>
          <w:sz w:val="12"/>
        </w:rPr>
        <w:t>¶</w:t>
      </w:r>
      <w:r w:rsidRPr="00374601">
        <w:rPr>
          <w:sz w:val="12"/>
          <w:u w:val="single"/>
        </w:rPr>
        <w:t xml:space="preserve"> </w:t>
      </w:r>
      <w:r w:rsidRPr="00374601">
        <w:rPr>
          <w:u w:val="single"/>
        </w:rPr>
        <w:t>Americans became phishing victims and lost money, which was a 40% increase</w:t>
      </w:r>
      <w:r w:rsidR="00183045" w:rsidRPr="00374601">
        <w:rPr>
          <w:sz w:val="12"/>
        </w:rPr>
        <w:t>¶</w:t>
      </w:r>
      <w:r w:rsidRPr="00374601">
        <w:rPr>
          <w:sz w:val="12"/>
          <w:u w:val="single"/>
        </w:rPr>
        <w:t xml:space="preserve"> </w:t>
      </w:r>
      <w:r w:rsidRPr="00374601">
        <w:rPr>
          <w:u w:val="single"/>
        </w:rPr>
        <w:t>from 2007</w:t>
      </w:r>
      <w:r w:rsidRPr="00374601">
        <w:rPr>
          <w:sz w:val="16"/>
        </w:rPr>
        <w:t xml:space="preserve"> (Greenberg, 2009). According to the Anti-Phishing Working Group, in</w:t>
      </w:r>
      <w:r w:rsidR="00183045" w:rsidRPr="00374601">
        <w:rPr>
          <w:sz w:val="12"/>
        </w:rPr>
        <w:t>¶</w:t>
      </w:r>
      <w:r w:rsidRPr="00374601">
        <w:rPr>
          <w:sz w:val="16"/>
        </w:rPr>
        <w:t xml:space="preserve"> </w:t>
      </w:r>
      <w:r w:rsidRPr="00374601">
        <w:rPr>
          <w:u w:val="single"/>
        </w:rPr>
        <w:t>June 2009, there were about 50,000 active phishing websites (McMillan, 2009).</w:t>
      </w:r>
      <w:r w:rsidR="00183045" w:rsidRPr="00374601">
        <w:rPr>
          <w:sz w:val="12"/>
        </w:rPr>
        <w:t>¶</w:t>
      </w:r>
      <w:r w:rsidRPr="00374601">
        <w:rPr>
          <w:sz w:val="12"/>
          <w:u w:val="single"/>
        </w:rPr>
        <w:t xml:space="preserve"> </w:t>
      </w:r>
      <w:r w:rsidRPr="00374601">
        <w:rPr>
          <w:u w:val="single"/>
        </w:rPr>
        <w:t>Likewise, about a quarter of businesses in Australia had been attacked through</w:t>
      </w:r>
      <w:r w:rsidR="00183045" w:rsidRPr="00374601">
        <w:rPr>
          <w:sz w:val="12"/>
        </w:rPr>
        <w:t>¶</w:t>
      </w:r>
      <w:r w:rsidRPr="00374601">
        <w:rPr>
          <w:sz w:val="12"/>
          <w:u w:val="single"/>
        </w:rPr>
        <w:t xml:space="preserve"> </w:t>
      </w:r>
      <w:r w:rsidRPr="00374601">
        <w:rPr>
          <w:u w:val="single"/>
        </w:rPr>
        <w:t>phishing (Andrews, 2009).</w:t>
      </w:r>
    </w:p>
    <w:p w14:paraId="4DE9B8A7" w14:textId="77777777" w:rsidR="00EC3BFD" w:rsidRPr="00374601" w:rsidRDefault="00EC3BFD" w:rsidP="00EC3BFD">
      <w:pPr>
        <w:pStyle w:val="Heading2"/>
      </w:pPr>
      <w:r w:rsidRPr="00374601">
        <w:t>Impacts</w:t>
      </w:r>
    </w:p>
    <w:p w14:paraId="1A5DB7E9" w14:textId="77777777" w:rsidR="00EC3BFD" w:rsidRPr="00374601" w:rsidRDefault="00EC3BFD" w:rsidP="00EC3BFD">
      <w:pPr>
        <w:pStyle w:val="Heading3"/>
      </w:pPr>
      <w:r w:rsidRPr="00374601">
        <w:t>Infrastructure scenario</w:t>
      </w:r>
    </w:p>
    <w:p w14:paraId="186525F0" w14:textId="77777777" w:rsidR="00EC3BFD" w:rsidRPr="00374601" w:rsidRDefault="00EC3BFD" w:rsidP="00EC3BFD">
      <w:pPr>
        <w:pStyle w:val="Heading4"/>
      </w:pPr>
      <w:r w:rsidRPr="00374601">
        <w:t>Cyberattacks cost billions of dollars and air-gapping doesn’t check</w:t>
      </w:r>
    </w:p>
    <w:p w14:paraId="7B6D15D1" w14:textId="77777777" w:rsidR="00EC3BFD" w:rsidRPr="00374601" w:rsidRDefault="00EC3BFD" w:rsidP="00EC3BFD">
      <w:pPr>
        <w:rPr>
          <w:rStyle w:val="Style13ptBold"/>
        </w:rPr>
      </w:pPr>
      <w:r w:rsidRPr="00374601">
        <w:rPr>
          <w:rStyle w:val="Style13ptBold"/>
        </w:rPr>
        <w:t>DePasquale 3/16</w:t>
      </w:r>
    </w:p>
    <w:p w14:paraId="22EAE485" w14:textId="77777777" w:rsidR="00EC3BFD" w:rsidRPr="00374601" w:rsidRDefault="00EC3BFD" w:rsidP="00EC3BFD">
      <w:r w:rsidRPr="00374601">
        <w:t>(Scott, chairman of the Rhode Island Cybersecurity Commission and CEO of Utilidata, a global software company working with utilities to redefine energy efficiency, reliability and grid security.; 3/16/16; Our critical infrastructure is too vulnerable to cyberattacks; http://thehill.com/blogs/congress-blog/homeland-security/273068-our-critical-infrastructure-is-too-vulnerable-to)//jac</w:t>
      </w:r>
    </w:p>
    <w:p w14:paraId="284D83E1" w14:textId="77777777" w:rsidR="00EC3BFD" w:rsidRPr="00374601" w:rsidRDefault="00EC3BFD" w:rsidP="00EC3BFD">
      <w:pPr>
        <w:rPr>
          <w:sz w:val="14"/>
        </w:rPr>
      </w:pPr>
      <w:r w:rsidRPr="00374601">
        <w:rPr>
          <w:sz w:val="14"/>
        </w:rPr>
        <w:t xml:space="preserve">Last week, Sen. Charles Schumer (D-N.Y.) confirmed that, two years ago, the Bowman Avenue Dam in Rye Brook, New York was accessed remotely by Iranian hackers – a move characterized as “shot across our bow” and a clear indication of the tremendous risk that cyber attackers pose. While </w:t>
      </w:r>
      <w:r w:rsidRPr="00374601">
        <w:rPr>
          <w:rStyle w:val="StyleUnderline"/>
        </w:rPr>
        <w:t>an attack on a dam in Westchester</w:t>
      </w:r>
      <w:r w:rsidRPr="00374601">
        <w:rPr>
          <w:sz w:val="14"/>
        </w:rPr>
        <w:t xml:space="preserve"> is frightening, it </w:t>
      </w:r>
      <w:r w:rsidRPr="00374601">
        <w:rPr>
          <w:rStyle w:val="StyleUnderline"/>
        </w:rPr>
        <w:t xml:space="preserve">is only symptomatic of the weaknesses in our critical infrastructure. A recent </w:t>
      </w:r>
      <w:r w:rsidRPr="00374601">
        <w:rPr>
          <w:sz w:val="14"/>
        </w:rPr>
        <w:t xml:space="preserve">U.S.-led </w:t>
      </w:r>
      <w:r w:rsidRPr="00374601">
        <w:rPr>
          <w:rStyle w:val="StyleUnderline"/>
        </w:rPr>
        <w:t>report produced by the</w:t>
      </w:r>
      <w:r w:rsidRPr="00374601">
        <w:rPr>
          <w:sz w:val="14"/>
        </w:rPr>
        <w:t xml:space="preserve"> Industrial Control Systems Cyber Emergency Response Team (</w:t>
      </w:r>
      <w:r w:rsidRPr="00374601">
        <w:rPr>
          <w:rStyle w:val="StyleUnderline"/>
        </w:rPr>
        <w:t>ICS-CERT) found that a “synchronized and coordinated” cyberattack shut down a large section of the Ukrainian power grid in</w:t>
      </w:r>
      <w:r w:rsidRPr="00374601">
        <w:rPr>
          <w:sz w:val="14"/>
        </w:rPr>
        <w:t xml:space="preserve"> December </w:t>
      </w:r>
      <w:r w:rsidRPr="00374601">
        <w:rPr>
          <w:rStyle w:val="StyleUnderline"/>
        </w:rPr>
        <w:t>2015, a situation which, if replicated in the U.S., could cost</w:t>
      </w:r>
      <w:r w:rsidRPr="00374601">
        <w:rPr>
          <w:sz w:val="14"/>
        </w:rPr>
        <w:t xml:space="preserve"> anywhere </w:t>
      </w:r>
      <w:r w:rsidRPr="00374601">
        <w:rPr>
          <w:rStyle w:val="StyleUnderline"/>
        </w:rPr>
        <w:t>between $243 billion and $1 trillion dollars The threat of a cyberattack on our critical infrastructure is very real and could have devastating effects on our communities, economy, and health and safety</w:t>
      </w:r>
      <w:r w:rsidRPr="00374601">
        <w:rPr>
          <w:sz w:val="14"/>
        </w:rPr>
        <w:t xml:space="preserve">. The solutions put forth to address these risks must, therefore, be as realistic as the problems they are meant to solve. In suggesting solutions that only focus on separating utilities from bad actors, such as the call to isolate systems used to run critical infrastructure from the internet and limit the ability for remote access, the ICS-CERT report misses a simple truth; </w:t>
      </w:r>
      <w:r w:rsidRPr="00374601">
        <w:rPr>
          <w:rStyle w:val="StyleUnderline"/>
        </w:rPr>
        <w:t>it is no longer an option to disconnect. These “airgaps”, as the industry has coined the phrase, are a fallacy in the 21st century</w:t>
      </w:r>
      <w:r w:rsidRPr="00374601">
        <w:rPr>
          <w:sz w:val="14"/>
        </w:rPr>
        <w:t xml:space="preserve">. </w:t>
      </w:r>
      <w:r w:rsidRPr="00374601">
        <w:rPr>
          <w:rStyle w:val="StyleUnderline"/>
        </w:rPr>
        <w:t>If we stand any hope of tackling issues such as grid reliability and climate change, we need infrastructure that is smart and connected.</w:t>
      </w:r>
      <w:r w:rsidRPr="00374601">
        <w:rPr>
          <w:sz w:val="14"/>
        </w:rPr>
        <w:t xml:space="preserve"> This need for connectivity and greater insight into power usage is why the U.S. Government has granted utilities millions to install smart meters, and why companies like Utilidata are working to build an ever more advanced electrical infrastructure, capable of handing the addition of solar, wind, storage, and every energy innovation that the 21st Century promises. </w:t>
      </w:r>
    </w:p>
    <w:p w14:paraId="40C9261B" w14:textId="77777777" w:rsidR="00EC3BFD" w:rsidRPr="00374601" w:rsidRDefault="00EC3BFD" w:rsidP="00EC3BFD">
      <w:pPr>
        <w:rPr>
          <w:sz w:val="14"/>
        </w:rPr>
      </w:pPr>
    </w:p>
    <w:p w14:paraId="7FC7ABB4" w14:textId="77777777" w:rsidR="00EC3BFD" w:rsidRPr="00374601" w:rsidRDefault="00EC3BFD" w:rsidP="00EC3BFD">
      <w:pPr>
        <w:pStyle w:val="Heading4"/>
      </w:pPr>
      <w:r w:rsidRPr="00374601">
        <w:t>Lack of cyber norms threatens cyberattacks on critical infrastructure, potentially taking down the whole grid</w:t>
      </w:r>
    </w:p>
    <w:p w14:paraId="2A1306B0" w14:textId="77777777" w:rsidR="00EC3BFD" w:rsidRPr="00374601" w:rsidRDefault="00EC3BFD" w:rsidP="00EC3BFD">
      <w:pPr>
        <w:rPr>
          <w:rStyle w:val="Style13ptBold"/>
        </w:rPr>
      </w:pPr>
      <w:r w:rsidRPr="00374601">
        <w:rPr>
          <w:rStyle w:val="Style13ptBold"/>
        </w:rPr>
        <w:t>Brasso 4/29</w:t>
      </w:r>
    </w:p>
    <w:p w14:paraId="36F44FCD" w14:textId="77777777" w:rsidR="00EC3BFD" w:rsidRPr="00374601" w:rsidRDefault="00EC3BFD" w:rsidP="00EC3BFD">
      <w:r w:rsidRPr="00374601">
        <w:t>Brett, Vice President- State, Local &amp; Education: North America, FireEye; 4/29/16; CYBER ATTACKS AGAINST CRITICAL INFRASTRUCTURE ARE NO LONGER JUST THEORIES; https://www.fireeye.com/blog/executive-perspective/2016/04/cyber_attacks_agains.html)//jac</w:t>
      </w:r>
    </w:p>
    <w:p w14:paraId="55A63859" w14:textId="77777777" w:rsidR="00EC3BFD" w:rsidRPr="00374601" w:rsidRDefault="00EC3BFD" w:rsidP="00EC3BFD">
      <w:pPr>
        <w:rPr>
          <w:sz w:val="14"/>
        </w:rPr>
      </w:pPr>
      <w:r w:rsidRPr="00374601">
        <w:rPr>
          <w:rStyle w:val="StyleUnderline"/>
        </w:rPr>
        <w:t>Imagine the U.S. is shrouded in darkness. Transportation systems have failed, commerce has ground to a halt, thousands have died and unrest is breaking out as public services fail. It all started with hackers</w:t>
      </w:r>
      <w:r w:rsidRPr="00374601">
        <w:rPr>
          <w:sz w:val="14"/>
        </w:rPr>
        <w:t xml:space="preserve"> – backed by a hostile nation – </w:t>
      </w:r>
      <w:r w:rsidRPr="00374601">
        <w:rPr>
          <w:rStyle w:val="StyleUnderline"/>
        </w:rPr>
        <w:t xml:space="preserve">shutting down the U.S. power grid. </w:t>
      </w:r>
      <w:r w:rsidRPr="00374601">
        <w:rPr>
          <w:sz w:val="14"/>
        </w:rPr>
        <w:t xml:space="preserve">Within the security industry and across government, we have long discussed nightmare scenarios caused by cyber attacks against critical infrastructure; however, only now do these scenarios seem likely. </w:t>
      </w:r>
      <w:r w:rsidRPr="00374601">
        <w:rPr>
          <w:rStyle w:val="StyleUnderline"/>
        </w:rPr>
        <w:t>Recently, N</w:t>
      </w:r>
      <w:r w:rsidRPr="00374601">
        <w:rPr>
          <w:sz w:val="14"/>
        </w:rPr>
        <w:t>ational</w:t>
      </w:r>
      <w:r w:rsidRPr="00374601">
        <w:rPr>
          <w:rStyle w:val="StyleUnderline"/>
        </w:rPr>
        <w:t xml:space="preserve"> S</w:t>
      </w:r>
      <w:r w:rsidRPr="00374601">
        <w:rPr>
          <w:sz w:val="14"/>
        </w:rPr>
        <w:t xml:space="preserve">ecurity </w:t>
      </w:r>
      <w:r w:rsidRPr="00374601">
        <w:rPr>
          <w:rStyle w:val="StyleUnderline"/>
        </w:rPr>
        <w:t>A</w:t>
      </w:r>
      <w:r w:rsidRPr="00374601">
        <w:rPr>
          <w:sz w:val="14"/>
        </w:rPr>
        <w:t xml:space="preserve">gency </w:t>
      </w:r>
      <w:r w:rsidRPr="00374601">
        <w:rPr>
          <w:rStyle w:val="StyleUnderline"/>
        </w:rPr>
        <w:t>director</w:t>
      </w:r>
      <w:r w:rsidRPr="00374601">
        <w:rPr>
          <w:sz w:val="14"/>
        </w:rPr>
        <w:t xml:space="preserve"> Admiral </w:t>
      </w:r>
      <w:r w:rsidRPr="00374601">
        <w:rPr>
          <w:rStyle w:val="StyleUnderline"/>
        </w:rPr>
        <w:t>Mike Rodgers described threats against critical infrastructure as a matter of “the when, not the if...”[</w:t>
      </w:r>
      <w:r w:rsidRPr="00374601">
        <w:rPr>
          <w:sz w:val="14"/>
        </w:rPr>
        <w:t xml:space="preserve">1] </w:t>
      </w:r>
      <w:r w:rsidRPr="00374601">
        <w:rPr>
          <w:rStyle w:val="StyleUnderline"/>
        </w:rPr>
        <w:t>Critical infrastructure sectors, from financial services to transportation to healthcare, all depend on massive info</w:t>
      </w:r>
      <w:r w:rsidRPr="00374601">
        <w:rPr>
          <w:sz w:val="14"/>
        </w:rPr>
        <w:t>rmation</w:t>
      </w:r>
      <w:r w:rsidRPr="00374601">
        <w:rPr>
          <w:rStyle w:val="StyleUnderline"/>
        </w:rPr>
        <w:t xml:space="preserve"> tech</w:t>
      </w:r>
      <w:r w:rsidRPr="00374601">
        <w:rPr>
          <w:sz w:val="14"/>
        </w:rPr>
        <w:t xml:space="preserve">nology </w:t>
      </w:r>
      <w:r w:rsidRPr="00374601">
        <w:rPr>
          <w:rStyle w:val="StyleUnderline"/>
        </w:rPr>
        <w:t>networks</w:t>
      </w:r>
      <w:r w:rsidRPr="00374601">
        <w:rPr>
          <w:sz w:val="14"/>
        </w:rPr>
        <w:t xml:space="preserve">. </w:t>
      </w:r>
      <w:r w:rsidRPr="00374601">
        <w:rPr>
          <w:rStyle w:val="StyleUnderline"/>
        </w:rPr>
        <w:t>Many of the cyber defenses used by critical infrastructure owners and operators to ward off attacks are outdated and ineffective. These systems remain highly vulnerable to hackers, who could gain control of nuclear plants,</w:t>
      </w:r>
      <w:r w:rsidRPr="00374601">
        <w:rPr>
          <w:sz w:val="14"/>
        </w:rPr>
        <w:t xml:space="preserve"> </w:t>
      </w:r>
      <w:r w:rsidRPr="00374601">
        <w:rPr>
          <w:rStyle w:val="StyleUnderline"/>
        </w:rPr>
        <w:t>railways and a</w:t>
      </w:r>
      <w:r w:rsidRPr="00374601">
        <w:rPr>
          <w:sz w:val="14"/>
        </w:rPr>
        <w:t>ny number of other</w:t>
      </w:r>
      <w:r w:rsidRPr="00374601">
        <w:rPr>
          <w:rStyle w:val="StyleUnderline"/>
        </w:rPr>
        <w:t xml:space="preserve"> vital systems. </w:t>
      </w:r>
      <w:r w:rsidRPr="00374601">
        <w:rPr>
          <w:sz w:val="14"/>
        </w:rPr>
        <w:t xml:space="preserve">Unfortunately, </w:t>
      </w:r>
      <w:r w:rsidRPr="00374601">
        <w:rPr>
          <w:rStyle w:val="StyleUnderline"/>
        </w:rPr>
        <w:t xml:space="preserve">the frequency of attacks against critical infrastructure is increasing at an alarming rate. </w:t>
      </w:r>
      <w:r w:rsidRPr="00374601">
        <w:rPr>
          <w:sz w:val="14"/>
        </w:rPr>
        <w:t xml:space="preserve">In 2015, a cyber attack on Ukraine’s power grid left 700,000 people without electricity for several hours.[2] Alarmingly, the actors behind this attack were previously seen conducting attacks against the U.S. energy sector, prompting an alert by the Industrial Control Systems Computer Emergency Response Team (ICS-CERT) in 2014. Though disruption never occurred in the U.S., this was believed to be reconnaissance for a potential future attack. The U.S. hasn’t escaped all disruptive attacks, however. In March 2016, the U.S. Justice Department indicted seven hackers tied to the Iranian regime.[3] These hackers staged a coordinated cyber attack that targeted 46 major financial institutions and a dam outside of New York City. On the topic of U.S. water systems, Verizon investigators recently reported on cyber intrusions where actors were able to alter settings related to water flow and the amount of chemicals used to treat the water – perhaps the most unspeakable of scenarios. The fact is that </w:t>
      </w:r>
      <w:r w:rsidRPr="00374601">
        <w:rPr>
          <w:rStyle w:val="StyleUnderline"/>
        </w:rPr>
        <w:t>cyber attackers have repeatedly targeted U.S. critical infrastructure.</w:t>
      </w:r>
      <w:r w:rsidRPr="00374601">
        <w:rPr>
          <w:sz w:val="14"/>
        </w:rPr>
        <w:t xml:space="preserve"> U.S. industrial control systems were threatened by cyber attacks at least 245 times over a 12-month period, according to a 2014 report from the ICS-CERT.[4] Despite the increasing frequency of cyber attacks targeting critical infrastructure, </w:t>
      </w:r>
      <w:r w:rsidRPr="00374601">
        <w:rPr>
          <w:rStyle w:val="StyleUnderline"/>
        </w:rPr>
        <w:t>these otherwise highly-regulated industries have few protocols in place to protect against cyber security breaches</w:t>
      </w:r>
      <w:r w:rsidRPr="00374601">
        <w:rPr>
          <w:sz w:val="14"/>
        </w:rPr>
        <w:t xml:space="preserve">. According to a report from the Government Accountability Office, nearly all of the critical infrastructure industries lack adequate cyber security metrics.[5] Take the U.S. transportation system, for example. The Department of Transportation (DOT) has hundreds of thousands of regulations; however, DOT currently has no concrete cyber security plan in place – and that is despite the fact that DOT’s IT network is one of the federal government’s largest.[6] [7] Or consider the chemical industry. It has tight sector-wide regulations on everything from occupational safety to environmental protection, yet even though the Department of Homeland Security recognized cyber-attacks as a major threat to the industry in 2010, cyber security regulations are still only managed at the company or facility level.[8] </w:t>
      </w:r>
      <w:r w:rsidRPr="00374601">
        <w:rPr>
          <w:rStyle w:val="StyleUnderline"/>
        </w:rPr>
        <w:t>With few regulations in place, it has become increasingly important for these industries to assess their environments and cyber security risk</w:t>
      </w:r>
      <w:r w:rsidRPr="00374601">
        <w:rPr>
          <w:sz w:val="14"/>
        </w:rPr>
        <w:t xml:space="preserve">. One way to do that is through compromise assessments or Industrial Control System (ICS) assessments. These tests search the environment to identify whether or not a hacker is currently in the system.[9] If a breach is identified then the organization can work to stop it and secure their system before any valuable information is taken. </w:t>
      </w:r>
      <w:r w:rsidRPr="00374601">
        <w:rPr>
          <w:rStyle w:val="StyleUnderline"/>
        </w:rPr>
        <w:t>Organizations could</w:t>
      </w:r>
      <w:r w:rsidRPr="00374601">
        <w:rPr>
          <w:sz w:val="14"/>
        </w:rPr>
        <w:t xml:space="preserve"> also </w:t>
      </w:r>
      <w:r w:rsidRPr="00374601">
        <w:rPr>
          <w:rStyle w:val="StyleUnderline"/>
        </w:rPr>
        <w:t>perform “red team” operations</w:t>
      </w:r>
      <w:r w:rsidRPr="00374601">
        <w:rPr>
          <w:sz w:val="14"/>
        </w:rPr>
        <w:t xml:space="preserve">. In this assessment, a team of experts attempts to hack into an environment and, if successful, they can then reverse engineer security features to make sure that a real hacker cannot gain access to the system.[10] </w:t>
      </w:r>
      <w:r w:rsidRPr="00374601">
        <w:rPr>
          <w:rStyle w:val="StyleUnderline"/>
        </w:rPr>
        <w:t>Our nation’s critical infrastructure is at risk. As recent events have demonstrated, these cyber attacks are no longer just conceptual – they are very real and have the potential to be extremely dangerous.</w:t>
      </w:r>
      <w:r w:rsidRPr="00374601">
        <w:rPr>
          <w:sz w:val="14"/>
        </w:rPr>
        <w:t xml:space="preserve"> When it comes to assessing cyber security and improving cyber defenses for critical infrastructure, there is no time to waste.</w:t>
      </w:r>
    </w:p>
    <w:p w14:paraId="64CC961B" w14:textId="77777777" w:rsidR="00EC3BFD" w:rsidRPr="00374601" w:rsidRDefault="00EC3BFD" w:rsidP="00EC3BFD">
      <w:pPr>
        <w:rPr>
          <w:sz w:val="14"/>
        </w:rPr>
      </w:pPr>
    </w:p>
    <w:p w14:paraId="17A7799B" w14:textId="77777777" w:rsidR="00EC3BFD" w:rsidRPr="00374601" w:rsidRDefault="00EC3BFD" w:rsidP="00EC3BFD">
      <w:pPr>
        <w:pStyle w:val="Heading4"/>
      </w:pPr>
      <w:r w:rsidRPr="00374601">
        <w:t xml:space="preserve">**Cyber assaults threaten critical infrastructure </w:t>
      </w:r>
    </w:p>
    <w:p w14:paraId="0EF0E316" w14:textId="77777777" w:rsidR="00EC3BFD" w:rsidRPr="00374601" w:rsidRDefault="00EC3BFD" w:rsidP="00EC3BFD">
      <w:pPr>
        <w:rPr>
          <w:rStyle w:val="Style13ptBold"/>
        </w:rPr>
      </w:pPr>
      <w:r w:rsidRPr="00374601">
        <w:rPr>
          <w:rStyle w:val="Style13ptBold"/>
        </w:rPr>
        <w:t>Borah 15</w:t>
      </w:r>
    </w:p>
    <w:p w14:paraId="4A448A2C" w14:textId="77777777" w:rsidR="00EC3BFD" w:rsidRPr="00374601" w:rsidRDefault="00EC3BFD" w:rsidP="00EC3BFD">
      <w:r w:rsidRPr="00374601">
        <w:t>(Chandra Kamal, ;06/26/15; Cyber war: the next threat to national security and what to do about it?; http://www-tandfonline-com.proxy.lib.umich.edu/doi/pdf/10.1080/09700161.2015.1047221)//jac</w:t>
      </w:r>
    </w:p>
    <w:p w14:paraId="4275A941" w14:textId="77777777" w:rsidR="00EC3BFD" w:rsidRPr="00374601" w:rsidRDefault="00EC3BFD" w:rsidP="00EC3BFD"/>
    <w:p w14:paraId="36EAF256" w14:textId="77777777" w:rsidR="00EC3BFD" w:rsidRPr="00374601" w:rsidRDefault="00EC3BFD" w:rsidP="00EC3BFD">
      <w:pPr>
        <w:rPr>
          <w:sz w:val="14"/>
        </w:rPr>
      </w:pPr>
      <w:r w:rsidRPr="00374601">
        <w:rPr>
          <w:sz w:val="14"/>
        </w:rPr>
        <w:t xml:space="preserve">War, in the age of the ‘Revolution in Military Affairs (RMA)’ has changed its nature and tactics. Use of sophisticated systems has made it difficult to penetrate defences. </w:t>
      </w:r>
      <w:r w:rsidRPr="00374601">
        <w:rPr>
          <w:rStyle w:val="StyleUnderline"/>
        </w:rPr>
        <w:t>Cyber war,</w:t>
      </w:r>
      <w:r w:rsidRPr="00374601">
        <w:rPr>
          <w:sz w:val="14"/>
        </w:rPr>
        <w:t xml:space="preserve"> however, </w:t>
      </w:r>
      <w:r w:rsidRPr="00374601">
        <w:rPr>
          <w:rStyle w:val="StyleUnderline"/>
        </w:rPr>
        <w:t>appears as a drill to penetrate the defences of nations, because defence against cyber offence is so far not strong</w:t>
      </w:r>
      <w:r w:rsidRPr="00374601">
        <w:rPr>
          <w:sz w:val="14"/>
        </w:rPr>
        <w:t>. Clarke was the first cyber security advisor to US president George W. Bush (Jr.) from 2001 to 2003 and Knake was a senior officer in the Department of Homeland Security (DHS). This book primarily focuses on US cyberspace security based on their experiences. The authors begin with a few examples of cyber war in the first chapter, ‘Trial Runs’, to support the proposition that ‘[c</w:t>
      </w:r>
      <w:r w:rsidRPr="00374601">
        <w:rPr>
          <w:rStyle w:val="StyleUnderline"/>
        </w:rPr>
        <w:t xml:space="preserve">]yber war may </w:t>
      </w:r>
      <w:r w:rsidRPr="00374601">
        <w:rPr>
          <w:sz w:val="14"/>
        </w:rPr>
        <w:t>actually</w:t>
      </w:r>
      <w:r w:rsidRPr="00374601">
        <w:rPr>
          <w:rStyle w:val="StyleUnderline"/>
        </w:rPr>
        <w:t xml:space="preserve"> increase the likelihood of the more traditional combat with explosives, bullets and missiles’</w:t>
      </w:r>
      <w:r w:rsidRPr="00374601">
        <w:rPr>
          <w:sz w:val="14"/>
        </w:rPr>
        <w:t xml:space="preserve"> (p. 7). Among other things, Israel’s surprise strike on a suspected Syrian nuclear facility construction site in 2007 without being detected by Syrian RADAR, demoralisation of Iraqi soldiers by sending reverse order emails through US hacking of the Iraqi Ministry of Defence (MoD) e-mail system in the second Gulf War, the use of Distributed Denial of Service (DDOS) as a weapon by Russia in the Georgian crisis, and a massive DDOS attack by North Korea on the US have increased states’ threat perception. Hence, significant changes have occurred in the age of cyber war. Firstly, </w:t>
      </w:r>
      <w:r w:rsidRPr="00374601">
        <w:rPr>
          <w:rStyle w:val="StyleUnderline"/>
        </w:rPr>
        <w:t xml:space="preserve">it has brought about a change in asymmetrical war, because a small state can threaten a big power via cyberspace. </w:t>
      </w:r>
      <w:r w:rsidRPr="00374601">
        <w:rPr>
          <w:sz w:val="14"/>
        </w:rPr>
        <w:t xml:space="preserve">Secondly, </w:t>
      </w:r>
      <w:r w:rsidRPr="00374601">
        <w:rPr>
          <w:rStyle w:val="StyleUnderline"/>
        </w:rPr>
        <w:t>it has blurred the differences between wartime and peacetime because battle preparation is not visible and,</w:t>
      </w:r>
      <w:r w:rsidRPr="00374601">
        <w:rPr>
          <w:sz w:val="14"/>
        </w:rPr>
        <w:t xml:space="preserve"> most importantly, </w:t>
      </w:r>
      <w:r w:rsidRPr="00374601">
        <w:rPr>
          <w:rStyle w:val="StyleUnderline"/>
        </w:rPr>
        <w:t xml:space="preserve">establishment of cyber military command by different countries has made cyber war a formidable reality. </w:t>
      </w:r>
      <w:r w:rsidRPr="00374601">
        <w:rPr>
          <w:sz w:val="14"/>
        </w:rPr>
        <w:t xml:space="preserve">The second chapter, ‘Cyber Warriors’, basically deals with the institutional arrangement of nations on cyber command and the involvement of private forces. The involvement of private forces in cyber war creates a state of complex interdependence between the state-owned cyberspace and the private-owned cyberspace. Sometimes, a state can trace a cyber link of another nation’s cyber defence by using the database and secret coding of private forces of that nation. The authors offer the example of China’s attempt to hack US networks by using Microsoft and Cisco coding. </w:t>
      </w:r>
      <w:r w:rsidRPr="00374601">
        <w:rPr>
          <w:rStyle w:val="StyleUnderline"/>
        </w:rPr>
        <w:t>The authors conclude this chapter with a description of a hypothetical situation after a severe cyber attack, where the metro derails, aircrafts collide, nuclear plants shut down, poison gas wafts from chemical plants, refineries suffer blasts and roads face huge traffic blocks; a situation that cannot be done by any conventional attack, only by cyber war. Cyberspace</w:t>
      </w:r>
      <w:r w:rsidRPr="00374601">
        <w:rPr>
          <w:sz w:val="14"/>
        </w:rPr>
        <w:t xml:space="preserve"> is not merely the internet, but </w:t>
      </w:r>
      <w:r w:rsidRPr="00374601">
        <w:rPr>
          <w:rStyle w:val="StyleUnderline"/>
        </w:rPr>
        <w:t>includes other networks of computers that are not accessible from the internet.</w:t>
      </w:r>
      <w:r w:rsidRPr="00374601">
        <w:rPr>
          <w:sz w:val="14"/>
        </w:rPr>
        <w:t xml:space="preserve"> The third chapter thus discusses ‘</w:t>
      </w:r>
      <w:r w:rsidRPr="00374601">
        <w:rPr>
          <w:rStyle w:val="StyleUnderline"/>
        </w:rPr>
        <w:t>The Battle Space’</w:t>
      </w:r>
      <w:r w:rsidRPr="00374601">
        <w:rPr>
          <w:sz w:val="14"/>
        </w:rPr>
        <w:t xml:space="preserve"> and how it </w:t>
      </w:r>
      <w:r w:rsidRPr="00374601">
        <w:rPr>
          <w:rStyle w:val="StyleUnderline"/>
        </w:rPr>
        <w:t>is becoming more vulnerable day by day.</w:t>
      </w:r>
      <w:r w:rsidRPr="00374601">
        <w:rPr>
          <w:sz w:val="14"/>
        </w:rPr>
        <w:t xml:space="preserve"> Vulnerabilities are increasing because of technical loopholes that cannot be avoided; the ‘Border Gateway Protocol’ and ‘Domain Name System’ are some examples of corridors through which a malicious botnet can be inserted. Again, </w:t>
      </w:r>
      <w:r w:rsidRPr="00374601">
        <w:rPr>
          <w:rStyle w:val="StyleUnderline"/>
        </w:rPr>
        <w:t>the unencrypted nature of internet messages makes it easier for a cyber warrior to obtain information, and the absence of an international authority to regulate international cyber activity is another hindrance for safe cyberspace</w:t>
      </w:r>
      <w:r w:rsidRPr="00374601">
        <w:rPr>
          <w:sz w:val="14"/>
        </w:rPr>
        <w:t xml:space="preserve">. Most importantly, </w:t>
      </w:r>
      <w:r w:rsidRPr="00374601">
        <w:rPr>
          <w:rStyle w:val="StyleUnderline"/>
        </w:rPr>
        <w:t>the greater possibility of a preinstalled logic bomb or trapdoor is an existential threat yet to be addressed</w:t>
      </w:r>
      <w:r w:rsidRPr="00374601">
        <w:rPr>
          <w:sz w:val="14"/>
        </w:rPr>
        <w:t xml:space="preserve">. Vulnerability leads to new initiatives. </w:t>
      </w:r>
      <w:r w:rsidRPr="00374601">
        <w:rPr>
          <w:rStyle w:val="StyleUnderline"/>
        </w:rPr>
        <w:t>The</w:t>
      </w:r>
      <w:r w:rsidRPr="00374601">
        <w:rPr>
          <w:sz w:val="14"/>
        </w:rPr>
        <w:t xml:space="preserve"> US Presidential Commission on Critical Infrastructure (</w:t>
      </w:r>
      <w:r w:rsidRPr="00374601">
        <w:rPr>
          <w:rStyle w:val="StyleUnderline"/>
        </w:rPr>
        <w:t>PCCIP</w:t>
      </w:r>
      <w:r w:rsidRPr="00374601">
        <w:rPr>
          <w:sz w:val="14"/>
        </w:rPr>
        <w:t xml:space="preserve">) </w:t>
      </w:r>
      <w:r w:rsidRPr="00374601">
        <w:rPr>
          <w:rStyle w:val="StyleUnderline"/>
        </w:rPr>
        <w:t>was formed in 1995 and identified cyberspace as the most vulnerable infrastructure, connected to every critical infrastructure—power grid, logistics chain, financial system and so on.</w:t>
      </w:r>
      <w:r w:rsidRPr="00374601">
        <w:rPr>
          <w:sz w:val="14"/>
        </w:rPr>
        <w:t xml:space="preserve"> This sense was intensified after a number of cyber crises were faced by the US. ‘Titan Rain’ ‘Moonlight Maze’ and ‘Solar Sunrise’ are examples of such attacks where the US unfortunately demonstrated the fragility of its defences. Initiatives were taken to intensify security, but it faced difficulties because of the overwhelming presence of critical infrastructures owned by private forces, which are not under the direct control of the government. The US military cyber command has the ability and authority to protect only the military networks, not the nationwide cyberspace on which the US population is largely dependent. In this case, </w:t>
      </w:r>
      <w:r w:rsidRPr="00374601">
        <w:rPr>
          <w:rStyle w:val="StyleUnderline"/>
        </w:rPr>
        <w:t>China is far ahead of the US, as it has the capability and means to disconnect its cyberspace from the rest of the world in case of any severe cyber war.</w:t>
      </w:r>
      <w:r w:rsidRPr="00374601">
        <w:rPr>
          <w:sz w:val="14"/>
        </w:rPr>
        <w:t xml:space="preserve"> The authors term the gap between offence and defence the ‘cyber war gap’, and this gap remains a challenge for the US.</w:t>
      </w:r>
    </w:p>
    <w:p w14:paraId="6E5FB145" w14:textId="77777777" w:rsidR="00EC3BFD" w:rsidRPr="00374601" w:rsidRDefault="00EC3BFD" w:rsidP="00EC3BFD">
      <w:pPr>
        <w:pStyle w:val="Heading4"/>
        <w:rPr>
          <w:rStyle w:val="Style13ptBold"/>
        </w:rPr>
      </w:pPr>
      <w:r w:rsidRPr="00374601">
        <w:rPr>
          <w:rStyle w:val="Style13ptBold"/>
        </w:rPr>
        <w:t>Increasingly frequent cyberattacks threaten catastrophic economic losses –</w:t>
      </w:r>
      <w:r w:rsidRPr="00374601">
        <w:rPr>
          <w:rStyle w:val="Style13ptBold"/>
          <w:u w:val="single"/>
        </w:rPr>
        <w:t>lack of norms</w:t>
      </w:r>
      <w:r w:rsidRPr="00374601">
        <w:rPr>
          <w:rStyle w:val="Style13ptBold"/>
        </w:rPr>
        <w:t xml:space="preserve"> ensures high risk of financial crime</w:t>
      </w:r>
    </w:p>
    <w:p w14:paraId="682090B6" w14:textId="77777777" w:rsidR="00EC3BFD" w:rsidRPr="00374601" w:rsidRDefault="00EC3BFD" w:rsidP="00EC3BFD">
      <w:pPr>
        <w:rPr>
          <w:rStyle w:val="Style13ptBold"/>
        </w:rPr>
      </w:pPr>
      <w:r w:rsidRPr="00374601">
        <w:rPr>
          <w:rStyle w:val="Style13ptBold"/>
        </w:rPr>
        <w:t>Zarate 15</w:t>
      </w:r>
    </w:p>
    <w:p w14:paraId="445C7EA4" w14:textId="77777777" w:rsidR="00EC3BFD" w:rsidRPr="00374601" w:rsidRDefault="00EC3BFD" w:rsidP="00EC3BFD">
      <w:r w:rsidRPr="00374601">
        <w:t>(Juan, Chairman and Senior Counselor of the Center on Sanctions and Illicit Finance (CSIF) at the Foundation for Defense of Democracies; July 2015; The Cyber Financial Wars on the Horizon: The Convergence of Financial and Cyber Warfare and the Need for a 21st Century National Security Response; http://www.defenddemocracy.org/content/uploads/publications/Cyber_Financial_Wars.pdf)//jac</w:t>
      </w:r>
    </w:p>
    <w:p w14:paraId="2B734254" w14:textId="77777777" w:rsidR="00EC3BFD" w:rsidRPr="00374601" w:rsidRDefault="00EC3BFD" w:rsidP="00EC3BFD">
      <w:pPr>
        <w:rPr>
          <w:sz w:val="14"/>
        </w:rPr>
      </w:pPr>
      <w:r w:rsidRPr="00374601">
        <w:rPr>
          <w:sz w:val="14"/>
        </w:rPr>
        <w:t xml:space="preserve">In a 2013 speech, General Keith Alexander, the former head of the National Security Agency and Cyber Command, pointed to a seventeen-fold increase in attacks against U.S. infrastructure between 2009 and 2011, and graded U.S. preparedness to withstand a cyberattack against its critical network infrastructure as “around a 3” on a 10-point scale.14 </w:t>
      </w:r>
      <w:r w:rsidRPr="00374601">
        <w:rPr>
          <w:rStyle w:val="StyleUnderline"/>
        </w:rPr>
        <w:t>The cyber domain is the newest “final” frontier of geopolitical competition</w:t>
      </w:r>
      <w:r w:rsidRPr="00374601">
        <w:rPr>
          <w:sz w:val="14"/>
        </w:rPr>
        <w:t xml:space="preserve">. The early, low-grade cyberbattle in which Google and China have engaged, with Google fighting off mass penetrations and theft of its data (including proprietary information as well as information tied to the identities of Chinese dissidents), shows that </w:t>
      </w:r>
      <w:r w:rsidRPr="00374601">
        <w:rPr>
          <w:rStyle w:val="StyleUnderline"/>
        </w:rPr>
        <w:t>this is a realm in which state and non-state actors can intermingle and do battle anonymously or via prox</w:t>
      </w:r>
      <w:r w:rsidRPr="00374601">
        <w:rPr>
          <w:sz w:val="14"/>
        </w:rPr>
        <w:t xml:space="preserve">y. In addition, </w:t>
      </w:r>
      <w:r w:rsidRPr="00374601">
        <w:rPr>
          <w:rStyle w:val="StyleUnderline"/>
        </w:rPr>
        <w:t>the cyber realm is one in which infrastructure can be disrupted remotely.</w:t>
      </w:r>
      <w:r w:rsidRPr="00374601">
        <w:rPr>
          <w:sz w:val="14"/>
        </w:rPr>
        <w:t xml:space="preserve"> The globalized cyber supply chain can be easily manipulated. Since hard drives, chips, and the backbone of the cyber-infrastructure (including the increasing reliance on cloud computing) come from overseas, especially from East Asia, this is a particular concern for the United States. Given the criminal opportunities that abound globally, it is no surprise that cyber intrusions and attacks are increasing at a devastating rate—with billions of dollars’ worth of intellectual property and value stolen digitally every year. </w:t>
      </w:r>
      <w:r w:rsidRPr="00374601">
        <w:rPr>
          <w:rStyle w:val="StyleUnderline"/>
        </w:rPr>
        <w:t>It is estimated that the cost of cybercrime to the global economy could be more than $500 billion annually.</w:t>
      </w:r>
      <w:r w:rsidRPr="00374601">
        <w:rPr>
          <w:sz w:val="14"/>
        </w:rPr>
        <w:t xml:space="preserve">15 Over the past few years, </w:t>
      </w:r>
      <w:r w:rsidRPr="00374601">
        <w:rPr>
          <w:rStyle w:val="StyleUnderline"/>
        </w:rPr>
        <w:t>economic cyber intrusions and targeted searches and attacks have hit the International Monetary Fund, Lockheed Martin’s information systems</w:t>
      </w:r>
      <w:r w:rsidRPr="00374601">
        <w:rPr>
          <w:sz w:val="14"/>
        </w:rPr>
        <w:t xml:space="preserve"> (via stolen SecurID data), </w:t>
      </w:r>
      <w:r w:rsidRPr="00374601">
        <w:rPr>
          <w:rStyle w:val="StyleUnderline"/>
        </w:rPr>
        <w:t xml:space="preserve">Google’s mainframes, Sony’s Playstation data, Bank of America, and Citibank. </w:t>
      </w:r>
      <w:r w:rsidRPr="00374601">
        <w:rPr>
          <w:sz w:val="14"/>
        </w:rPr>
        <w:t xml:space="preserve">In the words of General Keith Alexander, </w:t>
      </w:r>
      <w:r w:rsidRPr="00374601">
        <w:rPr>
          <w:rStyle w:val="StyleUnderline"/>
        </w:rPr>
        <w:t>cyberattacks on the United States are resulting in the “greatest transfer of wealth in history.”</w:t>
      </w:r>
      <w:r w:rsidRPr="00374601">
        <w:rPr>
          <w:sz w:val="14"/>
        </w:rPr>
        <w:t xml:space="preserve"> </w:t>
      </w:r>
      <w:r w:rsidRPr="00374601">
        <w:rPr>
          <w:rStyle w:val="StyleUnderline"/>
        </w:rPr>
        <w:t xml:space="preserve">The blending of financial and cyber warfare represents the new frontier. </w:t>
      </w:r>
      <w:r w:rsidRPr="00374601">
        <w:rPr>
          <w:sz w:val="14"/>
        </w:rPr>
        <w:t xml:space="preserve">On August 3, 2011, the computer security firm McAfee issued a report revealing the largest “cyberattack to date,” which had targeted the data and systems of seventy-two organizations and companies around the world for over five years—enabled by an unidentified state actor presumed to be China. According to McAfee’s former vice president of threat research, Dmitri Alperovitch, “What is happening to all this data is still largely an open question. However, if even a fraction of it is used to build better competing products or beat a competitor at a key negotiation (due to having stolen the other team’s playbook), </w:t>
      </w:r>
      <w:r w:rsidRPr="00374601">
        <w:rPr>
          <w:rStyle w:val="StyleUnderline"/>
        </w:rPr>
        <w:t xml:space="preserve">the loss represents a massive economic threat.” </w:t>
      </w:r>
      <w:r w:rsidRPr="00374601">
        <w:rPr>
          <w:sz w:val="14"/>
        </w:rPr>
        <w:t xml:space="preserve">This McAfee report was preceded by a February 8, 2011 report, also by McAfee, detailing the hacking of several U.S. oil companies from 2008 to 2010—with the cyber intruders likely coming from China and having found their way into sensitive research and development files. </w:t>
      </w:r>
      <w:r w:rsidRPr="00374601">
        <w:rPr>
          <w:rStyle w:val="StyleUnderline"/>
        </w:rPr>
        <w:t>This was the first time that such a massive intrusion and economic espionage operation had been reportedly directed at U.S. oil company computers</w:t>
      </w:r>
      <w:r w:rsidRPr="00374601">
        <w:rPr>
          <w:sz w:val="14"/>
        </w:rPr>
        <w:t xml:space="preserve">. U.S. state secrets were not at risk, but valuable economic and oil resource research was. </w:t>
      </w:r>
      <w:r w:rsidRPr="00374601">
        <w:rPr>
          <w:rStyle w:val="StyleUnderline"/>
        </w:rPr>
        <w:t>This research was vital to bidding by U.S. oil companies on oil-field rights in Iraq, Sudan, Ghana, and other lucrative sites around the world</w:t>
      </w:r>
      <w:r w:rsidRPr="00374601">
        <w:rPr>
          <w:sz w:val="14"/>
        </w:rPr>
        <w:t xml:space="preserve">. </w:t>
      </w:r>
      <w:r w:rsidRPr="00374601">
        <w:rPr>
          <w:rStyle w:val="StyleUnderline"/>
        </w:rPr>
        <w:t>The Chinese government</w:t>
      </w:r>
      <w:r w:rsidRPr="00374601">
        <w:rPr>
          <w:sz w:val="14"/>
        </w:rPr>
        <w:t>—likely in coordination with the People’s Liberation Army—</w:t>
      </w:r>
      <w:r w:rsidRPr="00374601">
        <w:rPr>
          <w:rStyle w:val="StyleUnderline"/>
        </w:rPr>
        <w:t>continues to pose a threat to U.S. industry</w:t>
      </w:r>
      <w:r w:rsidRPr="00374601">
        <w:rPr>
          <w:sz w:val="14"/>
        </w:rPr>
        <w:t xml:space="preserve">. As recently as October 15, 2014, the FBI issued a private warning to American companies that “a group of highly skilled government hackers is in the midst of a long-running campaign to steal valuable data from U.S. companies and government agencies.”16 </w:t>
      </w:r>
      <w:r w:rsidRPr="00374601">
        <w:rPr>
          <w:rStyle w:val="StyleUnderline"/>
        </w:rPr>
        <w:t xml:space="preserve">This latest announcement is just one in an ongoing series of cyberattacks against </w:t>
      </w:r>
      <w:r w:rsidRPr="00374601">
        <w:rPr>
          <w:sz w:val="14"/>
        </w:rPr>
        <w:t xml:space="preserve">The Cyber Financial Wars on the Horizon Page 8 </w:t>
      </w:r>
      <w:r w:rsidRPr="00374601">
        <w:rPr>
          <w:rStyle w:val="StyleUnderline"/>
        </w:rPr>
        <w:t>U.S. industry</w:t>
      </w:r>
      <w:r w:rsidRPr="00374601">
        <w:rPr>
          <w:sz w:val="14"/>
        </w:rPr>
        <w:t xml:space="preserve">; however, the source of the threat appears to have evolved since security firm Mandiant revealed in February 2013 that </w:t>
      </w:r>
      <w:r w:rsidRPr="00374601">
        <w:rPr>
          <w:rStyle w:val="StyleUnderline"/>
        </w:rPr>
        <w:t xml:space="preserve">the People’s Liberation Army Unit 61398 was stealing corporate and government secrets. </w:t>
      </w:r>
      <w:r w:rsidRPr="00374601">
        <w:rPr>
          <w:sz w:val="14"/>
        </w:rPr>
        <w:t xml:space="preserve">The FBI warning said that </w:t>
      </w:r>
      <w:r w:rsidRPr="00374601">
        <w:rPr>
          <w:rStyle w:val="StyleUnderline"/>
        </w:rPr>
        <w:t>the state-sponsored group was “exceedingly stealthy and agile by comparison with PLA unit 61398.</w:t>
      </w:r>
      <w:r w:rsidRPr="00374601">
        <w:rPr>
          <w:sz w:val="14"/>
        </w:rPr>
        <w:t xml:space="preserve">”17 The United States is not alone in experiencing attacks from China’s Advanced Persistent Threat (APT1) malware. According to an October 13, 2014 blog post from technology security firm FireEye, </w:t>
      </w:r>
      <w:r w:rsidRPr="00374601">
        <w:rPr>
          <w:rStyle w:val="StyleUnderline"/>
        </w:rPr>
        <w:t>China has also taken advantage of its new bilateral economic partnerships with Australia to threaten key sectors</w:t>
      </w:r>
      <w:r w:rsidRPr="00374601">
        <w:rPr>
          <w:sz w:val="14"/>
        </w:rPr>
        <w:t xml:space="preserve">, </w:t>
      </w:r>
      <w:r w:rsidRPr="00374601">
        <w:rPr>
          <w:rStyle w:val="StyleUnderline"/>
        </w:rPr>
        <w:t>including data theft from its mining and natural resource firms</w:t>
      </w:r>
      <w:r w:rsidRPr="00374601">
        <w:rPr>
          <w:sz w:val="14"/>
        </w:rPr>
        <w:t xml:space="preserve">.18 </w:t>
      </w:r>
      <w:r w:rsidRPr="00374601">
        <w:rPr>
          <w:rStyle w:val="StyleUnderline"/>
        </w:rPr>
        <w:t>The group’s patience and ability to identify four “zero-day” vulnerabilities in Microsoft’s Windows operating system while maintaining a low profile point directly to a state-sponsored entity</w:t>
      </w:r>
      <w:r w:rsidRPr="00374601">
        <w:rPr>
          <w:sz w:val="14"/>
        </w:rPr>
        <w:t>. It should come as no surprise that the bulk of cyberattacks today come from China, Russia, Iran, and North Korea. As James A. Lewis, a cybersecurity expert at the Center for Strategic and International Studies, has written, “</w:t>
      </w:r>
      <w:r w:rsidRPr="00374601">
        <w:rPr>
          <w:rStyle w:val="StyleUnderline"/>
        </w:rPr>
        <w:t>These countries are our military rivals. Cyberspace creates opportunities to exercise national power, and these nations have seized these opportunities.”</w:t>
      </w:r>
      <w:r w:rsidRPr="00374601">
        <w:rPr>
          <w:sz w:val="14"/>
        </w:rPr>
        <w:t xml:space="preserve">19 Yet cyber warfare is not “war” in the Clausewitzian sense, although hacking is often conducted as “the continuation of politics by other means.” Our opponents rely on the reliable functioning of international economic infrastructure, and therefore—to date—appear constrained not to conduct systemic or catastrophic attacks on the United States that might collapse international systems or prompt a massive retaliation. Evidence suggests that </w:t>
      </w:r>
      <w:r w:rsidRPr="00374601">
        <w:rPr>
          <w:rStyle w:val="StyleUnderline"/>
        </w:rPr>
        <w:t xml:space="preserve">state-sponsored cyber warfare is intensifying as part of a growing “cyber arms race.” </w:t>
      </w:r>
      <w:r w:rsidRPr="00374601">
        <w:rPr>
          <w:sz w:val="14"/>
        </w:rPr>
        <w:t xml:space="preserve">The most prominent cyber-battle to date was the use of the Stuxnet virus—believed to have been jointly developed by the United States and Israel—to sabotage Iranian nuclear facilities, and its subsequent “escape” on the Internet. But interestingly, </w:t>
      </w:r>
      <w:r w:rsidRPr="00374601">
        <w:rPr>
          <w:rStyle w:val="StyleUnderline"/>
        </w:rPr>
        <w:t xml:space="preserve">the cyber-battles of today are beginning to meld with the strategies and tactics of financial warfare. This is also a theater of battle in which multiple actors can align for a common purpose—combining state and non-state proxies in the cyber domain. </w:t>
      </w:r>
      <w:r w:rsidRPr="00374601">
        <w:rPr>
          <w:sz w:val="14"/>
        </w:rPr>
        <w:t xml:space="preserve">A recently deployed cyber weapon clearly illustrates the players, payoffs, and perils of cyber espionage and warfare through economic and digital means. On August 9, 2012, the Moscow-based security firm Kaspersky Lab announced that it had discovered a new “Gauss” virus (named after a file name in its codebase). Kaspersky Lab has historical connections to Russian intelligence and has made a practice of outing and analyzing computer viruses—often using crowdsourcing to help break codes. The Gauss virus had infected approximately 2,500 computers, the majority of which—1,660, to be exact, including 483 in Israel and 261 in the Palestinian territories—are tied to Lebanese banks, with the first attacks going back to at least September 2011. Once the infection took hold, </w:t>
      </w:r>
      <w:r w:rsidRPr="00374601">
        <w:rPr>
          <w:rStyle w:val="StyleUnderline"/>
        </w:rPr>
        <w:t>Gauss was capable of capturing and transmitting detailed records of information, such as browser histories, cookies, profiles, and system configurations</w:t>
      </w:r>
      <w:r w:rsidRPr="00374601">
        <w:rPr>
          <w:sz w:val="14"/>
        </w:rPr>
        <w:t xml:space="preserve">. Once the virus was discovered, its communications were shut down, but not disabled. Apparently, they are still lying dormant, awaiting activation by an unknown controlling source. </w:t>
      </w:r>
      <w:r w:rsidRPr="00374601">
        <w:rPr>
          <w:rStyle w:val="StyleUnderline"/>
        </w:rPr>
        <w:t>Gauss’s complexity and sophistication have led Kaspersky’s experts to conclude that the virus is a state-sponsored descendant of Stuxnet, coming from the same “factory.” It is able to track flows of money and tap into infected compu</w:t>
      </w:r>
      <w:r w:rsidRPr="00374601">
        <w:rPr>
          <w:sz w:val="14"/>
        </w:rPr>
        <w:t xml:space="preserve">ters. But it also carries an encrypted “payload” that targets specific systems, much like the Stuxnet virus. Perhaps most revealing is that </w:t>
      </w:r>
      <w:r w:rsidRPr="00374601">
        <w:rPr>
          <w:rStyle w:val="StyleUnderline"/>
        </w:rPr>
        <w:t xml:space="preserve">Gauss shares critical coding and platform features with the Flame virus, another data-mining virus and Stuxnet </w:t>
      </w:r>
      <w:r w:rsidRPr="00374601">
        <w:rPr>
          <w:sz w:val="14"/>
        </w:rPr>
        <w:t xml:space="preserve">The Cyber Financial Wars on the Horizon Page 9 </w:t>
      </w:r>
      <w:r w:rsidRPr="00374601">
        <w:rPr>
          <w:rStyle w:val="StyleUnderline"/>
        </w:rPr>
        <w:t>family member capable of extensive surveillance of infected computers that was discovered on Iranian computers in May 2012</w:t>
      </w:r>
      <w:r w:rsidRPr="00374601">
        <w:rPr>
          <w:sz w:val="14"/>
        </w:rPr>
        <w:t xml:space="preserve">. But whereas Flame, which infected only seven hundred computers, cast a wide net toward all types of data, Gauss’s focus is more attenuated, capturing primarily transaction data from a handful of specific Lebanese banks. Indeed, unlike typical non-state cyber-criminal malware, which tends to target a large number of small banks, Gauss targets a small number of large banks. </w:t>
      </w:r>
      <w:r w:rsidRPr="00374601">
        <w:rPr>
          <w:rStyle w:val="StyleUnderline"/>
        </w:rPr>
        <w:t>Gauss is so complex that Kaspersky has not been able to determine the function of its payload</w:t>
      </w:r>
      <w:r w:rsidRPr="00374601">
        <w:rPr>
          <w:sz w:val="14"/>
        </w:rPr>
        <w:t xml:space="preserve"> (what it has designated “resource 100”), </w:t>
      </w:r>
      <w:r w:rsidRPr="00374601">
        <w:rPr>
          <w:rStyle w:val="StyleUnderline"/>
        </w:rPr>
        <w:t>though the firm suspects that it could trigger the destruction of critical infrastructure or some other high-profile target</w:t>
      </w:r>
      <w:r w:rsidRPr="00374601">
        <w:rPr>
          <w:sz w:val="14"/>
        </w:rPr>
        <w:t xml:space="preserve">. For more details, Kaspersky crowd-sourced the solution on August 12, 2012, asking freelance hackers to crack the payload encryption and publishing the first 32 bytes of each encrypted section in Gauss to facilitate the process. By December 27, just a few months later and responding to Kaspersky’s call, a well-known hacker posted open-source software he called “Gauss cracker,” which represented a “major breakthrough” toward solving the encrypted Gauss payload.20 Previously, Kaspersky successfully used crowd-sourcing to identify the programming language used in the state-sponsored DuQu malware, as well.21 In light of the target, the claim of state sponsorship makes sense. Lebanon is “something like the Switzerland of the modern Middle East,” wrote Katherine Maher, a digital rights security expert, in The Atlantic. “More than 60 banks manage nearly $120 billion in private deposits in a country of 4.3 million people, and account for roughly 35 percent of the country’s economic activity.”22 Lebanese banks have been among the most secretive in the world, and their opacity has long been a concern for United States and international financial regulators seeking to disrupt money launderers and terrorist financiers. The Lebanese banking system has come under direct fire as a financial way station for Iran, Syria, Hezbollah, and illicit financial flows. With Stuxnet and Flame, the target was a rogue regime’s nuclear program. With Gauss, the target seems to be the banks of an important financial center in the Middle East, where rogue elements leverage the banking facilities. Western states’ interest in Lebanon’s private sector has traditionally focused on “know your customer” and transaction data rules. Gauss now ups the ante with aggressive information collection and destructive payload delivery.23 All of this suggests that </w:t>
      </w:r>
      <w:r w:rsidRPr="00374601">
        <w:rPr>
          <w:rStyle w:val="StyleUnderline"/>
        </w:rPr>
        <w:t>states are willing to use cyber weapons to impact the banking system and to engage in open cyber financial warfare.</w:t>
      </w:r>
      <w:r w:rsidRPr="00374601">
        <w:rPr>
          <w:sz w:val="14"/>
        </w:rPr>
        <w:t xml:space="preserve"> If Stuxnet and Flame represent the more “conventional” forms of cyber warfare, then Gauss is akin to financial counterinsurgency: long-term, low-grade, persistent conflict rather than quick, high-profile battles with decisive results. This is a messy process, one with no clear line between enemies and friends or between private and public interests. The process also raises a host of questions about the ethics of cyber warfare and about the overall stability of the global financial system. How does such a financial system go about its business in the shadow of an indecipherable payload that could potentially sabotage the system’s entire infrastructure? Perhaps the very existence and broader awareness of the virus is good enough—with the intended goal simply to engender a loss of faith and confidence in the Beirut financial system. </w:t>
      </w:r>
      <w:r w:rsidRPr="00374601">
        <w:rPr>
          <w:rStyle w:val="StyleUnderline"/>
        </w:rPr>
        <w:t xml:space="preserve">Without trust, no financial center can last. Gauss seems to represent the leading edge of cyber financial warfare. This is a type of conflict in which there are no clear rules, no ceasefires, and no uniforms or banners to identify the combatants. </w:t>
      </w:r>
      <w:r w:rsidRPr="00374601">
        <w:rPr>
          <w:sz w:val="14"/>
        </w:rPr>
        <w:t xml:space="preserve">What is more, despite the fact that </w:t>
      </w:r>
      <w:r w:rsidRPr="00374601">
        <w:rPr>
          <w:rStyle w:val="StyleUnderline"/>
        </w:rPr>
        <w:t>the United States</w:t>
      </w:r>
      <w:r w:rsidRPr="00374601">
        <w:rPr>
          <w:sz w:val="14"/>
        </w:rPr>
        <w:t xml:space="preserve"> starts with an enormous technological advantage, its </w:t>
      </w:r>
      <w:r w:rsidRPr="00374601">
        <w:rPr>
          <w:rStyle w:val="StyleUnderline"/>
        </w:rPr>
        <w:t>size, relative</w:t>
      </w:r>
      <w:r w:rsidRPr="00374601">
        <w:rPr>
          <w:sz w:val="14"/>
        </w:rPr>
        <w:t xml:space="preserve"> The Cyber Financial Wars on the Horizon Page 10 </w:t>
      </w:r>
      <w:r w:rsidRPr="00374601">
        <w:rPr>
          <w:rStyle w:val="StyleUnderline"/>
        </w:rPr>
        <w:t xml:space="preserve">transparency, and legal constraints may place it at a disadvantage on this type of cyber-battlefield. </w:t>
      </w:r>
      <w:r w:rsidRPr="00374601">
        <w:rPr>
          <w:sz w:val="14"/>
        </w:rPr>
        <w:t xml:space="preserve">Indeed, </w:t>
      </w:r>
      <w:r w:rsidRPr="00374601">
        <w:rPr>
          <w:rStyle w:val="StyleUnderline"/>
        </w:rPr>
        <w:t>this is a battlefield defined by potential asymmetric power disparities</w:t>
      </w:r>
      <w:r w:rsidRPr="00374601">
        <w:rPr>
          <w:sz w:val="14"/>
        </w:rPr>
        <w:t xml:space="preserve">. An individual hacker can emerge as a cyber-power, one whose relative isolation, anonymity, and small footprint is a source of strength. The Iranian government has entered the fray in response to the financial assault on its economy and currency. In September 2012, a Middle Eastern hacker group identifying itself as Izz ad-Din al-Qassam </w:t>
      </w:r>
      <w:r w:rsidRPr="00374601">
        <w:rPr>
          <w:rStyle w:val="StyleUnderline"/>
        </w:rPr>
        <w:t>Cyber Fighters conducted a massive denial-of-service attack against the electronic banking operations of JPMorgan Chase, Citigroup, PNC Bank, Wells Fargo, U.S. Bancorp, and Bank of America. By increasing fake demands on the banks’ sites at a rate some ten to twenty times higher than average denial-of-service attacks, the new group was able temporarily to suspend access to checking accounts, mortgages, and other bank services</w:t>
      </w:r>
      <w:r w:rsidRPr="00374601">
        <w:rPr>
          <w:sz w:val="14"/>
        </w:rPr>
        <w:t xml:space="preserve">.24 Perhaps more troubling is that the mysterious group warned these financial institutions that an attack was imminent, but the banks proved unable to stop it. Though Izz ad-Din al-Qassam is also the name of the military wing of Hamas, Senator Joseph Lieberman, then chairman of the Homeland Security Committee, argued that the attacks were connected to the Iranian Islamic Revolutionary Guard Corps–Qods Force.25 Major banks, including non-U.S. banks, continue to be attacked by intense denial-of-service operations. At the same time, hackers calling themselves the “Cutting Sword of Justice” attacked the computers and control systems of Saudi Arabia’s national oil company, Aramco—which produces a tenth of the world’s oil supply—for weeks. In December 2012, the Saudi government admitted that the virus, dubbed “Shamoon,” had destroyed 30,000 computers and wiped out hard drives, but did not succeed in disrupting production or operations. </w:t>
      </w:r>
      <w:r w:rsidRPr="00374601">
        <w:rPr>
          <w:rStyle w:val="StyleUnderline"/>
        </w:rPr>
        <w:t>The methods of cyber-war will continue to evolve rapidly in sophistication. We can also expect the pace of cyberattacks to pick up. The technology of cyber warfare is evolving at an exponential rate</w:t>
      </w:r>
      <w:r w:rsidRPr="00374601">
        <w:rPr>
          <w:sz w:val="14"/>
        </w:rPr>
        <w:t xml:space="preserve">. Also, unlike traditional combat, </w:t>
      </w:r>
      <w:r w:rsidRPr="00374601">
        <w:rPr>
          <w:rStyle w:val="StyleUnderline"/>
        </w:rPr>
        <w:t xml:space="preserve">cyber warfare has few normative restraints to limit its escalation and few controls to counter its proliferation to non-state actors. </w:t>
      </w:r>
      <w:r w:rsidRPr="00374601">
        <w:rPr>
          <w:sz w:val="14"/>
        </w:rPr>
        <w:t xml:space="preserve">The Gauss incident highlights the vulnerability that is found in fragile financial markets. Regulators cannot keep up with the pace of growth taking place in the speed, level of anonymity, and volume of trading. In what is described as a “race to zero,” trading is moving faster and faster—and further away from the gaze and capacity of national regulators. According to trade negotiator Harald Malmgren and Mark Stys, it has gone “from trading in milliseconds (thousandths of a second) a couple of years ago to trading in microseconds (millionths of a second) now, and for cutting edge traders, pursuit in trading in picoseconds (trillionths of a second).”26 High-frequency trading firms “represent approximately 2 percent of the 20,000 or so trading firms operating in the U.S. markets … [but] account for 73 percent of all U.S. equity trading volume,” according to one trading technology consultant.27 During the “Flash Crash” episode of 2010, a trading algorithm dumped 75,000 futures contracts valued at $4.1 billion on the market in a twenty-minute period. The losses were staggering, causing a 600-point fall in the Dow and erasing $862 billion from the value of equities before an automatic circuit breaker paused trading.28 Though the mass volume of such trading provides a buffer against manipulation, </w:t>
      </w:r>
      <w:r w:rsidRPr="00374601">
        <w:rPr>
          <w:rStyle w:val="StyleUnderline"/>
        </w:rPr>
        <w:t xml:space="preserve">the sheer speed and anonymity of the cross-border trading across asset classes increase the risks and the potential for markets to be manipulated and cornered by savvy criminal and nefarious actors—for profit or other purposes. </w:t>
      </w:r>
      <w:r w:rsidRPr="00374601">
        <w:rPr>
          <w:sz w:val="14"/>
        </w:rPr>
        <w:t xml:space="preserve">The Cyber Financial Wars on the Horizon Page 11 According to the World Economic Forum’s Global Risks 2015 report, </w:t>
      </w:r>
      <w:r w:rsidRPr="00374601">
        <w:rPr>
          <w:rStyle w:val="StyleUnderline"/>
        </w:rPr>
        <w:t xml:space="preserve">cyberspace will be increasingly at the center of both our geopolitical and economic worlds, </w:t>
      </w:r>
      <w:r w:rsidRPr="00374601">
        <w:rPr>
          <w:sz w:val="14"/>
        </w:rPr>
        <w:t xml:space="preserve">representing a new frontier that will pose unprecedented challenges. This new variable in the geopolitical equation, the report says, “will [make] it difficult for decisionmakers to predict the development of such situations as sanctions and other instruments of economic coercion, thus raising the risk of unintended consequences.”29 </w:t>
      </w:r>
      <w:r w:rsidRPr="00374601">
        <w:rPr>
          <w:rStyle w:val="StyleUnderline"/>
        </w:rPr>
        <w:t>As cyberattacks threaten the financial system with greater frequency, the threat to the financial order and traditional geopolitical relationships increases. The</w:t>
      </w:r>
      <w:r w:rsidRPr="00374601">
        <w:rPr>
          <w:sz w:val="14"/>
        </w:rPr>
        <w:t xml:space="preserve"> very </w:t>
      </w:r>
      <w:r w:rsidRPr="00374601">
        <w:rPr>
          <w:rStyle w:val="StyleUnderline"/>
        </w:rPr>
        <w:t>nature and speed of electronic trading, the instant flow of infor</w:t>
      </w:r>
      <w:r w:rsidRPr="00374601">
        <w:rPr>
          <w:sz w:val="14"/>
        </w:rPr>
        <w:t xml:space="preserve">mation, </w:t>
      </w:r>
      <w:r w:rsidRPr="00374601">
        <w:rPr>
          <w:rStyle w:val="StyleUnderline"/>
        </w:rPr>
        <w:t>and the financial system’s reliance on the Internet creates vulnerabilities and is amplified by the twenty-four-hour business news cycle and social media. The emergence of a sophisticated cyber financial market manipulation scheme by the group FIN4 is the most problematic and poignant example of this threat</w:t>
      </w:r>
      <w:r w:rsidRPr="00374601">
        <w:rPr>
          <w:sz w:val="14"/>
        </w:rPr>
        <w:t xml:space="preserve">. </w:t>
      </w:r>
      <w:r w:rsidRPr="00374601">
        <w:rPr>
          <w:rStyle w:val="StyleUnderline"/>
        </w:rPr>
        <w:t xml:space="preserve">The anonymity and speed of trade, combined with lax U.S. laws and regulatory oversight on beneficial ownership of companies and controlling interests of offshore investment funds, adds to the potential that criminals and nefarious actors could use the U.S. financial system </w:t>
      </w:r>
      <w:r w:rsidRPr="00374601">
        <w:rPr>
          <w:sz w:val="14"/>
        </w:rPr>
        <w:t xml:space="preserve">not only to launder proceeds but </w:t>
      </w:r>
      <w:r w:rsidRPr="00374601">
        <w:rPr>
          <w:rStyle w:val="StyleUnderline"/>
        </w:rPr>
        <w:t xml:space="preserve">to manipulate, corner, or extort via market control or penetration. The estimated amount of laundered funds that make their way through U.S. banks ranges conservatively between $250 billion and $500 billion a year. </w:t>
      </w:r>
      <w:r w:rsidRPr="00374601">
        <w:rPr>
          <w:sz w:val="14"/>
        </w:rPr>
        <w:t xml:space="preserve">Thus, strategies to manipulate markets could focus principally on shaping the perception of the markets and then leveraging the market swings to profit or destroy value. It is in part for this reason that the Securities and Exchange Commission (SEC) put new regulations in place to prevent uncovered short selling such as that seen during the financial crisis of 2008. The coming financial battles may find their most serious theater and articulation in cyberspace, with the vulnerability of the financial sector and the international system of trading and commerce potentially at risk. The Cyber Financial Battles Underway </w:t>
      </w:r>
      <w:r w:rsidRPr="00374601">
        <w:rPr>
          <w:rStyle w:val="StyleUnderline"/>
        </w:rPr>
        <w:t>Cybersecurity experts today identify four kinds of primary threat to the financial sector</w:t>
      </w:r>
      <w:r w:rsidRPr="00374601">
        <w:rPr>
          <w:sz w:val="14"/>
        </w:rPr>
        <w:t xml:space="preserve">. </w:t>
      </w:r>
      <w:r w:rsidRPr="00374601">
        <w:rPr>
          <w:rStyle w:val="StyleUnderline"/>
        </w:rPr>
        <w:t>First</w:t>
      </w:r>
      <w:r w:rsidRPr="00374601">
        <w:rPr>
          <w:sz w:val="14"/>
        </w:rPr>
        <w:t xml:space="preserve">, </w:t>
      </w:r>
      <w:r w:rsidRPr="00374601">
        <w:rPr>
          <w:rStyle w:val="StyleUnderline"/>
        </w:rPr>
        <w:t>sophisticated cyber actors—</w:t>
      </w:r>
      <w:r w:rsidRPr="00374601">
        <w:rPr>
          <w:sz w:val="14"/>
        </w:rPr>
        <w:t>usually states—</w:t>
      </w:r>
      <w:r w:rsidRPr="00374601">
        <w:rPr>
          <w:rStyle w:val="StyleUnderline"/>
        </w:rPr>
        <w:t>use espionage to steal intellectual capital and data from banks and destabilize them.</w:t>
      </w:r>
      <w:r w:rsidRPr="00374601">
        <w:rPr>
          <w:sz w:val="14"/>
        </w:rPr>
        <w:t xml:space="preserve"> </w:t>
      </w:r>
      <w:r w:rsidRPr="00374601">
        <w:rPr>
          <w:rStyle w:val="StyleUnderline"/>
        </w:rPr>
        <w:t>Second, banks can be targeted for systemic disruption by a range of cyber</w:t>
      </w:r>
      <w:r w:rsidRPr="00374601">
        <w:rPr>
          <w:sz w:val="14"/>
        </w:rPr>
        <w:t xml:space="preserve"> </w:t>
      </w:r>
      <w:r w:rsidRPr="00374601">
        <w:rPr>
          <w:rStyle w:val="StyleUnderline"/>
        </w:rPr>
        <w:t>actors who view them as symbols of Western capitalism</w:t>
      </w:r>
      <w:r w:rsidRPr="00374601">
        <w:rPr>
          <w:sz w:val="14"/>
        </w:rPr>
        <w:t xml:space="preserve"> or have reason to threaten the financial system. </w:t>
      </w:r>
      <w:r w:rsidRPr="00374601">
        <w:rPr>
          <w:rStyle w:val="StyleUnderline"/>
        </w:rPr>
        <w:t>Third, “hacktivists” take advantage of vulnerabilities to break into banks’ IT networks, usually in order to gain publicity for their cause. Finally, organized criminal organizations and cyber</w:t>
      </w:r>
      <w:r w:rsidRPr="00374601">
        <w:rPr>
          <w:sz w:val="14"/>
        </w:rPr>
        <w:t xml:space="preserve"> </w:t>
      </w:r>
      <w:r w:rsidRPr="00374601">
        <w:rPr>
          <w:rStyle w:val="StyleUnderline"/>
        </w:rPr>
        <w:t>fraudsters have shifted from stealing money through traditional bank heists to using other means (</w:t>
      </w:r>
      <w:r w:rsidRPr="00374601">
        <w:rPr>
          <w:sz w:val="14"/>
        </w:rPr>
        <w:t>online, telephone, card fraud) that are harder to detect.30 As recent attacks have made clear, no business, critical infrastructure, or private consumer—big or small, poorly- or well-protected—is completely immune to cyber threat. While the Syrian Electronic Army defaced prominent American media websites, a group of hackers known as “Dragonfly” inserted malware into the legitimate software of three industrial control systems manufacturers. 2013 saw a 91 percent increase in targeted attack campaigns. A co-authored report from the Center for Strategic and International Studies (CSIS), a prominent Washington think tank, and security firm McAfee, estimated the annual global cost of digital crime and intellectual property theft at $445 billion.31 On nearly every front, the number, creativity, and effectiveness of attacks continue to go up. There is evidence, however, that gaining notoriety in the cyber realm for its own sake is losing appeal. In The Cyber Financial Wars on the Horizon Page 12 its place, there is a growing desire for investment in hacking to pay dividends with financial reward. As such, both state and non-state actors are increasingly training their sights on banks, whose defenses— though strong—contain by far the most lucrative and easily exploited data. Banks have long been a target for criminals, simply because they hold money; numerous small-scale attacks on large banks like JPMorgan Chase &amp; Co. are a daily occurrence. The most recent Office of the Comptroller of the Currency’s Semi-Annual Risk Perspective shows alarming accelerated risk of cyberattacks in financial institutions. The problem is that criminals seeking information are getting better at accessing bank information as technology becomes cheaper and the barriers for entry to cybercrime drop.32 Those historically rejected by the international financial system find themselves increasingly embraced by unscrupulous nation states willing to use their expertise to exploit weaknesses, and the line between state and non-state actors further blurs. Online markets for cyber hacking expertise allow for states and non-state actors to recruit front-line cyber proxies. Like never before, state-sponsored cyberattacks pose a threat to financial institutions.</w:t>
      </w:r>
    </w:p>
    <w:p w14:paraId="7FC467CE" w14:textId="77777777" w:rsidR="00EC3BFD" w:rsidRPr="00374601" w:rsidRDefault="00EC3BFD" w:rsidP="00EC3BFD">
      <w:pPr>
        <w:pStyle w:val="Heading3"/>
      </w:pPr>
      <w:r w:rsidRPr="00374601">
        <w:t>Cyber attacks escalate</w:t>
      </w:r>
    </w:p>
    <w:p w14:paraId="2CCF3B21" w14:textId="77777777" w:rsidR="00EC3BFD" w:rsidRPr="00374601" w:rsidRDefault="00EC3BFD" w:rsidP="00EC3BFD">
      <w:pPr>
        <w:pStyle w:val="Heading4"/>
        <w:rPr>
          <w:rStyle w:val="Style13ptBold"/>
          <w:b/>
        </w:rPr>
      </w:pPr>
      <w:r w:rsidRPr="00374601">
        <w:rPr>
          <w:rStyle w:val="Style13ptBold"/>
          <w:b/>
        </w:rPr>
        <w:t xml:space="preserve">Cyberattacks risk miscalc-feeding of false information creates dangerous miscommunications </w:t>
      </w:r>
    </w:p>
    <w:p w14:paraId="251C2D0B" w14:textId="77777777" w:rsidR="00EC3BFD" w:rsidRPr="00374601" w:rsidRDefault="00EC3BFD" w:rsidP="00EC3BFD">
      <w:pPr>
        <w:rPr>
          <w:rStyle w:val="Style13ptBold"/>
        </w:rPr>
      </w:pPr>
      <w:r w:rsidRPr="00374601">
        <w:rPr>
          <w:rStyle w:val="Style13ptBold"/>
        </w:rPr>
        <w:t>Bello and Aderbigbe 15</w:t>
      </w:r>
    </w:p>
    <w:p w14:paraId="44F8C07C" w14:textId="77777777" w:rsidR="00EC3BFD" w:rsidRPr="00374601" w:rsidRDefault="00EC3BFD" w:rsidP="00EC3BFD">
      <w:r w:rsidRPr="00374601">
        <w:t>(O. A., Department of Computer Science, Adekunle Ajasin University, Akungba Akoko, Ondo State, Nigeria; F. M., Department of Mathimatical Science, Ekiti State University, Ado-Ekiti, Ekiti State Nigeria; Nov 2015; Cyberwar-The New Frontier of International Warfare ; http://article.sciencepublishinggroup.com/pdf/10.11648.j.ijsdr.20150101.11.pdf)//jac</w:t>
      </w:r>
    </w:p>
    <w:p w14:paraId="15FD2573" w14:textId="77777777" w:rsidR="00EC3BFD" w:rsidRPr="00374601" w:rsidRDefault="00EC3BFD" w:rsidP="00EC3BFD">
      <w:pPr>
        <w:rPr>
          <w:rStyle w:val="StyleUnderline"/>
        </w:rPr>
      </w:pPr>
      <w:r w:rsidRPr="00374601">
        <w:rPr>
          <w:sz w:val="16"/>
        </w:rPr>
        <w:t xml:space="preserve">4. Types of Cyberwarfare 4.1. Espionage Increasingly, governments around the world complain publicly of cyber espionage. On a daily basis, anonymous computer hackers secretly and illegally copy vast quantities of computer data and network communications. Theoretically, it is possible to conduct devastating intelligence-gathering operations, even on highly sensitive political and military communications, remotely from anywhere in the world. Classified information that is not handled securely can be intercepted and even modified, making espionage possible from the other side of the world. Specific attacks on the United States have been given codenames like Titan Rain and Moonlight Maze. General Alexander notes that the recently established Cyber Command is currently trying to determine whether such activities as commercial espionage or theft of intellectual property are criminal activities or actual "breaches of national security." 4.2. Propaganda Cheap and effective, propaganda is often both the easiest and the most powerful cyber attack. Digital information, in text or image format – and regardless of whether it is true – can be instantly copied and sent anywhere in the world, even deep behind enemy lines. And provocative information that is removed from the Web may appear on another website in seconds. 4.3. Denial-of-Service (DoS) The simple strategy behind a DoS attack is to deny the use of a computer resource to legitimate users. The most common tactic is to flood the target with so much superfluous data that it cannot respond to real requests for services or information. Other DoS attacks include physical destruction of computer hardware and the use of electromagnetic interference, designed to destroy unshielded electronics via current or voltage surges. 4.4. Data Modification </w:t>
      </w:r>
      <w:r w:rsidRPr="00374601">
        <w:rPr>
          <w:rStyle w:val="StyleUnderline"/>
        </w:rPr>
        <w:t>Data modification is extremely dangerous, because a successful attack can mean that legitimate users (human or machine) will make an important decision(s) based on maliciously altered information.</w:t>
      </w:r>
      <w:r w:rsidRPr="00374601">
        <w:rPr>
          <w:sz w:val="16"/>
        </w:rPr>
        <w:t xml:space="preserve"> </w:t>
      </w:r>
      <w:r w:rsidRPr="00374601">
        <w:rPr>
          <w:rStyle w:val="StyleUnderline"/>
        </w:rPr>
        <w:t>Such attacks range</w:t>
      </w:r>
      <w:r w:rsidRPr="00374601">
        <w:rPr>
          <w:sz w:val="16"/>
        </w:rPr>
        <w:t xml:space="preserve"> from website defacement (often referred to as “electronic graffiti”, but which can still carry propaganda or disinformation) </w:t>
      </w:r>
      <w:r w:rsidRPr="00374601">
        <w:rPr>
          <w:rStyle w:val="StyleUnderline"/>
        </w:rPr>
        <w:t xml:space="preserve">to database attacks intended to corrupt weapons or Command and Control (C2) systems. </w:t>
      </w:r>
      <w:r w:rsidRPr="00374601">
        <w:rPr>
          <w:sz w:val="16"/>
        </w:rPr>
        <w:t xml:space="preserve">4.5. Infrastructure Manipulation </w:t>
      </w:r>
      <w:r w:rsidRPr="00374601">
        <w:rPr>
          <w:rStyle w:val="StyleUnderline"/>
        </w:rPr>
        <w:t>National critical infrastructures are</w:t>
      </w:r>
      <w:r w:rsidRPr="00374601">
        <w:rPr>
          <w:sz w:val="16"/>
        </w:rPr>
        <w:t xml:space="preserve">, like everything else, </w:t>
      </w:r>
      <w:r w:rsidRPr="00374601">
        <w:rPr>
          <w:rStyle w:val="StyleUnderline"/>
        </w:rPr>
        <w:t>increasingly connected to the Internet</w:t>
      </w:r>
      <w:r w:rsidRPr="00374601">
        <w:rPr>
          <w:sz w:val="16"/>
        </w:rPr>
        <w:t xml:space="preserve">. However, because instant response is often required, and because associated hardware may have insufficient computing resources, security may not be robust. </w:t>
      </w:r>
      <w:r w:rsidRPr="00374601">
        <w:rPr>
          <w:rStyle w:val="StyleUnderline"/>
        </w:rPr>
        <w:t>The management of electricity International Journal of Sustainable Development Research</w:t>
      </w:r>
      <w:r w:rsidRPr="00374601">
        <w:rPr>
          <w:sz w:val="16"/>
        </w:rPr>
        <w:t xml:space="preserve"> 2015; 1(1): 1-6 5 </w:t>
      </w:r>
      <w:r w:rsidRPr="00374601">
        <w:rPr>
          <w:rStyle w:val="StyleUnderline"/>
        </w:rPr>
        <w:t xml:space="preserve">may be especially important for national security planners to evaluate, because electricity has no substitute, and all other infrastructures depend on it. </w:t>
      </w:r>
      <w:r w:rsidRPr="00374601">
        <w:rPr>
          <w:sz w:val="16"/>
        </w:rPr>
        <w:t xml:space="preserve">Also, it </w:t>
      </w:r>
      <w:r w:rsidRPr="00374601">
        <w:rPr>
          <w:rStyle w:val="StyleUnderline"/>
        </w:rPr>
        <w:t xml:space="preserve">is important to note that almost all critical infrastructures are in private hands. </w:t>
      </w:r>
    </w:p>
    <w:p w14:paraId="2B925C6F" w14:textId="77777777" w:rsidR="00EC3BFD" w:rsidRPr="00374601" w:rsidRDefault="00EC3BFD" w:rsidP="00EC3BFD">
      <w:pPr>
        <w:pStyle w:val="Heading4"/>
        <w:rPr>
          <w:rStyle w:val="Style13ptBold"/>
          <w:b/>
        </w:rPr>
      </w:pPr>
      <w:r w:rsidRPr="00374601">
        <w:rPr>
          <w:rStyle w:val="Style13ptBold"/>
          <w:b/>
        </w:rPr>
        <w:t xml:space="preserve">Cyber war has unique potential for escalation-lack of legal clarity and historical precedent create the conditions for global cyber conflict </w:t>
      </w:r>
    </w:p>
    <w:p w14:paraId="28F0D5E2" w14:textId="77777777" w:rsidR="00EC3BFD" w:rsidRPr="00374601" w:rsidRDefault="00EC3BFD" w:rsidP="00EC3BFD">
      <w:pPr>
        <w:rPr>
          <w:rStyle w:val="Style13ptBold"/>
        </w:rPr>
      </w:pPr>
      <w:r w:rsidRPr="00374601">
        <w:rPr>
          <w:rStyle w:val="Style13ptBold"/>
        </w:rPr>
        <w:t>Dobkin 15</w:t>
      </w:r>
    </w:p>
    <w:p w14:paraId="3A4A047C" w14:textId="77777777" w:rsidR="00EC3BFD" w:rsidRPr="00374601" w:rsidRDefault="00EC3BFD" w:rsidP="00EC3BFD">
      <w:r w:rsidRPr="00374601">
        <w:t>(Adin, Adjunct Fellow at the American Security Project specializing in national security and military affairs and Communications Director for the Military Writers Guild; 8/27/15; Cyber Escalation: A Military Planner’s Blank Slate; http://www.americansecurityproject.org/cyber-escalation-a-military-planners-blank-slate/)//jac</w:t>
      </w:r>
    </w:p>
    <w:p w14:paraId="449AEA87" w14:textId="77777777" w:rsidR="00EC3BFD" w:rsidRPr="00374601" w:rsidRDefault="00EC3BFD" w:rsidP="00EC3BFD">
      <w:pPr>
        <w:rPr>
          <w:rStyle w:val="StyleUnderline"/>
        </w:rPr>
      </w:pPr>
      <w:r w:rsidRPr="00374601">
        <w:rPr>
          <w:sz w:val="14"/>
        </w:rPr>
        <w:t xml:space="preserve">Whether the United States will face an asymmetric, hybrid, or symmetric conflict in the coming years, </w:t>
      </w:r>
      <w:r w:rsidRPr="00374601">
        <w:rPr>
          <w:rStyle w:val="StyleUnderline"/>
        </w:rPr>
        <w:t>cyber will assuredly take a place at the forefront of tactics used by opponents</w:t>
      </w:r>
      <w:r w:rsidRPr="00374601">
        <w:rPr>
          <w:sz w:val="14"/>
        </w:rPr>
        <w:t xml:space="preserve">. As has already been seen in everything from headlines following the Office of Personnel Management (OPM) breach to the Air-Sea Battle (ASB) Concept Document of the Department of Defense, </w:t>
      </w:r>
      <w:r w:rsidRPr="00374601">
        <w:rPr>
          <w:rStyle w:val="StyleUnderline"/>
        </w:rPr>
        <w:t>attacks stemming from the cyberspace can threaten a range of critical U.S. systems including national economic levers, military infrastructure, and the privacy that protects everyday citizens. A complicating factor of cybersecurity for civilian and military leaders</w:t>
      </w:r>
      <w:r w:rsidRPr="00374601">
        <w:rPr>
          <w:sz w:val="14"/>
        </w:rPr>
        <w:t xml:space="preserve"> alike</w:t>
      </w:r>
      <w:r w:rsidRPr="00374601">
        <w:rPr>
          <w:rStyle w:val="StyleUnderline"/>
        </w:rPr>
        <w:t xml:space="preserve"> is the</w:t>
      </w:r>
      <w:r w:rsidRPr="00374601">
        <w:rPr>
          <w:sz w:val="14"/>
        </w:rPr>
        <w:t xml:space="preserve"> veritable </w:t>
      </w:r>
      <w:r w:rsidRPr="00374601">
        <w:rPr>
          <w:rStyle w:val="StyleUnderline"/>
        </w:rPr>
        <w:t>blank slate that exists when developing policies and strategy</w:t>
      </w:r>
      <w:r w:rsidRPr="00374601">
        <w:rPr>
          <w:sz w:val="14"/>
        </w:rPr>
        <w:t xml:space="preserve">. For those considering the plunge into cyber strategy and its real-life military consequences, </w:t>
      </w:r>
      <w:r w:rsidRPr="00374601">
        <w:rPr>
          <w:rStyle w:val="StyleUnderline"/>
        </w:rPr>
        <w:t>one concept that must be at the forefront of their minds is that of escalatio</w:t>
      </w:r>
      <w:r w:rsidRPr="00374601">
        <w:rPr>
          <w:sz w:val="14"/>
        </w:rPr>
        <w:t xml:space="preserve">n. </w:t>
      </w:r>
      <w:r w:rsidRPr="00374601">
        <w:rPr>
          <w:rStyle w:val="StyleUnderline"/>
        </w:rPr>
        <w:t>Whereas escalation in conventional operations may follow a clear, logical set of steps, cyber operations have yet to meet this same standard.</w:t>
      </w:r>
      <w:r w:rsidRPr="00374601">
        <w:rPr>
          <w:sz w:val="14"/>
        </w:rPr>
        <w:t xml:space="preserve"> For one, </w:t>
      </w:r>
      <w:r w:rsidRPr="00374601">
        <w:rPr>
          <w:rStyle w:val="StyleUnderline"/>
        </w:rPr>
        <w:t>cyber operations can act as an antecedent to or a part of kinetic operations.</w:t>
      </w:r>
      <w:r w:rsidRPr="00374601">
        <w:rPr>
          <w:sz w:val="14"/>
        </w:rPr>
        <w:t xml:space="preserve"> As stated in the White House’s International Strategy for Cyberspace and supported by the Department of Defense’s Law of War Manual, “</w:t>
      </w:r>
      <w:r w:rsidRPr="00374601">
        <w:rPr>
          <w:rStyle w:val="StyleUnderline"/>
        </w:rPr>
        <w:t>There is no legal requirement that the response in self-defense to a cyber armed attack take the form of a cyber actio</w:t>
      </w:r>
      <w:r w:rsidRPr="00374601">
        <w:rPr>
          <w:sz w:val="14"/>
        </w:rPr>
        <w:t xml:space="preserve">n, as long as the response meets the requirements of necessity and proportionality.” While </w:t>
      </w:r>
      <w:r w:rsidRPr="00374601">
        <w:rPr>
          <w:rStyle w:val="StyleUnderline"/>
        </w:rPr>
        <w:t>this</w:t>
      </w:r>
      <w:r w:rsidRPr="00374601">
        <w:rPr>
          <w:sz w:val="14"/>
        </w:rPr>
        <w:t xml:space="preserve"> is not an unreasonable </w:t>
      </w:r>
      <w:r w:rsidRPr="00374601">
        <w:rPr>
          <w:rStyle w:val="StyleUnderline"/>
        </w:rPr>
        <w:t>policy</w:t>
      </w:r>
      <w:r w:rsidRPr="00374601">
        <w:rPr>
          <w:sz w:val="14"/>
        </w:rPr>
        <w:t xml:space="preserve"> as evidenced through the physical damage that can be caused through cyber attacks, it </w:t>
      </w:r>
      <w:r w:rsidRPr="00374601">
        <w:rPr>
          <w:rStyle w:val="Emphasis"/>
        </w:rPr>
        <w:t xml:space="preserve">does create the potential for a norm that is far more aggressive and escalatory than any corollary existing in other realms of war. </w:t>
      </w:r>
      <w:r w:rsidRPr="00374601">
        <w:rPr>
          <w:rStyle w:val="StyleUnderline"/>
        </w:rPr>
        <w:t>Compounding this fluidity is the lack of a coherent incentive-disincentive policy for cyber operations. Due to the complexity of cyber and its untested place in a larger theater of war, offensive forces are currently given a greater amount of leeway to probe the boundaries of what is and is not acceptable</w:t>
      </w:r>
      <w:r w:rsidRPr="00374601">
        <w:rPr>
          <w:sz w:val="14"/>
        </w:rPr>
        <w:t xml:space="preserve"> to defensive nations. These probes exist with low levels of risk to the offensive nation, and will likely hold in times of relative peace, despite the fact that information gleaned from probes could be used in future conflicts. The United States might have a clear policy for conventional espionage, but </w:t>
      </w:r>
      <w:r w:rsidRPr="00374601">
        <w:rPr>
          <w:rStyle w:val="StyleUnderline"/>
        </w:rPr>
        <w:t xml:space="preserve">the physical distance and almost universal ignorance about the intricacies of cyber on the policymaking stage render these antiquated laws moot. </w:t>
      </w:r>
      <w:r w:rsidRPr="00374601">
        <w:rPr>
          <w:sz w:val="14"/>
        </w:rPr>
        <w:t xml:space="preserve">Lastly, </w:t>
      </w:r>
      <w:r w:rsidRPr="00374601">
        <w:rPr>
          <w:rStyle w:val="StyleUnderline"/>
        </w:rPr>
        <w:t>the concept of targeting is difficult in what is an inherently networked space. One does not have to look far to see unforeseen consequences stemming from “silver bullet” tactics that are often accompanied by incomplete knowledge or the lack of a “better option</w:t>
      </w:r>
      <w:r w:rsidRPr="00374601">
        <w:rPr>
          <w:sz w:val="14"/>
        </w:rPr>
        <w:t xml:space="preserve">.” </w:t>
      </w:r>
      <w:r w:rsidRPr="00374601">
        <w:rPr>
          <w:rStyle w:val="StyleUnderline"/>
        </w:rPr>
        <w:t>One of the most prevalent and particularly relevant corollary policies is that of economic sanctions.</w:t>
      </w:r>
      <w:r w:rsidRPr="00374601">
        <w:rPr>
          <w:sz w:val="14"/>
        </w:rPr>
        <w:t xml:space="preserve"> Just as the average Russian citizen has paid a price for a strangled economy following the invasion of Ukraine, so too will citizens in a regime facing large-scale offensive cyber operations. </w:t>
      </w:r>
      <w:r w:rsidRPr="00374601">
        <w:rPr>
          <w:rStyle w:val="StyleUnderline"/>
        </w:rPr>
        <w:t xml:space="preserve">Depending on the particular circumstances surrounding a cyber campaign, those on the defensive might face an environment more similar to that of total war than scalpel-like cyber operations often referenced by leaders. </w:t>
      </w:r>
      <w:r w:rsidRPr="00374601">
        <w:rPr>
          <w:sz w:val="14"/>
        </w:rPr>
        <w:t>As hopefully evidenced by these points</w:t>
      </w:r>
      <w:r w:rsidRPr="00374601">
        <w:rPr>
          <w:rStyle w:val="StyleUnderline"/>
        </w:rPr>
        <w:t>, it is not</w:t>
      </w:r>
      <w:r w:rsidRPr="00374601">
        <w:rPr>
          <w:sz w:val="14"/>
        </w:rPr>
        <w:t xml:space="preserve"> so </w:t>
      </w:r>
      <w:r w:rsidRPr="00374601">
        <w:rPr>
          <w:rStyle w:val="StyleUnderline"/>
        </w:rPr>
        <w:t xml:space="preserve">difficult to see the so far limited actions occurring in the cyber realm becoming a key part of a larger conventional war. The underlying fluidity of escalatory actions and the lack of total comprehension at the hands of leaders are driving components of instability in any conflict. </w:t>
      </w:r>
      <w:r w:rsidRPr="00374601">
        <w:rPr>
          <w:sz w:val="14"/>
        </w:rPr>
        <w:t xml:space="preserve">When considering the fact that some of the most likely culprits of cyber attacks facing the United States are otherwise peaceful, but competitive actors on the world stage, </w:t>
      </w:r>
      <w:r w:rsidRPr="00374601">
        <w:rPr>
          <w:rStyle w:val="Emphasis"/>
        </w:rPr>
        <w:t>escalation</w:t>
      </w:r>
      <w:r w:rsidRPr="00374601">
        <w:rPr>
          <w:sz w:val="14"/>
        </w:rPr>
        <w:t xml:space="preserve">, intended or otherwise, </w:t>
      </w:r>
      <w:r w:rsidRPr="00374601">
        <w:rPr>
          <w:rStyle w:val="Emphasis"/>
        </w:rPr>
        <w:t>could mean global conflict</w:t>
      </w:r>
      <w:r w:rsidRPr="00374601">
        <w:rPr>
          <w:rStyle w:val="StyleUnderline"/>
        </w:rPr>
        <w:t xml:space="preserve">. </w:t>
      </w:r>
      <w:r w:rsidRPr="00374601">
        <w:rPr>
          <w:sz w:val="14"/>
        </w:rPr>
        <w:t xml:space="preserve">Government and military attempts to codify the role and responses to cyber thus far have not fully recognized its legitimacy as an extant tactic of warfare. When these realities begin to be digested, </w:t>
      </w:r>
      <w:r w:rsidRPr="00374601">
        <w:rPr>
          <w:rStyle w:val="StyleUnderline"/>
        </w:rPr>
        <w:t>the delineation of cyber and kinetic operations, the establishment of coherent incentive incentives and disincentives, and the realistic bounds of targeting must be considered.</w:t>
      </w:r>
    </w:p>
    <w:p w14:paraId="062422F3" w14:textId="77777777" w:rsidR="00EC3BFD" w:rsidRPr="00374601" w:rsidRDefault="00EC3BFD" w:rsidP="00EC3BFD">
      <w:pPr>
        <w:pStyle w:val="Heading4"/>
      </w:pPr>
      <w:r w:rsidRPr="00374601">
        <w:t xml:space="preserve">Cyber attacks can go nuclear-increasing complexity of command and control systems open vulnerability of hacks </w:t>
      </w:r>
    </w:p>
    <w:p w14:paraId="335D78F4" w14:textId="77777777" w:rsidR="00EC3BFD" w:rsidRPr="00374601" w:rsidRDefault="00EC3BFD" w:rsidP="00EC3BFD">
      <w:pPr>
        <w:rPr>
          <w:rStyle w:val="Style13ptBold"/>
        </w:rPr>
      </w:pPr>
      <w:r w:rsidRPr="00374601">
        <w:rPr>
          <w:rStyle w:val="Style13ptBold"/>
        </w:rPr>
        <w:t xml:space="preserve">Futter 6/29 </w:t>
      </w:r>
    </w:p>
    <w:p w14:paraId="23F5F6B8" w14:textId="77777777" w:rsidR="00EC3BFD" w:rsidRPr="00374601" w:rsidRDefault="00EC3BFD" w:rsidP="00EC3BFD">
      <w:r w:rsidRPr="00374601">
        <w:t>(Andrew, Senior Lecturer in International Politics at the University of Leicester; 6/29/16; The double-edged sword: US nuclear command and control modernization; http://thebulletin.org/double-edged-sword-us-nuclear-command-and-control-modernization9593)//jac</w:t>
      </w:r>
    </w:p>
    <w:p w14:paraId="2E06AEA9" w14:textId="77777777" w:rsidR="00EC3BFD" w:rsidRPr="00374601" w:rsidRDefault="00EC3BFD" w:rsidP="00EC3BFD">
      <w:pPr>
        <w:rPr>
          <w:sz w:val="14"/>
        </w:rPr>
      </w:pPr>
      <w:r w:rsidRPr="00374601">
        <w:rPr>
          <w:sz w:val="14"/>
        </w:rPr>
        <w:t xml:space="preserve">Last month the General Accountability Office announced that parts of the command and control system used to manage US nuclear weapons rely on eight-inch floppy disks, an IBM Series/1 computer, and other hardware that is more than 50 years old. So old in fact that many parts for these systems have long since ceased to be manufactured or stocked. Although the Strategic Automated Command and Control System (or SACCS)—which is used, in part, to send and receive Emergency Action Messages to nuclear weapons systems and their operators—is not the only so-called legacy system in use across the US government, it is without doubt the one that would create the most severe consequences, should it go wrong. That this system has not been fundamentally overhauled since the 1960s, while billions of dollars have been spent on a wide variety of new nuclear weapons and delivery platforms, also raises serious concerns that the system would work as expected, if and when it was ever required. To be sure, </w:t>
      </w:r>
      <w:r w:rsidRPr="00374601">
        <w:rPr>
          <w:rStyle w:val="StyleUnderline"/>
        </w:rPr>
        <w:t xml:space="preserve">the nuclear command and control apparatus is now undergoing a comprehensive upgrade; legacy systems and out-of-date technologies are being retired and replaced with the latest digital hardware and software. </w:t>
      </w:r>
      <w:r w:rsidRPr="00374601">
        <w:rPr>
          <w:sz w:val="14"/>
        </w:rPr>
        <w:t xml:space="preserve">Floppy disks, primarily associated with the communications aspect of nuclear command and control, are due to be replaced with secure digital cards by the end of 2017, and the whole modernization plan is scheduled for completion by 2020. </w:t>
      </w:r>
      <w:r w:rsidRPr="00374601">
        <w:rPr>
          <w:rStyle w:val="StyleUnderline"/>
        </w:rPr>
        <w:t>The stated aim is to take advantage of the considerable benefits offered by high-speed networking, processing power, and net-centric interoperability</w:t>
      </w:r>
      <w:r w:rsidRPr="00374601">
        <w:rPr>
          <w:sz w:val="14"/>
        </w:rPr>
        <w:t>. This infrastructure refurbishment will also allow for the development of a full spectrum of integrated strategic missions, involving not just different nuclear attack plans, but also military operations that incorporate new conventional prompt-strike technologies, cyber capabilities, and ballistic missile defense. The basis of these new capabilities is ISPAN, the Integrated Strategic Planning and Analysis Network, which will provide planning capabilities and support to the strategic deterrence mission and global strike program for US Strategic Command (STRATCOM). Implementation of ISPAN began in 2004, and when this and other upgrade programs are complete, they will allow rapid planning, targeting, and bespoke mission solutions for operators at STRATCOM headquarters near Omaha, Nebraska, drawing on a wide spectrum of sensors. But even in this digital age—during which society prides and even defines itself on using the latest, fastest, most advanced technology—</w:t>
      </w:r>
      <w:r w:rsidRPr="00374601">
        <w:rPr>
          <w:rStyle w:val="StyleUnderline"/>
        </w:rPr>
        <w:t>there are many reasons to be careful about what we wish for when it comes to modernizing the nuclear command and control system</w:t>
      </w:r>
      <w:r w:rsidRPr="00374601">
        <w:rPr>
          <w:sz w:val="14"/>
        </w:rPr>
        <w:t xml:space="preserve">. More technological capability will not necessarily create a more secure world. Is newer tech necessarily safer tech? </w:t>
      </w:r>
      <w:r w:rsidRPr="00374601">
        <w:rPr>
          <w:rStyle w:val="StyleUnderline"/>
        </w:rPr>
        <w:t>The current US nuclear command and control system is relatively simple, and the nature of its technology makes that system fairly easy to protect, and fairly easy to monitor,</w:t>
      </w:r>
      <w:r w:rsidRPr="00374601">
        <w:rPr>
          <w:sz w:val="14"/>
        </w:rPr>
        <w:t xml:space="preserve"> so military leaders know if something has gone wrong. The false alarms at the North American Air Defense Command (NORAD) in 1979 and 1980—which suggested that the United States was under Soviet attack when it was not—might be held up as examples of problems with old cranky legacy systems. But </w:t>
      </w:r>
      <w:r w:rsidRPr="00374601">
        <w:rPr>
          <w:rStyle w:val="StyleUnderline"/>
        </w:rPr>
        <w:t>the very fact that the crises were averted had much to do with the ability of system operators to find the problem swiftly, because they understood the system and its major processes</w:t>
      </w:r>
      <w:r w:rsidRPr="00374601">
        <w:rPr>
          <w:sz w:val="14"/>
        </w:rPr>
        <w:t xml:space="preserve">. In one instance, in October 1979, a training tape was wrongly inserted into a computer; in June 1980, the problem was twice caused by a faulty circuit card. In neither case did the United States launch a military response. </w:t>
      </w:r>
      <w:r w:rsidRPr="00374601">
        <w:rPr>
          <w:rStyle w:val="StyleUnderline"/>
        </w:rPr>
        <w:t>The new command and control systems now in development will likely be fully digitized</w:t>
      </w:r>
      <w:r w:rsidRPr="00374601">
        <w:rPr>
          <w:sz w:val="14"/>
        </w:rPr>
        <w:t xml:space="preserve">; as a result, those in charge may find it difficult keep pace with problems that arise much less train operators to recognize, diagnose, and fix them—and quickly. </w:t>
      </w:r>
      <w:r w:rsidRPr="00374601">
        <w:rPr>
          <w:rStyle w:val="StyleUnderline"/>
        </w:rPr>
        <w:t>The planning and targeting system alone is likely to rely on many millions of lines of complex computer code that will be unfathomable to all but the most specialized of programmers. The challenge of monitoring such a network will be exacerbated as more sensors, more data streams, and more weapons systems are combined under one inclusive strategic umbrella</w:t>
      </w:r>
      <w:r w:rsidRPr="00374601">
        <w:rPr>
          <w:sz w:val="14"/>
        </w:rPr>
        <w:t xml:space="preserve">. </w:t>
      </w:r>
      <w:r w:rsidRPr="00374601">
        <w:rPr>
          <w:rStyle w:val="StyleUnderline"/>
        </w:rPr>
        <w:t>Such complexity also increases the risks of "normal nuclear accidents;</w:t>
      </w:r>
      <w:r w:rsidRPr="00374601">
        <w:rPr>
          <w:sz w:val="14"/>
        </w:rPr>
        <w:t xml:space="preserve">" the theory that complex systems—particularly those that can never be fully tested—are bound to go wrong some of the time and involve unintended and often unforeseen consequences. </w:t>
      </w:r>
      <w:r w:rsidRPr="00374601">
        <w:rPr>
          <w:rStyle w:val="StyleUnderline"/>
        </w:rPr>
        <w:t>A greater reliance on complex, networked digital computers for the management of US nuclear weapons creates a second, perhaps more worrying problem: that these systems might somehow be hacked into and compromised so that they do not work or provide misleading information that might lead to nuclear use</w:t>
      </w:r>
      <w:r w:rsidRPr="00374601">
        <w:rPr>
          <w:sz w:val="14"/>
        </w:rPr>
        <w:t xml:space="preserve">. Of course, the computers and networks that control US nuclear weapons are well protected and physically air-gapped from the wider internet (at least we hope they are), but </w:t>
      </w:r>
      <w:r w:rsidRPr="00374601">
        <w:rPr>
          <w:rStyle w:val="StyleUnderline"/>
        </w:rPr>
        <w:t xml:space="preserve">this does not make them foolproof. Malware might be inserted into hardware and software during the procurement phase, or when systems are being updated and patched. </w:t>
      </w:r>
      <w:r w:rsidRPr="00374601">
        <w:rPr>
          <w:rStyle w:val="Emphasis"/>
        </w:rPr>
        <w:t>It may also be possible to "jump the air gap" in the future</w:t>
      </w:r>
      <w:r w:rsidRPr="00374601">
        <w:rPr>
          <w:sz w:val="14"/>
        </w:rPr>
        <w:t xml:space="preserve">. </w:t>
      </w:r>
      <w:r w:rsidRPr="00374601">
        <w:rPr>
          <w:rStyle w:val="StyleUnderline"/>
        </w:rPr>
        <w:t>Such malware might be designed to either prevent systems working as planned, or to cause them to generate false information that could lead to erroneous decisions</w:t>
      </w:r>
      <w:r w:rsidRPr="00374601">
        <w:rPr>
          <w:sz w:val="14"/>
        </w:rPr>
        <w:t xml:space="preserve">. It may be impossible to fully test the system against every conceivable type of threat posed by attackers, and some malware may be designed to initiate only when certain conditions are met. Consequently, while more networked sensors and computing power will potentially provide more opportunity to unmask false attack warnings, </w:t>
      </w:r>
      <w:r w:rsidRPr="00374601">
        <w:rPr>
          <w:rStyle w:val="StyleUnderline"/>
        </w:rPr>
        <w:t>greater complexity and the need to process ever-increasing amounts of data accurately and quickly also provides more vulnerabilities that could be exploited by would-be attackers</w:t>
      </w:r>
      <w:r w:rsidRPr="00374601">
        <w:rPr>
          <w:sz w:val="14"/>
        </w:rPr>
        <w:t xml:space="preserve">. Attackers may also seek to compromise the communications systems more directly, or to spoof sensors and processors with incorrect or misleading data. </w:t>
      </w:r>
      <w:r w:rsidRPr="00374601">
        <w:rPr>
          <w:rStyle w:val="StyleUnderline"/>
        </w:rPr>
        <w:t>Imagine for example, that hackers acquired launch-codes through (cyber) espionage, and had somehow broken into the nuclear control system and sent the go-codes to weapons digitally?</w:t>
      </w:r>
      <w:r w:rsidRPr="00374601">
        <w:rPr>
          <w:sz w:val="14"/>
        </w:rPr>
        <w:t xml:space="preserve"> While this may have the feel of the 1983 Hollywood blockbuster War Games, if these codes ever were 00000 as has been previously rumored, this may not be as difficult or as far-fetched as it may seem. Indeed, </w:t>
      </w:r>
      <w:r w:rsidRPr="00374601">
        <w:rPr>
          <w:rStyle w:val="StyleUnderline"/>
        </w:rPr>
        <w:t>former launch officer Bruce Blair, now a research scholar at Princeton University, has warned that it is certainly not impossible that terrorists could have caused a nuclear launch through cyber and electronic means after launch centers lost their ability to detect and cancel any unauthorized launch attempts in October 2010. This threat is likely to increase with the added complexity of systems being used for nuclear command and control</w:t>
      </w:r>
      <w:r w:rsidRPr="00374601">
        <w:rPr>
          <w:sz w:val="14"/>
        </w:rPr>
        <w:t>; more lines of code and more hi-tech software and hardware will provide more vulnerabilities that might be exploited by attackers.</w:t>
      </w:r>
    </w:p>
    <w:p w14:paraId="51675D9D" w14:textId="77777777" w:rsidR="00EC3BFD" w:rsidRPr="00374601" w:rsidRDefault="00EC3BFD" w:rsidP="00EC3BFD"/>
    <w:p w14:paraId="057F302C" w14:textId="77777777" w:rsidR="00EC3BFD" w:rsidRPr="00374601" w:rsidRDefault="00EC3BFD" w:rsidP="00EC3BFD">
      <w:pPr>
        <w:pStyle w:val="Heading3"/>
      </w:pPr>
      <w:r w:rsidRPr="00374601">
        <w:t>Deterrence fails</w:t>
      </w:r>
    </w:p>
    <w:p w14:paraId="7B67BD2E" w14:textId="77777777" w:rsidR="00EC3BFD" w:rsidRPr="00374601" w:rsidRDefault="00EC3BFD" w:rsidP="00EC3BFD">
      <w:pPr>
        <w:pStyle w:val="Heading4"/>
      </w:pPr>
      <w:r w:rsidRPr="00374601">
        <w:t xml:space="preserve">UQ-US and China moving towards a cyber war now-attempts at deterrence open the vulnerability for escalation </w:t>
      </w:r>
    </w:p>
    <w:p w14:paraId="55D18C90" w14:textId="77777777" w:rsidR="00EC3BFD" w:rsidRPr="00374601" w:rsidRDefault="00EC3BFD" w:rsidP="00EC3BFD">
      <w:pPr>
        <w:rPr>
          <w:rStyle w:val="Style13ptBold"/>
        </w:rPr>
      </w:pPr>
      <w:r w:rsidRPr="00374601">
        <w:rPr>
          <w:rStyle w:val="Style13ptBold"/>
        </w:rPr>
        <w:t>Haddick 15</w:t>
      </w:r>
    </w:p>
    <w:p w14:paraId="630A5E15" w14:textId="77777777" w:rsidR="00EC3BFD" w:rsidRPr="00374601" w:rsidRDefault="00EC3BFD" w:rsidP="00EC3BFD">
      <w:r w:rsidRPr="00374601">
        <w:t>Robert, independent contractor at U.S. Special Operations Command. ; 8/19/15; Why the U.S. and China are headed toward an escalating cyber war; http://theweek.com/articles/572567/why-china-are-headed-toward-escalating-cyber-war)//jac</w:t>
      </w:r>
    </w:p>
    <w:p w14:paraId="1FC82971" w14:textId="77777777" w:rsidR="00EC3BFD" w:rsidRPr="00374601" w:rsidRDefault="00EC3BFD" w:rsidP="00EC3BFD">
      <w:pPr>
        <w:rPr>
          <w:sz w:val="14"/>
        </w:rPr>
      </w:pPr>
      <w:r w:rsidRPr="00374601">
        <w:rPr>
          <w:sz w:val="14"/>
        </w:rPr>
        <w:t xml:space="preserve">"Admiral, is China an adversary?" On July 30, Sen. Tom Cotton (R–Ark.) asked that question to Adm. John Richardson, who is President Barack Obama's nominee to be the next chief of naval operations. Heretofore, the most common answer in official Washington to that question has been to describe China as a competitor, not an adversary. Richardson avoided a straight answer; he said China was "a complex nation," doing some things that possessed an "adversarial nature." But by declining to give the standard response, Richardson may have signaled a transition in official thinking to the view that China is in fact an adversary. The Obama administration now faces a critical decision on two flashpoints created by Chinese aggression. The first is how the United States government will respond to the cyber intrusion into the Office of Personnel Management (OPM) database, an attack that resulted in the theft of over 20 million government personnel records. The administration has reached a series of conclusions regarding the OPM hack that represents a significant departure from past practices. The National Security Agency is confident that the Chinese government is responsible for the OPM hack. </w:t>
      </w:r>
      <w:r w:rsidRPr="00374601">
        <w:rPr>
          <w:rStyle w:val="StyleUnderline"/>
        </w:rPr>
        <w:t>After the magnitude</w:t>
      </w:r>
      <w:r w:rsidRPr="00374601">
        <w:rPr>
          <w:sz w:val="14"/>
        </w:rPr>
        <w:t xml:space="preserve"> and audacity </w:t>
      </w:r>
      <w:r w:rsidRPr="00374601">
        <w:rPr>
          <w:rStyle w:val="StyleUnderline"/>
        </w:rPr>
        <w:t>of the OPM hack became clear, the U.S. government decided to go beyond defensive cyber software</w:t>
      </w:r>
      <w:r w:rsidRPr="00374601">
        <w:rPr>
          <w:sz w:val="14"/>
        </w:rPr>
        <w:t xml:space="preserve"> and computer hygiene </w:t>
      </w:r>
      <w:r w:rsidRPr="00374601">
        <w:rPr>
          <w:rStyle w:val="StyleUnderline"/>
        </w:rPr>
        <w:t>to defend against cyber challenges</w:t>
      </w:r>
      <w:r w:rsidRPr="00374601">
        <w:rPr>
          <w:sz w:val="14"/>
        </w:rPr>
        <w:t xml:space="preserve">. </w:t>
      </w:r>
      <w:r w:rsidRPr="00374601">
        <w:rPr>
          <w:rStyle w:val="StyleUnderline"/>
        </w:rPr>
        <w:t>Deterrence</w:t>
      </w:r>
      <w:r w:rsidRPr="00374601">
        <w:rPr>
          <w:sz w:val="14"/>
        </w:rPr>
        <w:t xml:space="preserve">, created by a punishing response to this intrusion, </w:t>
      </w:r>
      <w:r w:rsidRPr="00374601">
        <w:rPr>
          <w:rStyle w:val="StyleUnderline"/>
        </w:rPr>
        <w:t>will now be the U.S. government's approach to such cyber attacks</w:t>
      </w:r>
      <w:r w:rsidRPr="00374601">
        <w:rPr>
          <w:sz w:val="14"/>
        </w:rPr>
        <w:t xml:space="preserve">. As a result, President Obama is "clearly seeking leverage, [and] has asked his staff to come up with a more creative set of responses." In the wake of the OPM data breach, establishing cyber deterrence with China will require inflicting punishment on their decision-makers in a way that harms their interests (in order to demonstrate that it is possible to do so), and promising more to come if these decision-makers don't change their behavior. And that will likely require much sterner measures than the diplomatic protests and Justice Department indictments that have thus far had no discernible effect. Critics of retaliation will protest that </w:t>
      </w:r>
      <w:r w:rsidRPr="00374601">
        <w:rPr>
          <w:rStyle w:val="StyleUnderline"/>
        </w:rPr>
        <w:t xml:space="preserve">a response will only result in an escalating cyber war between the two countries, </w:t>
      </w:r>
      <w:r w:rsidRPr="00374601">
        <w:rPr>
          <w:sz w:val="14"/>
        </w:rPr>
        <w:t xml:space="preserve">with the United States more exposed to the damage that would bring. But </w:t>
      </w:r>
      <w:r w:rsidRPr="00374601">
        <w:rPr>
          <w:rStyle w:val="StyleUnderline"/>
        </w:rPr>
        <w:t>the boxing match is already underway, with China punching and the U.S. playing the punching bag.</w:t>
      </w:r>
      <w:r w:rsidRPr="00374601">
        <w:rPr>
          <w:sz w:val="14"/>
        </w:rPr>
        <w:t xml:space="preserve"> </w:t>
      </w:r>
      <w:r w:rsidRPr="00374601">
        <w:rPr>
          <w:rStyle w:val="StyleUnderline"/>
        </w:rPr>
        <w:t xml:space="preserve">Ignoring the blows will not stop the pain they are inflicting. </w:t>
      </w:r>
      <w:r w:rsidRPr="00374601">
        <w:rPr>
          <w:sz w:val="14"/>
        </w:rPr>
        <w:t>The second flashpoint is of course Chinese activities in the South China Sea. According to a recent article in Politico, a civil-military dispute is now simmering between Navy officers and officials at U.S. Pacific Command (PACOM) and advisers at the White House. Military officials want a clear demonstration of freedom of navigation near China's outposts in the Spratly Island chain but are meeting resistance from White House advisers, who are seemingly reluctant to create a flare-up in the region, especially in advance of Chinese President Xi Jinping's visit to the United States in September. U.S. officials refuse to say whether U.S. warships or aircraft have sailed or flown within 12 nautical miles of any of the seven Chinese artificial islands in the Spratlys. According to the United Nations Convention on the Law of the Sea (UNCLOS) (which China has ratified and the United States has not), artificial structures built on submerged features, which describes at least six of China's seven outposts, do not possess the 12 nautical mile territorial right. Querulous Navy and PACOM officials are concerned that a failure to defend the law with a visible demonstration will result in the gradual acceptance of China's territorial claims in the sea. This is not a new issue but recent events have stepped up the urgency of a response. Having largely completed its dredging and land reclamation at its seven sites in the Spratlys, the next phase for China will be further structural improvements such as more offices, barracks, piers, warehouses, aircraft hangers, and military equipment. This will likely include the beginnings of an integrated air defense system (China already operates an early warning radar on Johnson South Reef). Once Chinese anti-ship and anti-aircraft missiles begin to sprout, freedom of navigation demonstrations become a more perilous decision for policymakers in Washington. That is what a fait accompli might look like. The United States and its partners will undoubtedly have to reckon some day with Chinese missiles in the Spratlys. But establishing the initial legal precedent of freedom of navigation by sailing and flying within 12 nautical miles of China's sand piles will be an easier decision before those missile are installed. The upcoming summit between Obama and Xi may be the last chance to prevent China's slide from competitor to adversary. That chance is slim</w:t>
      </w:r>
      <w:r w:rsidRPr="00374601">
        <w:rPr>
          <w:rStyle w:val="StyleUnderline"/>
        </w:rPr>
        <w:t xml:space="preserve">. China seems committed to both its cyber espionage program and its territorial expansion </w:t>
      </w:r>
      <w:r w:rsidRPr="00374601">
        <w:rPr>
          <w:sz w:val="14"/>
        </w:rPr>
        <w:t xml:space="preserve">in East Asia on its "blue soil." We can now see in retrospect that America's long-standing, bipartisan policy of forbearance toward China has accelerated the slide and therefore should be seen as totally discredited. Judging by media reporting, the Obama administration seems to have endorsed the principle of deterrence, enforced through punishment, to protect U.S. interests in cyberspace. </w:t>
      </w:r>
      <w:r w:rsidRPr="00374601">
        <w:rPr>
          <w:rStyle w:val="StyleUnderline"/>
        </w:rPr>
        <w:t>What remains unknown is how much punishment</w:t>
      </w:r>
      <w:r w:rsidRPr="00374601">
        <w:rPr>
          <w:sz w:val="14"/>
        </w:rPr>
        <w:t xml:space="preserve">, and in what forms, </w:t>
      </w:r>
      <w:r w:rsidRPr="00374601">
        <w:rPr>
          <w:rStyle w:val="StyleUnderline"/>
        </w:rPr>
        <w:t xml:space="preserve">the United States will have to deliver in order to establish deterrence. Chinese leaders are likely to presume they possess significant comparative advantages in </w:t>
      </w:r>
      <w:r w:rsidRPr="00374601">
        <w:rPr>
          <w:sz w:val="14"/>
        </w:rPr>
        <w:t xml:space="preserve">the </w:t>
      </w:r>
      <w:r w:rsidRPr="00374601">
        <w:rPr>
          <w:rStyle w:val="StyleUnderline"/>
        </w:rPr>
        <w:t>cyber</w:t>
      </w:r>
      <w:r w:rsidRPr="00374601">
        <w:rPr>
          <w:sz w:val="14"/>
        </w:rPr>
        <w:t xml:space="preserve"> domain, </w:t>
      </w:r>
      <w:r w:rsidRPr="00374601">
        <w:rPr>
          <w:rStyle w:val="StyleUnderline"/>
        </w:rPr>
        <w:t>which means that retaliation and escalating cyber duels are possible</w:t>
      </w:r>
      <w:r w:rsidRPr="00374601">
        <w:rPr>
          <w:sz w:val="14"/>
        </w:rPr>
        <w:t xml:space="preserve">. Applying deterrence theory to the cyber domain presents far more questions than answers. This does not mean that deterrence is not the right approach for the U.S. government to take. But once on this course we should expect some surprising departures from past experiences. Finally, </w:t>
      </w:r>
      <w:r w:rsidRPr="00374601">
        <w:rPr>
          <w:rStyle w:val="StyleUnderline"/>
        </w:rPr>
        <w:t xml:space="preserve">we should not be surprised if "cyber non-combatants" suffer </w:t>
      </w:r>
      <w:r w:rsidRPr="00374601">
        <w:rPr>
          <w:sz w:val="14"/>
        </w:rPr>
        <w:t xml:space="preserve">some </w:t>
      </w:r>
      <w:r w:rsidRPr="00374601">
        <w:rPr>
          <w:rStyle w:val="StyleUnderline"/>
        </w:rPr>
        <w:t xml:space="preserve">collateral damage once hostile network packets start flying in all directions. </w:t>
      </w:r>
      <w:r w:rsidRPr="00374601">
        <w:rPr>
          <w:sz w:val="14"/>
        </w:rPr>
        <w:t>In the South China Sea, four centuries of legal practice, America's credibility as an ally and a stabilizing force, and the future of civil-military relations inside the Obama administration are in play. The upcoming Obama–Xi summit will for the moment freeze both sides. But once Xi has flown home, we should expect stepped-up Chinese building in the Spratlys. The White House will then come under intensifying pressure from Capitol Hill, its own military leaders, and other Democratic security thinkers to make a visible and formidable response.</w:t>
      </w:r>
    </w:p>
    <w:p w14:paraId="5CEA9769" w14:textId="77777777" w:rsidR="00EC3BFD" w:rsidRPr="00374601" w:rsidRDefault="00EC3BFD" w:rsidP="00EC3BFD"/>
    <w:p w14:paraId="2EBF7C4D" w14:textId="77777777" w:rsidR="00EC3BFD" w:rsidRPr="00374601" w:rsidRDefault="00EC3BFD" w:rsidP="00EC3BFD">
      <w:pPr>
        <w:pStyle w:val="Heading4"/>
      </w:pPr>
      <w:r w:rsidRPr="00374601">
        <w:t xml:space="preserve">Deterrence won’t check </w:t>
      </w:r>
    </w:p>
    <w:p w14:paraId="031051B2" w14:textId="77777777" w:rsidR="00EC3BFD" w:rsidRPr="00374601" w:rsidRDefault="00EC3BFD" w:rsidP="00EC3BFD">
      <w:pPr>
        <w:rPr>
          <w:rStyle w:val="Style13ptBold"/>
        </w:rPr>
      </w:pPr>
      <w:r w:rsidRPr="00374601">
        <w:rPr>
          <w:rStyle w:val="Style13ptBold"/>
        </w:rPr>
        <w:t>Schearer 16</w:t>
      </w:r>
    </w:p>
    <w:p w14:paraId="241AC43A" w14:textId="77777777" w:rsidR="00EC3BFD" w:rsidRPr="00374601" w:rsidRDefault="00EC3BFD" w:rsidP="00EC3BFD">
      <w:r w:rsidRPr="00374601">
        <w:t>(Michael, University of Maryland, Francis King Carey School of Law; 4/17/16; The Short Life and Quick Death of Cyber Deterrence (How I Learned to Stop Worrying and Love Cyber); http://papers.ssrn.com/sol3/Papers.cfm?abstract_id=2766017)//jac</w:t>
      </w:r>
    </w:p>
    <w:p w14:paraId="31E69F25" w14:textId="77777777" w:rsidR="00EC3BFD" w:rsidRPr="00374601" w:rsidRDefault="00EC3BFD" w:rsidP="00EC3BFD">
      <w:pPr>
        <w:rPr>
          <w:sz w:val="12"/>
        </w:rPr>
      </w:pPr>
      <w:r w:rsidRPr="00374601">
        <w:rPr>
          <w:sz w:val="12"/>
        </w:rPr>
        <w:t xml:space="preserve">Part III: The Quick Death of Cyber Deterrence </w:t>
      </w:r>
      <w:r w:rsidRPr="00374601">
        <w:rPr>
          <w:rStyle w:val="StyleUnderline"/>
        </w:rPr>
        <w:t>This section examines the "distinctive characteristics" of cyberspace—those things that make cyber deterrence unique from conventional deterrence</w:t>
      </w:r>
      <w:r w:rsidRPr="00374601">
        <w:rPr>
          <w:sz w:val="12"/>
        </w:rPr>
        <w:t xml:space="preserve">—in the context of our assumption of rationality, and the underlying requirements of communications, capability, and credibility. By mapping these challenges to the component parts of deterrence, we can better understand how they represent much more than just "distinctive characteristics." Rather, </w:t>
      </w:r>
      <w:r w:rsidRPr="00374601">
        <w:rPr>
          <w:rStyle w:val="StyleUnderline"/>
        </w:rPr>
        <w:t>this section demonstrates that these problems wholly undermine the fundamental understanding of deterrence</w:t>
      </w:r>
      <w:r w:rsidRPr="00374601">
        <w:rPr>
          <w:sz w:val="12"/>
        </w:rPr>
        <w:t xml:space="preserve">. </w:t>
      </w:r>
      <w:r w:rsidRPr="00374601">
        <w:rPr>
          <w:rStyle w:val="StyleUnderline"/>
        </w:rPr>
        <w:t xml:space="preserve">Attribution, Internet Structure, and Anonymity </w:t>
      </w:r>
      <w:r w:rsidRPr="00374601">
        <w:rPr>
          <w:sz w:val="12"/>
        </w:rPr>
        <w:t xml:space="preserve">In the context of cyber deterrence, </w:t>
      </w:r>
      <w:r w:rsidRPr="00374601">
        <w:rPr>
          <w:rStyle w:val="StyleUnderline"/>
        </w:rPr>
        <w:t>attribution is defined as "the capability to determine the identity or location of those responsible for conducting or directing cyber attacks or other malicious cyber activity.</w:t>
      </w:r>
      <w:r w:rsidRPr="00374601">
        <w:rPr>
          <w:sz w:val="12"/>
        </w:rPr>
        <w:t xml:space="preserve">"45 Professors David D. Clark and Susan Landau have written that </w:t>
      </w:r>
      <w:r w:rsidRPr="00374601">
        <w:rPr>
          <w:rStyle w:val="StyleUnderline"/>
        </w:rPr>
        <w:t>"[a]ttribution is central to deterrence, the idea that one can dissuade attackers from acting through fear of some sort of retaliation.</w:t>
      </w:r>
      <w:r w:rsidRPr="00374601">
        <w:rPr>
          <w:sz w:val="12"/>
        </w:rPr>
        <w:t xml:space="preserve"> Retaliation requires knowing with full certainty who the attackers are."46 The 2015 DoD Cyber Strategy acknowledges that "[</w:t>
      </w:r>
      <w:r w:rsidRPr="00374601">
        <w:rPr>
          <w:rStyle w:val="StyleUnderline"/>
        </w:rPr>
        <w:t>a]ttribution is a fundamen- -9- tal part of an effective cyber deterrence strategy</w:t>
      </w:r>
      <w:r w:rsidRPr="00374601">
        <w:rPr>
          <w:sz w:val="12"/>
        </w:rPr>
        <w:t xml:space="preserve">."47 The centrality of attribution to deterrence is underscored by the White House policy's acknowledgment that "high-confidence attribution in real-time remains difficult."48 And </w:t>
      </w:r>
      <w:r w:rsidRPr="00374601">
        <w:rPr>
          <w:rStyle w:val="StyleUnderline"/>
        </w:rPr>
        <w:t>because attribution is so difficult, most of the recent literature regarding cyber deterrence has focused on the "attribution problem.</w:t>
      </w:r>
      <w:r w:rsidRPr="00374601">
        <w:rPr>
          <w:sz w:val="12"/>
        </w:rPr>
        <w:t xml:space="preserve">"49 Moreover, </w:t>
      </w:r>
      <w:r w:rsidRPr="00374601">
        <w:rPr>
          <w:rStyle w:val="StyleUnderline"/>
        </w:rPr>
        <w:t>the literature suggests that overconfidence is a psychological bias that plays a role in jumping the gun on attribution</w:t>
      </w:r>
      <w:r w:rsidRPr="00374601">
        <w:rPr>
          <w:sz w:val="12"/>
        </w:rPr>
        <w:t xml:space="preserve">.50 Incredibly, the misattribution of IP addresses resulted in a 14-year-long "digital hell" for one Kansas family, a problem not resolved by federal agencies but by an inquisitive journalist.51 </w:t>
      </w:r>
      <w:r w:rsidRPr="00374601">
        <w:rPr>
          <w:rStyle w:val="StyleUnderline"/>
        </w:rPr>
        <w:t>Attribution also encapsulates at least two of the White House policy's distinctive characteristics and underscores assumptions about rationality</w:t>
      </w:r>
      <w:r w:rsidRPr="00374601">
        <w:rPr>
          <w:sz w:val="12"/>
        </w:rPr>
        <w:t xml:space="preserve">. First, </w:t>
      </w:r>
      <w:r w:rsidRPr="00374601">
        <w:rPr>
          <w:rStyle w:val="StyleUnderline"/>
        </w:rPr>
        <w:t>the complex structure of the Internet lends itself to multi-step and multi-stage attacks "crafted precisely to confound attribution</w:t>
      </w:r>
      <w:r w:rsidRPr="00374601">
        <w:rPr>
          <w:sz w:val="12"/>
        </w:rPr>
        <w:t xml:space="preserve">."52 Professors Thomas Rid and Ben Buchanan have explained that the "technical architecture and geography of the Internet" have both contributed to assumptions that attribution is difficult,53 while suggesting that "[t]he reality of attribution has evolved significantly in the past decade."54 </w:t>
      </w:r>
      <w:r w:rsidRPr="00374601">
        <w:rPr>
          <w:rStyle w:val="StyleUnderline"/>
        </w:rPr>
        <w:t>Attribution more often relies less on forensic skill and more on unsophisticated attackers and understanding their mistakes.55 At its core, "[d]eterrence is a psychological relationship; the goal is to shape an opponent’s perceptions, expectations, and ultimately its decisions about launching an attack. Thus deterrence requires an 'opponent'…"</w:t>
      </w:r>
      <w:r w:rsidRPr="00374601">
        <w:rPr>
          <w:sz w:val="12"/>
        </w:rPr>
        <w:t xml:space="preserve">56 </w:t>
      </w:r>
      <w:r w:rsidRPr="00374601">
        <w:rPr>
          <w:rStyle w:val="StyleUnderline"/>
        </w:rPr>
        <w:t>The second characteristic of attribution is the potential for anonymity, often reinforced with ever-stronger cryptography</w:t>
      </w:r>
      <w:r w:rsidRPr="00374601">
        <w:rPr>
          <w:sz w:val="12"/>
        </w:rPr>
        <w:t>. The DoD Cyber Strategy explains that "</w:t>
      </w:r>
      <w:r w:rsidRPr="00374601">
        <w:rPr>
          <w:rStyle w:val="StyleUnderline"/>
        </w:rPr>
        <w:t>anonymity enables malicious cyber activity by state and non-state groups."</w:t>
      </w:r>
      <w:r w:rsidRPr="00374601">
        <w:rPr>
          <w:sz w:val="12"/>
        </w:rPr>
        <w:t xml:space="preserve">57 Professor Jon R. Lindsday explains: </w:t>
      </w:r>
      <w:r w:rsidRPr="00374601">
        <w:rPr>
          <w:rStyle w:val="StyleUnderline"/>
        </w:rPr>
        <w:t>The strategic effect of anonymity is to inject additional uncertainty about the familiar factors that affect bargaining performance:</w:t>
      </w:r>
      <w:r w:rsidRPr="00374601">
        <w:rPr>
          <w:sz w:val="12"/>
        </w:rPr>
        <w:t xml:space="preserve"> the balance of capabilities, the demands and resolve of the opponent, and the costs and likely outcome of a conflict. </w:t>
      </w:r>
      <w:r w:rsidRPr="00374601">
        <w:rPr>
          <w:rStyle w:val="StyleUnderline"/>
        </w:rPr>
        <w:t xml:space="preserve">Doing so both relies on and facilitates deception, which, as argued above, -10- makes cyber conflict more likely. The attribution problem especially exacerbates bargaining failures for inexpensive, low-risk attacks, where the pool of potential miscreants is enormous.58 </w:t>
      </w:r>
      <w:r w:rsidRPr="00374601">
        <w:rPr>
          <w:sz w:val="12"/>
        </w:rPr>
        <w:t xml:space="preserve">Attribution, augmented by anonymity and cryptography, makes communications especially difficult. On one hand, the United States can communicate its message unilaterally, so that potential opponents and attackers will know its intentions. On the other hand, the government might often not know of the existence of an attacker until after the attack happens. Even if we assume timely attribution of an attack, at this point deterrence has already failed. To be sure, attribution is not impossible; and efforts to improve attribution should continue. However, its efficacy as a deterrent measure appears ineffectual. Finally, </w:t>
      </w:r>
      <w:r w:rsidRPr="00374601">
        <w:rPr>
          <w:rStyle w:val="StyleUnderline"/>
        </w:rPr>
        <w:t>the difficulties in attribution and communication strongly undermine the assumptions that we are dealing with rational actors</w:t>
      </w:r>
      <w:r w:rsidRPr="00374601">
        <w:rPr>
          <w:sz w:val="12"/>
        </w:rPr>
        <w:t xml:space="preserve">. There is a world of difference between the rationality of an identified nation state with all of the resources of the defense and intelligence community focused on it; and the rationality (or lack thereof) of an unidentified attacker, which might be a nation state; or actors sponsored by the nation state; or rogue groups acting on their own; or Anonymous-style groups attempting to send a political message; or a single individual at the control of a rented botnet. Asymmetry, Non-State Actors, and Low Barriers to Entry The American experience in Vietnam and the Russian experience in Afghanistan taught the superpowers hard lessons about asymmetric warfare. Andrew Mack, a Research Fellow at the Richardson Institute for Conflict and Peace Research in London, wrote that Vietnam "provided the most obvious demonstration of the falsity of the assumptions that underlie the 'capability' conception of power."59 In the same way that the complex structure of the Internet makes attribu- -11- tion difficult and anonymity easy, </w:t>
      </w:r>
      <w:r w:rsidRPr="00374601">
        <w:rPr>
          <w:rStyle w:val="StyleUnderline"/>
        </w:rPr>
        <w:t>the benefits of asymmetry are even more pronounced in cyberspace than in conventional warfare because they allow non-state actors and even individuals to execute attacks while not being constrained by resources</w:t>
      </w:r>
      <w:r w:rsidRPr="00374601">
        <w:rPr>
          <w:sz w:val="12"/>
        </w:rPr>
        <w:t xml:space="preserve">. In fact, </w:t>
      </w:r>
      <w:r w:rsidRPr="00374601">
        <w:rPr>
          <w:rStyle w:val="StyleUnderline"/>
        </w:rPr>
        <w:t xml:space="preserve">asymmetry is the norm regarding cyber-attacks: </w:t>
      </w:r>
      <w:r w:rsidRPr="00374601">
        <w:rPr>
          <w:sz w:val="12"/>
        </w:rPr>
        <w:t>Thousands of unknown global cyber attackers examine millions of dispersed targets, but only hundreds of defenders protect tens of thousands of applications located in fixed positions. The disparity between many unknown attackers compared with a few known defenders has created a situation where asymmetric warfare is the prevalent condition under which system operations now take place. 60 For example, 2011 study found that the "lone-wolf patriot hacker" th3j35t3r (The Jester) was able, in a period of two years, to launch multiple cyber-attacks and psychological operations campaigns against militant jihadist websites, Wikileaks, Anonymous, the Westboro Baptist Church, the Libyan press, and LulzSec, all the while maintaining anonymity. 61 The author concluded that "</w:t>
      </w:r>
      <w:r w:rsidRPr="00374601">
        <w:rPr>
          <w:rStyle w:val="StyleUnderline"/>
        </w:rPr>
        <w:t>a single individual is very capable of waging cyber war at a level we previously attributed only to intelligence agencies or crime syndicates." Asymmetry also means that "an attacker without an info</w:t>
      </w:r>
      <w:r w:rsidRPr="00374601">
        <w:rPr>
          <w:sz w:val="12"/>
        </w:rPr>
        <w:t xml:space="preserve">rmation </w:t>
      </w:r>
      <w:r w:rsidRPr="00374601">
        <w:rPr>
          <w:rStyle w:val="StyleUnderline"/>
        </w:rPr>
        <w:t xml:space="preserve">system of its own is unlikely to be deterred by retaliation in kind."62 </w:t>
      </w:r>
      <w:r w:rsidRPr="00374601">
        <w:rPr>
          <w:sz w:val="12"/>
        </w:rPr>
        <w:t xml:space="preserve">In December 2014, after the United States blamed North Korea for the Sony attacks, hackers affiliated with the group Anonymous claimed responsibility for taking down the North Korean Internet. 63 Responding with incredulity, journalist Max Fisher wrote "Bullshit. There is no way that Anonymous pulled off this scale of an attack on North Korea."64 In response, security expert Robert Graham of Errata Security explained how low barriers to entry would allow an asymmetric actor like Anonymous to take down North Korea's Internet such that almost anyone could do it.65 Graham explained that based on the size of North Korea's Internet link (~10 gbps) and the availability of web hosting services with high upload speed for about $30 per -12- month, together with relatively simple command-line tools, "[t]his [was] well within the capabilities of a single person."66 In 2013, researcher Dancho Danchev wrote that one could buy 10,000 malware-infected hosts as a botnet, which one could use to launch a distributed attack, for as little as $200.67 These attacks are powerful and easy to undertake. On the flip side, defense is challenging. In a far-reaching presentation on defending against high-volume reflection and amplification attacks, Arbor Networks Senior ASERT Analyst Ronald Dobbins asserted that "most organizations simply do not possess...[the] combination of skills, architecture, operational agility, analytical capabilities, and mitigation capabilities...[to] [m]aintain availability."68 Finally, </w:t>
      </w:r>
      <w:r w:rsidRPr="00374601">
        <w:rPr>
          <w:rStyle w:val="StyleUnderline"/>
        </w:rPr>
        <w:t xml:space="preserve">the characteristics of asymmetry, non-state actors, and low barriers to entry work together to frustrate the credibility of deterrence. American infrastructure provides an irresistible target for massive numbers of attacks: </w:t>
      </w:r>
      <w:r w:rsidRPr="00374601">
        <w:rPr>
          <w:sz w:val="12"/>
        </w:rPr>
        <w:t>If the United States responds to only a small fraction of these attacks by sanctioning particular actors and entities, other hostile countries, companies, and individuals may conclude that their actions do not rise to a level sufficient to justify a response. If many of these actors do not believe that the United States will target them, then they are unlikely to be deterred.69 Martin C. Libicki, Professor at the Frederick S. Pardee RAND Graduate School, explains the result of responding to only a small fraction of cyber-attacks: "To do nothing or nothing much, at that point, tends to hollow all deterrent postures, and not just in cyberspace."70 Surveying the available evidence, Professor Patrick M. Morgan writes that "a lack of credibility could contribute to deterrence failure, [but even] having credibility might not be enough.</w:t>
      </w:r>
    </w:p>
    <w:p w14:paraId="77741027" w14:textId="77777777" w:rsidR="00EC3BFD" w:rsidRPr="00374601" w:rsidRDefault="00EC3BFD" w:rsidP="00EC3BFD"/>
    <w:p w14:paraId="3A9C8D79" w14:textId="77777777" w:rsidR="00EC3BFD" w:rsidRPr="00374601" w:rsidRDefault="00EC3BFD" w:rsidP="00EC3BFD"/>
    <w:p w14:paraId="22EC249D" w14:textId="77777777" w:rsidR="00FF1E0D" w:rsidRPr="00374601" w:rsidRDefault="00FF1E0D" w:rsidP="00FF1E0D">
      <w:pPr>
        <w:pStyle w:val="Heading2"/>
      </w:pPr>
      <w:r w:rsidRPr="00374601">
        <w:t>Add ons</w:t>
      </w:r>
    </w:p>
    <w:p w14:paraId="584563B7" w14:textId="77777777" w:rsidR="00FF1E0D" w:rsidRPr="00374601" w:rsidRDefault="00FF1E0D" w:rsidP="00FF1E0D">
      <w:pPr>
        <w:pStyle w:val="Heading3"/>
      </w:pPr>
      <w:r w:rsidRPr="00374601">
        <w:t>Add-on – Mil-mod</w:t>
      </w:r>
    </w:p>
    <w:p w14:paraId="790F44A9" w14:textId="77777777" w:rsidR="00FF1E0D" w:rsidRPr="00374601" w:rsidRDefault="00FF1E0D" w:rsidP="00FF1E0D">
      <w:pPr>
        <w:pStyle w:val="Heading4"/>
      </w:pPr>
      <w:r w:rsidRPr="00374601">
        <w:t>Cyber espionage underpins Chinese military modernization</w:t>
      </w:r>
    </w:p>
    <w:p w14:paraId="59C9F7C9" w14:textId="77777777" w:rsidR="00FF1E0D" w:rsidRPr="00374601" w:rsidRDefault="00FF1E0D" w:rsidP="00FF1E0D">
      <w:r w:rsidRPr="00374601">
        <w:rPr>
          <w:b/>
        </w:rPr>
        <w:t>Hibrawi 15</w:t>
      </w:r>
      <w:r w:rsidRPr="00374601">
        <w:t xml:space="preserve"> [Reema, MA candidate in International Relations, intern at the Council on Foreign Relations, cybersecurity analyst at Wikistrat, “China’s Economic Espionage: Stealing, not Destroying”, </w:t>
      </w:r>
      <w:r w:rsidRPr="00374601">
        <w:rPr>
          <w:u w:val="single"/>
        </w:rPr>
        <w:t>Journal of Political Inquiry</w:t>
      </w:r>
      <w:r w:rsidRPr="00374601">
        <w:t>, Spring 2015, http://jpinyu.com/wp-content/uploads/2015/05/4-China-Cyber-Espionages.pdf]//DBI</w:t>
      </w:r>
    </w:p>
    <w:p w14:paraId="3433C58B" w14:textId="77777777" w:rsidR="00FF1E0D" w:rsidRPr="00374601" w:rsidRDefault="00FF1E0D" w:rsidP="00FF1E0D">
      <w:pPr>
        <w:rPr>
          <w:sz w:val="16"/>
          <w:szCs w:val="16"/>
        </w:rPr>
      </w:pPr>
      <w:r w:rsidRPr="00374601">
        <w:rPr>
          <w:u w:val="single"/>
        </w:rPr>
        <w:t>U.S. private sector firms</w:t>
      </w:r>
      <w:r w:rsidRPr="00374601">
        <w:rPr>
          <w:sz w:val="16"/>
          <w:szCs w:val="16"/>
        </w:rPr>
        <w:t xml:space="preserve">, academia, and private citizens of various countries </w:t>
      </w:r>
      <w:r w:rsidRPr="00374601">
        <w:rPr>
          <w:u w:val="single"/>
        </w:rPr>
        <w:t xml:space="preserve">are </w:t>
      </w:r>
      <w:r w:rsidRPr="00374601">
        <w:rPr>
          <w:rStyle w:val="Emphasis"/>
        </w:rPr>
        <w:t>prime targets</w:t>
      </w:r>
      <w:r w:rsidRPr="00374601">
        <w:rPr>
          <w:u w:val="single"/>
        </w:rPr>
        <w:t xml:space="preserve"> for China. Evidence shows</w:t>
      </w:r>
      <w:r w:rsidRPr="00374601">
        <w:rPr>
          <w:sz w:val="16"/>
          <w:szCs w:val="16"/>
        </w:rPr>
        <w:t xml:space="preserve"> that Marathon Oil, ExxonMobil, and ConocoPhillips were hacked in the summer of 2008 and lost data detailing the quantity, value, and location of oil discoveries around the world. The loss of such data per company ranges in the millions of dollars.40 </w:t>
      </w:r>
      <w:r w:rsidRPr="00374601">
        <w:rPr>
          <w:u w:val="single"/>
        </w:rPr>
        <w:t xml:space="preserve">The Chinese are the </w:t>
      </w:r>
      <w:r w:rsidRPr="00374601">
        <w:rPr>
          <w:rStyle w:val="Emphasis"/>
        </w:rPr>
        <w:t>most pervasive and relentless actors</w:t>
      </w:r>
      <w:r w:rsidRPr="00374601">
        <w:rPr>
          <w:u w:val="single"/>
        </w:rPr>
        <w:t xml:space="preserve"> in economic espionage</w:t>
      </w:r>
      <w:r w:rsidRPr="00374601">
        <w:rPr>
          <w:sz w:val="16"/>
          <w:szCs w:val="16"/>
        </w:rPr>
        <w:t xml:space="preserve">, besides Russia.41 </w:t>
      </w:r>
      <w:r w:rsidRPr="00374601">
        <w:rPr>
          <w:u w:val="single"/>
        </w:rPr>
        <w:t xml:space="preserve">The U.S. is the leader in technological and economic development which makes it a </w:t>
      </w:r>
      <w:r w:rsidRPr="00374601">
        <w:rPr>
          <w:rStyle w:val="Emphasis"/>
        </w:rPr>
        <w:t>target</w:t>
      </w:r>
      <w:r w:rsidRPr="00374601">
        <w:rPr>
          <w:u w:val="single"/>
        </w:rPr>
        <w:t xml:space="preserve"> by its competitors, and especially China</w:t>
      </w:r>
      <w:r w:rsidRPr="00374601">
        <w:rPr>
          <w:sz w:val="16"/>
          <w:szCs w:val="16"/>
        </w:rPr>
        <w:t xml:space="preserve">.42 Information and stolen data is provided to Chinese state owned enterprises which cuts costs, research and development timelines, and improves the competitive edge of these industries.43 The economy as a whole can also be damaged by the compromise of private sector trade secrets, which can affect job creation, profits, and future innovation.44∂ </w:t>
      </w:r>
      <w:r w:rsidRPr="00374601">
        <w:rPr>
          <w:u w:val="single"/>
        </w:rPr>
        <w:t xml:space="preserve">Military economic espionage has targeted </w:t>
      </w:r>
      <w:r w:rsidRPr="00374601">
        <w:rPr>
          <w:rStyle w:val="Emphasis"/>
        </w:rPr>
        <w:t>several DoD weapons systems</w:t>
      </w:r>
      <w:r w:rsidRPr="00374601">
        <w:rPr>
          <w:u w:val="single"/>
        </w:rPr>
        <w:t xml:space="preserve"> including ballistic-missile defense systems, Black Hawk helicopters, and combat ships</w:t>
      </w:r>
      <w:r w:rsidRPr="00374601">
        <w:rPr>
          <w:sz w:val="16"/>
          <w:szCs w:val="16"/>
        </w:rPr>
        <w:t xml:space="preserve">.45 </w:t>
      </w:r>
      <w:r w:rsidRPr="00374601">
        <w:rPr>
          <w:u w:val="single"/>
        </w:rPr>
        <w:t xml:space="preserve">Military operations and the individuals involved are compromised when military documents are stolen. China seeks information on the manufacture of weapons and their systems to </w:t>
      </w:r>
      <w:r w:rsidRPr="00374601">
        <w:rPr>
          <w:rStyle w:val="Emphasis"/>
        </w:rPr>
        <w:t>replicate and counter their designs</w:t>
      </w:r>
      <w:r w:rsidRPr="00374601">
        <w:rPr>
          <w:u w:val="single"/>
        </w:rPr>
        <w:t xml:space="preserve">. This is an effort to </w:t>
      </w:r>
      <w:r w:rsidRPr="00374601">
        <w:rPr>
          <w:rStyle w:val="Emphasis"/>
        </w:rPr>
        <w:t>modernize the state and improve its military capabilities</w:t>
      </w:r>
      <w:r w:rsidRPr="00374601">
        <w:rPr>
          <w:u w:val="single"/>
        </w:rPr>
        <w:t>. Evidence of this is seen through its anti- satellite tests to counter U.S. military use of satellites for offensive behavior.</w:t>
      </w:r>
      <w:r w:rsidRPr="00374601">
        <w:rPr>
          <w:sz w:val="16"/>
          <w:szCs w:val="16"/>
        </w:rPr>
        <w:t xml:space="preserve">46 </w:t>
      </w:r>
      <w:r w:rsidRPr="00374601">
        <w:rPr>
          <w:u w:val="single"/>
        </w:rPr>
        <w:t>More specifically, evidence has also shown that Chinese hackers stole classified information in February 2012 about the technology behind the F-35 joint strike fighters</w:t>
      </w:r>
      <w:r w:rsidRPr="00374601">
        <w:rPr>
          <w:sz w:val="16"/>
          <w:szCs w:val="16"/>
        </w:rPr>
        <w:t>.47</w:t>
      </w:r>
    </w:p>
    <w:p w14:paraId="412E3213" w14:textId="77777777" w:rsidR="00FF1E0D" w:rsidRPr="00374601" w:rsidRDefault="00FF1E0D" w:rsidP="00FF1E0D"/>
    <w:p w14:paraId="2443CECF" w14:textId="77777777" w:rsidR="00FF1E0D" w:rsidRPr="00374601" w:rsidRDefault="00FF1E0D" w:rsidP="00FF1E0D">
      <w:pPr>
        <w:pStyle w:val="Heading4"/>
      </w:pPr>
      <w:r w:rsidRPr="00374601">
        <w:t>That leads to global nuclear war</w:t>
      </w:r>
    </w:p>
    <w:p w14:paraId="58618EC0" w14:textId="77777777" w:rsidR="00FF1E0D" w:rsidRPr="00374601" w:rsidRDefault="00FF1E0D" w:rsidP="00FF1E0D">
      <w:r w:rsidRPr="00374601">
        <w:rPr>
          <w:rStyle w:val="Style13ptBold"/>
        </w:rPr>
        <w:t>Twomey 2009 </w:t>
      </w:r>
      <w:r w:rsidRPr="00374601">
        <w:t xml:space="preserve">(Christopher, co-directs the Center for Contemporary Conflict and is an assistant professor in the Department of National Security Affairs, both at the Naval Postgraduate School, Monterey, California, Arms Control Association, Chinese-U.S. Strategic Affairs: Dangerous Dynamism, http://www.armscontrol.org/act/2009_01-02/china_us_dangerous_dynamism#Twomey) </w:t>
      </w:r>
    </w:p>
    <w:p w14:paraId="31AE3464" w14:textId="77777777" w:rsidR="00FF1E0D" w:rsidRPr="00374601" w:rsidRDefault="00FF1E0D" w:rsidP="00FF1E0D">
      <w:pPr>
        <w:rPr>
          <w:rStyle w:val="StyleUnderline"/>
        </w:rPr>
      </w:pPr>
      <w:r w:rsidRPr="00374601">
        <w:rPr>
          <w:sz w:val="16"/>
        </w:rPr>
        <w:t xml:space="preserve">China and the United States are not in a strategic weapons arms race. </w:t>
      </w:r>
      <w:r w:rsidRPr="00374601">
        <w:rPr>
          <w:rStyle w:val="StyleUnderline"/>
        </w:rPr>
        <w:t>Nonetheless, their modernization and sizing decisions increasingly are framed with the other in mind. Nuclear weapons are at the core of this interlocking pattern of development. In particular, China is the only permanent member of the UN Security Council expanding its arsenal; it is also enhancing its arsenal.</w:t>
      </w:r>
      <w:r w:rsidRPr="00374601">
        <w:rPr>
          <w:sz w:val="16"/>
        </w:rPr>
        <w:t xml:space="preserve"> </w:t>
      </w:r>
      <w:r w:rsidRPr="00374601">
        <w:rPr>
          <w:rStyle w:val="StyleUnderline"/>
        </w:rPr>
        <w:t>The basic facts of Chinese strategic modernization are well known, if the details remain frustratingly opaque. China is deploying road-mobile, solid-fueled missiles, giving it a heighted degree of security in its second-strike capability. It is beginning to deploy ballistic missile submarines (SSBNs). It is researching a wide range of warhead and delivery systems technologies that will lead to increased accuracy and, more pointedly, increased penetration against ballistic missile defenses.</w:t>
      </w:r>
      <w:r w:rsidRPr="00374601">
        <w:rPr>
          <w:sz w:val="16"/>
        </w:rPr>
        <w:t xml:space="preserve"> The size of China's deliverable arsenal against the United States will undoubtedly increase beyond the few dozen that it possessed recently.[1] </w:t>
      </w:r>
      <w:r w:rsidRPr="00374601">
        <w:rPr>
          <w:rStyle w:val="StyleUnderline"/>
        </w:rPr>
        <w:t>The pace of growth thus far has been moderate, although China has only recently developed reliable, survivable delivery systems. The final endpoint remains mired in opacity and uncertainty, although several score of deliverable warheads seems likely for the near term. </w:t>
      </w:r>
      <w:r w:rsidRPr="00374601">
        <w:rPr>
          <w:sz w:val="16"/>
        </w:rPr>
        <w:t>These developments on the strategic side are coupled with elements of conventional modernization that impinge on the strategic balance.[2]  The relevant issue, however, is not simply an evaluation of the Chinese modernization program, but rather an evaluation of the interaction of that modernization with U.S. capabilities and interests. U.S. capabilities are also changing. Under the provisions of START and SORT, the United States has continued to engage in quantitative reductions of its operational nuclear arsenal. At the same, there is ongoing updating of warhead guidance and fusing systems. Ballistic missile defense systems of a variety of footprints are being deployed. The U.S. SSBN force now leans more toward the Pacific than the Atlantic, reversing the Cold War deployment. Guam's capacity to support heavy bombers and attack submarines has been enhanced. Furthermore, advances in U.S. conventional weaponry have been so substantial that they too promise strategic effects: prompt global strike holds out the promise of a U.S. weapon on target anywhere in the world in less than an hour and B-2s with highly accurate weapons can sustain strategic effects over a campaign.  What are the concerns posed by these two programs of dynamic strategic arsenals? Most centrally, the development of the strategic forces detailed above has increasingly assumed an interlocked form. The U.S. revolution in precision guided munitions was followed by an emphasis on mobility in the Chinese missile force. U.S. missile defense systems have clearly spurred an emphasis on countermeasures in China's ICBM force and quantitative buildups in its regional missile arsenals.[3] Beijing's new submarine-based forces further enhance the security of China's second-strike capability in the face of a potential U.S. strike but are likely to lead to increased attention to anti-submarine warfare in the United States. China's recent anti-satellite test provoked a U.S. demonstration of similar capabilities. </w:t>
      </w:r>
      <w:r w:rsidRPr="00374601">
        <w:rPr>
          <w:rStyle w:val="StyleUnderline"/>
        </w:rPr>
        <w:t>Such reciprocal responses have the potential to move toward a tightly coupled arms race and certainly have already worsened threat perceptions on each side. The potential for conflict is not simply that of inadvertent escalation; there are conflicts of interests between the two. Heightening threat perceptions in that context greatly complicates diplomacy.  Further, the dangers of inadvertent escalation have been exacerbated by some of these moves</w:t>
      </w:r>
      <w:r w:rsidRPr="00374601">
        <w:rPr>
          <w:sz w:val="16"/>
        </w:rPr>
        <w:t xml:space="preserve">. Chinese SSBN deployment will stress an untested command-and-control system. </w:t>
      </w:r>
      <w:r w:rsidRPr="00374601">
        <w:rPr>
          <w:rStyle w:val="StyleUnderline"/>
        </w:rPr>
        <w:t>Similar dangers in the Cold War were mitigated, although not entirely overcome, over a period of decades of development of personnel and technical solutions. China appears to have few such controls in place today. U.S. deployment of highly accurate nuclear warheads is consistent with a first-strike doctrine and seems sized for threats larger than "rogue" nations. These too would undermine stability in an intense crisis.  </w:t>
      </w:r>
    </w:p>
    <w:p w14:paraId="031CB59A" w14:textId="77777777" w:rsidR="00FF1E0D" w:rsidRPr="00374601" w:rsidRDefault="00FF1E0D" w:rsidP="00FF1E0D"/>
    <w:p w14:paraId="7F6F7D2E" w14:textId="77777777" w:rsidR="00FF1E0D" w:rsidRPr="00374601" w:rsidRDefault="00FF1E0D" w:rsidP="00FF1E0D">
      <w:pPr>
        <w:pStyle w:val="Heading3"/>
      </w:pPr>
      <w:r w:rsidRPr="00374601">
        <w:t>Add-on – Indonesia Add-On</w:t>
      </w:r>
    </w:p>
    <w:p w14:paraId="73223C4E" w14:textId="77777777" w:rsidR="00FF1E0D" w:rsidRPr="00374601" w:rsidRDefault="00FF1E0D" w:rsidP="00FF1E0D">
      <w:pPr>
        <w:pStyle w:val="Heading4"/>
      </w:pPr>
      <w:r w:rsidRPr="00374601">
        <w:t>Lack of cyber norms causes Indonesian identity theft</w:t>
      </w:r>
    </w:p>
    <w:p w14:paraId="03707127" w14:textId="77777777" w:rsidR="00FF1E0D" w:rsidRPr="00374601" w:rsidRDefault="00FF1E0D" w:rsidP="00FF1E0D">
      <w:r w:rsidRPr="00374601">
        <w:rPr>
          <w:b/>
        </w:rPr>
        <w:t xml:space="preserve">Kshetri, ’05 </w:t>
      </w:r>
      <w:r w:rsidRPr="00374601">
        <w:t>(Nir, Professor at Bryan School of Business and Economics, The University of North Carolina-Greensboro, research fellow at Kobe University, authored four books and about seventy journal articles, lead discussant at the Peer Review Meeting of the United Nations' Information Economy Report; “Pattern of global cyber war and crime: A conceptual framework”; Journal of International Management Volume 11, Issue 4)//JPM</w:t>
      </w:r>
    </w:p>
    <w:p w14:paraId="0BB19F8A" w14:textId="77777777" w:rsidR="00FF1E0D" w:rsidRPr="00374601" w:rsidRDefault="00FF1E0D" w:rsidP="00FF1E0D">
      <w:pPr>
        <w:rPr>
          <w:sz w:val="16"/>
        </w:rPr>
      </w:pPr>
      <w:r w:rsidRPr="00374601">
        <w:rPr>
          <w:u w:val="single"/>
        </w:rPr>
        <w:t>Credit card fraud has been pervasive in Indonesia.</w:t>
      </w:r>
      <w:r w:rsidRPr="00374601">
        <w:rPr>
          <w:sz w:val="16"/>
        </w:rPr>
        <w:t xml:space="preserve"> Estimates suggest that</w:t>
      </w:r>
      <w:r w:rsidR="00183045" w:rsidRPr="00374601">
        <w:rPr>
          <w:sz w:val="12"/>
        </w:rPr>
        <w:t>¶</w:t>
      </w:r>
      <w:r w:rsidRPr="00374601">
        <w:rPr>
          <w:b/>
          <w:sz w:val="12"/>
          <w:u w:val="single"/>
        </w:rPr>
        <w:t xml:space="preserve"> </w:t>
      </w:r>
      <w:r w:rsidRPr="00374601">
        <w:rPr>
          <w:b/>
          <w:u w:val="single"/>
        </w:rPr>
        <w:t>over 20% of Internet credit card transactions in Indonesia are fraudulent</w:t>
      </w:r>
      <w:r w:rsidR="00183045" w:rsidRPr="00374601">
        <w:rPr>
          <w:sz w:val="12"/>
        </w:rPr>
        <w:t>¶</w:t>
      </w:r>
      <w:r w:rsidRPr="00374601">
        <w:rPr>
          <w:sz w:val="16"/>
        </w:rPr>
        <w:t xml:space="preserve"> (Tedjasukmana, 2002) which are valued at $6 million a year (Darmosumarto,</w:t>
      </w:r>
      <w:r w:rsidR="00183045" w:rsidRPr="00374601">
        <w:rPr>
          <w:sz w:val="12"/>
        </w:rPr>
        <w:t>¶</w:t>
      </w:r>
      <w:r w:rsidRPr="00374601">
        <w:rPr>
          <w:sz w:val="16"/>
        </w:rPr>
        <w:t xml:space="preserve"> 2003).</w:t>
      </w:r>
      <w:r w:rsidR="00183045" w:rsidRPr="00374601">
        <w:rPr>
          <w:sz w:val="12"/>
        </w:rPr>
        <w:t>¶</w:t>
      </w:r>
      <w:r w:rsidRPr="00374601">
        <w:rPr>
          <w:sz w:val="16"/>
        </w:rPr>
        <w:t xml:space="preserve"> </w:t>
      </w:r>
      <w:r w:rsidRPr="00374601">
        <w:rPr>
          <w:u w:val="single"/>
        </w:rPr>
        <w:t>Users of stolen credit card information</w:t>
      </w:r>
      <w:r w:rsidRPr="00374601">
        <w:rPr>
          <w:sz w:val="16"/>
        </w:rPr>
        <w:t xml:space="preserve"> (known as carders) </w:t>
      </w:r>
      <w:r w:rsidRPr="00374601">
        <w:rPr>
          <w:u w:val="single"/>
        </w:rPr>
        <w:t>buy a wide range of</w:t>
      </w:r>
      <w:r w:rsidR="00183045" w:rsidRPr="00374601">
        <w:rPr>
          <w:sz w:val="12"/>
        </w:rPr>
        <w:t>¶</w:t>
      </w:r>
      <w:r w:rsidRPr="00374601">
        <w:rPr>
          <w:sz w:val="12"/>
          <w:u w:val="single"/>
        </w:rPr>
        <w:t xml:space="preserve"> </w:t>
      </w:r>
      <w:r w:rsidRPr="00374601">
        <w:rPr>
          <w:u w:val="single"/>
        </w:rPr>
        <w:t>items on the Internet from foreign countries</w:t>
      </w:r>
      <w:r w:rsidRPr="00374601">
        <w:rPr>
          <w:sz w:val="16"/>
        </w:rPr>
        <w:t xml:space="preserve"> (de Kloet, 2002). Warnets, </w:t>
      </w:r>
      <w:r w:rsidRPr="00374601">
        <w:rPr>
          <w:u w:val="single"/>
        </w:rPr>
        <w:t>the</w:t>
      </w:r>
      <w:r w:rsidR="00183045" w:rsidRPr="00374601">
        <w:rPr>
          <w:sz w:val="12"/>
        </w:rPr>
        <w:t>¶</w:t>
      </w:r>
      <w:r w:rsidRPr="00374601">
        <w:rPr>
          <w:sz w:val="12"/>
          <w:u w:val="single"/>
        </w:rPr>
        <w:t xml:space="preserve"> </w:t>
      </w:r>
      <w:r w:rsidRPr="00374601">
        <w:rPr>
          <w:u w:val="single"/>
        </w:rPr>
        <w:t>Indonesian version of Internet cafes, are a popular means of accessing the</w:t>
      </w:r>
      <w:r w:rsidR="00183045" w:rsidRPr="00374601">
        <w:rPr>
          <w:sz w:val="12"/>
        </w:rPr>
        <w:t>¶</w:t>
      </w:r>
      <w:r w:rsidRPr="00374601">
        <w:rPr>
          <w:sz w:val="12"/>
          <w:u w:val="single"/>
        </w:rPr>
        <w:t xml:space="preserve"> </w:t>
      </w:r>
      <w:r w:rsidRPr="00374601">
        <w:rPr>
          <w:u w:val="single"/>
        </w:rPr>
        <w:t>Internet for those who do not have home connections</w:t>
      </w:r>
      <w:r w:rsidRPr="00374601">
        <w:rPr>
          <w:sz w:val="16"/>
        </w:rPr>
        <w:t>. In order to attract</w:t>
      </w:r>
      <w:r w:rsidR="00183045" w:rsidRPr="00374601">
        <w:rPr>
          <w:sz w:val="12"/>
        </w:rPr>
        <w:t>¶</w:t>
      </w:r>
      <w:r w:rsidRPr="00374601">
        <w:rPr>
          <w:sz w:val="16"/>
        </w:rPr>
        <w:t xml:space="preserve"> customers, many </w:t>
      </w:r>
      <w:r w:rsidRPr="00374601">
        <w:rPr>
          <w:u w:val="single"/>
        </w:rPr>
        <w:t>Warnets reportedly provide files with a list of credit card</w:t>
      </w:r>
      <w:r w:rsidR="00183045" w:rsidRPr="00374601">
        <w:rPr>
          <w:sz w:val="12"/>
        </w:rPr>
        <w:t>¶</w:t>
      </w:r>
      <w:r w:rsidRPr="00374601">
        <w:rPr>
          <w:sz w:val="12"/>
          <w:u w:val="single"/>
        </w:rPr>
        <w:t xml:space="preserve"> </w:t>
      </w:r>
      <w:r w:rsidRPr="00374601">
        <w:rPr>
          <w:u w:val="single"/>
        </w:rPr>
        <w:t>numbers as a special service</w:t>
      </w:r>
      <w:r w:rsidRPr="00374601">
        <w:rPr>
          <w:sz w:val="16"/>
        </w:rPr>
        <w:t xml:space="preserve"> (de Kloet, 2002). </w:t>
      </w:r>
      <w:r w:rsidRPr="00374601">
        <w:rPr>
          <w:u w:val="single"/>
        </w:rPr>
        <w:t>Although some frauds are</w:t>
      </w:r>
      <w:r w:rsidR="00183045" w:rsidRPr="00374601">
        <w:rPr>
          <w:sz w:val="12"/>
        </w:rPr>
        <w:t>¶</w:t>
      </w:r>
      <w:r w:rsidRPr="00374601">
        <w:rPr>
          <w:sz w:val="12"/>
          <w:u w:val="single"/>
        </w:rPr>
        <w:t xml:space="preserve"> </w:t>
      </w:r>
      <w:r w:rsidRPr="00374601">
        <w:rPr>
          <w:u w:val="single"/>
        </w:rPr>
        <w:t>detected, there are instances of success</w:t>
      </w:r>
      <w:r w:rsidRPr="00374601">
        <w:rPr>
          <w:sz w:val="16"/>
        </w:rPr>
        <w:t xml:space="preserve">. For example, </w:t>
      </w:r>
      <w:r w:rsidRPr="00374601">
        <w:rPr>
          <w:u w:val="single"/>
        </w:rPr>
        <w:t>a carder ordered a Harley</w:t>
      </w:r>
      <w:r w:rsidR="00183045" w:rsidRPr="00374601">
        <w:rPr>
          <w:sz w:val="12"/>
        </w:rPr>
        <w:t>¶</w:t>
      </w:r>
      <w:r w:rsidRPr="00374601">
        <w:rPr>
          <w:sz w:val="12"/>
          <w:u w:val="single"/>
        </w:rPr>
        <w:t xml:space="preserve"> </w:t>
      </w:r>
      <w:r w:rsidRPr="00374601">
        <w:rPr>
          <w:u w:val="single"/>
        </w:rPr>
        <w:t>Davidson motorcycle on the Internet and was able to receive it. The motorcycle</w:t>
      </w:r>
      <w:r w:rsidR="00183045" w:rsidRPr="00374601">
        <w:rPr>
          <w:sz w:val="12"/>
        </w:rPr>
        <w:t>¶</w:t>
      </w:r>
      <w:r w:rsidRPr="00374601">
        <w:rPr>
          <w:sz w:val="12"/>
          <w:u w:val="single"/>
        </w:rPr>
        <w:t xml:space="preserve"> </w:t>
      </w:r>
      <w:r w:rsidRPr="00374601">
        <w:rPr>
          <w:u w:val="single"/>
        </w:rPr>
        <w:t>was delivered to the carder after he bribed government officials</w:t>
      </w:r>
      <w:r w:rsidRPr="00374601">
        <w:rPr>
          <w:sz w:val="16"/>
        </w:rPr>
        <w:t xml:space="preserve"> (de Kloet, 2002</w:t>
      </w:r>
      <w:r w:rsidRPr="00374601">
        <w:rPr>
          <w:u w:val="single"/>
        </w:rPr>
        <w:t>).</w:t>
      </w:r>
      <w:r w:rsidR="00183045" w:rsidRPr="00374601">
        <w:rPr>
          <w:sz w:val="12"/>
        </w:rPr>
        <w:t>¶</w:t>
      </w:r>
      <w:r w:rsidRPr="00374601">
        <w:rPr>
          <w:sz w:val="12"/>
          <w:u w:val="single"/>
        </w:rPr>
        <w:t xml:space="preserve"> </w:t>
      </w:r>
      <w:r w:rsidRPr="00374601">
        <w:rPr>
          <w:u w:val="single"/>
        </w:rPr>
        <w:t>Many Indonesian hackers feel that cyber fraud is wrong but acceptable,</w:t>
      </w:r>
      <w:r w:rsidR="00183045" w:rsidRPr="00374601">
        <w:rPr>
          <w:sz w:val="12"/>
        </w:rPr>
        <w:t>¶</w:t>
      </w:r>
      <w:r w:rsidRPr="00374601">
        <w:rPr>
          <w:sz w:val="12"/>
          <w:u w:val="single"/>
        </w:rPr>
        <w:t xml:space="preserve"> </w:t>
      </w:r>
      <w:r w:rsidRPr="00374601">
        <w:rPr>
          <w:u w:val="single"/>
        </w:rPr>
        <w:t>especially if the credit card owner is rich and not an Indonesian</w:t>
      </w:r>
      <w:r w:rsidRPr="00374601">
        <w:rPr>
          <w:sz w:val="16"/>
        </w:rPr>
        <w:t>. A carder</w:t>
      </w:r>
      <w:r w:rsidR="00183045" w:rsidRPr="00374601">
        <w:rPr>
          <w:sz w:val="12"/>
        </w:rPr>
        <w:t>¶</w:t>
      </w:r>
      <w:r w:rsidRPr="00374601">
        <w:rPr>
          <w:sz w:val="16"/>
        </w:rPr>
        <w:t xml:space="preserve"> reportedly said: Yes, </w:t>
      </w:r>
      <w:r w:rsidRPr="00374601">
        <w:rPr>
          <w:u w:val="single"/>
        </w:rPr>
        <w:t>it’s wrong but it really only hurts other rich countries</w:t>
      </w:r>
      <w:r w:rsidR="00183045" w:rsidRPr="00374601">
        <w:rPr>
          <w:sz w:val="12"/>
        </w:rPr>
        <w:t>¶</w:t>
      </w:r>
      <w:r w:rsidRPr="00374601">
        <w:rPr>
          <w:sz w:val="12"/>
          <w:u w:val="single"/>
        </w:rPr>
        <w:t xml:space="preserve"> </w:t>
      </w:r>
      <w:r w:rsidRPr="00374601">
        <w:rPr>
          <w:u w:val="single"/>
        </w:rPr>
        <w:t>that were dumb enough to let us</w:t>
      </w:r>
      <w:r w:rsidRPr="00374601">
        <w:rPr>
          <w:sz w:val="16"/>
        </w:rPr>
        <w:t>. Why should an Indonesian get arrested for</w:t>
      </w:r>
      <w:r w:rsidR="00183045" w:rsidRPr="00374601">
        <w:rPr>
          <w:sz w:val="12"/>
        </w:rPr>
        <w:t>¶</w:t>
      </w:r>
      <w:r w:rsidRPr="00374601">
        <w:rPr>
          <w:sz w:val="16"/>
        </w:rPr>
        <w:t xml:space="preserve"> damaging American business? (Shubert, 2003). Another carder said: </w:t>
      </w:r>
      <w:r w:rsidRPr="00374601">
        <w:rPr>
          <w:u w:val="single"/>
        </w:rPr>
        <w:t>I only</w:t>
      </w:r>
      <w:r w:rsidR="00183045" w:rsidRPr="00374601">
        <w:rPr>
          <w:sz w:val="12"/>
        </w:rPr>
        <w:t>¶</w:t>
      </w:r>
      <w:r w:rsidRPr="00374601">
        <w:rPr>
          <w:sz w:val="12"/>
          <w:u w:val="single"/>
        </w:rPr>
        <w:t xml:space="preserve"> </w:t>
      </w:r>
      <w:r w:rsidRPr="00374601">
        <w:rPr>
          <w:u w:val="single"/>
        </w:rPr>
        <w:t>choose those people who are truly rich. I’m not comfortable using the money</w:t>
      </w:r>
      <w:r w:rsidR="00183045" w:rsidRPr="00374601">
        <w:rPr>
          <w:sz w:val="12"/>
        </w:rPr>
        <w:t>¶</w:t>
      </w:r>
      <w:r w:rsidRPr="00374601">
        <w:rPr>
          <w:sz w:val="12"/>
          <w:u w:val="single"/>
        </w:rPr>
        <w:t xml:space="preserve"> </w:t>
      </w:r>
      <w:r w:rsidRPr="00374601">
        <w:rPr>
          <w:u w:val="single"/>
        </w:rPr>
        <w:t>of poor people. I also don’t want to use credit cards belonging to Indonesians.</w:t>
      </w:r>
      <w:r w:rsidR="00183045" w:rsidRPr="00374601">
        <w:rPr>
          <w:sz w:val="12"/>
        </w:rPr>
        <w:t>¶</w:t>
      </w:r>
      <w:r w:rsidRPr="00374601">
        <w:rPr>
          <w:sz w:val="12"/>
          <w:u w:val="single"/>
        </w:rPr>
        <w:t xml:space="preserve"> </w:t>
      </w:r>
      <w:r w:rsidRPr="00374601">
        <w:rPr>
          <w:u w:val="single"/>
        </w:rPr>
        <w:t>Those are a carder’s ethics</w:t>
      </w:r>
      <w:r w:rsidRPr="00374601">
        <w:rPr>
          <w:sz w:val="16"/>
        </w:rPr>
        <w:t xml:space="preserve"> (Antariksa, 2001, p. 16).</w:t>
      </w:r>
      <w:r w:rsidR="00183045" w:rsidRPr="00374601">
        <w:rPr>
          <w:sz w:val="12"/>
        </w:rPr>
        <w:t>¶</w:t>
      </w:r>
      <w:r w:rsidRPr="00374601">
        <w:rPr>
          <w:sz w:val="16"/>
        </w:rPr>
        <w:t xml:space="preserve"> </w:t>
      </w:r>
      <w:r w:rsidRPr="00374601">
        <w:rPr>
          <w:u w:val="single"/>
        </w:rPr>
        <w:t>Indonesia has been consistently rated among the top nations in terms of</w:t>
      </w:r>
      <w:r w:rsidR="00183045" w:rsidRPr="00374601">
        <w:rPr>
          <w:sz w:val="12"/>
        </w:rPr>
        <w:t>¶</w:t>
      </w:r>
      <w:r w:rsidRPr="00374601">
        <w:rPr>
          <w:sz w:val="12"/>
          <w:u w:val="single"/>
        </w:rPr>
        <w:t xml:space="preserve"> </w:t>
      </w:r>
      <w:r w:rsidRPr="00374601">
        <w:rPr>
          <w:u w:val="single"/>
        </w:rPr>
        <w:t>fraudulent activities on the Internet</w:t>
      </w:r>
      <w:r w:rsidRPr="00374601">
        <w:rPr>
          <w:sz w:val="16"/>
        </w:rPr>
        <w:t xml:space="preserve"> (Table 1). U.S. online merchants consider</w:t>
      </w:r>
      <w:r w:rsidR="00183045" w:rsidRPr="00374601">
        <w:rPr>
          <w:sz w:val="12"/>
        </w:rPr>
        <w:t>¶</w:t>
      </w:r>
      <w:r w:rsidRPr="00374601">
        <w:rPr>
          <w:sz w:val="16"/>
        </w:rPr>
        <w:t xml:space="preserve"> </w:t>
      </w:r>
      <w:r w:rsidRPr="00374601">
        <w:rPr>
          <w:u w:val="single"/>
        </w:rPr>
        <w:t>Indonesia as one of the high-risk countries and block all orders from the country</w:t>
      </w:r>
      <w:r w:rsidR="00183045" w:rsidRPr="00374601">
        <w:rPr>
          <w:sz w:val="12"/>
        </w:rPr>
        <w:t>¶</w:t>
      </w:r>
      <w:r w:rsidRPr="00374601">
        <w:rPr>
          <w:sz w:val="16"/>
        </w:rPr>
        <w:t xml:space="preserve"> (Richmond, 2003). Ind</w:t>
      </w:r>
      <w:r w:rsidRPr="00374601">
        <w:rPr>
          <w:u w:val="single"/>
        </w:rPr>
        <w:t>onesia was banned for some time from e-Bay auctions</w:t>
      </w:r>
      <w:r w:rsidR="00183045" w:rsidRPr="00374601">
        <w:rPr>
          <w:sz w:val="12"/>
        </w:rPr>
        <w:t>¶</w:t>
      </w:r>
      <w:r w:rsidRPr="00374601">
        <w:rPr>
          <w:sz w:val="12"/>
          <w:u w:val="single"/>
        </w:rPr>
        <w:t xml:space="preserve"> </w:t>
      </w:r>
      <w:r w:rsidRPr="00374601">
        <w:rPr>
          <w:u w:val="single"/>
        </w:rPr>
        <w:t>after a carder manipulated sellers under a false identity and card number</w:t>
      </w:r>
      <w:r w:rsidRPr="00374601">
        <w:rPr>
          <w:sz w:val="16"/>
        </w:rPr>
        <w:t xml:space="preserve"> (Lim,</w:t>
      </w:r>
      <w:r w:rsidR="00183045" w:rsidRPr="00374601">
        <w:rPr>
          <w:sz w:val="12"/>
        </w:rPr>
        <w:t>¶</w:t>
      </w:r>
      <w:r w:rsidRPr="00374601">
        <w:rPr>
          <w:sz w:val="16"/>
        </w:rPr>
        <w:t xml:space="preserve"> 2001).</w:t>
      </w:r>
      <w:r w:rsidR="00183045" w:rsidRPr="00374601">
        <w:rPr>
          <w:sz w:val="12"/>
        </w:rPr>
        <w:t>¶</w:t>
      </w:r>
      <w:r w:rsidRPr="00374601">
        <w:rPr>
          <w:sz w:val="16"/>
        </w:rPr>
        <w:t xml:space="preserve"> </w:t>
      </w:r>
      <w:r w:rsidRPr="00374601">
        <w:rPr>
          <w:b/>
          <w:u w:val="single"/>
        </w:rPr>
        <w:t>Indonesian police say lack expertise and resources to fight against</w:t>
      </w:r>
      <w:r w:rsidR="00183045" w:rsidRPr="00374601">
        <w:rPr>
          <w:sz w:val="12"/>
        </w:rPr>
        <w:t>¶</w:t>
      </w:r>
      <w:r w:rsidRPr="00374601">
        <w:rPr>
          <w:b/>
          <w:sz w:val="12"/>
          <w:u w:val="single"/>
        </w:rPr>
        <w:t xml:space="preserve"> </w:t>
      </w:r>
      <w:r w:rsidRPr="00374601">
        <w:rPr>
          <w:b/>
          <w:u w:val="single"/>
        </w:rPr>
        <w:t>cybercrimes</w:t>
      </w:r>
      <w:r w:rsidRPr="00374601">
        <w:rPr>
          <w:sz w:val="16"/>
        </w:rPr>
        <w:t xml:space="preserve"> they (Tedjasukmana, 2002). Moreover, </w:t>
      </w:r>
      <w:r w:rsidRPr="00374601">
        <w:rPr>
          <w:u w:val="single"/>
        </w:rPr>
        <w:t>due to a lack of cybercrime laws, Indonesian police use a dred book, a manual to conduct credit card</w:t>
      </w:r>
      <w:r w:rsidR="00183045" w:rsidRPr="00374601">
        <w:rPr>
          <w:sz w:val="12"/>
        </w:rPr>
        <w:t>¶</w:t>
      </w:r>
      <w:r w:rsidRPr="00374601">
        <w:rPr>
          <w:sz w:val="12"/>
          <w:u w:val="single"/>
        </w:rPr>
        <w:t xml:space="preserve"> </w:t>
      </w:r>
      <w:r w:rsidRPr="00374601">
        <w:rPr>
          <w:u w:val="single"/>
        </w:rPr>
        <w:t>investigations available since 1997, to handle Internet credit card fraud</w:t>
      </w:r>
      <w:r w:rsidR="00183045" w:rsidRPr="00374601">
        <w:rPr>
          <w:sz w:val="12"/>
        </w:rPr>
        <w:t>¶</w:t>
      </w:r>
      <w:r w:rsidRPr="00374601">
        <w:rPr>
          <w:sz w:val="16"/>
        </w:rPr>
        <w:t xml:space="preserve"> (Darmosumarto, 2003). </w:t>
      </w:r>
      <w:r w:rsidRPr="00374601">
        <w:rPr>
          <w:u w:val="single"/>
        </w:rPr>
        <w:t>Only 15% of reported incidents are actually</w:t>
      </w:r>
      <w:r w:rsidR="00183045" w:rsidRPr="00374601">
        <w:rPr>
          <w:sz w:val="12"/>
        </w:rPr>
        <w:t>¶</w:t>
      </w:r>
      <w:r w:rsidRPr="00374601">
        <w:rPr>
          <w:sz w:val="12"/>
          <w:u w:val="single"/>
        </w:rPr>
        <w:t xml:space="preserve"> </w:t>
      </w:r>
      <w:r w:rsidRPr="00374601">
        <w:rPr>
          <w:u w:val="single"/>
        </w:rPr>
        <w:t>investigated</w:t>
      </w:r>
      <w:r w:rsidRPr="00374601">
        <w:rPr>
          <w:sz w:val="16"/>
        </w:rPr>
        <w:t xml:space="preserve"> (Shubert, 2003).</w:t>
      </w:r>
    </w:p>
    <w:p w14:paraId="384237B7" w14:textId="77777777" w:rsidR="00FF1E0D" w:rsidRPr="00374601" w:rsidRDefault="00FF1E0D" w:rsidP="00FF1E0D"/>
    <w:p w14:paraId="5F60455D" w14:textId="77777777" w:rsidR="00FF1E0D" w:rsidRPr="00374601" w:rsidRDefault="00FF1E0D" w:rsidP="00FF1E0D"/>
    <w:p w14:paraId="0B51F17B" w14:textId="77777777" w:rsidR="00FF1E0D" w:rsidRPr="00374601" w:rsidRDefault="00FF1E0D" w:rsidP="00FF1E0D">
      <w:pPr>
        <w:pStyle w:val="Heading4"/>
      </w:pPr>
      <w:r w:rsidRPr="00374601">
        <w:t xml:space="preserve">Identity theft has devastating emotional consequences for victims — it ruins people’s lives. </w:t>
      </w:r>
    </w:p>
    <w:p w14:paraId="61A9B65A" w14:textId="77777777" w:rsidR="00FF1E0D" w:rsidRPr="00374601" w:rsidRDefault="00FF1E0D" w:rsidP="00FF1E0D">
      <w:r w:rsidRPr="00374601">
        <w:rPr>
          <w:rStyle w:val="Style13ptBold"/>
        </w:rPr>
        <w:t>ITRC 13</w:t>
      </w:r>
      <w:r w:rsidRPr="00374601">
        <w:t xml:space="preserve"> — Identity Theft Resource Center—a non-profit organization that helps victims of identity theft, 2013 (“Identity Theft: The Aftermath 2013,” Available Online at </w:t>
      </w:r>
      <w:hyperlink r:id="rId14" w:history="1">
        <w:r w:rsidRPr="00374601">
          <w:rPr>
            <w:rStyle w:val="Hyperlink"/>
          </w:rPr>
          <w:t>http://www.idtheftcenter.org/images/surveys_studies/Aftermath2013.pdf</w:t>
        </w:r>
      </w:hyperlink>
      <w:r w:rsidRPr="00374601">
        <w:t>, Accessed 10-15-2015)</w:t>
      </w:r>
    </w:p>
    <w:p w14:paraId="46C57D27" w14:textId="77777777" w:rsidR="00FF1E0D" w:rsidRPr="00374601" w:rsidRDefault="00FF1E0D" w:rsidP="00FF1E0D">
      <w:r w:rsidRPr="00374601">
        <w:t>H: Emotional Impact on Self and Others</w:t>
      </w:r>
    </w:p>
    <w:p w14:paraId="215F0E92" w14:textId="77777777" w:rsidR="00FF1E0D" w:rsidRPr="00374601" w:rsidRDefault="00FF1E0D" w:rsidP="00FF1E0D">
      <w:r w:rsidRPr="00374601">
        <w:t xml:space="preserve">Strong emotions continue to be present when dealing with this crime </w:t>
      </w:r>
    </w:p>
    <w:p w14:paraId="56BEC2DE" w14:textId="77777777" w:rsidR="00FF1E0D" w:rsidRPr="00374601" w:rsidRDefault="00FF1E0D" w:rsidP="00FF1E0D">
      <w:r w:rsidRPr="00374601">
        <w:rPr>
          <w:rStyle w:val="StyleUnderline"/>
        </w:rPr>
        <w:t>Identity theft</w:t>
      </w:r>
      <w:r w:rsidRPr="00374601">
        <w:t xml:space="preserve"> is not just an unforeseen and inconvenient occurrence, such as getting a flat tire. This is a situation that </w:t>
      </w:r>
      <w:r w:rsidRPr="00374601">
        <w:rPr>
          <w:rStyle w:val="StyleUnderline"/>
        </w:rPr>
        <w:t>has the impact of both an unforeseen financial event</w:t>
      </w:r>
      <w:r w:rsidRPr="00374601">
        <w:t xml:space="preserve"> (which often will start a domino effect for low and moderate income households), </w:t>
      </w:r>
      <w:r w:rsidRPr="00374601">
        <w:rPr>
          <w:rStyle w:val="StyleUnderline"/>
        </w:rPr>
        <w:t>AND the emotional impact of a crime</w:t>
      </w:r>
      <w:r w:rsidRPr="00374601">
        <w:t xml:space="preserve">. [end page 21] </w:t>
      </w:r>
    </w:p>
    <w:p w14:paraId="6F469197" w14:textId="77777777" w:rsidR="00FF1E0D" w:rsidRPr="00374601" w:rsidRDefault="00FF1E0D" w:rsidP="00FF1E0D">
      <w:r w:rsidRPr="00374601">
        <w:t xml:space="preserve">While it is not surprising that the most common feeling was annoyance and frustration, other stronger emotions were experienced by survey respondents. Victims who resolve their issues more quickly will likely be able to more readily overcome the emotional toll. Complex cases that are more difficult to resolve can cause severe distress. </w:t>
      </w:r>
      <w:r w:rsidRPr="00374601">
        <w:rPr>
          <w:rStyle w:val="StyleUnderline"/>
        </w:rPr>
        <w:t xml:space="preserve">For a small but significant number of victims, the effects can be </w:t>
      </w:r>
      <w:r w:rsidRPr="00374601">
        <w:rPr>
          <w:rStyle w:val="Emphasis"/>
        </w:rPr>
        <w:t>devastating</w:t>
      </w:r>
      <w:r w:rsidRPr="00374601">
        <w:t>. (Figure 18)</w:t>
      </w:r>
    </w:p>
    <w:p w14:paraId="014C50FC" w14:textId="77777777" w:rsidR="00FF1E0D" w:rsidRPr="00374601" w:rsidRDefault="00FF1E0D" w:rsidP="00FF1E0D">
      <w:r w:rsidRPr="00374601">
        <w:t xml:space="preserve">• </w:t>
      </w:r>
      <w:r w:rsidRPr="00374601">
        <w:rPr>
          <w:rStyle w:val="StyleUnderline"/>
        </w:rPr>
        <w:t>6 percent</w:t>
      </w:r>
      <w:r w:rsidRPr="00374601">
        <w:t xml:space="preserve"> of respondents </w:t>
      </w:r>
      <w:r w:rsidRPr="00374601">
        <w:rPr>
          <w:rStyle w:val="StyleUnderline"/>
        </w:rPr>
        <w:t>reported feeling suicidal, and 9 percent reported beginning or relapsing into unhealthy addictive behaviors</w:t>
      </w:r>
      <w:r w:rsidRPr="00374601">
        <w:t>.</w:t>
      </w:r>
    </w:p>
    <w:p w14:paraId="67CB823A" w14:textId="77777777" w:rsidR="00FF1E0D" w:rsidRPr="00374601" w:rsidRDefault="00FF1E0D" w:rsidP="00FF1E0D">
      <w:r w:rsidRPr="00374601">
        <w:t xml:space="preserve">• </w:t>
      </w:r>
      <w:r w:rsidRPr="00374601">
        <w:rPr>
          <w:rStyle w:val="StyleUnderline"/>
        </w:rPr>
        <w:t>Almost 40 percent reported some sleep disturbances</w:t>
      </w:r>
      <w:r w:rsidRPr="00374601">
        <w:t>. These strong emotions have declined slightly since the previous survey.</w:t>
      </w:r>
    </w:p>
    <w:p w14:paraId="054FCB22" w14:textId="77777777" w:rsidR="00FF1E0D" w:rsidRPr="00374601" w:rsidRDefault="00FF1E0D" w:rsidP="00FF1E0D">
      <w:r w:rsidRPr="00374601">
        <w:t>• The marked increase in fear for personal financial security may mean that victims are now understanding that this crime has long term consequences and they many have already experienced them.</w:t>
      </w:r>
    </w:p>
    <w:p w14:paraId="6130910B" w14:textId="77777777" w:rsidR="00FF1E0D" w:rsidRPr="00374601" w:rsidRDefault="00FF1E0D" w:rsidP="00FF1E0D">
      <w:r w:rsidRPr="00374601">
        <w:t>[Graphic Omitted; end page 22]</w:t>
      </w:r>
    </w:p>
    <w:p w14:paraId="1F394DF5" w14:textId="77777777" w:rsidR="00FF1E0D" w:rsidRPr="00374601" w:rsidRDefault="00FF1E0D" w:rsidP="00FF1E0D">
      <w:r w:rsidRPr="00374601">
        <w:rPr>
          <w:rStyle w:val="StyleUnderline"/>
        </w:rPr>
        <w:t>It is not at all uncommon for victims of identity theft to experience strong emotions</w:t>
      </w:r>
      <w:r w:rsidRPr="00374601">
        <w:t xml:space="preserve"> after initially discovering the crime committed against them. </w:t>
      </w:r>
      <w:r w:rsidRPr="00374601">
        <w:rPr>
          <w:rStyle w:val="StyleUnderline"/>
        </w:rPr>
        <w:t xml:space="preserve">This has become </w:t>
      </w:r>
      <w:r w:rsidRPr="00374601">
        <w:rPr>
          <w:rStyle w:val="Emphasis"/>
        </w:rPr>
        <w:t>an enormous betrayal of trust</w:t>
      </w:r>
      <w:r w:rsidRPr="00374601">
        <w:rPr>
          <w:rStyle w:val="StyleUnderline"/>
        </w:rPr>
        <w:t xml:space="preserve"> that the victim may have formerly held regarding the honesty and fidelity of others</w:t>
      </w:r>
      <w:r w:rsidRPr="00374601">
        <w:t xml:space="preserve">. As we can see from this survey, </w:t>
      </w:r>
      <w:r w:rsidRPr="00374601">
        <w:rPr>
          <w:rStyle w:val="StyleUnderline"/>
        </w:rPr>
        <w:t>frustration and annoyance, rage or anger, powerlessness and betrayal are the responses most often indicated by victims</w:t>
      </w:r>
      <w:r w:rsidRPr="00374601">
        <w:t>.</w:t>
      </w:r>
    </w:p>
    <w:p w14:paraId="74706640" w14:textId="77777777" w:rsidR="00FF1E0D" w:rsidRPr="00374601" w:rsidRDefault="00FF1E0D" w:rsidP="00FF1E0D">
      <w:r w:rsidRPr="00374601">
        <w:rPr>
          <w:rStyle w:val="StyleUnderline"/>
        </w:rPr>
        <w:t xml:space="preserve">Identity theft is </w:t>
      </w:r>
      <w:r w:rsidRPr="00374601">
        <w:rPr>
          <w:rStyle w:val="Emphasis"/>
        </w:rPr>
        <w:t>different than most other crimes</w:t>
      </w:r>
      <w:r w:rsidRPr="00374601">
        <w:rPr>
          <w:rStyle w:val="StyleUnderline"/>
        </w:rPr>
        <w:t xml:space="preserve"> in that it entails </w:t>
      </w:r>
      <w:r w:rsidRPr="00374601">
        <w:rPr>
          <w:rStyle w:val="Emphasis"/>
        </w:rPr>
        <w:t>an intimate violation of the victims’ basic rights of privacy and control over their own lives</w:t>
      </w:r>
      <w:r w:rsidRPr="00374601">
        <w:t xml:space="preserve">. While a small minority, </w:t>
      </w:r>
      <w:r w:rsidRPr="00374601">
        <w:rPr>
          <w:rStyle w:val="StyleUnderline"/>
        </w:rPr>
        <w:t>there are a number of victims who are so disturbed by this crime that they may even contemplate suicide. For such severely depressed victims, killing themselves can seem like the only way out of their deep, paralyzing economic cavern that the perpetrator(s) threw them into. The data</w:t>
      </w:r>
      <w:r w:rsidRPr="00374601">
        <w:t xml:space="preserve"> found </w:t>
      </w:r>
      <w:r w:rsidRPr="00374601">
        <w:rPr>
          <w:rStyle w:val="StyleUnderline"/>
        </w:rPr>
        <w:t>in this</w:t>
      </w:r>
      <w:r w:rsidRPr="00374601">
        <w:t xml:space="preserve"> ITRC </w:t>
      </w:r>
      <w:r w:rsidRPr="00374601">
        <w:rPr>
          <w:rStyle w:val="StyleUnderline"/>
        </w:rPr>
        <w:t>survey</w:t>
      </w:r>
      <w:r w:rsidRPr="00374601">
        <w:t xml:space="preserve"> results </w:t>
      </w:r>
      <w:r w:rsidRPr="00374601">
        <w:rPr>
          <w:rStyle w:val="StyleUnderline"/>
        </w:rPr>
        <w:t xml:space="preserve">serves as a barometer to show </w:t>
      </w:r>
      <w:r w:rsidRPr="00374601">
        <w:rPr>
          <w:rStyle w:val="Emphasis"/>
        </w:rPr>
        <w:t>just how devastating</w:t>
      </w:r>
      <w:r w:rsidRPr="00374601">
        <w:rPr>
          <w:rStyle w:val="StyleUnderline"/>
        </w:rPr>
        <w:t xml:space="preserve"> identity theft can be to one’s psychological health</w:t>
      </w:r>
      <w:r w:rsidRPr="00374601">
        <w:t>.</w:t>
      </w:r>
    </w:p>
    <w:p w14:paraId="170F9293" w14:textId="77777777" w:rsidR="00FF1E0D" w:rsidRPr="00374601" w:rsidRDefault="00FF1E0D" w:rsidP="00FF1E0D">
      <w:r w:rsidRPr="00374601">
        <w:t>Entities that commonly work with victims of identity theft should take into consideration the enormous amount of stress the victims are under when assisting them. A few kind words and patience on behalf of those assisting victims can do wonders in settling and reassuring a victim of identity theft.</w:t>
      </w:r>
    </w:p>
    <w:p w14:paraId="4B76C57A" w14:textId="77777777" w:rsidR="00FF1E0D" w:rsidRPr="00374601" w:rsidRDefault="00FF1E0D" w:rsidP="00FF1E0D">
      <w:r w:rsidRPr="00374601">
        <w:rPr>
          <w:rStyle w:val="StyleUnderline"/>
        </w:rPr>
        <w:t>The emotional impact will often carry over into other aspects of the victim’s life, including relationships. Almost 14 percent of respondents reported a severe negative impact on their relationships with significant others, and one in 5 responded there is lack of understanding and support from family members</w:t>
      </w:r>
      <w:r w:rsidRPr="00374601">
        <w:t xml:space="preserve">. Additionally, </w:t>
      </w:r>
      <w:r w:rsidRPr="00374601">
        <w:rPr>
          <w:rStyle w:val="StyleUnderline"/>
        </w:rPr>
        <w:t>one in 4 reported stress within their family due to this issue</w:t>
      </w:r>
      <w:r w:rsidRPr="00374601">
        <w:t>. Respondents indicated both employers and friends were more supportive than not. (Figure 19)</w:t>
      </w:r>
    </w:p>
    <w:p w14:paraId="2682BC61" w14:textId="77777777" w:rsidR="00FF1E0D" w:rsidRPr="00374601" w:rsidRDefault="00FF1E0D" w:rsidP="00FF1E0D">
      <w:pPr>
        <w:pStyle w:val="Heading3"/>
      </w:pPr>
      <w:r w:rsidRPr="00374601">
        <w:t>Add-on – Jihad hacking</w:t>
      </w:r>
    </w:p>
    <w:p w14:paraId="00818DAA" w14:textId="77777777" w:rsidR="00FF1E0D" w:rsidRPr="00374601" w:rsidRDefault="00FF1E0D" w:rsidP="00FF1E0D">
      <w:pPr>
        <w:pStyle w:val="Heading4"/>
      </w:pPr>
      <w:r w:rsidRPr="00374601">
        <w:t>Jihadist cyberwar coming now</w:t>
      </w:r>
    </w:p>
    <w:p w14:paraId="05245D9F" w14:textId="77777777" w:rsidR="00FF1E0D" w:rsidRPr="00374601" w:rsidRDefault="00FF1E0D" w:rsidP="00FF1E0D">
      <w:r w:rsidRPr="00374601">
        <w:rPr>
          <w:b/>
        </w:rPr>
        <w:t>Taylor, 6/15</w:t>
      </w:r>
      <w:r w:rsidRPr="00374601">
        <w:t>/16 (Harriet, CNBC tech reporter and writer, “The 'cyber jihad' is coming, says this security think tank”; http://www.cnbc.com/2016/06/15/the-cyber-jihad-is-coming-says-this-security-firm.html)//JPM</w:t>
      </w:r>
    </w:p>
    <w:p w14:paraId="5F284C57" w14:textId="77777777" w:rsidR="00FF1E0D" w:rsidRPr="00374601" w:rsidRDefault="00FF1E0D" w:rsidP="00FF1E0D">
      <w:pPr>
        <w:rPr>
          <w:sz w:val="16"/>
        </w:rPr>
      </w:pPr>
      <w:r w:rsidRPr="00374601">
        <w:rPr>
          <w:b/>
          <w:u w:val="single"/>
        </w:rPr>
        <w:t>Islamic terrorists are arming themselves with the technical tools and expertise to attack the online systems underpinning Western companies and critical infrastructure</w:t>
      </w:r>
      <w:r w:rsidRPr="00374601">
        <w:rPr>
          <w:sz w:val="16"/>
        </w:rPr>
        <w:t>, according to a new study from the Institute for Critical Infrastructure Technology.</w:t>
      </w:r>
      <w:r w:rsidR="00183045" w:rsidRPr="00374601">
        <w:rPr>
          <w:sz w:val="12"/>
        </w:rPr>
        <w:t>¶</w:t>
      </w:r>
      <w:r w:rsidRPr="00374601">
        <w:rPr>
          <w:sz w:val="16"/>
        </w:rPr>
        <w:t xml:space="preserve"> The goal of the report was to bring awareness to "a hyper-evolving threat" said James Scott, ICIT co-founder and senior fellow.</w:t>
      </w:r>
      <w:r w:rsidR="00183045" w:rsidRPr="00374601">
        <w:rPr>
          <w:sz w:val="12"/>
        </w:rPr>
        <w:t>¶</w:t>
      </w:r>
      <w:r w:rsidRPr="00374601">
        <w:rPr>
          <w:sz w:val="16"/>
        </w:rPr>
        <w:t xml:space="preserve"> </w:t>
      </w:r>
      <w:r w:rsidRPr="00374601">
        <w:rPr>
          <w:u w:val="single"/>
        </w:rPr>
        <w:t>Dark web marketplaces and forums make malware and tech expertise widely available and</w:t>
      </w:r>
      <w:r w:rsidRPr="00374601">
        <w:rPr>
          <w:sz w:val="16"/>
        </w:rPr>
        <w:t xml:space="preserve"> — with plenty of hackers for hire and malware for sale — </w:t>
      </w:r>
      <w:r w:rsidRPr="00374601">
        <w:rPr>
          <w:u w:val="single"/>
        </w:rPr>
        <w:t>technical skills are no longer required</w:t>
      </w:r>
      <w:r w:rsidRPr="00374601">
        <w:rPr>
          <w:sz w:val="16"/>
        </w:rPr>
        <w:t xml:space="preserve">. </w:t>
      </w:r>
      <w:r w:rsidRPr="00374601">
        <w:rPr>
          <w:b/>
          <w:u w:val="single"/>
        </w:rPr>
        <w:t>A large-scale attack could be just around the corner</w:t>
      </w:r>
      <w:r w:rsidRPr="00374601">
        <w:rPr>
          <w:sz w:val="16"/>
        </w:rPr>
        <w:t>, said Scott.</w:t>
      </w:r>
      <w:r w:rsidR="00183045" w:rsidRPr="00374601">
        <w:rPr>
          <w:sz w:val="12"/>
        </w:rPr>
        <w:t>¶</w:t>
      </w:r>
      <w:r w:rsidRPr="00374601">
        <w:rPr>
          <w:sz w:val="16"/>
        </w:rPr>
        <w:t xml:space="preserve"> "</w:t>
      </w:r>
      <w:r w:rsidRPr="00374601">
        <w:rPr>
          <w:u w:val="single"/>
        </w:rPr>
        <w:t>These guys have the money to go on hacker-for-hire forums and just start hiring hackers</w:t>
      </w:r>
      <w:r w:rsidRPr="00374601">
        <w:rPr>
          <w:sz w:val="16"/>
        </w:rPr>
        <w:t>," he said.</w:t>
      </w:r>
      <w:r w:rsidR="00183045" w:rsidRPr="00374601">
        <w:rPr>
          <w:sz w:val="12"/>
        </w:rPr>
        <w:t>¶</w:t>
      </w:r>
      <w:r w:rsidRPr="00374601">
        <w:rPr>
          <w:sz w:val="16"/>
        </w:rPr>
        <w:t xml:space="preserve"> </w:t>
      </w:r>
      <w:r w:rsidRPr="00374601">
        <w:rPr>
          <w:u w:val="single"/>
        </w:rPr>
        <w:t>U.S. authorities are well-aware of the rising threat posed by Islamic terrorists armed with advanced cybertools</w:t>
      </w:r>
      <w:r w:rsidRPr="00374601">
        <w:rPr>
          <w:sz w:val="16"/>
        </w:rPr>
        <w:t xml:space="preserve">. In April, Defense Secretary Ashton Carter declared a cyberwar against the Islamic State group, or ISIS. </w:t>
      </w:r>
      <w:r w:rsidR="00183045" w:rsidRPr="00374601">
        <w:rPr>
          <w:sz w:val="12"/>
        </w:rPr>
        <w:t>¶</w:t>
      </w:r>
      <w:r w:rsidRPr="00374601">
        <w:rPr>
          <w:sz w:val="16"/>
        </w:rPr>
        <w:t xml:space="preserve"> Ra</w:t>
      </w:r>
      <w:r w:rsidRPr="00374601">
        <w:rPr>
          <w:u w:val="single"/>
        </w:rPr>
        <w:t>nsomware chatter rose to prominence on dark web jihadi forums around the fall of 2015 and continues to be a topic of debate, particularly among members of ISIS and Boko Haram</w:t>
      </w:r>
      <w:r w:rsidRPr="00374601">
        <w:rPr>
          <w:sz w:val="16"/>
        </w:rPr>
        <w:t>.</w:t>
      </w:r>
      <w:r w:rsidR="00183045" w:rsidRPr="00374601">
        <w:rPr>
          <w:sz w:val="12"/>
        </w:rPr>
        <w:t>¶</w:t>
      </w:r>
      <w:r w:rsidRPr="00374601">
        <w:rPr>
          <w:sz w:val="16"/>
        </w:rPr>
        <w:t xml:space="preserve"> "I had the same position that I have right now with this in December of last year with regards to ransomware hitting the health-care sector," said Scott. "</w:t>
      </w:r>
      <w:r w:rsidRPr="00374601">
        <w:rPr>
          <w:u w:val="single"/>
        </w:rPr>
        <w:t>We were seeing the same exact thing."</w:t>
      </w:r>
      <w:r w:rsidR="00183045" w:rsidRPr="00374601">
        <w:rPr>
          <w:sz w:val="12"/>
        </w:rPr>
        <w:t>¶</w:t>
      </w:r>
      <w:r w:rsidRPr="00374601">
        <w:rPr>
          <w:sz w:val="12"/>
          <w:u w:val="single"/>
        </w:rPr>
        <w:t xml:space="preserve"> </w:t>
      </w:r>
      <w:r w:rsidRPr="00374601">
        <w:rPr>
          <w:u w:val="single"/>
        </w:rPr>
        <w:t>Much of the chatter on jihadi chat boards comes from Europeans and Americans, often social outcasts living vicariously through the online reputation of their handle</w:t>
      </w:r>
      <w:r w:rsidRPr="00374601">
        <w:rPr>
          <w:sz w:val="16"/>
        </w:rPr>
        <w:t xml:space="preserve"> — including disenfranchised teens or jailhouse Muslim converts turned radicals, Scott said. </w:t>
      </w:r>
      <w:r w:rsidRPr="00374601">
        <w:rPr>
          <w:u w:val="single"/>
        </w:rPr>
        <w:t>They may not have strong coding skills, but they have access to Western institutions and businesses and are looking to leverage that access to serve ISIS</w:t>
      </w:r>
      <w:r w:rsidRPr="00374601">
        <w:rPr>
          <w:sz w:val="16"/>
        </w:rPr>
        <w:t>.</w:t>
      </w:r>
      <w:r w:rsidR="00183045" w:rsidRPr="00374601">
        <w:rPr>
          <w:sz w:val="12"/>
        </w:rPr>
        <w:t>¶</w:t>
      </w:r>
      <w:r w:rsidRPr="00374601">
        <w:rPr>
          <w:sz w:val="16"/>
        </w:rPr>
        <w:t xml:space="preserve"> An example of the sort of conversation that takes place on </w:t>
      </w:r>
      <w:r w:rsidRPr="00374601">
        <w:rPr>
          <w:u w:val="single"/>
        </w:rPr>
        <w:t>Islamic dark web forums involved a cleaner in Berlin who worked the overnight shift and wanted to know how they could help, said Scott.</w:t>
      </w:r>
      <w:r w:rsidRPr="00374601">
        <w:rPr>
          <w:sz w:val="16"/>
        </w:rPr>
        <w:t xml:space="preserve"> Others chimed in, explaining how the </w:t>
      </w:r>
      <w:r w:rsidRPr="00374601">
        <w:rPr>
          <w:u w:val="single"/>
        </w:rPr>
        <w:t>janitor could load malware onto a USB device and plug it into a computer to allow them to remotely hack into the network</w:t>
      </w:r>
      <w:r w:rsidRPr="00374601">
        <w:rPr>
          <w:sz w:val="16"/>
        </w:rPr>
        <w:t>.</w:t>
      </w:r>
      <w:r w:rsidR="00183045" w:rsidRPr="00374601">
        <w:rPr>
          <w:sz w:val="12"/>
        </w:rPr>
        <w:t>¶</w:t>
      </w:r>
      <w:r w:rsidRPr="00374601">
        <w:rPr>
          <w:sz w:val="16"/>
        </w:rPr>
        <w:t xml:space="preserve"> "That is the kind of insider threat that we are going to be facing," said Scott. "</w:t>
      </w:r>
      <w:r w:rsidRPr="00374601">
        <w:rPr>
          <w:u w:val="single"/>
        </w:rPr>
        <w:t>That is what they are seeing as the next step — an army of insider threats in the West</w:t>
      </w:r>
      <w:r w:rsidRPr="00374601">
        <w:rPr>
          <w:sz w:val="16"/>
        </w:rPr>
        <w:t>."</w:t>
      </w:r>
      <w:r w:rsidR="00183045" w:rsidRPr="00374601">
        <w:rPr>
          <w:sz w:val="12"/>
        </w:rPr>
        <w:t>¶</w:t>
      </w:r>
      <w:r w:rsidRPr="00374601">
        <w:rPr>
          <w:sz w:val="16"/>
        </w:rPr>
        <w:t xml:space="preserve"> "</w:t>
      </w:r>
      <w:r w:rsidRPr="00374601">
        <w:rPr>
          <w:u w:val="single"/>
        </w:rPr>
        <w:t>These guys have the money to go on hacker-for-hire forums and just start hiring hackers"</w:t>
      </w:r>
      <w:r w:rsidR="00183045" w:rsidRPr="00374601">
        <w:rPr>
          <w:sz w:val="12"/>
        </w:rPr>
        <w:t>¶</w:t>
      </w:r>
      <w:r w:rsidRPr="00374601">
        <w:rPr>
          <w:sz w:val="16"/>
        </w:rPr>
        <w:t xml:space="preserve"> -James Scott, ICIT co-founder and senior fellow</w:t>
      </w:r>
      <w:r w:rsidR="00183045" w:rsidRPr="00374601">
        <w:rPr>
          <w:sz w:val="12"/>
        </w:rPr>
        <w:t>¶</w:t>
      </w:r>
      <w:r w:rsidRPr="00374601">
        <w:rPr>
          <w:sz w:val="16"/>
        </w:rPr>
        <w:t xml:space="preserve"> </w:t>
      </w:r>
      <w:r w:rsidRPr="00374601">
        <w:rPr>
          <w:u w:val="single"/>
        </w:rPr>
        <w:t>Though not known for being particularly sophisticated in their use of technology — beyond the use of encrypted messaging services and creating malicious apps — Islamic terrorists are now aggressively seeking ways to bridge gaps in their knowledge</w:t>
      </w:r>
      <w:r w:rsidRPr="00374601">
        <w:rPr>
          <w:sz w:val="16"/>
        </w:rPr>
        <w:t>, said Scott. This may come in the form of hiring hackers, recruiting tech-savvy teens and educating new recruits.</w:t>
      </w:r>
      <w:r w:rsidR="00183045" w:rsidRPr="00374601">
        <w:rPr>
          <w:sz w:val="12"/>
        </w:rPr>
        <w:t>¶</w:t>
      </w:r>
      <w:r w:rsidRPr="00374601">
        <w:rPr>
          <w:sz w:val="16"/>
        </w:rPr>
        <w:t xml:space="preserve"> "</w:t>
      </w:r>
      <w:r w:rsidRPr="00374601">
        <w:rPr>
          <w:u w:val="single"/>
        </w:rPr>
        <w:t>They are rapidly compensating for that slower part of their evolution</w:t>
      </w:r>
      <w:r w:rsidRPr="00374601">
        <w:rPr>
          <w:sz w:val="16"/>
        </w:rPr>
        <w:t>," said Scott.</w:t>
      </w:r>
      <w:r w:rsidR="00183045" w:rsidRPr="00374601">
        <w:rPr>
          <w:sz w:val="12"/>
        </w:rPr>
        <w:t>¶</w:t>
      </w:r>
      <w:r w:rsidRPr="00374601">
        <w:rPr>
          <w:sz w:val="16"/>
        </w:rPr>
        <w:t xml:space="preserve"> For example, I</w:t>
      </w:r>
      <w:r w:rsidRPr="00374601">
        <w:rPr>
          <w:u w:val="single"/>
        </w:rPr>
        <w:t>SIS operates what can best be described as a 24-hour cyber help desk, staffed by tech-savvy recruits around the globe</w:t>
      </w:r>
      <w:r w:rsidRPr="00374601">
        <w:rPr>
          <w:sz w:val="16"/>
        </w:rPr>
        <w:t xml:space="preserve">. There are always about </w:t>
      </w:r>
      <w:r w:rsidRPr="00374601">
        <w:rPr>
          <w:u w:val="single"/>
        </w:rPr>
        <w:t>six operatives available to address questions, for example, about how to send encrypted messages, and strategize about how to leverage local access into cyberattacks</w:t>
      </w:r>
      <w:r w:rsidRPr="00374601">
        <w:rPr>
          <w:sz w:val="16"/>
        </w:rPr>
        <w:t xml:space="preserve">. </w:t>
      </w:r>
      <w:r w:rsidRPr="00374601">
        <w:rPr>
          <w:u w:val="single"/>
        </w:rPr>
        <w:t>They also share tutorials, cybersecurity manuals and YouTube links, and try to recruit other techies, said Scott.</w:t>
      </w:r>
      <w:r w:rsidR="00183045" w:rsidRPr="00374601">
        <w:rPr>
          <w:sz w:val="12"/>
        </w:rPr>
        <w:t>¶</w:t>
      </w:r>
      <w:r w:rsidRPr="00374601">
        <w:rPr>
          <w:sz w:val="12"/>
          <w:u w:val="single"/>
        </w:rPr>
        <w:t xml:space="preserve"> </w:t>
      </w:r>
      <w:r w:rsidRPr="00374601">
        <w:rPr>
          <w:u w:val="single"/>
        </w:rPr>
        <w:t>"It is obvious that cyber jihadists use dark web forums for everything</w:t>
      </w:r>
      <w:r w:rsidRPr="00374601">
        <w:rPr>
          <w:sz w:val="16"/>
        </w:rPr>
        <w:t xml:space="preserve"> — from discussing useful exploits and attack vectors, to gaining anonymity tips and learning the basics of hacking from the ISIS cyber help desk," he said. "</w:t>
      </w:r>
      <w:r w:rsidRPr="00374601">
        <w:rPr>
          <w:u w:val="single"/>
        </w:rPr>
        <w:t>Setting up properly layered attacks is incredibly easy even if one has a modest budget. All one needs is a target and a reason</w:t>
      </w:r>
      <w:r w:rsidRPr="00374601">
        <w:rPr>
          <w:sz w:val="16"/>
        </w:rPr>
        <w:t xml:space="preserve">." </w:t>
      </w:r>
      <w:r w:rsidR="00183045" w:rsidRPr="00374601">
        <w:rPr>
          <w:sz w:val="12"/>
        </w:rPr>
        <w:t>¶</w:t>
      </w:r>
      <w:r w:rsidRPr="00374601">
        <w:rPr>
          <w:sz w:val="16"/>
        </w:rPr>
        <w:t xml:space="preserve"> ICIT will present its findings and identify possible solutions for protecting critical infrastructure — </w:t>
      </w:r>
      <w:r w:rsidRPr="00374601">
        <w:rPr>
          <w:u w:val="single"/>
        </w:rPr>
        <w:t>along with a panel of industry experts and government officials</w:t>
      </w:r>
      <w:r w:rsidRPr="00374601">
        <w:rPr>
          <w:sz w:val="16"/>
        </w:rPr>
        <w:t xml:space="preserve"> — on June 29 in Washington.</w:t>
      </w:r>
    </w:p>
    <w:p w14:paraId="2805980E" w14:textId="77777777" w:rsidR="00FF1E0D" w:rsidRPr="00374601" w:rsidRDefault="00FF1E0D" w:rsidP="00FF1E0D">
      <w:pPr>
        <w:rPr>
          <w:b/>
        </w:rPr>
      </w:pPr>
    </w:p>
    <w:p w14:paraId="79A721A1" w14:textId="77777777" w:rsidR="00FF1E0D" w:rsidRPr="00374601" w:rsidRDefault="00FF1E0D" w:rsidP="00FF1E0D">
      <w:pPr>
        <w:pStyle w:val="Heading4"/>
      </w:pPr>
      <w:r w:rsidRPr="00374601">
        <w:t>Only possible absent cyber norms</w:t>
      </w:r>
    </w:p>
    <w:p w14:paraId="1BC227CF" w14:textId="77777777" w:rsidR="00FF1E0D" w:rsidRPr="00374601" w:rsidRDefault="00FF1E0D" w:rsidP="00FF1E0D">
      <w:r w:rsidRPr="00374601">
        <w:rPr>
          <w:b/>
        </w:rPr>
        <w:t xml:space="preserve">Kshetri, ’05 </w:t>
      </w:r>
      <w:r w:rsidRPr="00374601">
        <w:t>(Nir, Professor at Bryan School of Business and Economics, The University of North Carolina-Greensboro, research fellow at Kobe University, authored four books and about seventy journal articles, lead discussant at the Peer Review Meeting of the United Nations' Information Economy Report; “Pattern of global cyber war and crime: A conceptual framework”; Journal of International Management Volume 11, Issue 4)//JPM</w:t>
      </w:r>
    </w:p>
    <w:p w14:paraId="027DEFAB" w14:textId="77777777" w:rsidR="00FF1E0D" w:rsidRPr="00374601" w:rsidRDefault="00FF1E0D" w:rsidP="00FF1E0D">
      <w:pPr>
        <w:rPr>
          <w:u w:val="single"/>
        </w:rPr>
      </w:pPr>
      <w:r w:rsidRPr="00374601">
        <w:rPr>
          <w:u w:val="single"/>
        </w:rPr>
        <w:t>Ideology is an important component of cognitive institutions that energizes the behavior of</w:t>
      </w:r>
      <w:r w:rsidR="00183045" w:rsidRPr="00374601">
        <w:rPr>
          <w:sz w:val="12"/>
        </w:rPr>
        <w:t>¶</w:t>
      </w:r>
      <w:r w:rsidRPr="00374601">
        <w:rPr>
          <w:sz w:val="12"/>
          <w:u w:val="single"/>
        </w:rPr>
        <w:t xml:space="preserve"> </w:t>
      </w:r>
      <w:r w:rsidRPr="00374601">
        <w:rPr>
          <w:u w:val="single"/>
        </w:rPr>
        <w:t>many computer hackers</w:t>
      </w:r>
      <w:r w:rsidRPr="00374601">
        <w:rPr>
          <w:sz w:val="16"/>
        </w:rPr>
        <w:t xml:space="preserve">. A number of cyber attacks are linked with fights for ideology. </w:t>
      </w:r>
      <w:r w:rsidRPr="00374601">
        <w:rPr>
          <w:u w:val="single"/>
        </w:rPr>
        <w:t>Ideological</w:t>
      </w:r>
      <w:r w:rsidR="00183045" w:rsidRPr="00374601">
        <w:rPr>
          <w:sz w:val="12"/>
        </w:rPr>
        <w:t>¶</w:t>
      </w:r>
      <w:r w:rsidRPr="00374601">
        <w:rPr>
          <w:sz w:val="12"/>
          <w:u w:val="single"/>
        </w:rPr>
        <w:t xml:space="preserve"> </w:t>
      </w:r>
      <w:r w:rsidRPr="00374601">
        <w:rPr>
          <w:u w:val="single"/>
        </w:rPr>
        <w:t>hackers15 attack websites to further political purposes</w:t>
      </w:r>
      <w:r w:rsidRPr="00374601">
        <w:rPr>
          <w:sz w:val="16"/>
        </w:rPr>
        <w:t>. As it will become clear shortly, such</w:t>
      </w:r>
      <w:r w:rsidR="00183045" w:rsidRPr="00374601">
        <w:rPr>
          <w:sz w:val="12"/>
        </w:rPr>
        <w:t>¶</w:t>
      </w:r>
      <w:r w:rsidRPr="00374601">
        <w:rPr>
          <w:sz w:val="16"/>
        </w:rPr>
        <w:t xml:space="preserve"> </w:t>
      </w:r>
      <w:r w:rsidRPr="00374601">
        <w:rPr>
          <w:u w:val="single"/>
        </w:rPr>
        <w:t>hackings can be mapped with obligation/community-based intrinsic motivations.</w:t>
      </w:r>
      <w:r w:rsidR="00183045" w:rsidRPr="00374601">
        <w:rPr>
          <w:sz w:val="12"/>
        </w:rPr>
        <w:t>¶</w:t>
      </w:r>
      <w:r w:rsidRPr="00374601">
        <w:rPr>
          <w:sz w:val="16"/>
        </w:rPr>
        <w:t xml:space="preserve"> While some </w:t>
      </w:r>
      <w:r w:rsidRPr="00374601">
        <w:rPr>
          <w:u w:val="single"/>
        </w:rPr>
        <w:t>ideological hackers express nationalistic longings</w:t>
      </w:r>
      <w:r w:rsidRPr="00374601">
        <w:rPr>
          <w:sz w:val="16"/>
        </w:rPr>
        <w:t xml:space="preserve"> (see next section and Box 3)</w:t>
      </w:r>
      <w:r w:rsidR="00183045" w:rsidRPr="00374601">
        <w:rPr>
          <w:sz w:val="12"/>
        </w:rPr>
        <w:t>¶</w:t>
      </w:r>
      <w:r w:rsidRPr="00374601">
        <w:rPr>
          <w:sz w:val="16"/>
        </w:rPr>
        <w:t xml:space="preserve"> by </w:t>
      </w:r>
      <w:r w:rsidRPr="00374601">
        <w:rPr>
          <w:u w:val="single"/>
        </w:rPr>
        <w:t>acting up in line with the government</w:t>
      </w:r>
      <w:r w:rsidRPr="00374601">
        <w:rPr>
          <w:sz w:val="16"/>
        </w:rPr>
        <w:t xml:space="preserve"> (de Kloet, 2002), </w:t>
      </w:r>
      <w:r w:rsidRPr="00374601">
        <w:rPr>
          <w:u w:val="single"/>
        </w:rPr>
        <w:t>others act against the nation-state</w:t>
      </w:r>
      <w:r w:rsidR="00183045" w:rsidRPr="00374601">
        <w:rPr>
          <w:sz w:val="12"/>
        </w:rPr>
        <w:t>¶</w:t>
      </w:r>
      <w:r w:rsidRPr="00374601">
        <w:rPr>
          <w:sz w:val="12"/>
          <w:u w:val="single"/>
        </w:rPr>
        <w:t xml:space="preserve"> </w:t>
      </w:r>
      <w:r w:rsidRPr="00374601">
        <w:rPr>
          <w:u w:val="single"/>
        </w:rPr>
        <w:t>where they live</w:t>
      </w:r>
      <w:r w:rsidRPr="00374601">
        <w:rPr>
          <w:sz w:val="16"/>
        </w:rPr>
        <w:t xml:space="preserve">. For instance, in the mid-2001, </w:t>
      </w:r>
      <w:r w:rsidRPr="00374601">
        <w:rPr>
          <w:u w:val="single"/>
        </w:rPr>
        <w:t>Cyberjihad, a group of hackers in Indonesia</w:t>
      </w:r>
      <w:r w:rsidR="00183045" w:rsidRPr="00374601">
        <w:rPr>
          <w:sz w:val="12"/>
        </w:rPr>
        <w:t>¶</w:t>
      </w:r>
      <w:r w:rsidRPr="00374601">
        <w:rPr>
          <w:sz w:val="12"/>
          <w:u w:val="single"/>
        </w:rPr>
        <w:t xml:space="preserve"> </w:t>
      </w:r>
      <w:r w:rsidRPr="00374601">
        <w:rPr>
          <w:u w:val="single"/>
        </w:rPr>
        <w:t>attacked the Web site of the Indonesian police to force them to free a militant Muslim leader</w:t>
      </w:r>
      <w:r w:rsidR="00183045" w:rsidRPr="00374601">
        <w:rPr>
          <w:sz w:val="12"/>
        </w:rPr>
        <w:t>¶</w:t>
      </w:r>
      <w:r w:rsidRPr="00374601">
        <w:rPr>
          <w:sz w:val="16"/>
        </w:rPr>
        <w:t xml:space="preserve"> (Antariksa, 2001, p. 15). Similarly</w:t>
      </w:r>
      <w:r w:rsidRPr="00374601">
        <w:rPr>
          <w:u w:val="single"/>
        </w:rPr>
        <w:t>, in October 2001, a hacker in China replaced a Chinese</w:t>
      </w:r>
      <w:r w:rsidR="00183045" w:rsidRPr="00374601">
        <w:rPr>
          <w:sz w:val="12"/>
        </w:rPr>
        <w:t>¶</w:t>
      </w:r>
      <w:r w:rsidRPr="00374601">
        <w:rPr>
          <w:sz w:val="12"/>
          <w:u w:val="single"/>
        </w:rPr>
        <w:t xml:space="preserve"> </w:t>
      </w:r>
      <w:r w:rsidRPr="00374601">
        <w:rPr>
          <w:u w:val="single"/>
        </w:rPr>
        <w:t>government website with pornographic contents</w:t>
      </w:r>
      <w:r w:rsidRPr="00374601">
        <w:rPr>
          <w:sz w:val="16"/>
        </w:rPr>
        <w:t xml:space="preserve"> (de Kloet, 2002). In addition to nationalism</w:t>
      </w:r>
      <w:r w:rsidR="00183045" w:rsidRPr="00374601">
        <w:rPr>
          <w:sz w:val="12"/>
        </w:rPr>
        <w:t>¶</w:t>
      </w:r>
      <w:r w:rsidRPr="00374601">
        <w:rPr>
          <w:sz w:val="16"/>
        </w:rPr>
        <w:t xml:space="preserve"> and religion, </w:t>
      </w:r>
      <w:r w:rsidRPr="00374601">
        <w:rPr>
          <w:u w:val="single"/>
        </w:rPr>
        <w:t>hackers’ interests are also framed by fight against global capitalism</w:t>
      </w:r>
      <w:r w:rsidRPr="00374601">
        <w:rPr>
          <w:sz w:val="16"/>
        </w:rPr>
        <w:t xml:space="preserve"> (de Kloet,</w:t>
      </w:r>
      <w:r w:rsidR="00183045" w:rsidRPr="00374601">
        <w:rPr>
          <w:sz w:val="12"/>
        </w:rPr>
        <w:t>¶</w:t>
      </w:r>
      <w:r w:rsidRPr="00374601">
        <w:rPr>
          <w:sz w:val="16"/>
        </w:rPr>
        <w:t xml:space="preserve"> 2002). Such </w:t>
      </w:r>
      <w:r w:rsidRPr="00374601">
        <w:rPr>
          <w:u w:val="single"/>
        </w:rPr>
        <w:t>hackers are likely to attack networks of big multinationals. Hackings by Islamic activists are also interesting examples of ideological cyber attacks</w:t>
      </w:r>
      <w:r w:rsidRPr="00374601">
        <w:rPr>
          <w:sz w:val="16"/>
        </w:rPr>
        <w:t>. [Box about Chinese nationalism omitted].</w:t>
      </w:r>
      <w:r w:rsidR="00183045" w:rsidRPr="00374601">
        <w:rPr>
          <w:sz w:val="12"/>
        </w:rPr>
        <w:t>¶</w:t>
      </w:r>
      <w:r w:rsidRPr="00374601">
        <w:rPr>
          <w:sz w:val="16"/>
        </w:rPr>
        <w:t xml:space="preserve"> </w:t>
      </w:r>
      <w:r w:rsidRPr="00374601">
        <w:rPr>
          <w:u w:val="single"/>
        </w:rPr>
        <w:t>Except for occasional India–Pakistan and Israel–Palestine cyber wars, hacking by Islamist</w:t>
      </w:r>
      <w:r w:rsidR="00183045" w:rsidRPr="00374601">
        <w:rPr>
          <w:sz w:val="12"/>
        </w:rPr>
        <w:t>¶</w:t>
      </w:r>
      <w:r w:rsidRPr="00374601">
        <w:rPr>
          <w:sz w:val="12"/>
          <w:u w:val="single"/>
        </w:rPr>
        <w:t xml:space="preserve"> </w:t>
      </w:r>
      <w:r w:rsidRPr="00374601">
        <w:rPr>
          <w:u w:val="single"/>
        </w:rPr>
        <w:t>activists was insignificant before September 11, 2001</w:t>
      </w:r>
      <w:r w:rsidRPr="00374601">
        <w:rPr>
          <w:sz w:val="16"/>
        </w:rPr>
        <w:t>. mi2g Intelligence Unit reported increasing</w:t>
      </w:r>
      <w:r w:rsidR="00183045" w:rsidRPr="00374601">
        <w:rPr>
          <w:sz w:val="12"/>
        </w:rPr>
        <w:t>¶</w:t>
      </w:r>
      <w:r w:rsidRPr="00374601">
        <w:rPr>
          <w:sz w:val="16"/>
        </w:rPr>
        <w:t xml:space="preserve"> </w:t>
      </w:r>
      <w:r w:rsidRPr="00374601">
        <w:rPr>
          <w:u w:val="single"/>
        </w:rPr>
        <w:t>Islamist hacking, the targets being networks of the US, Britain, Australia and other coalition</w:t>
      </w:r>
      <w:r w:rsidR="00183045" w:rsidRPr="00374601">
        <w:rPr>
          <w:sz w:val="12"/>
        </w:rPr>
        <w:t>¶</w:t>
      </w:r>
      <w:r w:rsidRPr="00374601">
        <w:rPr>
          <w:sz w:val="12"/>
          <w:u w:val="single"/>
        </w:rPr>
        <w:t xml:space="preserve"> </w:t>
      </w:r>
      <w:r w:rsidRPr="00374601">
        <w:rPr>
          <w:u w:val="single"/>
        </w:rPr>
        <w:t>partners as well as domestic networks of Russia, Turkey, Indonesia, Pakistan, Saudi Arabia,</w:t>
      </w:r>
      <w:r w:rsidR="00183045" w:rsidRPr="00374601">
        <w:rPr>
          <w:sz w:val="12"/>
        </w:rPr>
        <w:t>¶</w:t>
      </w:r>
      <w:r w:rsidRPr="00374601">
        <w:rPr>
          <w:sz w:val="12"/>
          <w:u w:val="single"/>
        </w:rPr>
        <w:t xml:space="preserve"> </w:t>
      </w:r>
      <w:r w:rsidRPr="00374601">
        <w:rPr>
          <w:u w:val="single"/>
        </w:rPr>
        <w:t>Morocco and Kuwait</w:t>
      </w:r>
      <w:r w:rsidRPr="00374601">
        <w:rPr>
          <w:sz w:val="16"/>
        </w:rPr>
        <w:t>.17</w:t>
      </w:r>
      <w:r w:rsidR="00183045" w:rsidRPr="00374601">
        <w:rPr>
          <w:sz w:val="12"/>
        </w:rPr>
        <w:t>¶</w:t>
      </w:r>
      <w:r w:rsidRPr="00374601">
        <w:rPr>
          <w:sz w:val="16"/>
        </w:rPr>
        <w:t xml:space="preserve"> To take yet another example of ideological hacking, in June 1998, </w:t>
      </w:r>
      <w:r w:rsidRPr="00374601">
        <w:rPr>
          <w:u w:val="single"/>
        </w:rPr>
        <w:t>six hackers from the US,</w:t>
      </w:r>
      <w:r w:rsidR="00183045" w:rsidRPr="00374601">
        <w:rPr>
          <w:sz w:val="12"/>
        </w:rPr>
        <w:t>¶</w:t>
      </w:r>
      <w:r w:rsidRPr="00374601">
        <w:rPr>
          <w:sz w:val="12"/>
          <w:u w:val="single"/>
        </w:rPr>
        <w:t xml:space="preserve"> </w:t>
      </w:r>
      <w:r w:rsidRPr="00374601">
        <w:rPr>
          <w:u w:val="single"/>
        </w:rPr>
        <w:t>the UK, the Netherlands, and New Zealand</w:t>
      </w:r>
      <w:r w:rsidRPr="00374601">
        <w:rPr>
          <w:sz w:val="16"/>
        </w:rPr>
        <w:t xml:space="preserve"> (identifying themselves as Milworm) hac</w:t>
      </w:r>
      <w:r w:rsidRPr="00374601">
        <w:rPr>
          <w:u w:val="single"/>
        </w:rPr>
        <w:t>ked the</w:t>
      </w:r>
      <w:r w:rsidR="00183045" w:rsidRPr="00374601">
        <w:rPr>
          <w:sz w:val="12"/>
        </w:rPr>
        <w:t>¶</w:t>
      </w:r>
      <w:r w:rsidRPr="00374601">
        <w:rPr>
          <w:sz w:val="12"/>
          <w:u w:val="single"/>
        </w:rPr>
        <w:t xml:space="preserve"> </w:t>
      </w:r>
      <w:r w:rsidRPr="00374601">
        <w:rPr>
          <w:u w:val="single"/>
        </w:rPr>
        <w:t>Web site of India’s Bhabha Atomic Research Center</w:t>
      </w:r>
      <w:r w:rsidRPr="00374601">
        <w:rPr>
          <w:sz w:val="16"/>
        </w:rPr>
        <w:t xml:space="preserve"> (BARC) and left a message: </w:t>
      </w:r>
      <w:r w:rsidRPr="00374601">
        <w:rPr>
          <w:b/>
          <w:u w:val="single"/>
        </w:rPr>
        <w:t>If a nuclear</w:t>
      </w:r>
      <w:r w:rsidR="00183045" w:rsidRPr="00374601">
        <w:rPr>
          <w:sz w:val="12"/>
        </w:rPr>
        <w:t>¶</w:t>
      </w:r>
      <w:r w:rsidRPr="00374601">
        <w:rPr>
          <w:b/>
          <w:sz w:val="12"/>
          <w:u w:val="single"/>
        </w:rPr>
        <w:t xml:space="preserve"> </w:t>
      </w:r>
      <w:r w:rsidRPr="00374601">
        <w:rPr>
          <w:b/>
          <w:u w:val="single"/>
        </w:rPr>
        <w:t>war does start, you will be the first to scream</w:t>
      </w:r>
      <w:r w:rsidRPr="00374601">
        <w:rPr>
          <w:sz w:val="16"/>
        </w:rPr>
        <w:t xml:space="preserve"> (Denning, 2000). Similarly, in South Korea, 58</w:t>
      </w:r>
      <w:r w:rsidR="00183045" w:rsidRPr="00374601">
        <w:rPr>
          <w:sz w:val="12"/>
        </w:rPr>
        <w:t>¶</w:t>
      </w:r>
      <w:r w:rsidRPr="00374601">
        <w:rPr>
          <w:sz w:val="16"/>
        </w:rPr>
        <w:t xml:space="preserve"> </w:t>
      </w:r>
      <w:r w:rsidRPr="00374601">
        <w:rPr>
          <w:u w:val="single"/>
        </w:rPr>
        <w:t>Internet servers were attacked by a Japanese student in November 2003 to protest the war in Iraq</w:t>
      </w:r>
      <w:r w:rsidR="00183045" w:rsidRPr="00374601">
        <w:rPr>
          <w:sz w:val="12"/>
        </w:rPr>
        <w:t>¶</w:t>
      </w:r>
      <w:r w:rsidRPr="00374601">
        <w:rPr>
          <w:sz w:val="16"/>
        </w:rPr>
        <w:t xml:space="preserve"> (Duk-kun, 2003).</w:t>
      </w:r>
      <w:r w:rsidR="00183045" w:rsidRPr="00374601">
        <w:rPr>
          <w:sz w:val="12"/>
        </w:rPr>
        <w:t>¶</w:t>
      </w:r>
      <w:r w:rsidRPr="00374601">
        <w:rPr>
          <w:sz w:val="16"/>
        </w:rPr>
        <w:t xml:space="preserve"> </w:t>
      </w:r>
      <w:r w:rsidRPr="00374601">
        <w:rPr>
          <w:u w:val="single"/>
        </w:rPr>
        <w:t>Nationalism and patriotism18,19 can be considered as conceptual subsets of ideology. These</w:t>
      </w:r>
      <w:r w:rsidR="00183045" w:rsidRPr="00374601">
        <w:rPr>
          <w:sz w:val="12"/>
        </w:rPr>
        <w:t>¶</w:t>
      </w:r>
      <w:r w:rsidRPr="00374601">
        <w:rPr>
          <w:sz w:val="12"/>
          <w:u w:val="single"/>
        </w:rPr>
        <w:t xml:space="preserve"> </w:t>
      </w:r>
      <w:r w:rsidRPr="00374601">
        <w:rPr>
          <w:u w:val="single"/>
        </w:rPr>
        <w:t>are universally accepted as vital elements of state strength</w:t>
      </w:r>
      <w:r w:rsidRPr="00374601">
        <w:rPr>
          <w:sz w:val="16"/>
        </w:rPr>
        <w:t xml:space="preserve"> (Alagappa, 1995, 26–7). Salmon</w:t>
      </w:r>
      <w:r w:rsidR="00183045" w:rsidRPr="00374601">
        <w:rPr>
          <w:sz w:val="12"/>
        </w:rPr>
        <w:t>¶</w:t>
      </w:r>
      <w:r w:rsidRPr="00374601">
        <w:rPr>
          <w:sz w:val="16"/>
        </w:rPr>
        <w:t xml:space="preserve"> (1995) argues that patri</w:t>
      </w:r>
      <w:r w:rsidRPr="00374601">
        <w:rPr>
          <w:u w:val="single"/>
        </w:rPr>
        <w:t>otism or attachment to one’s country often leads to actions and attitudes</w:t>
      </w:r>
      <w:r w:rsidR="00183045" w:rsidRPr="00374601">
        <w:rPr>
          <w:sz w:val="12"/>
        </w:rPr>
        <w:t>¶</w:t>
      </w:r>
      <w:r w:rsidRPr="00374601">
        <w:rPr>
          <w:sz w:val="12"/>
          <w:u w:val="single"/>
        </w:rPr>
        <w:t xml:space="preserve"> </w:t>
      </w:r>
      <w:r w:rsidRPr="00374601">
        <w:rPr>
          <w:u w:val="single"/>
        </w:rPr>
        <w:t>which are disinterested or self-sacrificing, help solve free-riding problems</w:t>
      </w:r>
      <w:r w:rsidRPr="00374601">
        <w:rPr>
          <w:sz w:val="16"/>
        </w:rPr>
        <w:t xml:space="preserve"> (p. 296). We can find</w:t>
      </w:r>
      <w:r w:rsidR="00183045" w:rsidRPr="00374601">
        <w:rPr>
          <w:sz w:val="12"/>
        </w:rPr>
        <w:t>¶</w:t>
      </w:r>
      <w:r w:rsidRPr="00374601">
        <w:rPr>
          <w:sz w:val="16"/>
        </w:rPr>
        <w:t xml:space="preserve"> many instances of </w:t>
      </w:r>
      <w:r w:rsidRPr="00374601">
        <w:rPr>
          <w:u w:val="single"/>
        </w:rPr>
        <w:t>hackings linked to nationalism and patriotism</w:t>
      </w:r>
      <w:r w:rsidRPr="00374601">
        <w:rPr>
          <w:sz w:val="16"/>
        </w:rPr>
        <w:t>. To take an example, in the</w:t>
      </w:r>
      <w:r w:rsidR="00183045" w:rsidRPr="00374601">
        <w:rPr>
          <w:sz w:val="12"/>
        </w:rPr>
        <w:t>¶</w:t>
      </w:r>
      <w:r w:rsidRPr="00374601">
        <w:rPr>
          <w:sz w:val="16"/>
        </w:rPr>
        <w:t xml:space="preserve"> early 1990s, a group of Portuguese hackers named TOXYN infiltrated a number of Indonesian</w:t>
      </w:r>
      <w:r w:rsidR="00183045" w:rsidRPr="00374601">
        <w:rPr>
          <w:sz w:val="12"/>
        </w:rPr>
        <w:t>¶</w:t>
      </w:r>
      <w:r w:rsidRPr="00374601">
        <w:rPr>
          <w:sz w:val="16"/>
        </w:rPr>
        <w:t xml:space="preserve"> government websites to fight against the occupation of East Timor (de Kloet, 2002). </w:t>
      </w:r>
      <w:r w:rsidRPr="00374601">
        <w:rPr>
          <w:u w:val="single"/>
        </w:rPr>
        <w:t>Indonesian</w:t>
      </w:r>
      <w:r w:rsidR="00183045" w:rsidRPr="00374601">
        <w:rPr>
          <w:sz w:val="12"/>
        </w:rPr>
        <w:t>¶</w:t>
      </w:r>
      <w:r w:rsidRPr="00374601">
        <w:rPr>
          <w:sz w:val="12"/>
          <w:u w:val="single"/>
        </w:rPr>
        <w:t xml:space="preserve"> </w:t>
      </w:r>
      <w:r w:rsidRPr="00374601">
        <w:rPr>
          <w:u w:val="single"/>
        </w:rPr>
        <w:t>hackers responded by attacking Portuguese servers that hosted the East Timor movement</w:t>
      </w:r>
      <w:r w:rsidR="00183045" w:rsidRPr="00374601">
        <w:rPr>
          <w:sz w:val="12"/>
        </w:rPr>
        <w:t>¶</w:t>
      </w:r>
      <w:r w:rsidRPr="00374601">
        <w:rPr>
          <w:sz w:val="16"/>
        </w:rPr>
        <w:t xml:space="preserve"> (Antariksa, 2001). To take another example, in 1997, </w:t>
      </w:r>
      <w:r w:rsidRPr="00374601">
        <w:rPr>
          <w:u w:val="single"/>
        </w:rPr>
        <w:t>cyber attacks occurred in Sri Lanka in</w:t>
      </w:r>
      <w:r w:rsidR="00183045" w:rsidRPr="00374601">
        <w:rPr>
          <w:sz w:val="12"/>
        </w:rPr>
        <w:t>¶</w:t>
      </w:r>
      <w:r w:rsidRPr="00374601">
        <w:rPr>
          <w:sz w:val="12"/>
          <w:u w:val="single"/>
        </w:rPr>
        <w:t xml:space="preserve"> </w:t>
      </w:r>
      <w:r w:rsidRPr="00374601">
        <w:rPr>
          <w:u w:val="single"/>
        </w:rPr>
        <w:t>support of the Tamil Tiger separatists. The strike was intended to disrupt government</w:t>
      </w:r>
      <w:r w:rsidR="00183045" w:rsidRPr="00374601">
        <w:rPr>
          <w:sz w:val="12"/>
        </w:rPr>
        <w:t>¶</w:t>
      </w:r>
      <w:r w:rsidRPr="00374601">
        <w:rPr>
          <w:sz w:val="12"/>
          <w:u w:val="single"/>
        </w:rPr>
        <w:t xml:space="preserve"> </w:t>
      </w:r>
      <w:r w:rsidRPr="00374601">
        <w:rPr>
          <w:u w:val="single"/>
        </w:rPr>
        <w:t>communications by overloading Sri Lankan embassies with millions of e-mails</w:t>
      </w:r>
      <w:r w:rsidRPr="00374601">
        <w:rPr>
          <w:sz w:val="16"/>
        </w:rPr>
        <w:t xml:space="preserve"> (Havely,</w:t>
      </w:r>
      <w:r w:rsidR="00183045" w:rsidRPr="00374601">
        <w:rPr>
          <w:sz w:val="12"/>
        </w:rPr>
        <w:t>¶</w:t>
      </w:r>
      <w:r w:rsidRPr="00374601">
        <w:rPr>
          <w:sz w:val="16"/>
        </w:rPr>
        <w:t xml:space="preserve"> 2000). To take yet another example, in 1998, </w:t>
      </w:r>
      <w:r w:rsidRPr="00374601">
        <w:rPr>
          <w:u w:val="single"/>
        </w:rPr>
        <w:t>Indian army’s website on Kashmir was hijacked</w:t>
      </w:r>
      <w:r w:rsidR="00183045" w:rsidRPr="00374601">
        <w:rPr>
          <w:sz w:val="12"/>
        </w:rPr>
        <w:t>¶</w:t>
      </w:r>
      <w:r w:rsidRPr="00374601">
        <w:rPr>
          <w:sz w:val="12"/>
          <w:u w:val="single"/>
        </w:rPr>
        <w:t xml:space="preserve"> </w:t>
      </w:r>
      <w:r w:rsidRPr="00374601">
        <w:rPr>
          <w:u w:val="single"/>
        </w:rPr>
        <w:t>by supporters of Pakistan’s claim to the disputed territory, who plastered the site with their own</w:t>
      </w:r>
      <w:r w:rsidR="00183045" w:rsidRPr="00374601">
        <w:rPr>
          <w:sz w:val="12"/>
        </w:rPr>
        <w:t>¶</w:t>
      </w:r>
      <w:r w:rsidRPr="00374601">
        <w:rPr>
          <w:sz w:val="12"/>
          <w:u w:val="single"/>
        </w:rPr>
        <w:t xml:space="preserve"> </w:t>
      </w:r>
      <w:r w:rsidRPr="00374601">
        <w:rPr>
          <w:u w:val="single"/>
        </w:rPr>
        <w:t>political slogans</w:t>
      </w:r>
      <w:r w:rsidRPr="00374601">
        <w:rPr>
          <w:sz w:val="16"/>
        </w:rPr>
        <w:t xml:space="preserve"> (Havely, 2000). In response, in July 2001, </w:t>
      </w:r>
      <w:r w:rsidRPr="00374601">
        <w:rPr>
          <w:u w:val="single"/>
        </w:rPr>
        <w:t>the website of the Pakistan based</w:t>
      </w:r>
      <w:r w:rsidR="00183045" w:rsidRPr="00374601">
        <w:rPr>
          <w:sz w:val="12"/>
        </w:rPr>
        <w:t>¶</w:t>
      </w:r>
      <w:r w:rsidRPr="00374601">
        <w:rPr>
          <w:sz w:val="12"/>
          <w:u w:val="single"/>
        </w:rPr>
        <w:t xml:space="preserve"> </w:t>
      </w:r>
      <w:r w:rsidRPr="00374601">
        <w:rPr>
          <w:u w:val="single"/>
        </w:rPr>
        <w:t>militant outfit Lashkar-e-Tayiba was attacked by a hacker who called himself True Indian</w:t>
      </w:r>
      <w:r w:rsidR="00183045" w:rsidRPr="00374601">
        <w:rPr>
          <w:sz w:val="12"/>
        </w:rPr>
        <w:t>¶</w:t>
      </w:r>
      <w:r w:rsidRPr="00374601">
        <w:rPr>
          <w:sz w:val="16"/>
        </w:rPr>
        <w:t xml:space="preserve"> (Peer, 2001). It was in response to attacks of G-force, a Pakistani hacker group, to the Indian</w:t>
      </w:r>
      <w:r w:rsidR="00183045" w:rsidRPr="00374601">
        <w:rPr>
          <w:sz w:val="12"/>
        </w:rPr>
        <w:t>¶</w:t>
      </w:r>
      <w:r w:rsidRPr="00374601">
        <w:rPr>
          <w:sz w:val="16"/>
        </w:rPr>
        <w:t xml:space="preserve"> Ministry of External Affairs’ websites.</w:t>
      </w:r>
      <w:r w:rsidR="00183045" w:rsidRPr="00374601">
        <w:rPr>
          <w:sz w:val="12"/>
        </w:rPr>
        <w:t>¶</w:t>
      </w:r>
      <w:r w:rsidRPr="00374601">
        <w:rPr>
          <w:sz w:val="16"/>
        </w:rPr>
        <w:t xml:space="preserve"> </w:t>
      </w:r>
      <w:r w:rsidRPr="00374601">
        <w:rPr>
          <w:u w:val="single"/>
        </w:rPr>
        <w:t>Nationalism and patriotism were dominant codes of appeal in the US–China cyber wars of</w:t>
      </w:r>
      <w:r w:rsidR="00183045" w:rsidRPr="00374601">
        <w:rPr>
          <w:sz w:val="12"/>
        </w:rPr>
        <w:t>¶</w:t>
      </w:r>
      <w:r w:rsidRPr="00374601">
        <w:rPr>
          <w:sz w:val="12"/>
          <w:u w:val="single"/>
        </w:rPr>
        <w:t xml:space="preserve"> </w:t>
      </w:r>
      <w:r w:rsidRPr="00374601">
        <w:rPr>
          <w:u w:val="single"/>
        </w:rPr>
        <w:t>April–May 2001</w:t>
      </w:r>
      <w:r w:rsidRPr="00374601">
        <w:rPr>
          <w:sz w:val="16"/>
        </w:rPr>
        <w:t xml:space="preserve"> (see Box 3). Quoting a security engineer from Guangdong Province of China,</w:t>
      </w:r>
      <w:r w:rsidR="00183045" w:rsidRPr="00374601">
        <w:rPr>
          <w:sz w:val="12"/>
        </w:rPr>
        <w:t>¶</w:t>
      </w:r>
      <w:r w:rsidRPr="00374601">
        <w:rPr>
          <w:sz w:val="16"/>
        </w:rPr>
        <w:t xml:space="preserve"> Netease20 reported </w:t>
      </w:r>
      <w:r w:rsidRPr="00374601">
        <w:rPr>
          <w:u w:val="single"/>
        </w:rPr>
        <w:t>the daily number of attacks increased by over 20 times the average during</w:t>
      </w:r>
      <w:r w:rsidR="00183045" w:rsidRPr="00374601">
        <w:rPr>
          <w:sz w:val="12"/>
        </w:rPr>
        <w:t>¶</w:t>
      </w:r>
      <w:r w:rsidRPr="00374601">
        <w:rPr>
          <w:sz w:val="12"/>
          <w:u w:val="single"/>
        </w:rPr>
        <w:t xml:space="preserve"> </w:t>
      </w:r>
      <w:r w:rsidRPr="00374601">
        <w:rPr>
          <w:u w:val="single"/>
        </w:rPr>
        <w:t>April–May, 2001. Analyzing the US–China cyber wars</w:t>
      </w:r>
      <w:r w:rsidRPr="00374601">
        <w:rPr>
          <w:sz w:val="16"/>
        </w:rPr>
        <w:t xml:space="preserve">, Kluver (2001, p. 8) concluded that </w:t>
      </w:r>
      <w:r w:rsidRPr="00374601">
        <w:rPr>
          <w:u w:val="single"/>
        </w:rPr>
        <w:t>"the</w:t>
      </w:r>
      <w:r w:rsidR="00183045" w:rsidRPr="00374601">
        <w:rPr>
          <w:sz w:val="12"/>
        </w:rPr>
        <w:t>¶</w:t>
      </w:r>
      <w:r w:rsidRPr="00374601">
        <w:rPr>
          <w:sz w:val="12"/>
          <w:u w:val="single"/>
        </w:rPr>
        <w:t xml:space="preserve"> </w:t>
      </w:r>
      <w:r w:rsidRPr="00374601">
        <w:rPr>
          <w:u w:val="single"/>
        </w:rPr>
        <w:t>technological optimism which sees in the Internet the end of nationalism and parochialism is an unrealistic understanding of how the Internet functions as a medium for human interaction</w:t>
      </w:r>
      <w:r w:rsidRPr="00374601">
        <w:rPr>
          <w:sz w:val="16"/>
        </w:rPr>
        <w:t>. The</w:t>
      </w:r>
      <w:r w:rsidR="00183045" w:rsidRPr="00374601">
        <w:rPr>
          <w:sz w:val="12"/>
        </w:rPr>
        <w:t>¶</w:t>
      </w:r>
      <w:r w:rsidRPr="00374601">
        <w:rPr>
          <w:sz w:val="16"/>
        </w:rPr>
        <w:t xml:space="preserve"> next proposition is:</w:t>
      </w:r>
      <w:r w:rsidR="00183045" w:rsidRPr="00374601">
        <w:rPr>
          <w:sz w:val="12"/>
        </w:rPr>
        <w:t>¶</w:t>
      </w:r>
      <w:r w:rsidRPr="00374601">
        <w:rPr>
          <w:sz w:val="16"/>
        </w:rPr>
        <w:t xml:space="preserve"> Proposition 3. </w:t>
      </w:r>
      <w:r w:rsidRPr="00374601">
        <w:rPr>
          <w:u w:val="single"/>
        </w:rPr>
        <w:t>An organization’s conflict of ideology with a hacking unit is likely to result in</w:t>
      </w:r>
      <w:r w:rsidR="00183045" w:rsidRPr="00374601">
        <w:rPr>
          <w:sz w:val="12"/>
        </w:rPr>
        <w:t>¶</w:t>
      </w:r>
      <w:r w:rsidRPr="00374601">
        <w:rPr>
          <w:sz w:val="12"/>
          <w:u w:val="single"/>
        </w:rPr>
        <w:t xml:space="preserve"> </w:t>
      </w:r>
      <w:r w:rsidRPr="00374601">
        <w:rPr>
          <w:u w:val="single"/>
        </w:rPr>
        <w:t>cyber attacks by the latter against the former.</w:t>
      </w:r>
    </w:p>
    <w:p w14:paraId="346020D4" w14:textId="77777777" w:rsidR="00FF1E0D" w:rsidRPr="00374601" w:rsidRDefault="00FF1E0D" w:rsidP="00FF1E0D">
      <w:pPr>
        <w:rPr>
          <w:u w:val="single"/>
        </w:rPr>
      </w:pPr>
    </w:p>
    <w:p w14:paraId="66D83736" w14:textId="77777777" w:rsidR="00FF1E0D" w:rsidRPr="00374601" w:rsidRDefault="00FF1E0D" w:rsidP="00FF1E0D">
      <w:pPr>
        <w:pStyle w:val="Heading4"/>
      </w:pPr>
      <w:r w:rsidRPr="00374601">
        <w:t>Extinction</w:t>
      </w:r>
    </w:p>
    <w:p w14:paraId="0FCB0D6E" w14:textId="77777777" w:rsidR="00FF1E0D" w:rsidRPr="00374601" w:rsidRDefault="00FF1E0D" w:rsidP="00FF1E0D">
      <w:pPr>
        <w:rPr>
          <w:rStyle w:val="Style13ptBold"/>
        </w:rPr>
      </w:pPr>
      <w:r w:rsidRPr="00374601">
        <w:rPr>
          <w:rStyle w:val="Style13ptBold"/>
        </w:rPr>
        <w:t>Thamboo ‘14</w:t>
      </w:r>
    </w:p>
    <w:p w14:paraId="7BCEDD45" w14:textId="77777777" w:rsidR="00FF1E0D" w:rsidRPr="00374601" w:rsidRDefault="00FF1E0D" w:rsidP="00FF1E0D">
      <w:r w:rsidRPr="00374601">
        <w:t xml:space="preserve">[Visha, citing Richard Clarke, a former White House staffer in charge of counter-terrorism and cyber-security, “Cyber Security: The world’s greatest threat,” 11-25, </w:t>
      </w:r>
      <w:hyperlink r:id="rId15" w:history="1">
        <w:r w:rsidRPr="00374601">
          <w:rPr>
            <w:rStyle w:val="Hyperlink"/>
          </w:rPr>
          <w:t>https://blogs.ubc.ca/vishathamboo/2014/11/25/cyber-security-the-worlds-greatest-threat/</w:t>
        </w:r>
      </w:hyperlink>
      <w:r w:rsidRPr="00374601">
        <w:t xml:space="preserve"> ]</w:t>
      </w:r>
    </w:p>
    <w:p w14:paraId="4A0B95A1" w14:textId="77777777" w:rsidR="00FF1E0D" w:rsidRPr="00374601" w:rsidRDefault="00FF1E0D" w:rsidP="00FF1E0D">
      <w:pPr>
        <w:rPr>
          <w:rStyle w:val="StyleUnderline"/>
        </w:rPr>
      </w:pPr>
      <w:r w:rsidRPr="00374601">
        <w:t xml:space="preserve">After land, sea, air and space, </w:t>
      </w:r>
      <w:r w:rsidRPr="00374601">
        <w:rPr>
          <w:rStyle w:val="StyleUnderline"/>
        </w:rPr>
        <w:t>warfare had entered the fifth domain: cyberspace. Cyberspace is</w:t>
      </w:r>
      <w:r w:rsidRPr="00374601">
        <w:t xml:space="preserve"> arguably </w:t>
      </w:r>
      <w:r w:rsidRPr="00374601">
        <w:rPr>
          <w:rStyle w:val="StyleUnderline"/>
        </w:rPr>
        <w:t xml:space="preserve">the </w:t>
      </w:r>
      <w:r w:rsidRPr="00374601">
        <w:rPr>
          <w:rStyle w:val="Emphasis"/>
        </w:rPr>
        <w:t>most dangerous</w:t>
      </w:r>
      <w:r w:rsidRPr="00374601">
        <w:rPr>
          <w:rStyle w:val="StyleUnderline"/>
        </w:rPr>
        <w:t xml:space="preserve"> of all warfares because of the amount of damage that can be done, whilst remaining completely immobile and anonymous. </w:t>
      </w:r>
      <w:r w:rsidRPr="00374601">
        <w:t xml:space="preserve">In a new book </w:t>
      </w:r>
      <w:r w:rsidRPr="00374601">
        <w:rPr>
          <w:rStyle w:val="StyleUnderline"/>
        </w:rPr>
        <w:t xml:space="preserve">Richard Clarke, a former White House staffer in charge of counter-terrorism and cyber-security, envisages a catastrophic breakdown within </w:t>
      </w:r>
      <w:r w:rsidRPr="00374601">
        <w:rPr>
          <w:rStyle w:val="Emphasis"/>
        </w:rPr>
        <w:t>15 minutes</w:t>
      </w:r>
      <w:r w:rsidRPr="00374601">
        <w:rPr>
          <w:rStyle w:val="StyleUnderline"/>
        </w:rPr>
        <w:t xml:space="preserve">. Computer bugs </w:t>
      </w:r>
      <w:r w:rsidRPr="00374601">
        <w:rPr>
          <w:rStyle w:val="Emphasis"/>
        </w:rPr>
        <w:t>bring down military</w:t>
      </w:r>
      <w:r w:rsidRPr="00374601">
        <w:t xml:space="preserve"> e-mail </w:t>
      </w:r>
      <w:r w:rsidRPr="00374601">
        <w:rPr>
          <w:rStyle w:val="Emphasis"/>
        </w:rPr>
        <w:t>systems</w:t>
      </w:r>
      <w:r w:rsidRPr="00374601">
        <w:rPr>
          <w:rStyle w:val="StyleUnderline"/>
        </w:rPr>
        <w:t>; oil refineries and pipelines explode; air-traffic-control systems collapse; freight and metro trains derail; financial data are scrambled; the electrical grid goes down</w:t>
      </w:r>
      <w:r w:rsidRPr="00374601">
        <w:t xml:space="preserve"> in the eastern United States; </w:t>
      </w:r>
      <w:r w:rsidRPr="00374601">
        <w:rPr>
          <w:rStyle w:val="StyleUnderline"/>
        </w:rPr>
        <w:t>orbiting satellites spin out of control. Society soon breaks down as food becomes scarce and money runs out</w:t>
      </w:r>
      <w:r w:rsidRPr="00374601">
        <w:t xml:space="preserve">. Worst of all, the identity of the attacker may remain a mystery. Other dangers are coming: weakly governed swathes of Africa are being connected up to fibre-optic cables, potentially creating new havens for cyber-criminals and the spread of mobile internet will bring new means of attack. </w:t>
      </w:r>
      <w:r w:rsidRPr="00374601">
        <w:rPr>
          <w:rStyle w:val="StyleUnderline"/>
        </w:rPr>
        <w:t>The internet was designed for convenience and reliability, not security. Yet in wiring together the globe, it has merged the garden and the wilderness. No passport is required in cyberspace. And although police are constrained by national borders, criminals roam freely. Enemy states are no longer on the other side of the ocean, but just behind the firewall</w:t>
      </w:r>
      <w:r w:rsidRPr="00374601">
        <w:t xml:space="preserve">. The ill-intentioned can mask their identity and location, impersonate others and con their way into the buildings that hold the digitised wealth of the electronic age: money, personal data and intellectual property. </w:t>
      </w:r>
      <w:r w:rsidRPr="00374601">
        <w:rPr>
          <w:rStyle w:val="StyleUnderline"/>
        </w:rPr>
        <w:t>Deterrence in cyber-warfare is more uncertain than</w:t>
      </w:r>
      <w:r w:rsidRPr="00374601">
        <w:t xml:space="preserve">, say, </w:t>
      </w:r>
      <w:r w:rsidRPr="00374601">
        <w:rPr>
          <w:rStyle w:val="StyleUnderline"/>
        </w:rPr>
        <w:t>in nuclear strategy: there is no mutually assured destruction, the dividing line between criminality and war is blurred and identifying attacking computers</w:t>
      </w:r>
      <w:r w:rsidRPr="00374601">
        <w:t xml:space="preserve">, let alone the fingers on the keyboards, </w:t>
      </w:r>
      <w:r w:rsidRPr="00374601">
        <w:rPr>
          <w:rStyle w:val="StyleUnderline"/>
        </w:rPr>
        <w:t>is difficult</w:t>
      </w:r>
      <w:r w:rsidRPr="00374601">
        <w:t xml:space="preserve">. </w:t>
      </w:r>
      <w:r w:rsidRPr="00374601">
        <w:rPr>
          <w:rStyle w:val="StyleUnderline"/>
        </w:rPr>
        <w:t>Retaliation need not be confined to cyberspace</w:t>
      </w:r>
      <w:r w:rsidRPr="00374601">
        <w:t xml:space="preserve">; the one system that is certainly not linked to the public internet is America’s nuclear firing chain. </w:t>
      </w:r>
      <w:r w:rsidRPr="00374601">
        <w:rPr>
          <w:rStyle w:val="StyleUnderline"/>
        </w:rPr>
        <w:t xml:space="preserve">Although for now, cyber warfare has not spiralled out of control, it is </w:t>
      </w:r>
      <w:r w:rsidRPr="00374601">
        <w:rPr>
          <w:rStyle w:val="Emphasis"/>
        </w:rPr>
        <w:t>only a matter of time</w:t>
      </w:r>
      <w:r w:rsidRPr="00374601">
        <w:rPr>
          <w:rStyle w:val="StyleUnderline"/>
        </w:rPr>
        <w:t xml:space="preserve">, before cyber warfare becomes the </w:t>
      </w:r>
      <w:r w:rsidRPr="00374601">
        <w:rPr>
          <w:rStyle w:val="Emphasis"/>
        </w:rPr>
        <w:t>most prominent</w:t>
      </w:r>
      <w:r w:rsidRPr="00374601">
        <w:rPr>
          <w:rStyle w:val="StyleUnderline"/>
        </w:rPr>
        <w:t xml:space="preserve"> type of attack, and the </w:t>
      </w:r>
      <w:r w:rsidRPr="00374601">
        <w:rPr>
          <w:rStyle w:val="Emphasis"/>
        </w:rPr>
        <w:t>most deadly</w:t>
      </w:r>
      <w:r w:rsidRPr="00374601">
        <w:rPr>
          <w:rStyle w:val="StyleUnderline"/>
        </w:rPr>
        <w:t xml:space="preserve"> because of its </w:t>
      </w:r>
      <w:r w:rsidRPr="00374601">
        <w:rPr>
          <w:rStyle w:val="Emphasis"/>
        </w:rPr>
        <w:t>scope and anonymity</w:t>
      </w:r>
      <w:r w:rsidRPr="00374601">
        <w:rPr>
          <w:rStyle w:val="StyleUnderline"/>
        </w:rPr>
        <w:t>.</w:t>
      </w:r>
    </w:p>
    <w:p w14:paraId="39781B2E" w14:textId="77777777" w:rsidR="00465D88" w:rsidRPr="00374601" w:rsidRDefault="00540210" w:rsidP="00465D88">
      <w:pPr>
        <w:pStyle w:val="Heading1"/>
      </w:pPr>
      <w:r w:rsidRPr="00374601">
        <w:t>Offcase A</w:t>
      </w:r>
      <w:r w:rsidR="00F91C77" w:rsidRPr="00374601">
        <w:t>n</w:t>
      </w:r>
      <w:r w:rsidRPr="00374601">
        <w:t>s</w:t>
      </w:r>
      <w:r w:rsidR="00F91C77" w:rsidRPr="00374601">
        <w:t>wers</w:t>
      </w:r>
    </w:p>
    <w:p w14:paraId="4FB77772" w14:textId="77777777" w:rsidR="002D7D83" w:rsidRPr="00374601" w:rsidRDefault="002D7D83" w:rsidP="002D7D83">
      <w:pPr>
        <w:pStyle w:val="Heading2"/>
      </w:pPr>
      <w:r w:rsidRPr="00374601">
        <w:t>2ac – T</w:t>
      </w:r>
    </w:p>
    <w:p w14:paraId="4C6E320C" w14:textId="77777777" w:rsidR="002D7D83" w:rsidRPr="00374601" w:rsidRDefault="002D7D83" w:rsidP="002D7D83">
      <w:pPr>
        <w:pStyle w:val="Heading3"/>
      </w:pPr>
      <w:r w:rsidRPr="00374601">
        <w:t>t resnick – we meet</w:t>
      </w:r>
    </w:p>
    <w:p w14:paraId="3A82C3D6" w14:textId="77777777" w:rsidR="002D7D83" w:rsidRPr="00374601" w:rsidRDefault="002D7D83" w:rsidP="002D7D83">
      <w:pPr>
        <w:pStyle w:val="Heading4"/>
      </w:pPr>
      <w:r w:rsidRPr="00374601">
        <w:t>we meet – the aff is cyber diplomacy</w:t>
      </w:r>
    </w:p>
    <w:p w14:paraId="459FBB8A" w14:textId="77777777" w:rsidR="002D7D83" w:rsidRPr="00374601" w:rsidRDefault="002D7D83" w:rsidP="002D7D83">
      <w:pPr>
        <w:rPr>
          <w:rStyle w:val="Style13ptBold"/>
          <w:b w:val="0"/>
          <w:sz w:val="22"/>
        </w:rPr>
      </w:pPr>
      <w:r w:rsidRPr="00374601">
        <w:rPr>
          <w:rStyle w:val="Style13ptBold"/>
        </w:rPr>
        <w:t>Norwich University no date</w:t>
      </w:r>
      <w:r w:rsidRPr="00374601">
        <w:rPr>
          <w:rStyle w:val="Style13ptBold"/>
          <w:b w:val="0"/>
        </w:rPr>
        <w:t xml:space="preserve"> - </w:t>
      </w:r>
      <w:r w:rsidRPr="00374601">
        <w:rPr>
          <w:rStyle w:val="Style13ptBold"/>
          <w:b w:val="0"/>
          <w:sz w:val="22"/>
        </w:rPr>
        <w:t>http://graduate.norwich.edu/resources-mdy/infographics-mdy/the-increasing-need-for-cyber-diplomacy//dmeth</w:t>
      </w:r>
    </w:p>
    <w:p w14:paraId="1BEA6BF6" w14:textId="77777777" w:rsidR="002D7D83" w:rsidRPr="00374601" w:rsidRDefault="002D7D83" w:rsidP="002D7D83">
      <w:pPr>
        <w:rPr>
          <w:sz w:val="14"/>
        </w:rPr>
      </w:pPr>
      <w:r w:rsidRPr="00374601">
        <w:rPr>
          <w:sz w:val="14"/>
        </w:rPr>
        <w:t xml:space="preserve">The </w:t>
      </w:r>
      <w:r w:rsidRPr="00374601">
        <w:rPr>
          <w:rStyle w:val="StyleUnderline"/>
        </w:rPr>
        <w:t>Evolution of Diplomatic Relations The way nations relate diplomatically is evolving</w:t>
      </w:r>
      <w:r w:rsidRPr="00374601">
        <w:rPr>
          <w:sz w:val="14"/>
        </w:rPr>
        <w:t xml:space="preserve">. This is because of </w:t>
      </w:r>
      <w:r w:rsidRPr="00374601">
        <w:rPr>
          <w:rStyle w:val="Emphasis"/>
        </w:rPr>
        <w:t>the new discipline of cyber diplomacy that is changing how diplomats interact with their peers,</w:t>
      </w:r>
      <w:r w:rsidRPr="00374601">
        <w:rPr>
          <w:sz w:val="14"/>
        </w:rPr>
        <w:t xml:space="preserve"> the way governments communicate to the public, and is introducing a new plethora of issues ranging from cyber espionage to internet governance. Social networks like Twitter are fuelling the growth of cyber diplomacy. More than 70% of the world’s head of states are on Twitter. The public can now get a better view of diplomatic interactions by reading the retweets, replies and mentions of popular diplomats on Twitter. U.S. Interests in Cyberspace The </w:t>
      </w:r>
      <w:r w:rsidRPr="00374601">
        <w:rPr>
          <w:rStyle w:val="Emphasis"/>
        </w:rPr>
        <w:t>State Department has a cyber diplomacy</w:t>
      </w:r>
      <w:r w:rsidRPr="00374601">
        <w:rPr>
          <w:sz w:val="14"/>
        </w:rPr>
        <w:t xml:space="preserve"> </w:t>
      </w:r>
      <w:r w:rsidRPr="00374601">
        <w:rPr>
          <w:rStyle w:val="Emphasis"/>
        </w:rPr>
        <w:t>office</w:t>
      </w:r>
      <w:r w:rsidRPr="00374601">
        <w:rPr>
          <w:sz w:val="14"/>
        </w:rPr>
        <w:t xml:space="preserve"> that takes care of American interests in cyberspace. These </w:t>
      </w:r>
      <w:r w:rsidRPr="00374601">
        <w:rPr>
          <w:rStyle w:val="StyleUnderline"/>
        </w:rPr>
        <w:t>include Internet freedom, innovation, economic growth, military uses of the internet,</w:t>
      </w:r>
      <w:r w:rsidRPr="00374601">
        <w:rPr>
          <w:sz w:val="14"/>
        </w:rPr>
        <w:t xml:space="preserve"> </w:t>
      </w:r>
      <w:r w:rsidRPr="00374601">
        <w:rPr>
          <w:rStyle w:val="Emphasis"/>
        </w:rPr>
        <w:t>cyber security</w:t>
      </w:r>
      <w:r w:rsidRPr="00374601">
        <w:rPr>
          <w:sz w:val="14"/>
        </w:rPr>
        <w:t xml:space="preserve"> </w:t>
      </w:r>
      <w:r w:rsidRPr="00374601">
        <w:rPr>
          <w:rStyle w:val="StyleUnderline"/>
        </w:rPr>
        <w:t>and internet governance</w:t>
      </w:r>
      <w:r w:rsidRPr="00374601">
        <w:rPr>
          <w:sz w:val="14"/>
        </w:rPr>
        <w:t xml:space="preserve">. The primary mission of the United States in cyberspace is to defend the U.S. against significant cyber attacks and to defend Department of Defense (DOD) information networks. The U.S. aims to have full-spectrum cyber options that will support military operations and contingency plans. U.S. Cyber Diplomacy Amounts To a “Global Media Empire” In the words of Fergus Hanson, a Washington DC think-tank, “The U.S. State Department is operating a global media empire.” With over 200 Facebook pages and 150 Twitter accounts having millions of followers, the U.S. leads in cyber diplomacy resources. International Strategy for Cyberspace by U.S. Government This strategy was formulated in May 2011. It aims to enhance reliability, resilience and security of global networks. Other goals of this strategy are preparing for 21st century security challenges, supporting fundamental freedoms and promoting open markets, among others. Efforts to Increase Cyber Security in the US In an effort to bolster cyber security, the American House of Representatives recently passed two bills that address cyber security. These are The Protecting Cyber Networks Act and The National Cyber Security Protection Advancement Act. The purpose of these laws is to improve the sharing of vital information between companies and between companies and the government. This will help companies to improve their defenses and identify potential vulnerabilities early before hawckers notice them. A New American Cyber Mission The US Department of Defense (DOD) is undertaking plans to establish a new and advanced American cyber mission. By 2018, this mission will have 133 teams with more than 6000 cyber operators. American Cyber War Planning The DOD has created a cyber command structure. This is an integral part of US war planning because it has internet-enabled offensive and defensive cyber strategies. Cyber Threat Intelligence Integration Center (CTIIC) The White House launched the Cyber Threat Intelligence Integration Center (CTIIC) in February 2015. Cyber security data for American policy makers and cyber centers will be coordinated from this center. What Americans Think Of State Sponsored Cyber Attacks Americans continue to face increasing risk from state actors. Some recent incidents of malicious cyber activity and theft of American trade secrets have been blamed on foreign governments. In a recent survey concerning U.S. response to state-sponsored cyber crimes, 45% of respondents said that the solution should be high-level talks with the officials of the country behind the attack. Cyber Diplomacy around the World European Union The focus of the European Union is the governance and application of international law in cyberspace. The issues under this include protecting the free and open Internet, reducing cybercrime, building capacity in third world countries, enhancing international stability and protecting the digital economy. China </w:t>
      </w:r>
      <w:r w:rsidRPr="00374601">
        <w:rPr>
          <w:rStyle w:val="StyleUnderline"/>
        </w:rPr>
        <w:t>Cyber Administration of China, Ministry of Foreign Affairs and Central Internet Security and Leading Information Group, are the key cyber diplomacy agencies in China</w:t>
      </w:r>
      <w:r w:rsidRPr="00374601">
        <w:rPr>
          <w:sz w:val="14"/>
        </w:rPr>
        <w:t xml:space="preserve">. </w:t>
      </w:r>
      <w:r w:rsidRPr="00374601">
        <w:rPr>
          <w:rStyle w:val="Emphasis"/>
        </w:rPr>
        <w:t>A landmark cyber espionage deal was reached between the US and China in September 2015</w:t>
      </w:r>
      <w:r w:rsidRPr="00374601">
        <w:rPr>
          <w:sz w:val="14"/>
        </w:rPr>
        <w:t xml:space="preserve">. Washington and Beijing </w:t>
      </w:r>
      <w:r w:rsidRPr="00374601">
        <w:rPr>
          <w:rStyle w:val="Emphasis"/>
        </w:rPr>
        <w:t xml:space="preserve">endorsed norms of behavior in cyberspace and agreed to cooperate in cyber investigations. </w:t>
      </w:r>
      <w:r w:rsidRPr="00374601">
        <w:rPr>
          <w:sz w:val="14"/>
        </w:rPr>
        <w:t xml:space="preserve">South Korea South Korea engages in active cyber diplomacy. Ministry of Science, ICT and Future Planning, Ministry of Foreign Affairs and National Internet and Security Agency are the bodies in charge of cyber issues in South Korea. India In India, the government rather than the private sector is taking the lead in cyber security awareness. Ministry of Communications &amp; ICT is at the forefront. Other government agencies championing cyber issues are National Critical Information Infrastructure Protection Centre and Department of Electronics &amp; Information Technology. International Cyber Stability Each nation has a role to play towards international cyber stability. U.S. encourages countries to facilitate transnational cyber cooperation and promote international cyber stability. The Bilateral Dialogue on Cyber Issues </w:t>
      </w:r>
      <w:r w:rsidRPr="00374601">
        <w:rPr>
          <w:rStyle w:val="StyleUnderline"/>
        </w:rPr>
        <w:t>U.S. – China cyber dialogue led to a cyber security agreement</w:t>
      </w:r>
      <w:r w:rsidRPr="00374601">
        <w:rPr>
          <w:sz w:val="14"/>
        </w:rPr>
        <w:t xml:space="preserve"> where both parties agreed not to engage in cyber-enabled economic espionage against each other. India and United States have committed to robust cooperation on cyber issues. EU is pursuing cyber dialogues with USA, South Korea, India, Japan, China and other countries. European Parliament plays an important role is strengthening Internet technologies.</w:t>
      </w:r>
    </w:p>
    <w:p w14:paraId="0B3C7325" w14:textId="77777777" w:rsidR="002D7D83" w:rsidRPr="00374601" w:rsidRDefault="002D7D83" w:rsidP="002D7D83">
      <w:pPr>
        <w:pStyle w:val="Heading4"/>
      </w:pPr>
      <w:r w:rsidRPr="00374601">
        <w:t>We meet – the plan is diplomatic engagement between the DHS from the US and they Cyberspace Administration of China – meets Resnick</w:t>
      </w:r>
    </w:p>
    <w:p w14:paraId="2919FD74" w14:textId="77777777" w:rsidR="002D7D83" w:rsidRPr="00374601" w:rsidRDefault="002D7D83" w:rsidP="002D7D83">
      <w:pPr>
        <w:rPr>
          <w:sz w:val="18"/>
        </w:rPr>
      </w:pPr>
      <w:r w:rsidRPr="00374601">
        <w:rPr>
          <w:rStyle w:val="Style13ptBold"/>
          <w:sz w:val="22"/>
        </w:rPr>
        <w:t>Segal and Lan 16</w:t>
      </w:r>
      <w:r w:rsidRPr="00374601">
        <w:rPr>
          <w:rStyle w:val="Style13ptBold"/>
          <w:b w:val="0"/>
          <w:sz w:val="22"/>
        </w:rPr>
        <w:t xml:space="preserve"> - Adam Segal is the Maurice R. Greenberg Senior Fellow for China Studies and Director of the Program on Digital and Cyberspace Policy at the Council on Foreign Relations. Tang Lan is Deputy Director at the Institute of Information and Social Development, China Institutes of Contemporary International Relations. (Adam and Maurice, “Reducing and Managing U.S.-China Conflict in Cyberspace”, National Bureau of Asian Research, April 2016, http://www.nbr.org/publications/specialreport/pdf/Free/06192016/SR57_US-China_April2016.pdf//dmeth)</w:t>
      </w:r>
    </w:p>
    <w:p w14:paraId="651D08A8" w14:textId="77777777" w:rsidR="002D7D83" w:rsidRPr="00374601" w:rsidRDefault="002D7D83" w:rsidP="002D7D83">
      <w:pPr>
        <w:rPr>
          <w:rStyle w:val="Emphasis"/>
        </w:rPr>
      </w:pPr>
      <w:r w:rsidRPr="00374601">
        <w:rPr>
          <w:sz w:val="16"/>
        </w:rPr>
        <w:t xml:space="preserve">Despite the wide ideological gulf between the two sides, both </w:t>
      </w:r>
      <w:r w:rsidRPr="00374601">
        <w:rPr>
          <w:rStyle w:val="Emphasis"/>
        </w:rPr>
        <w:t>China and the United States have identified cyberspace as an area that requires cooperatio</w:t>
      </w:r>
      <w:r w:rsidRPr="00374601">
        <w:rPr>
          <w:sz w:val="16"/>
        </w:rPr>
        <w:t xml:space="preserve">n. As President Xi said in Washington in September 2015, “all in all, we have broad, common interest in the field of the cyber. But we need to strengthen cooperation and avoid leading to confrontation.”63 China and the United States have a shared interest in controlling cybercrime, reducing the likelihood of cyber conflict, limiting the proliferation of cyber capabilities, developing rules of supply-chain security, and building cybersecurity exchanges and expertise. The 2015 summit agreement begins to lay a foundation for cooperation on cybercrime, stating that the two sides will establish a “high-level joint dialogue mechanism” in order to “review the timeliness and quality” of requests for information and assistance in criminal investigations. </w:t>
      </w:r>
      <w:r w:rsidRPr="00374601">
        <w:rPr>
          <w:rStyle w:val="StyleUnderline"/>
        </w:rPr>
        <w:t>On the U.S. side</w:t>
      </w:r>
      <w:r w:rsidRPr="00374601">
        <w:rPr>
          <w:sz w:val="16"/>
        </w:rPr>
        <w:t xml:space="preserve">, </w:t>
      </w:r>
      <w:r w:rsidRPr="00374601">
        <w:rPr>
          <w:rStyle w:val="Emphasis"/>
        </w:rPr>
        <w:t>the mechanism is led by the Departments of Homeland Security and Justice.</w:t>
      </w:r>
      <w:r w:rsidRPr="00374601">
        <w:rPr>
          <w:sz w:val="16"/>
        </w:rPr>
        <w:t xml:space="preserve"> </w:t>
      </w:r>
      <w:r w:rsidRPr="00374601">
        <w:rPr>
          <w:rStyle w:val="StyleUnderline"/>
        </w:rPr>
        <w:t>Chinese participation includes</w:t>
      </w:r>
      <w:r w:rsidRPr="00374601">
        <w:rPr>
          <w:sz w:val="16"/>
        </w:rPr>
        <w:t xml:space="preserve"> the </w:t>
      </w:r>
      <w:r w:rsidRPr="00374601">
        <w:rPr>
          <w:rStyle w:val="Emphasis"/>
        </w:rPr>
        <w:t>Cyberspace Administration of China; the Ministries of Public Security, State Security, and Justice; and the State Internet Information Office.</w:t>
      </w:r>
    </w:p>
    <w:p w14:paraId="25E1F3BE" w14:textId="77777777" w:rsidR="002D7D83" w:rsidRPr="00374601" w:rsidRDefault="002D7D83" w:rsidP="002D7D83"/>
    <w:p w14:paraId="68508A46" w14:textId="77777777" w:rsidR="002D7D83" w:rsidRPr="00374601" w:rsidRDefault="002D7D83" w:rsidP="002D7D83"/>
    <w:p w14:paraId="74D59FDB" w14:textId="77777777" w:rsidR="00465D88" w:rsidRPr="00374601" w:rsidRDefault="00465D88" w:rsidP="00465D88">
      <w:pPr>
        <w:pStyle w:val="Heading2"/>
      </w:pPr>
      <w:r w:rsidRPr="00374601">
        <w:t>2ac – Xi Disad</w:t>
      </w:r>
    </w:p>
    <w:p w14:paraId="42627B23" w14:textId="77777777" w:rsidR="006D7734" w:rsidRPr="00374601" w:rsidRDefault="00465D88" w:rsidP="006D7734">
      <w:pPr>
        <w:pStyle w:val="Heading3"/>
      </w:pPr>
      <w:r w:rsidRPr="00374601">
        <w:t>Plan = win for xi</w:t>
      </w:r>
    </w:p>
    <w:p w14:paraId="571ABAD1" w14:textId="77777777" w:rsidR="006D7734" w:rsidRPr="00374601" w:rsidRDefault="006D7734" w:rsidP="006D7734">
      <w:pPr>
        <w:pStyle w:val="Heading4"/>
      </w:pPr>
      <w:r w:rsidRPr="00374601">
        <w:t>Win for Xi</w:t>
      </w:r>
    </w:p>
    <w:p w14:paraId="377DBA3E" w14:textId="77777777" w:rsidR="006D7734" w:rsidRPr="00374601" w:rsidRDefault="006D7734" w:rsidP="006D7734">
      <w:pPr>
        <w:rPr>
          <w:sz w:val="16"/>
        </w:rPr>
      </w:pPr>
      <w:r w:rsidRPr="00374601">
        <w:rPr>
          <w:b/>
        </w:rPr>
        <w:t>Bennett ’15</w:t>
      </w:r>
      <w:r w:rsidRPr="00374601">
        <w:t xml:space="preserve"> </w:t>
      </w:r>
      <w:r w:rsidRPr="00374601">
        <w:rPr>
          <w:sz w:val="16"/>
        </w:rPr>
        <w:t>--- [Cory, “Xi: 'China is ready' for cyber crime dialogue,” The Hill, 9/22/15, http://thehill.com/policy/cybersecurity/254598-xi-china-is-ready-for-cyber-crime-dialogue]//Mnush</w:t>
      </w:r>
    </w:p>
    <w:p w14:paraId="6D5EBFF3" w14:textId="77777777" w:rsidR="006D7734" w:rsidRPr="00374601" w:rsidRDefault="006D7734" w:rsidP="006D7734">
      <w:pPr>
        <w:rPr>
          <w:sz w:val="16"/>
        </w:rPr>
      </w:pPr>
      <w:r w:rsidRPr="00374601">
        <w:rPr>
          <w:sz w:val="16"/>
        </w:rPr>
        <w:t xml:space="preserve">Chinese </w:t>
      </w:r>
      <w:r w:rsidRPr="00374601">
        <w:rPr>
          <w:rStyle w:val="StyleUnderline"/>
        </w:rPr>
        <w:t>President Xi Jinping</w:t>
      </w:r>
      <w:r w:rsidRPr="00374601">
        <w:rPr>
          <w:sz w:val="16"/>
        </w:rPr>
        <w:t xml:space="preserve"> is </w:t>
      </w:r>
      <w:r w:rsidRPr="00374601">
        <w:rPr>
          <w:rStyle w:val="StyleUnderline"/>
        </w:rPr>
        <w:t>prepared</w:t>
      </w:r>
      <w:r w:rsidRPr="00374601">
        <w:rPr>
          <w:sz w:val="16"/>
        </w:rPr>
        <w:t xml:space="preserve"> </w:t>
      </w:r>
      <w:r w:rsidRPr="00374601">
        <w:rPr>
          <w:rStyle w:val="StyleUnderline"/>
        </w:rPr>
        <w:t>to start</w:t>
      </w:r>
      <w:r w:rsidRPr="00374601">
        <w:rPr>
          <w:sz w:val="16"/>
        </w:rPr>
        <w:t xml:space="preserve"> a “</w:t>
      </w:r>
      <w:r w:rsidRPr="00374601">
        <w:rPr>
          <w:rStyle w:val="Emphasis"/>
        </w:rPr>
        <w:t>high-level” cybersecurity dialogue</w:t>
      </w:r>
      <w:r w:rsidRPr="00374601">
        <w:rPr>
          <w:rStyle w:val="StyleUnderline"/>
        </w:rPr>
        <w:t xml:space="preserve"> with the United States.</w:t>
      </w:r>
    </w:p>
    <w:p w14:paraId="66F6CEE7" w14:textId="77777777" w:rsidR="006D7734" w:rsidRPr="00374601" w:rsidRDefault="006D7734" w:rsidP="006D7734">
      <w:pPr>
        <w:rPr>
          <w:sz w:val="16"/>
        </w:rPr>
      </w:pPr>
      <w:r w:rsidRPr="00374601">
        <w:rPr>
          <w:sz w:val="16"/>
        </w:rPr>
        <w:t>“</w:t>
      </w:r>
      <w:r w:rsidRPr="00374601">
        <w:rPr>
          <w:rStyle w:val="StyleUnderline"/>
        </w:rPr>
        <w:t>China is ready to set up a high-level joint dialogue mechanism with the United States on fighting cyber crimes,</w:t>
      </w:r>
      <w:r w:rsidRPr="00374601">
        <w:rPr>
          <w:sz w:val="16"/>
        </w:rPr>
        <w:t xml:space="preserve">” the </w:t>
      </w:r>
      <w:r w:rsidRPr="00374601">
        <w:rPr>
          <w:rStyle w:val="StyleUnderline"/>
        </w:rPr>
        <w:t>Chinese leader said</w:t>
      </w:r>
      <w:r w:rsidRPr="00374601">
        <w:rPr>
          <w:sz w:val="16"/>
        </w:rPr>
        <w:t xml:space="preserve"> during a speech Tuesday night at a dinner in Seattle co-hosted by the U.S.-China Business Council and the National Committee on U.S.-</w:t>
      </w:r>
      <w:r w:rsidR="0094064B" w:rsidRPr="00374601">
        <w:rPr>
          <w:sz w:val="16"/>
        </w:rPr>
        <w:t>China Relations.</w:t>
      </w:r>
    </w:p>
    <w:p w14:paraId="256C570D" w14:textId="77777777" w:rsidR="006D7734" w:rsidRPr="00374601" w:rsidRDefault="006D7734" w:rsidP="006D7734">
      <w:pPr>
        <w:rPr>
          <w:sz w:val="16"/>
        </w:rPr>
      </w:pPr>
      <w:r w:rsidRPr="00374601">
        <w:rPr>
          <w:sz w:val="16"/>
        </w:rPr>
        <w:t xml:space="preserve">If the dialogue comes to fruition, it would be the </w:t>
      </w:r>
      <w:r w:rsidRPr="00374601">
        <w:rPr>
          <w:rStyle w:val="StyleUnderline"/>
        </w:rPr>
        <w:t>first official</w:t>
      </w:r>
      <w:r w:rsidRPr="00374601">
        <w:rPr>
          <w:sz w:val="16"/>
        </w:rPr>
        <w:t xml:space="preserve">, </w:t>
      </w:r>
      <w:r w:rsidRPr="00374601">
        <w:rPr>
          <w:rStyle w:val="StyleUnderline"/>
        </w:rPr>
        <w:t>ongoing cyber talks</w:t>
      </w:r>
      <w:r w:rsidRPr="00374601">
        <w:rPr>
          <w:sz w:val="16"/>
        </w:rPr>
        <w:t xml:space="preserve"> </w:t>
      </w:r>
      <w:r w:rsidRPr="00374601">
        <w:rPr>
          <w:rStyle w:val="StyleUnderline"/>
        </w:rPr>
        <w:t>between</w:t>
      </w:r>
      <w:r w:rsidRPr="00374601">
        <w:rPr>
          <w:sz w:val="16"/>
        </w:rPr>
        <w:t xml:space="preserve"> the two </w:t>
      </w:r>
      <w:r w:rsidRPr="00374601">
        <w:rPr>
          <w:rStyle w:val="StyleUnderline"/>
        </w:rPr>
        <w:t>countries</w:t>
      </w:r>
      <w:r w:rsidRPr="00374601">
        <w:rPr>
          <w:sz w:val="16"/>
        </w:rPr>
        <w:t xml:space="preserve"> </w:t>
      </w:r>
      <w:r w:rsidRPr="00374601">
        <w:rPr>
          <w:rStyle w:val="StyleUnderline"/>
        </w:rPr>
        <w:t>since China quit a joint working</w:t>
      </w:r>
      <w:r w:rsidRPr="00374601">
        <w:rPr>
          <w:sz w:val="16"/>
        </w:rPr>
        <w:t xml:space="preserve"> group in May 2014 following the Justice Department indictment of five members of the Chinese military for hacking the U.S.</w:t>
      </w:r>
    </w:p>
    <w:p w14:paraId="48544D1D" w14:textId="77777777" w:rsidR="00465D88" w:rsidRPr="00374601" w:rsidRDefault="006D7734" w:rsidP="00465D88">
      <w:pPr>
        <w:rPr>
          <w:rFonts w:eastAsiaTheme="majorEastAsia" w:cstheme="majorBidi"/>
          <w:b/>
          <w:sz w:val="36"/>
          <w:szCs w:val="26"/>
          <w:u w:val="double"/>
        </w:rPr>
      </w:pPr>
      <w:r w:rsidRPr="00374601">
        <w:rPr>
          <w:sz w:val="16"/>
        </w:rPr>
        <w:t>“</w:t>
      </w:r>
      <w:r w:rsidRPr="00374601">
        <w:rPr>
          <w:rStyle w:val="StyleUnderline"/>
        </w:rPr>
        <w:t>China is a staunch defender of cybersecurity</w:t>
      </w:r>
      <w:r w:rsidRPr="00374601">
        <w:rPr>
          <w:sz w:val="16"/>
        </w:rPr>
        <w:t xml:space="preserve">. It is also a victim of hacking,” </w:t>
      </w:r>
      <w:r w:rsidRPr="00374601">
        <w:rPr>
          <w:rStyle w:val="Emphasis"/>
        </w:rPr>
        <w:t>said Xi</w:t>
      </w:r>
      <w:r w:rsidRPr="00374601">
        <w:rPr>
          <w:sz w:val="16"/>
        </w:rPr>
        <w:t xml:space="preserve"> during the first stop on his U.S. trip this week that will culminate with an official state visit in Washington.</w:t>
      </w:r>
    </w:p>
    <w:p w14:paraId="651F1EA2" w14:textId="77777777" w:rsidR="00465D88" w:rsidRPr="00374601" w:rsidRDefault="00465D88" w:rsidP="00465D88">
      <w:pPr>
        <w:pStyle w:val="Heading3"/>
      </w:pPr>
      <w:r w:rsidRPr="00374601">
        <w:t>Plan solves nationalism</w:t>
      </w:r>
    </w:p>
    <w:p w14:paraId="75E72987" w14:textId="77777777" w:rsidR="00465D88" w:rsidRPr="00374601" w:rsidRDefault="00465D88" w:rsidP="00BD7792">
      <w:pPr>
        <w:pStyle w:val="Heading4"/>
      </w:pPr>
      <w:r w:rsidRPr="00374601">
        <w:t>Lack of cyber norms creates a hotbed for Chinese nationalism</w:t>
      </w:r>
    </w:p>
    <w:p w14:paraId="403129D6" w14:textId="77777777" w:rsidR="00465D88" w:rsidRPr="00374601" w:rsidRDefault="00465D88" w:rsidP="00465D88">
      <w:r w:rsidRPr="00374601">
        <w:rPr>
          <w:b/>
        </w:rPr>
        <w:t xml:space="preserve">Kshetri, ’05 </w:t>
      </w:r>
      <w:r w:rsidRPr="00374601">
        <w:t>(Nir, Professor at Bryan School of Business and Economics, The University of North Carolina-Greensboro, research fellow at Kobe University, authored four books and about seventy journal articles, lead discussant at the Peer Review Meeting of the United Nations' Information Economy Report; “Pattern of global cyber war and crime: A conceptual framework”; Journal of International Management Volume 11, Issue 4)//JPM</w:t>
      </w:r>
    </w:p>
    <w:p w14:paraId="391ED215" w14:textId="77777777" w:rsidR="00465D88" w:rsidRPr="00374601" w:rsidRDefault="00465D88" w:rsidP="00465D88">
      <w:pPr>
        <w:rPr>
          <w:sz w:val="16"/>
        </w:rPr>
      </w:pPr>
      <w:r w:rsidRPr="00374601">
        <w:rPr>
          <w:u w:val="single"/>
        </w:rPr>
        <w:t>Internet as a medium to express nationalistic and patriotic longings</w:t>
      </w:r>
      <w:r w:rsidR="00183045" w:rsidRPr="00374601">
        <w:rPr>
          <w:sz w:val="12"/>
        </w:rPr>
        <w:t>¶</w:t>
      </w:r>
      <w:r w:rsidRPr="00374601">
        <w:rPr>
          <w:sz w:val="12"/>
          <w:u w:val="single"/>
        </w:rPr>
        <w:t xml:space="preserve"> </w:t>
      </w:r>
      <w:r w:rsidRPr="00374601">
        <w:rPr>
          <w:u w:val="single"/>
        </w:rPr>
        <w:t>Some scholars suggest that the Internet disconnects citizens from public life</w:t>
      </w:r>
      <w:r w:rsidRPr="00374601">
        <w:rPr>
          <w:sz w:val="16"/>
        </w:rPr>
        <w:t>,</w:t>
      </w:r>
      <w:r w:rsidR="00183045" w:rsidRPr="00374601">
        <w:rPr>
          <w:sz w:val="12"/>
        </w:rPr>
        <w:t>¶</w:t>
      </w:r>
      <w:r w:rsidRPr="00374601">
        <w:rPr>
          <w:sz w:val="16"/>
        </w:rPr>
        <w:t xml:space="preserve"> while other studies have found that it provides a venue for further participation</w:t>
      </w:r>
      <w:r w:rsidR="00183045" w:rsidRPr="00374601">
        <w:rPr>
          <w:sz w:val="12"/>
        </w:rPr>
        <w:t>¶</w:t>
      </w:r>
      <w:r w:rsidRPr="00374601">
        <w:rPr>
          <w:sz w:val="16"/>
        </w:rPr>
        <w:t xml:space="preserve"> in public life (Weber et al., 2003). According to the latter camp, </w:t>
      </w:r>
      <w:r w:rsidRPr="00374601">
        <w:rPr>
          <w:u w:val="single"/>
        </w:rPr>
        <w:t>the Internet</w:t>
      </w:r>
      <w:r w:rsidR="00183045" w:rsidRPr="00374601">
        <w:rPr>
          <w:sz w:val="12"/>
        </w:rPr>
        <w:t>¶</w:t>
      </w:r>
      <w:r w:rsidRPr="00374601">
        <w:rPr>
          <w:sz w:val="12"/>
          <w:u w:val="single"/>
        </w:rPr>
        <w:t xml:space="preserve"> </w:t>
      </w:r>
      <w:r w:rsidRPr="00374601">
        <w:rPr>
          <w:u w:val="single"/>
        </w:rPr>
        <w:t>arguably is an important new venue for stimulating civic participation and</w:t>
      </w:r>
      <w:r w:rsidR="00183045" w:rsidRPr="00374601">
        <w:rPr>
          <w:sz w:val="12"/>
        </w:rPr>
        <w:t>¶</w:t>
      </w:r>
      <w:r w:rsidRPr="00374601">
        <w:rPr>
          <w:sz w:val="12"/>
          <w:u w:val="single"/>
        </w:rPr>
        <w:t xml:space="preserve"> </w:t>
      </w:r>
      <w:r w:rsidRPr="00374601">
        <w:rPr>
          <w:u w:val="single"/>
        </w:rPr>
        <w:t>engagement</w:t>
      </w:r>
      <w:r w:rsidRPr="00374601">
        <w:rPr>
          <w:sz w:val="16"/>
        </w:rPr>
        <w:t xml:space="preserve">. In particular, </w:t>
      </w:r>
      <w:r w:rsidRPr="00374601">
        <w:rPr>
          <w:u w:val="single"/>
        </w:rPr>
        <w:t>the Internet has facilitated the expression of</w:t>
      </w:r>
      <w:r w:rsidR="00183045" w:rsidRPr="00374601">
        <w:rPr>
          <w:sz w:val="12"/>
        </w:rPr>
        <w:t>¶</w:t>
      </w:r>
      <w:r w:rsidRPr="00374601">
        <w:rPr>
          <w:sz w:val="12"/>
          <w:u w:val="single"/>
        </w:rPr>
        <w:t xml:space="preserve"> </w:t>
      </w:r>
      <w:r w:rsidRPr="00374601">
        <w:rPr>
          <w:u w:val="single"/>
        </w:rPr>
        <w:t>nationalistic and patriotic longings</w:t>
      </w:r>
      <w:r w:rsidRPr="00374601">
        <w:rPr>
          <w:sz w:val="16"/>
        </w:rPr>
        <w:t>.</w:t>
      </w:r>
      <w:r w:rsidR="00183045" w:rsidRPr="00374601">
        <w:rPr>
          <w:sz w:val="12"/>
        </w:rPr>
        <w:t>¶</w:t>
      </w:r>
      <w:r w:rsidRPr="00374601">
        <w:rPr>
          <w:sz w:val="16"/>
        </w:rPr>
        <w:t xml:space="preserve"> </w:t>
      </w:r>
      <w:r w:rsidRPr="00374601">
        <w:rPr>
          <w:u w:val="single"/>
        </w:rPr>
        <w:t>The Chinese nationalism and patriotism are the focus of this case</w:t>
      </w:r>
      <w:r w:rsidRPr="00374601">
        <w:rPr>
          <w:sz w:val="16"/>
        </w:rPr>
        <w:t>. C</w:t>
      </w:r>
      <w:r w:rsidRPr="00374601">
        <w:rPr>
          <w:u w:val="single"/>
        </w:rPr>
        <w:t>hina’s</w:t>
      </w:r>
      <w:r w:rsidR="00183045" w:rsidRPr="00374601">
        <w:rPr>
          <w:sz w:val="12"/>
        </w:rPr>
        <w:t>¶</w:t>
      </w:r>
      <w:r w:rsidRPr="00374601">
        <w:rPr>
          <w:sz w:val="12"/>
          <w:u w:val="single"/>
        </w:rPr>
        <w:t xml:space="preserve"> </w:t>
      </w:r>
      <w:r w:rsidRPr="00374601">
        <w:rPr>
          <w:u w:val="single"/>
        </w:rPr>
        <w:t>transition to market economy has followed a trajectory significantly different</w:t>
      </w:r>
      <w:r w:rsidR="00183045" w:rsidRPr="00374601">
        <w:rPr>
          <w:sz w:val="12"/>
        </w:rPr>
        <w:t>¶</w:t>
      </w:r>
      <w:r w:rsidRPr="00374601">
        <w:rPr>
          <w:sz w:val="12"/>
          <w:u w:val="single"/>
        </w:rPr>
        <w:t xml:space="preserve"> </w:t>
      </w:r>
      <w:r w:rsidRPr="00374601">
        <w:rPr>
          <w:u w:val="single"/>
        </w:rPr>
        <w:t>from those of Eastern Europe and the Soviet Union.</w:t>
      </w:r>
      <w:r w:rsidRPr="00374601">
        <w:rPr>
          <w:sz w:val="16"/>
        </w:rPr>
        <w:t xml:space="preserve"> While Russia followed the</w:t>
      </w:r>
      <w:r w:rsidR="00183045" w:rsidRPr="00374601">
        <w:rPr>
          <w:sz w:val="12"/>
        </w:rPr>
        <w:t>¶</w:t>
      </w:r>
      <w:r w:rsidRPr="00374601">
        <w:rPr>
          <w:sz w:val="16"/>
        </w:rPr>
        <w:t xml:space="preserve"> Western prescriptions, </w:t>
      </w:r>
      <w:r w:rsidRPr="00374601">
        <w:rPr>
          <w:u w:val="single"/>
        </w:rPr>
        <w:t>China has successfully blended nationalism with</w:t>
      </w:r>
      <w:r w:rsidR="00183045" w:rsidRPr="00374601">
        <w:rPr>
          <w:sz w:val="12"/>
        </w:rPr>
        <w:t>¶</w:t>
      </w:r>
      <w:r w:rsidRPr="00374601">
        <w:rPr>
          <w:sz w:val="12"/>
          <w:u w:val="single"/>
        </w:rPr>
        <w:t xml:space="preserve"> </w:t>
      </w:r>
      <w:r w:rsidRPr="00374601">
        <w:rPr>
          <w:u w:val="single"/>
        </w:rPr>
        <w:t xml:space="preserve">Marxism </w:t>
      </w:r>
      <w:r w:rsidRPr="00374601">
        <w:rPr>
          <w:sz w:val="16"/>
        </w:rPr>
        <w:t>(Shlapentokh, 2002).</w:t>
      </w:r>
      <w:r w:rsidR="00183045" w:rsidRPr="00374601">
        <w:rPr>
          <w:sz w:val="12"/>
        </w:rPr>
        <w:t>¶</w:t>
      </w:r>
      <w:r w:rsidRPr="00374601">
        <w:rPr>
          <w:sz w:val="16"/>
        </w:rPr>
        <w:t xml:space="preserve"> Before proceeding further, </w:t>
      </w:r>
      <w:r w:rsidRPr="00374601">
        <w:rPr>
          <w:u w:val="single"/>
        </w:rPr>
        <w:t>let us briefly review Chinese and American</w:t>
      </w:r>
      <w:r w:rsidR="00183045" w:rsidRPr="00374601">
        <w:rPr>
          <w:sz w:val="12"/>
        </w:rPr>
        <w:t>¶</w:t>
      </w:r>
      <w:r w:rsidRPr="00374601">
        <w:rPr>
          <w:sz w:val="12"/>
          <w:u w:val="single"/>
        </w:rPr>
        <w:t xml:space="preserve"> </w:t>
      </w:r>
      <w:r w:rsidRPr="00374601">
        <w:rPr>
          <w:u w:val="single"/>
        </w:rPr>
        <w:t>versions of nationalism and patriotism</w:t>
      </w:r>
      <w:r w:rsidRPr="00374601">
        <w:rPr>
          <w:sz w:val="16"/>
        </w:rPr>
        <w:t>. Pei (2003) has identified several</w:t>
      </w:r>
      <w:r w:rsidR="00183045" w:rsidRPr="00374601">
        <w:rPr>
          <w:sz w:val="12"/>
        </w:rPr>
        <w:t>¶</w:t>
      </w:r>
      <w:r w:rsidRPr="00374601">
        <w:rPr>
          <w:sz w:val="16"/>
        </w:rPr>
        <w:t xml:space="preserve"> dimensions of nationalism. Consider two of them: so</w:t>
      </w:r>
      <w:r w:rsidRPr="00374601">
        <w:rPr>
          <w:u w:val="single"/>
        </w:rPr>
        <w:t>urce and bases. In terms of source, he argues that some nationalism are product of grass-root</w:t>
      </w:r>
      <w:r w:rsidR="00183045" w:rsidRPr="00374601">
        <w:rPr>
          <w:sz w:val="12"/>
        </w:rPr>
        <w:t>¶</w:t>
      </w:r>
      <w:r w:rsidRPr="00374601">
        <w:rPr>
          <w:sz w:val="12"/>
          <w:u w:val="single"/>
        </w:rPr>
        <w:t xml:space="preserve"> </w:t>
      </w:r>
      <w:r w:rsidRPr="00374601">
        <w:rPr>
          <w:u w:val="single"/>
        </w:rPr>
        <w:t>voluntarism</w:t>
      </w:r>
      <w:r w:rsidRPr="00374601">
        <w:rPr>
          <w:sz w:val="16"/>
        </w:rPr>
        <w:t xml:space="preserve"> (as U.S. nationalism) </w:t>
      </w:r>
      <w:r w:rsidRPr="00374601">
        <w:rPr>
          <w:u w:val="single"/>
        </w:rPr>
        <w:t>while others are fostered by government</w:t>
      </w:r>
      <w:r w:rsidR="00183045" w:rsidRPr="00374601">
        <w:rPr>
          <w:sz w:val="12"/>
        </w:rPr>
        <w:t>¶</w:t>
      </w:r>
      <w:r w:rsidRPr="00374601">
        <w:rPr>
          <w:sz w:val="12"/>
          <w:u w:val="single"/>
        </w:rPr>
        <w:t xml:space="preserve"> </w:t>
      </w:r>
      <w:r w:rsidRPr="00374601">
        <w:rPr>
          <w:u w:val="single"/>
        </w:rPr>
        <w:t>elites and promoted by the apparatus of the state</w:t>
      </w:r>
      <w:r w:rsidRPr="00374601">
        <w:rPr>
          <w:sz w:val="16"/>
        </w:rPr>
        <w:t xml:space="preserve"> (police, military, state-run</w:t>
      </w:r>
      <w:r w:rsidR="00183045" w:rsidRPr="00374601">
        <w:rPr>
          <w:sz w:val="12"/>
        </w:rPr>
        <w:t>¶</w:t>
      </w:r>
      <w:r w:rsidRPr="00374601">
        <w:rPr>
          <w:sz w:val="16"/>
        </w:rPr>
        <w:t xml:space="preserve"> media). Chinese </w:t>
      </w:r>
      <w:r w:rsidRPr="00374601">
        <w:rPr>
          <w:b/>
          <w:u w:val="single"/>
        </w:rPr>
        <w:t>nationalism is viewed as state sponsored and an attempt to fill</w:t>
      </w:r>
      <w:r w:rsidR="00183045" w:rsidRPr="00374601">
        <w:rPr>
          <w:sz w:val="12"/>
        </w:rPr>
        <w:t>¶</w:t>
      </w:r>
      <w:r w:rsidRPr="00374601">
        <w:rPr>
          <w:b/>
          <w:sz w:val="12"/>
          <w:u w:val="single"/>
        </w:rPr>
        <w:t xml:space="preserve"> </w:t>
      </w:r>
      <w:r w:rsidRPr="00374601">
        <w:rPr>
          <w:b/>
          <w:u w:val="single"/>
        </w:rPr>
        <w:t>an bideological vacuum left by the weakening socialism</w:t>
      </w:r>
      <w:r w:rsidRPr="00374601">
        <w:rPr>
          <w:sz w:val="16"/>
        </w:rPr>
        <w:t xml:space="preserve"> (Oksenberg, 1997;</w:t>
      </w:r>
      <w:r w:rsidR="00183045" w:rsidRPr="00374601">
        <w:rPr>
          <w:sz w:val="12"/>
        </w:rPr>
        <w:t>¶</w:t>
      </w:r>
      <w:r w:rsidRPr="00374601">
        <w:rPr>
          <w:sz w:val="16"/>
        </w:rPr>
        <w:t xml:space="preserve"> Christensen, 1996; Sautman, 2001).</w:t>
      </w:r>
      <w:r w:rsidR="00183045" w:rsidRPr="00374601">
        <w:rPr>
          <w:sz w:val="12"/>
        </w:rPr>
        <w:t>¶</w:t>
      </w:r>
      <w:r w:rsidRPr="00374601">
        <w:rPr>
          <w:sz w:val="16"/>
        </w:rPr>
        <w:t xml:space="preserve"> In terms of bases, Pei distinguishes </w:t>
      </w:r>
      <w:r w:rsidRPr="00374601">
        <w:rPr>
          <w:u w:val="single"/>
        </w:rPr>
        <w:t>nationalism related to universalistic</w:t>
      </w:r>
      <w:r w:rsidR="00183045" w:rsidRPr="00374601">
        <w:rPr>
          <w:sz w:val="12"/>
        </w:rPr>
        <w:t>¶</w:t>
      </w:r>
      <w:r w:rsidRPr="00374601">
        <w:rPr>
          <w:sz w:val="12"/>
          <w:u w:val="single"/>
        </w:rPr>
        <w:t xml:space="preserve"> </w:t>
      </w:r>
      <w:r w:rsidRPr="00374601">
        <w:rPr>
          <w:u w:val="single"/>
        </w:rPr>
        <w:t>ideals</w:t>
      </w:r>
      <w:r w:rsidRPr="00374601">
        <w:rPr>
          <w:sz w:val="16"/>
        </w:rPr>
        <w:t xml:space="preserve"> (democracy, rule of law, free marketplace) and </w:t>
      </w:r>
      <w:r w:rsidRPr="00374601">
        <w:rPr>
          <w:u w:val="single"/>
        </w:rPr>
        <w:t>institutions from that</w:t>
      </w:r>
      <w:r w:rsidR="00183045" w:rsidRPr="00374601">
        <w:rPr>
          <w:sz w:val="12"/>
        </w:rPr>
        <w:t>¶</w:t>
      </w:r>
      <w:r w:rsidRPr="00374601">
        <w:rPr>
          <w:sz w:val="12"/>
          <w:u w:val="single"/>
        </w:rPr>
        <w:t xml:space="preserve"> </w:t>
      </w:r>
      <w:r w:rsidRPr="00374601">
        <w:rPr>
          <w:u w:val="single"/>
        </w:rPr>
        <w:t>based on ethnicity, religion, language, and geography. China falls in the latter</w:t>
      </w:r>
      <w:r w:rsidR="00183045" w:rsidRPr="00374601">
        <w:rPr>
          <w:sz w:val="12"/>
        </w:rPr>
        <w:t>¶</w:t>
      </w:r>
      <w:r w:rsidRPr="00374601">
        <w:rPr>
          <w:sz w:val="12"/>
          <w:u w:val="single"/>
        </w:rPr>
        <w:t xml:space="preserve"> </w:t>
      </w:r>
      <w:r w:rsidRPr="00374601">
        <w:rPr>
          <w:u w:val="single"/>
        </w:rPr>
        <w:t>category.</w:t>
      </w:r>
      <w:r w:rsidRPr="00374601">
        <w:rPr>
          <w:sz w:val="16"/>
        </w:rPr>
        <w:t xml:space="preserve"> In China, </w:t>
      </w:r>
      <w:r w:rsidRPr="00374601">
        <w:rPr>
          <w:u w:val="single"/>
        </w:rPr>
        <w:t>the state arguably bolsters its legitimacy through invoking</w:t>
      </w:r>
      <w:r w:rsidR="00183045" w:rsidRPr="00374601">
        <w:rPr>
          <w:sz w:val="12"/>
        </w:rPr>
        <w:t>¶</w:t>
      </w:r>
      <w:r w:rsidRPr="00374601">
        <w:rPr>
          <w:sz w:val="12"/>
          <w:u w:val="single"/>
        </w:rPr>
        <w:t xml:space="preserve"> </w:t>
      </w:r>
      <w:r w:rsidRPr="00374601">
        <w:rPr>
          <w:u w:val="single"/>
        </w:rPr>
        <w:t>a deep sense of Chineseness among citizens</w:t>
      </w:r>
      <w:r w:rsidRPr="00374601">
        <w:rPr>
          <w:sz w:val="16"/>
        </w:rPr>
        <w:t xml:space="preserve"> (Ong, 1997; Barme, 1999;</w:t>
      </w:r>
      <w:r w:rsidR="00183045" w:rsidRPr="00374601">
        <w:rPr>
          <w:sz w:val="12"/>
        </w:rPr>
        <w:t>¶</w:t>
      </w:r>
      <w:r w:rsidRPr="00374601">
        <w:rPr>
          <w:sz w:val="16"/>
        </w:rPr>
        <w:t xml:space="preserve"> Hansen, 1999). Sautman (2001) </w:t>
      </w:r>
      <w:r w:rsidRPr="00374601">
        <w:rPr>
          <w:u w:val="single"/>
        </w:rPr>
        <w:t>has documented how China has adapted a</w:t>
      </w:r>
      <w:r w:rsidR="00183045" w:rsidRPr="00374601">
        <w:rPr>
          <w:sz w:val="12"/>
        </w:rPr>
        <w:t>¶</w:t>
      </w:r>
      <w:r w:rsidRPr="00374601">
        <w:rPr>
          <w:sz w:val="12"/>
          <w:u w:val="single"/>
        </w:rPr>
        <w:t xml:space="preserve"> </w:t>
      </w:r>
      <w:r w:rsidRPr="00374601">
        <w:rPr>
          <w:u w:val="single"/>
        </w:rPr>
        <w:t>body of complex scholarship to invoke a deep sense of Chineseness</w:t>
      </w:r>
      <w:r w:rsidRPr="00374601">
        <w:rPr>
          <w:sz w:val="16"/>
        </w:rPr>
        <w:t>. In a</w:t>
      </w:r>
      <w:r w:rsidR="00183045" w:rsidRPr="00374601">
        <w:rPr>
          <w:sz w:val="12"/>
        </w:rPr>
        <w:t>¶</w:t>
      </w:r>
      <w:r w:rsidRPr="00374601">
        <w:rPr>
          <w:sz w:val="16"/>
        </w:rPr>
        <w:t xml:space="preserve"> review of literature, Sautman (2001) concludes: Nowhere is this more</w:t>
      </w:r>
      <w:r w:rsidR="00183045" w:rsidRPr="00374601">
        <w:rPr>
          <w:sz w:val="12"/>
        </w:rPr>
        <w:t>¶</w:t>
      </w:r>
      <w:r w:rsidRPr="00374601">
        <w:rPr>
          <w:sz w:val="16"/>
        </w:rPr>
        <w:t xml:space="preserve"> pronounced than in </w:t>
      </w:r>
      <w:r w:rsidRPr="00374601">
        <w:rPr>
          <w:u w:val="single"/>
        </w:rPr>
        <w:t>China</w:t>
      </w:r>
      <w:r w:rsidRPr="00374601">
        <w:rPr>
          <w:sz w:val="16"/>
        </w:rPr>
        <w:t>, where these disciplines [Archaeology and paleoanthropology16]</w:t>
      </w:r>
      <w:r w:rsidR="00183045" w:rsidRPr="00374601">
        <w:rPr>
          <w:sz w:val="12"/>
        </w:rPr>
        <w:t>¶</w:t>
      </w:r>
      <w:r w:rsidRPr="00374601">
        <w:rPr>
          <w:sz w:val="16"/>
        </w:rPr>
        <w:t xml:space="preserve"> pr</w:t>
      </w:r>
      <w:r w:rsidRPr="00374601">
        <w:rPr>
          <w:u w:val="single"/>
        </w:rPr>
        <w:t>ovide the conceptual warp and woof of China’s racial</w:t>
      </w:r>
      <w:r w:rsidR="00183045" w:rsidRPr="00374601">
        <w:rPr>
          <w:sz w:val="12"/>
        </w:rPr>
        <w:t>¶</w:t>
      </w:r>
      <w:r w:rsidRPr="00374601">
        <w:rPr>
          <w:sz w:val="12"/>
          <w:u w:val="single"/>
        </w:rPr>
        <w:t xml:space="preserve"> </w:t>
      </w:r>
      <w:r w:rsidRPr="00374601">
        <w:rPr>
          <w:u w:val="single"/>
        </w:rPr>
        <w:t>nationalism</w:t>
      </w:r>
      <w:r w:rsidRPr="00374601">
        <w:rPr>
          <w:sz w:val="16"/>
        </w:rPr>
        <w:t>.</w:t>
      </w:r>
      <w:r w:rsidR="00183045" w:rsidRPr="00374601">
        <w:rPr>
          <w:sz w:val="12"/>
        </w:rPr>
        <w:t>¶</w:t>
      </w:r>
      <w:r w:rsidRPr="00374601">
        <w:rPr>
          <w:sz w:val="16"/>
        </w:rPr>
        <w:t xml:space="preserve"> Chinese </w:t>
      </w:r>
      <w:r w:rsidRPr="00374601">
        <w:rPr>
          <w:b/>
          <w:u w:val="single"/>
        </w:rPr>
        <w:t>hackers have expressed their patriotic and nationalistic longings in</w:t>
      </w:r>
      <w:r w:rsidR="00183045" w:rsidRPr="00374601">
        <w:rPr>
          <w:sz w:val="12"/>
        </w:rPr>
        <w:t>¶</w:t>
      </w:r>
      <w:r w:rsidRPr="00374601">
        <w:rPr>
          <w:b/>
          <w:sz w:val="12"/>
          <w:u w:val="single"/>
        </w:rPr>
        <w:t xml:space="preserve"> </w:t>
      </w:r>
      <w:r w:rsidRPr="00374601">
        <w:rPr>
          <w:b/>
          <w:u w:val="single"/>
        </w:rPr>
        <w:t>several cyber wars.</w:t>
      </w:r>
      <w:r w:rsidRPr="00374601">
        <w:rPr>
          <w:sz w:val="16"/>
        </w:rPr>
        <w:t xml:space="preserve"> In August 1999, </w:t>
      </w:r>
      <w:r w:rsidRPr="00374601">
        <w:rPr>
          <w:u w:val="single"/>
        </w:rPr>
        <w:t>Web defacements led to a cyber war</w:t>
      </w:r>
      <w:r w:rsidR="00183045" w:rsidRPr="00374601">
        <w:rPr>
          <w:sz w:val="12"/>
        </w:rPr>
        <w:t>¶</w:t>
      </w:r>
      <w:r w:rsidRPr="00374601">
        <w:rPr>
          <w:sz w:val="12"/>
          <w:u w:val="single"/>
        </w:rPr>
        <w:t xml:space="preserve"> </w:t>
      </w:r>
      <w:r w:rsidRPr="00374601">
        <w:rPr>
          <w:u w:val="single"/>
        </w:rPr>
        <w:t>between Chinese and Taiwanese hackers. Initially, Chinese hackers defaced</w:t>
      </w:r>
      <w:r w:rsidR="00183045" w:rsidRPr="00374601">
        <w:rPr>
          <w:sz w:val="12"/>
        </w:rPr>
        <w:t>¶</w:t>
      </w:r>
      <w:r w:rsidRPr="00374601">
        <w:rPr>
          <w:sz w:val="12"/>
          <w:u w:val="single"/>
        </w:rPr>
        <w:t xml:space="preserve"> </w:t>
      </w:r>
      <w:r w:rsidRPr="00374601">
        <w:rPr>
          <w:u w:val="single"/>
        </w:rPr>
        <w:t>several Taiwanese websites with pro-China messages and said that Taiwan was</w:t>
      </w:r>
      <w:r w:rsidR="00183045" w:rsidRPr="00374601">
        <w:rPr>
          <w:sz w:val="12"/>
        </w:rPr>
        <w:t>¶</w:t>
      </w:r>
      <w:r w:rsidRPr="00374601">
        <w:rPr>
          <w:sz w:val="12"/>
          <w:u w:val="single"/>
        </w:rPr>
        <w:t xml:space="preserve"> </w:t>
      </w:r>
      <w:r w:rsidRPr="00374601">
        <w:rPr>
          <w:u w:val="single"/>
        </w:rPr>
        <w:t>and would always be a part of China</w:t>
      </w:r>
      <w:r w:rsidRPr="00374601">
        <w:rPr>
          <w:sz w:val="16"/>
        </w:rPr>
        <w:t xml:space="preserve"> (Denning, 2000). </w:t>
      </w:r>
      <w:r w:rsidRPr="00374601">
        <w:rPr>
          <w:u w:val="single"/>
        </w:rPr>
        <w:t>Chinese have also fought</w:t>
      </w:r>
      <w:r w:rsidR="00183045" w:rsidRPr="00374601">
        <w:rPr>
          <w:sz w:val="12"/>
        </w:rPr>
        <w:t>¶</w:t>
      </w:r>
      <w:r w:rsidRPr="00374601">
        <w:rPr>
          <w:sz w:val="12"/>
          <w:u w:val="single"/>
        </w:rPr>
        <w:t xml:space="preserve"> </w:t>
      </w:r>
      <w:r w:rsidRPr="00374601">
        <w:rPr>
          <w:u w:val="single"/>
        </w:rPr>
        <w:t>cyber wars with Indonesians and Japanese</w:t>
      </w:r>
      <w:r w:rsidRPr="00374601">
        <w:rPr>
          <w:sz w:val="16"/>
        </w:rPr>
        <w:t xml:space="preserve"> (de Kloet, 2002).</w:t>
      </w:r>
      <w:r w:rsidR="00183045" w:rsidRPr="00374601">
        <w:rPr>
          <w:sz w:val="12"/>
        </w:rPr>
        <w:t>¶</w:t>
      </w:r>
      <w:r w:rsidRPr="00374601">
        <w:rPr>
          <w:sz w:val="16"/>
        </w:rPr>
        <w:t xml:space="preserve"> </w:t>
      </w:r>
      <w:r w:rsidRPr="00374601">
        <w:rPr>
          <w:u w:val="single"/>
        </w:rPr>
        <w:t>The US–China cyber wars are particularly telling</w:t>
      </w:r>
      <w:r w:rsidRPr="00374601">
        <w:rPr>
          <w:sz w:val="16"/>
        </w:rPr>
        <w:t>. In September 1999,</w:t>
      </w:r>
      <w:r w:rsidR="00183045" w:rsidRPr="00374601">
        <w:rPr>
          <w:sz w:val="12"/>
        </w:rPr>
        <w:t>¶</w:t>
      </w:r>
      <w:r w:rsidRPr="00374601">
        <w:rPr>
          <w:sz w:val="16"/>
        </w:rPr>
        <w:t xml:space="preserve"> follow</w:t>
      </w:r>
      <w:r w:rsidRPr="00374601">
        <w:rPr>
          <w:u w:val="single"/>
        </w:rPr>
        <w:t>ing the accidental bombing of the Chinese Embassy in Belgrade, a group</w:t>
      </w:r>
      <w:r w:rsidR="00183045" w:rsidRPr="00374601">
        <w:rPr>
          <w:sz w:val="12"/>
        </w:rPr>
        <w:t>¶</w:t>
      </w:r>
      <w:r w:rsidRPr="00374601">
        <w:rPr>
          <w:sz w:val="12"/>
          <w:u w:val="single"/>
        </w:rPr>
        <w:t xml:space="preserve"> </w:t>
      </w:r>
      <w:r w:rsidRPr="00374601">
        <w:rPr>
          <w:u w:val="single"/>
        </w:rPr>
        <w:t>of hackers that identified itself as Level Seven Crew, defaced the Website of the</w:t>
      </w:r>
      <w:r w:rsidR="00183045" w:rsidRPr="00374601">
        <w:rPr>
          <w:sz w:val="12"/>
        </w:rPr>
        <w:t>¶</w:t>
      </w:r>
      <w:r w:rsidRPr="00374601">
        <w:rPr>
          <w:sz w:val="12"/>
          <w:u w:val="single"/>
        </w:rPr>
        <w:t xml:space="preserve"> </w:t>
      </w:r>
      <w:r w:rsidRPr="00374601">
        <w:rPr>
          <w:u w:val="single"/>
        </w:rPr>
        <w:t>U.S. embassy in China and replaced the home page with racist and antigovernment</w:t>
      </w:r>
      <w:r w:rsidR="00183045" w:rsidRPr="00374601">
        <w:rPr>
          <w:sz w:val="12"/>
        </w:rPr>
        <w:t>¶</w:t>
      </w:r>
      <w:r w:rsidRPr="00374601">
        <w:rPr>
          <w:sz w:val="12"/>
          <w:u w:val="single"/>
        </w:rPr>
        <w:t xml:space="preserve"> </w:t>
      </w:r>
      <w:r w:rsidRPr="00374601">
        <w:rPr>
          <w:u w:val="single"/>
        </w:rPr>
        <w:t>slogans</w:t>
      </w:r>
      <w:r w:rsidRPr="00374601">
        <w:rPr>
          <w:sz w:val="16"/>
        </w:rPr>
        <w:t xml:space="preserve"> (Denning, 2000). Following the collision of a </w:t>
      </w:r>
      <w:r w:rsidRPr="00374601">
        <w:rPr>
          <w:u w:val="single"/>
        </w:rPr>
        <w:t>U.S.</w:t>
      </w:r>
      <w:r w:rsidR="00183045" w:rsidRPr="00374601">
        <w:rPr>
          <w:sz w:val="12"/>
        </w:rPr>
        <w:t>¶</w:t>
      </w:r>
      <w:r w:rsidRPr="00374601">
        <w:rPr>
          <w:sz w:val="12"/>
          <w:u w:val="single"/>
        </w:rPr>
        <w:t xml:space="preserve"> </w:t>
      </w:r>
      <w:r w:rsidRPr="00374601">
        <w:rPr>
          <w:u w:val="single"/>
        </w:rPr>
        <w:t>surveillance plane and a Chinese fighter in 2001, a Chinese hacking group</w:t>
      </w:r>
      <w:r w:rsidR="00183045" w:rsidRPr="00374601">
        <w:rPr>
          <w:sz w:val="12"/>
        </w:rPr>
        <w:t>¶</w:t>
      </w:r>
      <w:r w:rsidRPr="00374601">
        <w:rPr>
          <w:sz w:val="12"/>
          <w:u w:val="single"/>
        </w:rPr>
        <w:t xml:space="preserve"> </w:t>
      </w:r>
      <w:r w:rsidRPr="00374601">
        <w:rPr>
          <w:u w:val="single"/>
        </w:rPr>
        <w:t>publicly released its plans for a Net War, which was planned to continue until</w:t>
      </w:r>
      <w:r w:rsidR="00183045" w:rsidRPr="00374601">
        <w:rPr>
          <w:sz w:val="12"/>
        </w:rPr>
        <w:t>¶</w:t>
      </w:r>
      <w:r w:rsidRPr="00374601">
        <w:rPr>
          <w:sz w:val="12"/>
          <w:u w:val="single"/>
        </w:rPr>
        <w:t xml:space="preserve"> </w:t>
      </w:r>
      <w:r w:rsidRPr="00374601">
        <w:rPr>
          <w:u w:val="single"/>
        </w:rPr>
        <w:t>the anniversary of the bombing in Belgrade</w:t>
      </w:r>
      <w:r w:rsidRPr="00374601">
        <w:rPr>
          <w:sz w:val="16"/>
        </w:rPr>
        <w:t xml:space="preserve"> (May 7). In response, </w:t>
      </w:r>
      <w:r w:rsidRPr="00374601">
        <w:rPr>
          <w:u w:val="single"/>
        </w:rPr>
        <w:t>hacking groups</w:t>
      </w:r>
      <w:r w:rsidR="00183045" w:rsidRPr="00374601">
        <w:rPr>
          <w:sz w:val="12"/>
        </w:rPr>
        <w:t>¶</w:t>
      </w:r>
      <w:r w:rsidRPr="00374601">
        <w:rPr>
          <w:sz w:val="12"/>
          <w:u w:val="single"/>
        </w:rPr>
        <w:t xml:space="preserve"> </w:t>
      </w:r>
      <w:r w:rsidRPr="00374601">
        <w:rPr>
          <w:u w:val="single"/>
        </w:rPr>
        <w:t>from the US, Brazil and Europe attacked Chinese websites</w:t>
      </w:r>
      <w:r w:rsidRPr="00374601">
        <w:rPr>
          <w:sz w:val="16"/>
        </w:rPr>
        <w:t>. According to a</w:t>
      </w:r>
      <w:r w:rsidR="00183045" w:rsidRPr="00374601">
        <w:rPr>
          <w:sz w:val="12"/>
        </w:rPr>
        <w:t>¶</w:t>
      </w:r>
      <w:r w:rsidRPr="00374601">
        <w:rPr>
          <w:sz w:val="16"/>
        </w:rPr>
        <w:t xml:space="preserve"> NewMax.com Wires article (www.newsmax.com/archives/articles/2001/5/22/</w:t>
      </w:r>
      <w:r w:rsidR="00183045" w:rsidRPr="00374601">
        <w:rPr>
          <w:sz w:val="12"/>
        </w:rPr>
        <w:t>¶</w:t>
      </w:r>
      <w:r w:rsidRPr="00374601">
        <w:rPr>
          <w:sz w:val="16"/>
        </w:rPr>
        <w:t xml:space="preserve"> 84452.shtml) </w:t>
      </w:r>
      <w:r w:rsidRPr="00374601">
        <w:rPr>
          <w:u w:val="single"/>
        </w:rPr>
        <w:t>Chinese hackers attacked about 1100 U.S. sites while American</w:t>
      </w:r>
      <w:r w:rsidR="00183045" w:rsidRPr="00374601">
        <w:rPr>
          <w:sz w:val="12"/>
        </w:rPr>
        <w:t>¶</w:t>
      </w:r>
      <w:r w:rsidRPr="00374601">
        <w:rPr>
          <w:sz w:val="12"/>
          <w:u w:val="single"/>
        </w:rPr>
        <w:t xml:space="preserve"> </w:t>
      </w:r>
      <w:r w:rsidRPr="00374601">
        <w:rPr>
          <w:u w:val="single"/>
        </w:rPr>
        <w:t>hackers broke into 1600 Chinese sites</w:t>
      </w:r>
      <w:r w:rsidRPr="00374601">
        <w:rPr>
          <w:sz w:val="16"/>
        </w:rPr>
        <w:t xml:space="preserve">. Similarly, after </w:t>
      </w:r>
      <w:r w:rsidRPr="00374601">
        <w:rPr>
          <w:u w:val="single"/>
        </w:rPr>
        <w:t>the collision of a Chinese</w:t>
      </w:r>
      <w:r w:rsidR="00183045" w:rsidRPr="00374601">
        <w:rPr>
          <w:sz w:val="12"/>
        </w:rPr>
        <w:t>¶</w:t>
      </w:r>
      <w:r w:rsidRPr="00374601">
        <w:rPr>
          <w:sz w:val="12"/>
          <w:u w:val="single"/>
        </w:rPr>
        <w:t xml:space="preserve"> </w:t>
      </w:r>
      <w:r w:rsidRPr="00374601">
        <w:rPr>
          <w:u w:val="single"/>
        </w:rPr>
        <w:t>fighter jet with a U.S. surveillance plane in April 2001, Chinese hacking group</w:t>
      </w:r>
      <w:r w:rsidR="00183045" w:rsidRPr="00374601">
        <w:rPr>
          <w:sz w:val="12"/>
        </w:rPr>
        <w:t>¶</w:t>
      </w:r>
      <w:r w:rsidRPr="00374601">
        <w:rPr>
          <w:sz w:val="12"/>
          <w:u w:val="single"/>
        </w:rPr>
        <w:t xml:space="preserve"> </w:t>
      </w:r>
      <w:r w:rsidRPr="00374601">
        <w:rPr>
          <w:u w:val="single"/>
        </w:rPr>
        <w:t>attacked hundreds of U.S. Web sites including that of the White House</w:t>
      </w:r>
      <w:r w:rsidRPr="00374601">
        <w:rPr>
          <w:sz w:val="16"/>
        </w:rPr>
        <w:t xml:space="preserve"> (Bridis,</w:t>
      </w:r>
      <w:r w:rsidR="00183045" w:rsidRPr="00374601">
        <w:rPr>
          <w:sz w:val="12"/>
        </w:rPr>
        <w:t>¶</w:t>
      </w:r>
      <w:r w:rsidRPr="00374601">
        <w:rPr>
          <w:sz w:val="16"/>
        </w:rPr>
        <w:t xml:space="preserve"> 2001).</w:t>
      </w:r>
      <w:r w:rsidR="00183045" w:rsidRPr="00374601">
        <w:rPr>
          <w:sz w:val="12"/>
        </w:rPr>
        <w:t>¶</w:t>
      </w:r>
      <w:r w:rsidRPr="00374601">
        <w:rPr>
          <w:sz w:val="16"/>
        </w:rPr>
        <w:t xml:space="preserve"> A comparative study between mailings of Chinese and </w:t>
      </w:r>
      <w:r w:rsidRPr="00374601">
        <w:rPr>
          <w:u w:val="single"/>
        </w:rPr>
        <w:t>Americans indicated</w:t>
      </w:r>
      <w:r w:rsidR="00183045" w:rsidRPr="00374601">
        <w:rPr>
          <w:sz w:val="12"/>
        </w:rPr>
        <w:t>¶</w:t>
      </w:r>
      <w:r w:rsidRPr="00374601">
        <w:rPr>
          <w:sz w:val="12"/>
          <w:u w:val="single"/>
        </w:rPr>
        <w:t xml:space="preserve"> </w:t>
      </w:r>
      <w:r w:rsidRPr="00374601">
        <w:rPr>
          <w:u w:val="single"/>
        </w:rPr>
        <w:t>that fierce feelings of nationalist fervor had fuelled both camps</w:t>
      </w:r>
      <w:r w:rsidRPr="00374601">
        <w:rPr>
          <w:sz w:val="16"/>
        </w:rPr>
        <w:t xml:space="preserve"> (Kluver, 2001, p.</w:t>
      </w:r>
      <w:r w:rsidR="00183045" w:rsidRPr="00374601">
        <w:rPr>
          <w:sz w:val="12"/>
        </w:rPr>
        <w:t>¶</w:t>
      </w:r>
      <w:r w:rsidRPr="00374601">
        <w:rPr>
          <w:sz w:val="16"/>
        </w:rPr>
        <w:t xml:space="preserve"> 7). On several American websites, Chinese left: We are ready to devote</w:t>
      </w:r>
      <w:r w:rsidR="00183045" w:rsidRPr="00374601">
        <w:rPr>
          <w:sz w:val="12"/>
        </w:rPr>
        <w:t>¶</w:t>
      </w:r>
      <w:r w:rsidRPr="00374601">
        <w:rPr>
          <w:sz w:val="16"/>
        </w:rPr>
        <w:t xml:space="preserve"> anything to our motherland, including our lives (Smith, 2001). The Chinese</w:t>
      </w:r>
      <w:r w:rsidR="00183045" w:rsidRPr="00374601">
        <w:rPr>
          <w:sz w:val="12"/>
        </w:rPr>
        <w:t>¶</w:t>
      </w:r>
      <w:r w:rsidRPr="00374601">
        <w:rPr>
          <w:sz w:val="16"/>
        </w:rPr>
        <w:t xml:space="preserve"> hackers involved in the attacks argued that they were patriotic and thus did not</w:t>
      </w:r>
      <w:r w:rsidR="00183045" w:rsidRPr="00374601">
        <w:rPr>
          <w:sz w:val="12"/>
        </w:rPr>
        <w:t>¶</w:t>
      </w:r>
      <w:r w:rsidRPr="00374601">
        <w:rPr>
          <w:sz w:val="16"/>
        </w:rPr>
        <w:t xml:space="preserve"> do anything wrong.</w:t>
      </w:r>
    </w:p>
    <w:p w14:paraId="6E6E3336" w14:textId="77777777" w:rsidR="00C6487F" w:rsidRPr="00374601" w:rsidRDefault="00C6487F" w:rsidP="00C6487F">
      <w:pPr>
        <w:pStyle w:val="Heading2"/>
      </w:pPr>
      <w:r w:rsidRPr="00374601">
        <w:t>2ac – Politics/Elections</w:t>
      </w:r>
    </w:p>
    <w:p w14:paraId="14AF98AE" w14:textId="77777777" w:rsidR="00C6487F" w:rsidRPr="00374601" w:rsidRDefault="00C6487F" w:rsidP="00C6487F">
      <w:pPr>
        <w:pStyle w:val="Heading3"/>
      </w:pPr>
      <w:r w:rsidRPr="00374601">
        <w:t>AT: elections/politics da</w:t>
      </w:r>
    </w:p>
    <w:p w14:paraId="2F80FAA4" w14:textId="77777777" w:rsidR="00C6487F" w:rsidRPr="00374601" w:rsidRDefault="00C6487F" w:rsidP="00C6487F">
      <w:pPr>
        <w:pStyle w:val="Heading4"/>
      </w:pPr>
      <w:r w:rsidRPr="00374601">
        <w:t>the link is non-ux – china and the us agreed to a cyber agreement in September</w:t>
      </w:r>
    </w:p>
    <w:p w14:paraId="021C3E99" w14:textId="77777777" w:rsidR="00C6487F" w:rsidRPr="00374601" w:rsidRDefault="00C6487F" w:rsidP="00C6487F">
      <w:pPr>
        <w:rPr>
          <w:rStyle w:val="Style13ptBold"/>
          <w:b w:val="0"/>
        </w:rPr>
      </w:pPr>
      <w:r w:rsidRPr="00374601">
        <w:rPr>
          <w:rStyle w:val="Style13ptBold"/>
        </w:rPr>
        <w:t>Nakashima and Mufson 15</w:t>
      </w:r>
      <w:r w:rsidRPr="00374601">
        <w:rPr>
          <w:rStyle w:val="Style13ptBold"/>
          <w:b w:val="0"/>
        </w:rPr>
        <w:t xml:space="preserve"> – staff writers, Washington Post (Ellen and Steven, “U.S., China vow not to engage in economic cyberespionage”, September 25, 2015, The Washington Post, https://www.washingtonpost.com/national/us-china-vow-not-to-engage-in-economic-cyberespionage/2015/09/25/90e74b6a-63b9-11e5-8e9e-dce8a2a2a679_story.html//dmeth)</w:t>
      </w:r>
    </w:p>
    <w:p w14:paraId="109A1EF8" w14:textId="77777777" w:rsidR="00C6487F" w:rsidRPr="00374601" w:rsidRDefault="00C6487F" w:rsidP="00C6487F">
      <w:pPr>
        <w:rPr>
          <w:sz w:val="16"/>
        </w:rPr>
      </w:pPr>
      <w:r w:rsidRPr="00374601">
        <w:rPr>
          <w:sz w:val="16"/>
        </w:rPr>
        <w:t xml:space="preserve">President </w:t>
      </w:r>
      <w:r w:rsidRPr="00374601">
        <w:rPr>
          <w:rStyle w:val="Emphasis"/>
        </w:rPr>
        <w:t>Obama</w:t>
      </w:r>
      <w:r w:rsidRPr="00374601">
        <w:rPr>
          <w:sz w:val="16"/>
        </w:rPr>
        <w:t xml:space="preserve"> </w:t>
      </w:r>
      <w:r w:rsidRPr="00374601">
        <w:rPr>
          <w:rStyle w:val="Emphasis"/>
        </w:rPr>
        <w:t>and</w:t>
      </w:r>
      <w:r w:rsidRPr="00374601">
        <w:rPr>
          <w:sz w:val="16"/>
        </w:rPr>
        <w:t xml:space="preserve"> Chinese leader </w:t>
      </w:r>
      <w:r w:rsidRPr="00374601">
        <w:rPr>
          <w:rStyle w:val="Emphasis"/>
        </w:rPr>
        <w:t>Xi</w:t>
      </w:r>
      <w:r w:rsidRPr="00374601">
        <w:rPr>
          <w:sz w:val="16"/>
        </w:rPr>
        <w:t xml:space="preserve"> Jinping </w:t>
      </w:r>
      <w:r w:rsidRPr="00374601">
        <w:rPr>
          <w:rStyle w:val="Emphasis"/>
        </w:rPr>
        <w:t>pledged Friday that neither of their governments would conduct or condone economic espionage in cyberspace</w:t>
      </w:r>
      <w:r w:rsidRPr="00374601">
        <w:rPr>
          <w:sz w:val="16"/>
        </w:rPr>
        <w:t xml:space="preserve"> </w:t>
      </w:r>
      <w:r w:rsidRPr="00374601">
        <w:rPr>
          <w:rStyle w:val="Emphasis"/>
        </w:rPr>
        <w:t xml:space="preserve">in a deal that sought to address a major source of friction in the bilateral relationship. </w:t>
      </w:r>
      <w:r w:rsidRPr="00374601">
        <w:rPr>
          <w:sz w:val="16"/>
        </w:rPr>
        <w:t xml:space="preserve">But U.S. officials and experts said that it was uncertain whether the accord would lead to concrete action against cybercriminals. </w:t>
      </w:r>
      <w:r w:rsidRPr="00374601">
        <w:rPr>
          <w:rStyle w:val="StyleUnderline"/>
        </w:rPr>
        <w:t>The agreement</w:t>
      </w:r>
      <w:r w:rsidRPr="00374601">
        <w:rPr>
          <w:sz w:val="16"/>
        </w:rPr>
        <w:t xml:space="preserve">, reached in talks Thursday night and Friday morning between Obama and Xi, </w:t>
      </w:r>
      <w:r w:rsidRPr="00374601">
        <w:rPr>
          <w:rStyle w:val="Emphasis"/>
        </w:rPr>
        <w:t>has the potential</w:t>
      </w:r>
      <w:r w:rsidRPr="00374601">
        <w:rPr>
          <w:sz w:val="16"/>
        </w:rPr>
        <w:t xml:space="preserve"> — if enforced — </w:t>
      </w:r>
      <w:r w:rsidRPr="00374601">
        <w:rPr>
          <w:rStyle w:val="Emphasis"/>
        </w:rPr>
        <w:t>to confront one of the most significant threats to U.S. economic and national security and an irritant for American corporations</w:t>
      </w:r>
      <w:r w:rsidRPr="00374601">
        <w:rPr>
          <w:sz w:val="16"/>
        </w:rPr>
        <w:t xml:space="preserve"> trying to protect their intellectual property. The pact also calls for a ministerial or Cabinet-level process aimed at ensuring compliance. Speaking alongside the Chinese president in the Rose Garden, </w:t>
      </w:r>
      <w:r w:rsidRPr="00374601">
        <w:rPr>
          <w:rStyle w:val="Emphasis"/>
        </w:rPr>
        <w:t>Obama said that the two had reached “a common understanding on the way forward</w:t>
      </w:r>
      <w:r w:rsidRPr="00374601">
        <w:rPr>
          <w:sz w:val="16"/>
        </w:rPr>
        <w:t>,” but he added that more needed to be done.</w:t>
      </w:r>
    </w:p>
    <w:p w14:paraId="03A2CA18" w14:textId="77777777" w:rsidR="00C6487F" w:rsidRPr="00374601" w:rsidRDefault="00C6487F" w:rsidP="00C6487F">
      <w:pPr>
        <w:rPr>
          <w:sz w:val="16"/>
        </w:rPr>
      </w:pPr>
    </w:p>
    <w:p w14:paraId="172FB577" w14:textId="77777777" w:rsidR="00C6487F" w:rsidRPr="00374601" w:rsidRDefault="00C6487F" w:rsidP="00C6487F">
      <w:pPr>
        <w:pStyle w:val="Heading4"/>
      </w:pPr>
      <w:r w:rsidRPr="00374601">
        <w:t xml:space="preserve">Link turn – cyber diplomacy with china is popular </w:t>
      </w:r>
    </w:p>
    <w:p w14:paraId="1C51594B" w14:textId="77777777" w:rsidR="00C6487F" w:rsidRPr="00374601" w:rsidRDefault="00C6487F" w:rsidP="00C6487F">
      <w:pPr>
        <w:rPr>
          <w:rStyle w:val="Style13ptBold"/>
          <w:b w:val="0"/>
          <w:sz w:val="22"/>
        </w:rPr>
      </w:pPr>
      <w:r w:rsidRPr="00374601">
        <w:rPr>
          <w:rStyle w:val="Style13ptBold"/>
          <w:sz w:val="22"/>
        </w:rPr>
        <w:t>Corbin 15</w:t>
      </w:r>
      <w:r w:rsidRPr="00374601">
        <w:rPr>
          <w:rStyle w:val="Style13ptBold"/>
          <w:b w:val="0"/>
          <w:sz w:val="22"/>
        </w:rPr>
        <w:t xml:space="preserve"> - Washington, D.C.-based writer who covers government and regulatory issues for CIO.com. (Kenneth, “How should the U.S. respond to state-sponsored cyberattacks?”, June 29, 2015, CIO, http://www.cio.com/article/2954233/cyber-attacks-espionage/how-should-the-u-s-respond-to-state-sponsored-cyberattacks.html//dmeth)</w:t>
      </w:r>
    </w:p>
    <w:p w14:paraId="77DB5B86" w14:textId="77777777" w:rsidR="00C6487F" w:rsidRPr="00374601" w:rsidRDefault="00C6487F" w:rsidP="00C6487F">
      <w:pPr>
        <w:rPr>
          <w:sz w:val="16"/>
        </w:rPr>
      </w:pPr>
      <w:r w:rsidRPr="00374601">
        <w:rPr>
          <w:sz w:val="16"/>
        </w:rPr>
        <w:t xml:space="preserve">It's no secret that U.S. government agencies and businesses are the target of around-the-clock cyber intrusions, many carried out by or at the behest of foreign nation-states. But how exactly should the feds respond to those incursions? Ask a random sample of Americans and you'll likely get a very different answer than if you polled the State Department. </w:t>
      </w:r>
      <w:r w:rsidRPr="00374601">
        <w:rPr>
          <w:rStyle w:val="StyleUnderline"/>
        </w:rPr>
        <w:t>In a recent</w:t>
      </w:r>
      <w:r w:rsidRPr="00374601">
        <w:rPr>
          <w:sz w:val="16"/>
        </w:rPr>
        <w:t xml:space="preserve"> flash </w:t>
      </w:r>
      <w:r w:rsidRPr="00374601">
        <w:rPr>
          <w:rStyle w:val="StyleUnderline"/>
        </w:rPr>
        <w:t>survey</w:t>
      </w:r>
      <w:r w:rsidRPr="00374601">
        <w:rPr>
          <w:sz w:val="16"/>
        </w:rPr>
        <w:t xml:space="preserve"> of more than 1,000 U.S. adults </w:t>
      </w:r>
      <w:r w:rsidRPr="00374601">
        <w:rPr>
          <w:rStyle w:val="StyleUnderline"/>
        </w:rPr>
        <w:t>commissioned by the security vendor Vormetric,</w:t>
      </w:r>
      <w:r w:rsidRPr="00374601">
        <w:rPr>
          <w:sz w:val="16"/>
        </w:rPr>
        <w:t xml:space="preserve"> a quarter of the respondents said that the United States should cut off all ties to any nation responsible for compromising U.S. government data. In practice, of course, it is much more complicated than that. In the recent breach of the Office of Personnel Management, information about more than 21 million current, former and potential government employees was exposed in an attack widely believed to have been carried out by hackers working on behalf of the Chinese government. [ Related: 6 reasons why there will be another OPM-style hack ] But no direct public accusation against the Chinese has come from President Obama or any other top administration official, and the suggestion of cutting off ties with China is about as likely as the sun rising in the west. "He (Obama) needs to do business with them, so it is quite fascinating," says Alan Kessler, Vormetric's president and CEO. "They're trade partners and we have to do a careful dance with them." Cyber diplomacy might be good in theory… </w:t>
      </w:r>
      <w:r w:rsidRPr="00374601">
        <w:rPr>
          <w:rStyle w:val="Emphasis"/>
        </w:rPr>
        <w:t>More respondents</w:t>
      </w:r>
      <w:r w:rsidRPr="00374601">
        <w:rPr>
          <w:sz w:val="16"/>
        </w:rPr>
        <w:t xml:space="preserve"> in Vormetric's survey </w:t>
      </w:r>
      <w:r w:rsidRPr="00374601">
        <w:rPr>
          <w:rStyle w:val="Emphasis"/>
        </w:rPr>
        <w:t>favored high-level diplomacy than any other single response to a breach of government systems,</w:t>
      </w:r>
      <w:r w:rsidRPr="00374601">
        <w:rPr>
          <w:sz w:val="16"/>
        </w:rPr>
        <w:t xml:space="preserve"> and, </w:t>
      </w:r>
      <w:r w:rsidRPr="00374601">
        <w:rPr>
          <w:rStyle w:val="StyleUnderline"/>
        </w:rPr>
        <w:t>indeed, U.S. officials have said that cyber issues are on the table in virtually every discussion they have with foreign counterparts</w:t>
      </w:r>
      <w:r w:rsidRPr="00374601">
        <w:rPr>
          <w:sz w:val="16"/>
        </w:rPr>
        <w:t xml:space="preserve">. But to what end? It may be hard to argue against engaging in cyber diplomacy with U.S. adversaries, but Kessler is skeptical that any verifiable and enforceable agreement to limit nation-state hacking and surveillance could materialize. "The reality of the situation is that state-sponsored attacks are of course always going to be denied by the likely attacking state," he says. "We all know that talk is cheap, and no one's ever going to acknowledge cyber activity against another nation-state," he adds. "What are you really going to say? Because there's going to be a lot of deniability and denying, unless you have the proverbial smoking gun. The fact that anything's going to come from that in a negotiated way is difficult to contemplate." The </w:t>
      </w:r>
      <w:r w:rsidRPr="00374601">
        <w:rPr>
          <w:rStyle w:val="Emphasis"/>
        </w:rPr>
        <w:t>respondents in Vormetric's survey generally showed an appetite for diplomacy over other</w:t>
      </w:r>
      <w:r w:rsidRPr="00374601">
        <w:rPr>
          <w:sz w:val="16"/>
        </w:rPr>
        <w:t xml:space="preserve">, more </w:t>
      </w:r>
      <w:r w:rsidRPr="00374601">
        <w:rPr>
          <w:rStyle w:val="Emphasis"/>
        </w:rPr>
        <w:t>hawkish responses to a cyberattack</w:t>
      </w:r>
      <w:r w:rsidRPr="00374601">
        <w:rPr>
          <w:sz w:val="16"/>
        </w:rPr>
        <w:t xml:space="preserve"> on government targets. </w:t>
      </w:r>
      <w:r w:rsidRPr="00374601">
        <w:rPr>
          <w:rStyle w:val="Emphasis"/>
        </w:rPr>
        <w:t>Forty-five percent said that they believe the president should engage in high-level talks with officials from the nation that launched the attack.</w:t>
      </w:r>
      <w:r w:rsidRPr="00374601">
        <w:rPr>
          <w:sz w:val="16"/>
        </w:rPr>
        <w:t xml:space="preserve"> Asked to name all of the options on a provided list that they see as an appropriate response, respondents expressed support for issuing trade sanctions on the attacking nation (36 percent), and imposing diplomatic sanctions on the country's diplomats based in the United States (31 percent). Ten percent said that the United States should launch a counterattack, while 8 percent said that there should be no response.</w:t>
      </w:r>
    </w:p>
    <w:p w14:paraId="3553163F" w14:textId="77777777" w:rsidR="00C6487F" w:rsidRPr="00374601" w:rsidRDefault="00C6487F" w:rsidP="00C6487F">
      <w:pPr>
        <w:pStyle w:val="Heading4"/>
      </w:pPr>
      <w:r w:rsidRPr="00374601">
        <w:t>Link turn – Americans favor engagement with china</w:t>
      </w:r>
    </w:p>
    <w:p w14:paraId="4F893E63" w14:textId="77777777" w:rsidR="00C6487F" w:rsidRPr="00374601" w:rsidRDefault="00C6487F" w:rsidP="00C6487F">
      <w:pPr>
        <w:rPr>
          <w:rStyle w:val="Style13ptBold"/>
          <w:b w:val="0"/>
          <w:sz w:val="22"/>
        </w:rPr>
      </w:pPr>
      <w:r w:rsidRPr="00374601">
        <w:rPr>
          <w:rStyle w:val="Style13ptBold"/>
          <w:sz w:val="22"/>
        </w:rPr>
        <w:t>Freidhoff and Smeltz 15</w:t>
      </w:r>
      <w:r w:rsidRPr="00374601">
        <w:rPr>
          <w:rStyle w:val="Style13ptBold"/>
          <w:b w:val="0"/>
          <w:sz w:val="22"/>
        </w:rPr>
        <w:t xml:space="preserve"> - *Fellow, Public Opinion &amp; Foreign Policy **Senior Fellow, Public Opinion &amp; Foreign Policy (Karl and Dina, “Americans View Relations with China as Important Despite Some Mistrust”, Chicago Council on Global Affairs, September 2015, http://www.thechicagocouncil.org/sites/default/files/2015%20Survey%20-%20China.pdf//dmeth)</w:t>
      </w:r>
    </w:p>
    <w:p w14:paraId="5F2B2B16" w14:textId="77777777" w:rsidR="00C6487F" w:rsidRPr="00374601" w:rsidRDefault="00C6487F" w:rsidP="00C6487F">
      <w:pPr>
        <w:rPr>
          <w:sz w:val="14"/>
        </w:rPr>
      </w:pPr>
      <w:r w:rsidRPr="00374601">
        <w:rPr>
          <w:rStyle w:val="StyleUnderline"/>
        </w:rPr>
        <w:t>The US</w:t>
      </w:r>
      <w:r w:rsidRPr="00374601">
        <w:rPr>
          <w:rStyle w:val="StyleUnderline"/>
          <w:rFonts w:ascii="Cambria Math" w:hAnsi="Cambria Math" w:cs="Cambria Math"/>
        </w:rPr>
        <w:t>‐</w:t>
      </w:r>
      <w:r w:rsidRPr="00374601">
        <w:rPr>
          <w:rStyle w:val="StyleUnderline"/>
        </w:rPr>
        <w:t xml:space="preserve">China summit in Washington, DC, will take place against a backdrop of security challenges </w:t>
      </w:r>
      <w:r w:rsidRPr="00374601">
        <w:rPr>
          <w:sz w:val="14"/>
        </w:rPr>
        <w:t xml:space="preserve">facing the bilateral relationship. These </w:t>
      </w:r>
      <w:r w:rsidRPr="00374601">
        <w:rPr>
          <w:rStyle w:val="StyleUnderline"/>
        </w:rPr>
        <w:t>include cyber attacks</w:t>
      </w:r>
      <w:r w:rsidRPr="00374601">
        <w:rPr>
          <w:sz w:val="14"/>
        </w:rPr>
        <w:t xml:space="preserve"> that have been ascribed to Chinese hackers and continued friction over China’s maritime activities in the South and East China Sea. While the American public is not particularly alarmed over—or is perhaps unaware of—China’s territorial advances, it expresses a significant amount of distrust toward China to deal responsibly with world problems. Yet </w:t>
      </w:r>
      <w:r w:rsidRPr="00374601">
        <w:rPr>
          <w:rStyle w:val="StyleUnderline"/>
        </w:rPr>
        <w:t>given the importance of US</w:t>
      </w:r>
      <w:r w:rsidRPr="00374601">
        <w:rPr>
          <w:rStyle w:val="StyleUnderline"/>
          <w:rFonts w:ascii="Cambria Math" w:hAnsi="Cambria Math" w:cs="Cambria Math"/>
        </w:rPr>
        <w:t>‐</w:t>
      </w:r>
      <w:r w:rsidRPr="00374601">
        <w:rPr>
          <w:rStyle w:val="StyleUnderline"/>
        </w:rPr>
        <w:t>China relations</w:t>
      </w:r>
      <w:r w:rsidRPr="00374601">
        <w:rPr>
          <w:sz w:val="14"/>
        </w:rPr>
        <w:t xml:space="preserve">, </w:t>
      </w:r>
      <w:r w:rsidRPr="00374601">
        <w:rPr>
          <w:rStyle w:val="Emphasis"/>
        </w:rPr>
        <w:t>the public’s overarching inclination is that the United States actively cooperate with China rather than actively try to limit its rise</w:t>
      </w:r>
      <w:r w:rsidRPr="00374601">
        <w:rPr>
          <w:sz w:val="14"/>
        </w:rPr>
        <w:t xml:space="preserve">. </w:t>
      </w:r>
      <w:r w:rsidRPr="00374601">
        <w:rPr>
          <w:rStyle w:val="Emphasis"/>
        </w:rPr>
        <w:t>Americans Underscore Importance of US</w:t>
      </w:r>
      <w:r w:rsidRPr="00374601">
        <w:rPr>
          <w:rStyle w:val="Emphasis"/>
          <w:rFonts w:ascii="Cambria Math" w:hAnsi="Cambria Math" w:cs="Cambria Math"/>
        </w:rPr>
        <w:t>‐</w:t>
      </w:r>
      <w:r w:rsidRPr="00374601">
        <w:rPr>
          <w:rStyle w:val="Emphasis"/>
        </w:rPr>
        <w:t>China Ties</w:t>
      </w:r>
      <w:r w:rsidRPr="00374601">
        <w:rPr>
          <w:sz w:val="14"/>
        </w:rPr>
        <w:t xml:space="preserve"> As President Obama and President Xi meet, emphasizing the importance of the US relationship with China should not be difficult to accomplish. Americans already place high value on bilateral relations with China—</w:t>
      </w:r>
      <w:r w:rsidRPr="00374601">
        <w:rPr>
          <w:rStyle w:val="Emphasis"/>
        </w:rPr>
        <w:t>88 percent define the US</w:t>
      </w:r>
      <w:r w:rsidRPr="00374601">
        <w:rPr>
          <w:rStyle w:val="Emphasis"/>
          <w:rFonts w:ascii="Cambria Math" w:hAnsi="Cambria Math" w:cs="Cambria Math"/>
        </w:rPr>
        <w:t>‐</w:t>
      </w:r>
      <w:r w:rsidRPr="00374601">
        <w:rPr>
          <w:rStyle w:val="Emphasis"/>
        </w:rPr>
        <w:t>Sino relationship as important with more than 50 percent saying that US</w:t>
      </w:r>
      <w:r w:rsidRPr="00374601">
        <w:rPr>
          <w:rStyle w:val="Emphasis"/>
          <w:rFonts w:ascii="Cambria Math" w:hAnsi="Cambria Math" w:cs="Cambria Math"/>
        </w:rPr>
        <w:t>‐</w:t>
      </w:r>
      <w:r w:rsidRPr="00374601">
        <w:rPr>
          <w:rStyle w:val="Emphasis"/>
        </w:rPr>
        <w:t>China relations are very important</w:t>
      </w:r>
      <w:r w:rsidRPr="00374601">
        <w:rPr>
          <w:sz w:val="14"/>
        </w:rPr>
        <w:t xml:space="preserve">. Americans view this relationship as at least equal to, if not more important than, key allies Japan and South Korea. In fact, these </w:t>
      </w:r>
      <w:r w:rsidRPr="00374601">
        <w:rPr>
          <w:rStyle w:val="StyleUnderline"/>
        </w:rPr>
        <w:t>results follow a longer trend showing American recognition of regional influence shifting from Japan to China since the late 1990s</w:t>
      </w:r>
      <w:r w:rsidRPr="00374601">
        <w:rPr>
          <w:sz w:val="14"/>
        </w:rPr>
        <w:t>. From 1998 to 2012, Americans were asked if China or Japan were more important to the United States in terms of vital interests. In 1998, 47 percent cited Japan versus 28 percent that cited China. When the question was last asked in 2012, 70 percent cited China versus 27 percent for Japan. While Americans may view the relationship as important as other allies in the region, the public does not feel nearly as warmly toward China as it does toward Japan and South Korea. In the 2014 Chicago Council Survey, Japan (62) and South Korea (55) were both ranked higher than China (44) on a 0</w:t>
      </w:r>
      <w:r w:rsidRPr="00374601">
        <w:rPr>
          <w:rFonts w:ascii="Cambria Math" w:hAnsi="Cambria Math" w:cs="Cambria Math"/>
          <w:sz w:val="14"/>
        </w:rPr>
        <w:t>‐</w:t>
      </w:r>
      <w:r w:rsidRPr="00374601">
        <w:rPr>
          <w:sz w:val="14"/>
        </w:rPr>
        <w:t xml:space="preserve">100 scale.1 Moreover, Americans tend to express mistrust toward Beijing. Just 34 percent think China will deal responsibly with problems facing the world, and 56 percent state China plays a negative role in resolving the key problems facing Asia. </w:t>
      </w:r>
      <w:r w:rsidRPr="00374601">
        <w:rPr>
          <w:rStyle w:val="StyleUnderline"/>
        </w:rPr>
        <w:t xml:space="preserve">Despite suspicions toward China, </w:t>
      </w:r>
      <w:r w:rsidRPr="00374601">
        <w:rPr>
          <w:rStyle w:val="Emphasis"/>
        </w:rPr>
        <w:t>the American public prefers engagement to the containment of China</w:t>
      </w:r>
      <w:r w:rsidRPr="00374601">
        <w:rPr>
          <w:sz w:val="14"/>
        </w:rPr>
        <w:t xml:space="preserve">. In the 2014 Chicago Council Survey, </w:t>
      </w:r>
      <w:r w:rsidRPr="00374601">
        <w:rPr>
          <w:rStyle w:val="StyleUnderline"/>
        </w:rPr>
        <w:t>67 percent of Americans said the United States should undertake friendly cooperation and engagement with China</w:t>
      </w:r>
      <w:r w:rsidRPr="00374601">
        <w:rPr>
          <w:sz w:val="14"/>
        </w:rPr>
        <w:t xml:space="preserve">. Three in ten (29%) said that the United States should seek to actively limit China’s growth. </w:t>
      </w:r>
      <w:r w:rsidRPr="00374601">
        <w:rPr>
          <w:rStyle w:val="StyleUnderline"/>
        </w:rPr>
        <w:t>This finding has been consistent since the question was first asked in 2006. C</w:t>
      </w:r>
      <w:r w:rsidRPr="00374601">
        <w:rPr>
          <w:sz w:val="14"/>
        </w:rPr>
        <w:t>hina’s Influence in Asia Rising Americans underscore the importance of ties to China likely because of growing Chinese influence in Asia. Fifty</w:t>
      </w:r>
      <w:r w:rsidRPr="00374601">
        <w:rPr>
          <w:rFonts w:ascii="Cambria Math" w:hAnsi="Cambria Math" w:cs="Cambria Math"/>
          <w:sz w:val="14"/>
        </w:rPr>
        <w:t>‐</w:t>
      </w:r>
      <w:r w:rsidRPr="00374601">
        <w:rPr>
          <w:sz w:val="14"/>
        </w:rPr>
        <w:t>two percent expect that China</w:t>
      </w:r>
      <w:r w:rsidRPr="00374601">
        <w:rPr>
          <w:rFonts w:cs="Georgia"/>
          <w:sz w:val="14"/>
        </w:rPr>
        <w:t>’</w:t>
      </w:r>
      <w:r w:rsidRPr="00374601">
        <w:rPr>
          <w:sz w:val="14"/>
        </w:rPr>
        <w:t>s influence in Asia will grow in the next ten years, compared to just 31 percent who expect the same from the United States. 2 Some expectation of China’s influence in the next decade, however, is based on misperception. From 2010 through 2014, Pew Research surveys showed that Americans were either as likely or more likely to name China as to name the United States when asked which country is the world’s leading economic power. In the most recent spring 2015 survey, however, Americans were more likely to say that the United States leads by ten percentage points (46% US, 36% China), perhaps a reflection of China’s economic difficulties over the past several months as well as US economic recovery. China Perceived as Low</w:t>
      </w:r>
      <w:r w:rsidRPr="00374601">
        <w:rPr>
          <w:rFonts w:ascii="Cambria Math" w:hAnsi="Cambria Math" w:cs="Cambria Math"/>
          <w:sz w:val="14"/>
        </w:rPr>
        <w:t>‐</w:t>
      </w:r>
      <w:r w:rsidRPr="00374601">
        <w:rPr>
          <w:sz w:val="14"/>
        </w:rPr>
        <w:t xml:space="preserve">Level Threat </w:t>
      </w:r>
      <w:r w:rsidRPr="00374601">
        <w:rPr>
          <w:rStyle w:val="StyleUnderline"/>
        </w:rPr>
        <w:t>Asked specifically about the development of China’s military and economic power separately, Americans are not overly concerned about either one</w:t>
      </w:r>
      <w:r w:rsidRPr="00374601">
        <w:rPr>
          <w:sz w:val="14"/>
        </w:rPr>
        <w:t xml:space="preserve">. While 41 percent cite Chinese military power as a critical threat, 31 percent think that China’s economic power is a critical threat. This places both in the bottom half of critical threats on a list of more than twenty. Even less concerning to the American public are China’s territorial disputes with its neighbors—just 22 percent identify these disputes as a critical threat facing the United States. 1 It should be noted that Chinese hold similar views of the United States. In a 2015 poll, Pew found that 44 percent of Chinese view the United States favorably versus 49 percent that hold unfavorable views. 2 Though 2014 results show that Americans viewed the United States to be more influential than China overall, and expected that to remain the case in the coming decade. One area where threat perceptions may be greater is on cyber attacks on US computer networks. Seven in ten (69%) Americans identify cyber attacks as a critical threat to the United States, though the Chicago Council Survey question did not identify these attacks as originating from any one country. This places it second on the list of all potential threats included in the survey. [For the full list see: America Divided: Political Partisanship and US Foreign Policy] In addition, a spring 2015 Pew survey finds that Americans view cyber attacks from China as a more serious threat (54% very serious) than the US trade deficit to China (52%), China’s impact on the environment (49%), and China’s growing military power (47%). </w:t>
      </w:r>
    </w:p>
    <w:p w14:paraId="1620E401" w14:textId="77777777" w:rsidR="00C6487F" w:rsidRPr="00374601" w:rsidRDefault="00C6487F" w:rsidP="00C6487F"/>
    <w:p w14:paraId="06D7BB41" w14:textId="77777777" w:rsidR="001A31AE" w:rsidRPr="00374601" w:rsidRDefault="001A31AE" w:rsidP="001A31AE">
      <w:pPr>
        <w:pStyle w:val="Heading2"/>
      </w:pPr>
      <w:r w:rsidRPr="00374601">
        <w:t>2ac – China Econ DA</w:t>
      </w:r>
    </w:p>
    <w:p w14:paraId="1D376BA1" w14:textId="77777777" w:rsidR="001A31AE" w:rsidRPr="00374601" w:rsidRDefault="001A31AE" w:rsidP="001A31AE">
      <w:pPr>
        <w:pStyle w:val="Heading3"/>
      </w:pPr>
      <w:r w:rsidRPr="00374601">
        <w:t>N/U---2AC</w:t>
      </w:r>
    </w:p>
    <w:p w14:paraId="7228D01C" w14:textId="77777777" w:rsidR="001A31AE" w:rsidRPr="00374601" w:rsidRDefault="001A31AE" w:rsidP="001A31AE"/>
    <w:p w14:paraId="22C4AD19" w14:textId="77777777" w:rsidR="001A31AE" w:rsidRPr="00374601" w:rsidRDefault="001A31AE" w:rsidP="001A31AE">
      <w:pPr>
        <w:pStyle w:val="Heading4"/>
      </w:pPr>
      <w:r w:rsidRPr="00374601">
        <w:t>Chinese economic collapse is inevitable, and there’s slow growth now</w:t>
      </w:r>
    </w:p>
    <w:p w14:paraId="6E315359" w14:textId="77777777" w:rsidR="001A31AE" w:rsidRPr="00374601" w:rsidRDefault="001A31AE" w:rsidP="001A31AE">
      <w:r w:rsidRPr="00374601">
        <w:rPr>
          <w:b/>
        </w:rPr>
        <w:t>Chang 15</w:t>
      </w:r>
      <w:r w:rsidRPr="00374601">
        <w:t xml:space="preserve"> [Gordon, China writer, has spoken at Columbia, Cornell, Harvard, Penn, Princeton, Yale, and other universities and at The Brookings Institution, The Heritage Foundation, the Cato Institute, RAND, the American Enterprise Institute, the Council on Foreign Relations, and other institutions, has given briefings at the National Intelligence Council, the Central Intelligence Agency, the State Department, and the Pentagon, “Will 2016 Bring the Collapse of China’s Economy?”, 12/29/15, http://nationalinterest.org/feature/will-2016-bring-the-collapse-chinas-economy-14753]//DBI</w:t>
      </w:r>
    </w:p>
    <w:p w14:paraId="7557712B" w14:textId="77777777" w:rsidR="001A31AE" w:rsidRPr="00374601" w:rsidRDefault="001A31AE" w:rsidP="001A31AE">
      <w:pPr>
        <w:rPr>
          <w:sz w:val="16"/>
          <w:szCs w:val="16"/>
        </w:rPr>
      </w:pPr>
      <w:r w:rsidRPr="00374601">
        <w:rPr>
          <w:sz w:val="16"/>
          <w:szCs w:val="16"/>
        </w:rPr>
        <w:t xml:space="preserve">Last Monday, at the conclusion of China’s closed-door Central Economic Work Conference, </w:t>
      </w:r>
      <w:r w:rsidRPr="00374601">
        <w:rPr>
          <w:u w:val="single"/>
        </w:rPr>
        <w:t>Beijing’s public relations machine went into high gear to show that the country’s leaders had come up with a viable plan to rescue the economy</w:t>
      </w:r>
      <w:r w:rsidRPr="00374601">
        <w:rPr>
          <w:sz w:val="16"/>
          <w:szCs w:val="16"/>
        </w:rPr>
        <w:t xml:space="preserve">.∂ </w:t>
      </w:r>
      <w:r w:rsidRPr="00374601">
        <w:rPr>
          <w:u w:val="single"/>
        </w:rPr>
        <w:t xml:space="preserve">Unfortunately, they do </w:t>
      </w:r>
      <w:r w:rsidRPr="00374601">
        <w:rPr>
          <w:rStyle w:val="Emphasis"/>
        </w:rPr>
        <w:t>not</w:t>
      </w:r>
      <w:r w:rsidRPr="00374601">
        <w:rPr>
          <w:sz w:val="16"/>
          <w:szCs w:val="16"/>
        </w:rPr>
        <w:t xml:space="preserve"> now </w:t>
      </w:r>
      <w:r w:rsidRPr="00374601">
        <w:rPr>
          <w:u w:val="single"/>
        </w:rPr>
        <w:t xml:space="preserve">have such a plan. In reality, they decided to </w:t>
      </w:r>
      <w:r w:rsidRPr="00374601">
        <w:rPr>
          <w:rStyle w:val="Emphasis"/>
        </w:rPr>
        <w:t>continue strategies that both created China’s current predicament and failed this year to restart growth</w:t>
      </w:r>
      <w:r w:rsidRPr="00374601">
        <w:rPr>
          <w:u w:val="single"/>
        </w:rPr>
        <w:t>.</w:t>
      </w:r>
      <w:r w:rsidRPr="00374601">
        <w:rPr>
          <w:sz w:val="16"/>
          <w:szCs w:val="16"/>
        </w:rPr>
        <w:t xml:space="preserve">∂ The severity of China’s economic problems—and the inability to implement long-term solutions—mean almost all geopolitical assumptions about tomorrow are wrong. Virtually everyone today sees China as a major power in the future. Yet </w:t>
      </w:r>
      <w:r w:rsidRPr="00374601">
        <w:rPr>
          <w:u w:val="single"/>
        </w:rPr>
        <w:t xml:space="preserve">the country’s extraordinary economic difficulties will result in </w:t>
      </w:r>
      <w:r w:rsidRPr="00374601">
        <w:rPr>
          <w:rStyle w:val="Emphasis"/>
        </w:rPr>
        <w:t>a collapse or a long-term decline</w:t>
      </w:r>
      <w:r w:rsidRPr="00374601">
        <w:rPr>
          <w:sz w:val="16"/>
          <w:szCs w:val="16"/>
        </w:rPr>
        <w:t xml:space="preserve">, and either outcome suggests China will return to the ranks of weak states.∂ As an initial matter, </w:t>
      </w:r>
      <w:r w:rsidRPr="00374601">
        <w:rPr>
          <w:u w:val="single"/>
        </w:rPr>
        <w:t xml:space="preserve">China’s current situation is </w:t>
      </w:r>
      <w:r w:rsidRPr="00374601">
        <w:rPr>
          <w:rStyle w:val="Emphasis"/>
        </w:rPr>
        <w:t>far worse</w:t>
      </w:r>
      <w:r w:rsidRPr="00374601">
        <w:rPr>
          <w:u w:val="single"/>
        </w:rPr>
        <w:t xml:space="preserve"> than the official National Bureau of Statistics reports. The NBS maintains that the country’s gross domestic product rose 6.9 percent during the third calendar quarter of this year after increases of 7.0 percent during each of the first two quarters</w:t>
      </w:r>
      <w:r w:rsidRPr="00374601">
        <w:rPr>
          <w:sz w:val="16"/>
          <w:szCs w:val="16"/>
        </w:rPr>
        <w:t xml:space="preserve">.∂ </w:t>
      </w:r>
      <w:r w:rsidRPr="00374601">
        <w:rPr>
          <w:u w:val="single"/>
        </w:rPr>
        <w:t>Willem Buiter, Citigroup’s chief economist, a few months ago suggested the rate was closer to 4 percent, and growth could be as low as the 2.2 percent that people in Beijing were privately talking about mid-year. The most reliable indicator of Chinese economic activity remains the consumption of electricity, and for the first eleven months of the year electricity consumption increased by only 0.7 percent according to China’s National Energy Administration</w:t>
      </w:r>
      <w:r w:rsidRPr="00374601">
        <w:rPr>
          <w:sz w:val="16"/>
          <w:szCs w:val="16"/>
        </w:rPr>
        <w:t xml:space="preserve">.∂ </w:t>
      </w:r>
      <w:r w:rsidRPr="00374601">
        <w:rPr>
          <w:u w:val="single"/>
        </w:rPr>
        <w:t xml:space="preserve">Other statistics confirm </w:t>
      </w:r>
      <w:r w:rsidRPr="00374601">
        <w:rPr>
          <w:rStyle w:val="Emphasis"/>
        </w:rPr>
        <w:t>extremely slow growth</w:t>
      </w:r>
      <w:r w:rsidRPr="00374601">
        <w:rPr>
          <w:sz w:val="16"/>
          <w:szCs w:val="16"/>
        </w:rPr>
        <w:t xml:space="preserve">. For instance, </w:t>
      </w:r>
      <w:r w:rsidRPr="00374601">
        <w:rPr>
          <w:u w:val="single"/>
        </w:rPr>
        <w:t>imports, a sign of both manufacturing and consumption trends, fell 8.7 percent in November in dollar terms, marking a record thirteen straight months of decline. Exports were down 6.8 percent, the fifth straight month in the red</w:t>
      </w:r>
      <w:r w:rsidRPr="00374601">
        <w:rPr>
          <w:sz w:val="16"/>
          <w:szCs w:val="16"/>
        </w:rPr>
        <w:t xml:space="preserve">.∂ Especially disturbing is price data. </w:t>
      </w:r>
      <w:r w:rsidRPr="00374601">
        <w:rPr>
          <w:u w:val="single"/>
        </w:rPr>
        <w:t>In Q3, nominal GDP growth of 6.2 percent was less than the officially reported real growth of 6.9 percent. China</w:t>
      </w:r>
      <w:r w:rsidRPr="00374601">
        <w:rPr>
          <w:sz w:val="16"/>
          <w:szCs w:val="16"/>
        </w:rPr>
        <w:t xml:space="preserve">, therefore, looks like it </w:t>
      </w:r>
      <w:r w:rsidRPr="00374601">
        <w:rPr>
          <w:u w:val="single"/>
        </w:rPr>
        <w:t xml:space="preserve">is now caught in </w:t>
      </w:r>
      <w:r w:rsidRPr="00374601">
        <w:rPr>
          <w:rStyle w:val="Emphasis"/>
        </w:rPr>
        <w:t>the deflationary trap of falling prices</w:t>
      </w:r>
      <w:r w:rsidRPr="00374601">
        <w:rPr>
          <w:u w:val="single"/>
        </w:rPr>
        <w:t>. Deflation</w:t>
      </w:r>
      <w:r w:rsidRPr="00374601">
        <w:rPr>
          <w:sz w:val="16"/>
          <w:szCs w:val="16"/>
        </w:rPr>
        <w:t xml:space="preserve">, in turn, </w:t>
      </w:r>
      <w:r w:rsidRPr="00374601">
        <w:rPr>
          <w:u w:val="single"/>
        </w:rPr>
        <w:t xml:space="preserve">suggests </w:t>
      </w:r>
      <w:r w:rsidRPr="00374601">
        <w:rPr>
          <w:rStyle w:val="Emphasis"/>
        </w:rPr>
        <w:t>a 1930s-style crash is increasingly possible</w:t>
      </w:r>
      <w:r w:rsidRPr="00374601">
        <w:rPr>
          <w:u w:val="single"/>
        </w:rPr>
        <w:t xml:space="preserve">. China has </w:t>
      </w:r>
      <w:r w:rsidRPr="00374601">
        <w:rPr>
          <w:rStyle w:val="Emphasis"/>
        </w:rPr>
        <w:t>too much debt</w:t>
      </w:r>
      <w:r w:rsidRPr="00374601">
        <w:rPr>
          <w:u w:val="single"/>
        </w:rPr>
        <w:t>—perhaps as much as 350 percent of GDP at the moment—which becomes impossible to service in an era of rapidly declining prices. The country over the last year has seen a number of “first” defaults</w:t>
      </w:r>
      <w:r w:rsidRPr="00374601">
        <w:rPr>
          <w:sz w:val="16"/>
          <w:szCs w:val="16"/>
        </w:rPr>
        <w:t xml:space="preserve">. So far, the </w:t>
      </w:r>
      <w:r w:rsidRPr="00374601">
        <w:rPr>
          <w:u w:val="single"/>
        </w:rPr>
        <w:t>central and provincial authorities have managed rescues for many of the obligors, but at some point they will have no choice but to let failing borrowers go under in far greater numbers</w:t>
      </w:r>
      <w:r w:rsidRPr="00374601">
        <w:rPr>
          <w:sz w:val="16"/>
          <w:szCs w:val="16"/>
        </w:rPr>
        <w:t xml:space="preserve">.∂ In these circumstances, </w:t>
      </w:r>
      <w:r w:rsidRPr="00374601">
        <w:rPr>
          <w:rStyle w:val="Emphasis"/>
        </w:rPr>
        <w:t>the best case scenario for China is several decades of recession or recession-like stagnation</w:t>
      </w:r>
      <w:r w:rsidRPr="00374601">
        <w:rPr>
          <w:sz w:val="16"/>
          <w:szCs w:val="16"/>
        </w:rPr>
        <w:t>, much like Japan experienced in the 1990s and the first decade of this century. China’s leaders won’t say the goal of the just-completed Work Conference was to avoid the sudden adjustment of a collapse, but that appears to be the case.∂ To their credit, however, Beijing has been more candid in recent days. “</w:t>
      </w:r>
      <w:r w:rsidRPr="00374601">
        <w:rPr>
          <w:u w:val="single"/>
        </w:rPr>
        <w:t xml:space="preserve">The </w:t>
      </w:r>
      <w:r w:rsidRPr="00374601">
        <w:rPr>
          <w:sz w:val="16"/>
          <w:szCs w:val="16"/>
        </w:rPr>
        <w:t xml:space="preserve">economy will follow an L-shaped path, and it won’t be a V-shaped path going forward,” said “a senior Chinese official with direct knowledge of the meeting” to the Wall Street Journal, indicating growth rates will not recover soon.∂ </w:t>
      </w:r>
      <w:r w:rsidRPr="00374601">
        <w:rPr>
          <w:u w:val="single"/>
        </w:rPr>
        <w:t xml:space="preserve">Chinese technocrats see consumption saving the economy, but that’s </w:t>
      </w:r>
      <w:r w:rsidRPr="00374601">
        <w:rPr>
          <w:rStyle w:val="Emphasis"/>
        </w:rPr>
        <w:t>unlikely to be the case</w:t>
      </w:r>
      <w:r w:rsidRPr="00374601">
        <w:rPr>
          <w:u w:val="single"/>
        </w:rPr>
        <w:t xml:space="preserve">. Consumer demand is </w:t>
      </w:r>
      <w:r w:rsidRPr="00374601">
        <w:rPr>
          <w:rStyle w:val="Emphasis"/>
        </w:rPr>
        <w:t>not high</w:t>
      </w:r>
      <w:r w:rsidRPr="00374601">
        <w:rPr>
          <w:u w:val="single"/>
        </w:rPr>
        <w:t>, despite what unnamed officials told the media at the conclusion of the Work Conference. Indicators, such as the corporate earnings of retailers and consumer products companies, paint a picture of spending in China growing at an anemic pace</w:t>
      </w:r>
      <w:r w:rsidRPr="00374601">
        <w:rPr>
          <w:sz w:val="16"/>
          <w:szCs w:val="16"/>
        </w:rPr>
        <w:t xml:space="preserve">.∂ At the same time, </w:t>
      </w:r>
      <w:r w:rsidRPr="00374601">
        <w:rPr>
          <w:u w:val="single"/>
        </w:rPr>
        <w:t>manufacturing, the heart of the economy for decades</w:t>
      </w:r>
      <w:r w:rsidRPr="00374601">
        <w:rPr>
          <w:sz w:val="16"/>
          <w:szCs w:val="16"/>
        </w:rPr>
        <w:t xml:space="preserve">, looks like it </w:t>
      </w:r>
      <w:r w:rsidRPr="00374601">
        <w:rPr>
          <w:u w:val="single"/>
        </w:rPr>
        <w:t xml:space="preserve">is </w:t>
      </w:r>
      <w:r w:rsidRPr="00374601">
        <w:rPr>
          <w:rStyle w:val="Emphasis"/>
        </w:rPr>
        <w:t>contracting quickly</w:t>
      </w:r>
      <w:r w:rsidRPr="00374601">
        <w:rPr>
          <w:u w:val="single"/>
        </w:rPr>
        <w:t xml:space="preserve">, and services growth, despite official numbers, is </w:t>
      </w:r>
      <w:r w:rsidRPr="00374601">
        <w:rPr>
          <w:rStyle w:val="Emphasis"/>
        </w:rPr>
        <w:t>low</w:t>
      </w:r>
      <w:r w:rsidRPr="00374601">
        <w:rPr>
          <w:u w:val="single"/>
        </w:rPr>
        <w:t xml:space="preserve">. Both these developments have implications for consumption. In China, consumption has been the result of growth, not the cause of it, and it is </w:t>
      </w:r>
      <w:r w:rsidRPr="00374601">
        <w:rPr>
          <w:rStyle w:val="Emphasis"/>
        </w:rPr>
        <w:t>unlikely</w:t>
      </w:r>
      <w:r w:rsidRPr="00374601">
        <w:rPr>
          <w:u w:val="single"/>
        </w:rPr>
        <w:t xml:space="preserve"> spending can power the economy on its own for long</w:t>
      </w:r>
      <w:r w:rsidRPr="00374601">
        <w:rPr>
          <w:sz w:val="16"/>
          <w:szCs w:val="16"/>
        </w:rPr>
        <w:t xml:space="preserve">.∂ Beijing’s technocrats say observers should not be concerned by the overall picture. “A lot of countries always worry about the slowing down of the Chinese economy and they worry about a lack of policy stimulus in China,” said “a senior Chinese policy official familiar with the planning” to the Financial Times. “This worry is unwarranted because fiscal and monetary policy—and other policies—will still be quite accommodative compared to the other major economies.”∂ There are two principal things wrong with the statement from the insider official. First, </w:t>
      </w:r>
      <w:r w:rsidRPr="00374601">
        <w:rPr>
          <w:u w:val="single"/>
        </w:rPr>
        <w:t>only reform offers China sustainable growth, but Beijing is opting for stimulus instead</w:t>
      </w:r>
      <w:r w:rsidRPr="00374601">
        <w:rPr>
          <w:sz w:val="16"/>
          <w:szCs w:val="16"/>
        </w:rPr>
        <w:t xml:space="preserve">. Accordingly, </w:t>
      </w:r>
      <w:r w:rsidRPr="00374601">
        <w:rPr>
          <w:u w:val="single"/>
        </w:rPr>
        <w:t xml:space="preserve">China is about to embark on </w:t>
      </w:r>
      <w:r w:rsidRPr="00374601">
        <w:rPr>
          <w:rStyle w:val="Emphasis"/>
        </w:rPr>
        <w:t>another debt binge.</w:t>
      </w:r>
      <w:r w:rsidRPr="00374601">
        <w:rPr>
          <w:sz w:val="16"/>
          <w:szCs w:val="16"/>
        </w:rPr>
        <w:t xml:space="preserve"> As Chen Long of Gavekal Dragonomics told the Financial Times, </w:t>
      </w:r>
      <w:r w:rsidRPr="00374601">
        <w:rPr>
          <w:u w:val="single"/>
        </w:rPr>
        <w:t>the central government will take on larger fiscal deficits and permit lower-tier governments to dive even deeper into bonds. At the same time</w:t>
      </w:r>
      <w:r w:rsidRPr="00374601">
        <w:rPr>
          <w:sz w:val="16"/>
          <w:szCs w:val="16"/>
        </w:rPr>
        <w:t xml:space="preserve">, said Long, </w:t>
      </w:r>
      <w:r w:rsidRPr="00374601">
        <w:rPr>
          <w:u w:val="single"/>
        </w:rPr>
        <w:t>local government finance vehicles “will be allowed to borrow at full speed.”</w:t>
      </w:r>
      <w:r w:rsidRPr="00374601">
        <w:rPr>
          <w:sz w:val="16"/>
          <w:szCs w:val="16"/>
        </w:rPr>
        <w:t xml:space="preserve">∂ </w:t>
      </w:r>
      <w:r w:rsidRPr="00374601">
        <w:rPr>
          <w:u w:val="single"/>
        </w:rPr>
        <w:t xml:space="preserve">Stimulus, at this late stage, will go into </w:t>
      </w:r>
      <w:r w:rsidRPr="00374601">
        <w:rPr>
          <w:rStyle w:val="Emphasis"/>
        </w:rPr>
        <w:t>unproductive investment</w:t>
      </w:r>
      <w:r w:rsidRPr="00374601">
        <w:rPr>
          <w:u w:val="single"/>
        </w:rPr>
        <w:t xml:space="preserve"> just as it did after the last credit splurge, which then-premier Wen Jiabao authorized at the end of 2008. And the problem has </w:t>
      </w:r>
      <w:r w:rsidRPr="00374601">
        <w:rPr>
          <w:rStyle w:val="Emphasis"/>
        </w:rPr>
        <w:t>grown worse</w:t>
      </w:r>
      <w:r w:rsidRPr="00374601">
        <w:rPr>
          <w:u w:val="single"/>
        </w:rPr>
        <w:t xml:space="preserve"> over time. In 2007, each dollar of new credit added 83 cents of output. By 2013, that figure had dropped to 17 cents, and now it is probably even less</w:t>
      </w:r>
      <w:r w:rsidRPr="00374601">
        <w:rPr>
          <w:sz w:val="16"/>
          <w:szCs w:val="16"/>
        </w:rPr>
        <w:t xml:space="preserve">.∂ </w:t>
      </w:r>
      <w:r w:rsidRPr="00374601">
        <w:rPr>
          <w:u w:val="single"/>
        </w:rPr>
        <w:t xml:space="preserve">The efficiency of investment is important because new obligations must eventually be paid back. So Beijing, in effect, is buying growth by making its critical debt problem </w:t>
      </w:r>
      <w:r w:rsidRPr="00374601">
        <w:rPr>
          <w:rStyle w:val="Emphasis"/>
        </w:rPr>
        <w:t>even worse</w:t>
      </w:r>
      <w:r w:rsidRPr="00374601">
        <w:rPr>
          <w:u w:val="single"/>
        </w:rPr>
        <w:t xml:space="preserve">. Yes, building another “ghost city” creates gross domestic product during construction, but such a project just </w:t>
      </w:r>
      <w:r w:rsidRPr="00374601">
        <w:rPr>
          <w:rStyle w:val="Emphasis"/>
        </w:rPr>
        <w:t>drags down the economy</w:t>
      </w:r>
      <w:r w:rsidRPr="00374601">
        <w:rPr>
          <w:u w:val="single"/>
        </w:rPr>
        <w:t xml:space="preserve"> from the moment the workers pack up their tools</w:t>
      </w:r>
      <w:r w:rsidRPr="00374601">
        <w:rPr>
          <w:sz w:val="16"/>
          <w:szCs w:val="16"/>
        </w:rPr>
        <w:t xml:space="preserve">.∂ Second, </w:t>
      </w:r>
      <w:r w:rsidRPr="00374601">
        <w:rPr>
          <w:u w:val="single"/>
        </w:rPr>
        <w:t xml:space="preserve">Beijing’s stimulus has </w:t>
      </w:r>
      <w:r w:rsidRPr="00374601">
        <w:rPr>
          <w:rStyle w:val="Emphasis"/>
        </w:rPr>
        <w:t>not been working for more than a year</w:t>
      </w:r>
      <w:r w:rsidRPr="00374601">
        <w:rPr>
          <w:u w:val="single"/>
        </w:rPr>
        <w:t xml:space="preserve">. For instance, six reductions in benchmark interest rates since November of last year and five reductions of the bank reserve-requirement ratio since February have had no noticeable effect. This monetary stimulus has been </w:t>
      </w:r>
      <w:r w:rsidRPr="00374601">
        <w:rPr>
          <w:rStyle w:val="Emphasis"/>
        </w:rPr>
        <w:t>unproductive</w:t>
      </w:r>
      <w:r w:rsidRPr="00374601">
        <w:rPr>
          <w:u w:val="single"/>
        </w:rPr>
        <w:t xml:space="preserve"> because there has been a lack of demand for money. Central government technocrats have been busy creating cash</w:t>
      </w:r>
      <w:r w:rsidRPr="00374601">
        <w:rPr>
          <w:sz w:val="16"/>
          <w:szCs w:val="16"/>
        </w:rPr>
        <w:t>—M2, the broad gauge of money supply, was up 13.5 percent in October and a 17-month high of 13.7 percent last month—</w:t>
      </w:r>
      <w:r w:rsidRPr="00374601">
        <w:rPr>
          <w:u w:val="single"/>
        </w:rPr>
        <w:t xml:space="preserve">but </w:t>
      </w:r>
      <w:r w:rsidRPr="00374601">
        <w:rPr>
          <w:rStyle w:val="Emphasis"/>
        </w:rPr>
        <w:t>few see a need for it</w:t>
      </w:r>
      <w:r w:rsidRPr="00374601">
        <w:rPr>
          <w:u w:val="single"/>
        </w:rPr>
        <w:t>. So creating money this year has not in fact resulted in growth</w:t>
      </w:r>
      <w:r w:rsidRPr="00374601">
        <w:rPr>
          <w:sz w:val="16"/>
          <w:szCs w:val="16"/>
        </w:rPr>
        <w:t xml:space="preserve">.∂ And </w:t>
      </w:r>
      <w:r w:rsidRPr="00374601">
        <w:rPr>
          <w:u w:val="single"/>
        </w:rPr>
        <w:t>the same can also be said for fiscal stimulus. Fiscal spending, a good measure of the government’s overall stimulative efforts, has accelerated as the year has progressed, now reaching fantastic numbers</w:t>
      </w:r>
      <w:r w:rsidRPr="00374601">
        <w:rPr>
          <w:sz w:val="16"/>
          <w:szCs w:val="16"/>
        </w:rPr>
        <w:t xml:space="preserve">, up 25.9 percent in August, 26.9 percent in September, 36.1 percent in October and 25.9 percent last month. </w:t>
      </w:r>
      <w:r w:rsidRPr="00374601">
        <w:rPr>
          <w:u w:val="single"/>
        </w:rPr>
        <w:t>For the first eleven months, such spending rose 18.9 percent while revenue increased only 8 percent</w:t>
      </w:r>
      <w:r w:rsidRPr="00374601">
        <w:rPr>
          <w:sz w:val="16"/>
          <w:szCs w:val="16"/>
        </w:rPr>
        <w:t xml:space="preserve">.∂ </w:t>
      </w:r>
      <w:r w:rsidRPr="00374601">
        <w:rPr>
          <w:u w:val="single"/>
        </w:rPr>
        <w:t xml:space="preserve">Chinese officials can promise more fiscal and monetary stimulus, but </w:t>
      </w:r>
      <w:r w:rsidRPr="00374601">
        <w:rPr>
          <w:rStyle w:val="Emphasis"/>
        </w:rPr>
        <w:t>it’s hard to see how any of the pump priming will change the downward momentum</w:t>
      </w:r>
      <w:r w:rsidRPr="00374601">
        <w:rPr>
          <w:sz w:val="16"/>
          <w:szCs w:val="16"/>
        </w:rPr>
        <w:t xml:space="preserve">.∂ </w:t>
      </w:r>
      <w:r w:rsidRPr="00374601">
        <w:rPr>
          <w:u w:val="single"/>
        </w:rPr>
        <w:t>The Chinese people have not been buying what their government has been saying about the economy</w:t>
      </w:r>
      <w:r w:rsidRPr="00374601">
        <w:rPr>
          <w:sz w:val="16"/>
          <w:szCs w:val="16"/>
        </w:rPr>
        <w:t xml:space="preserve">. How do we know this? </w:t>
      </w:r>
      <w:r w:rsidRPr="00374601">
        <w:rPr>
          <w:u w:val="single"/>
        </w:rPr>
        <w:t>They have been taking their money out of the country as fast as they can. In Q3, there was $460.6 billion of net capital outflow</w:t>
      </w:r>
      <w:r w:rsidRPr="00374601">
        <w:rPr>
          <w:sz w:val="16"/>
          <w:szCs w:val="16"/>
        </w:rPr>
        <w:t xml:space="preserve">, as documented by Bloomberg.∂ Bloomberg reports the outflow in October was $62 billion. Beijing was able to slow the flood that month by imposing informal capital controls on top of its official array of barriers. Last month, however, the outflow appears to have picked up from October as foreign exchange reserves fell by an officially reported $87.2 billion—and perhaps the decline was larger as Beijing has in the second half of the year been underreporting the reductions in its reserves. </w:t>
      </w:r>
      <w:r w:rsidRPr="00374601">
        <w:rPr>
          <w:rStyle w:val="Emphasis"/>
        </w:rPr>
        <w:t>No economy—not even one the size of China’s—can survive outflows of this dimension</w:t>
      </w:r>
      <w:r w:rsidRPr="00374601">
        <w:rPr>
          <w:sz w:val="16"/>
          <w:szCs w:val="16"/>
        </w:rPr>
        <w:t xml:space="preserve">.∂ </w:t>
      </w:r>
      <w:r w:rsidRPr="00374601">
        <w:rPr>
          <w:u w:val="single"/>
        </w:rPr>
        <w:t xml:space="preserve">The Chinese economy has never made sense, but confidence, both inside and outside the country, held it together. Now, the </w:t>
      </w:r>
      <w:r w:rsidRPr="00374601">
        <w:rPr>
          <w:rStyle w:val="Emphasis"/>
        </w:rPr>
        <w:t>confidence is disappearing fast, and Beijing does not know how to get it back</w:t>
      </w:r>
      <w:r w:rsidRPr="00374601">
        <w:rPr>
          <w:u w:val="single"/>
        </w:rPr>
        <w:t xml:space="preserve">, except by repackaging solutions that have not worked. China’s technocratic leaders </w:t>
      </w:r>
      <w:r w:rsidRPr="00374601">
        <w:rPr>
          <w:rStyle w:val="Emphasis"/>
        </w:rPr>
        <w:t>cannot change</w:t>
      </w:r>
      <w:r w:rsidRPr="00374601">
        <w:rPr>
          <w:u w:val="single"/>
        </w:rPr>
        <w:t xml:space="preserve"> the downward direction of their economy. The most they can do now is slow the rate of descent with policies that will likely make the ultimate reckoning </w:t>
      </w:r>
      <w:r w:rsidRPr="00374601">
        <w:rPr>
          <w:rStyle w:val="Emphasis"/>
        </w:rPr>
        <w:t>even worse</w:t>
      </w:r>
      <w:r w:rsidRPr="00374601">
        <w:rPr>
          <w:sz w:val="16"/>
          <w:szCs w:val="16"/>
        </w:rPr>
        <w:t xml:space="preserve">.∂ And </w:t>
      </w:r>
      <w:r w:rsidRPr="00374601">
        <w:rPr>
          <w:u w:val="single"/>
        </w:rPr>
        <w:t xml:space="preserve">it is no secret why Beijing is opting for short-term fixes. China’s economy is now </w:t>
      </w:r>
      <w:r w:rsidRPr="00374601">
        <w:rPr>
          <w:rStyle w:val="Emphasis"/>
        </w:rPr>
        <w:t>too fragile</w:t>
      </w:r>
      <w:r w:rsidRPr="00374601">
        <w:rPr>
          <w:rStyle w:val="StyleUnderline"/>
        </w:rPr>
        <w:t xml:space="preserve"> </w:t>
      </w:r>
      <w:r w:rsidRPr="00374601">
        <w:rPr>
          <w:u w:val="single"/>
        </w:rPr>
        <w:t>to withstand the wrenching change that would result from the structural reforms that are necessary for long-term expansion</w:t>
      </w:r>
      <w:r w:rsidRPr="00374601">
        <w:rPr>
          <w:sz w:val="16"/>
          <w:szCs w:val="16"/>
        </w:rPr>
        <w:t>.</w:t>
      </w:r>
    </w:p>
    <w:p w14:paraId="369D77EE" w14:textId="77777777" w:rsidR="001A31AE" w:rsidRPr="00374601" w:rsidRDefault="001A31AE" w:rsidP="001A31AE"/>
    <w:p w14:paraId="520EC24C" w14:textId="77777777" w:rsidR="001A31AE" w:rsidRPr="00374601" w:rsidRDefault="001A31AE" w:rsidP="001A31AE">
      <w:pPr>
        <w:pStyle w:val="Heading3"/>
      </w:pPr>
      <w:r w:rsidRPr="00374601">
        <w:t>---XT N/U---1AR</w:t>
      </w:r>
    </w:p>
    <w:p w14:paraId="1B40B979" w14:textId="77777777" w:rsidR="001A31AE" w:rsidRPr="00374601" w:rsidRDefault="001A31AE" w:rsidP="001A31AE"/>
    <w:p w14:paraId="1D1824F6" w14:textId="77777777" w:rsidR="001A31AE" w:rsidRPr="00374601" w:rsidRDefault="001A31AE" w:rsidP="001A31AE">
      <w:pPr>
        <w:pStyle w:val="Heading4"/>
      </w:pPr>
      <w:r w:rsidRPr="00374601">
        <w:t xml:space="preserve">Future growth will inevitably be slow—only </w:t>
      </w:r>
      <w:r w:rsidRPr="00374601">
        <w:rPr>
          <w:u w:val="single"/>
        </w:rPr>
        <w:t>structural reforms</w:t>
      </w:r>
      <w:r w:rsidRPr="00374601">
        <w:t xml:space="preserve"> can solve</w:t>
      </w:r>
    </w:p>
    <w:p w14:paraId="424EA837" w14:textId="77777777" w:rsidR="001A31AE" w:rsidRPr="00374601" w:rsidRDefault="001A31AE" w:rsidP="001A31AE">
      <w:r w:rsidRPr="00374601">
        <w:rPr>
          <w:b/>
        </w:rPr>
        <w:t>Hsu 5/12</w:t>
      </w:r>
      <w:r w:rsidRPr="00374601">
        <w:t xml:space="preserve"> [Sara, PhD Economics, Assistant Professor &amp; Commentator on Chinese Economy, “What Does ‘L-Shaped’ Growth Imply for China?”, 5/12/16, http://thediplomat.com/2016/05/what-does-l-shaped-growth-imply-for-china/]//DBI</w:t>
      </w:r>
    </w:p>
    <w:p w14:paraId="5E981E52" w14:textId="77777777" w:rsidR="001A31AE" w:rsidRPr="00374601" w:rsidRDefault="001A31AE" w:rsidP="001A31AE">
      <w:pPr>
        <w:rPr>
          <w:sz w:val="16"/>
          <w:szCs w:val="16"/>
        </w:rPr>
      </w:pPr>
      <w:r w:rsidRPr="00374601">
        <w:rPr>
          <w:u w:val="single"/>
        </w:rPr>
        <w:t xml:space="preserve">Recently, in the People’s Daily an unidentified “authoritative figure” discussed China’s likely growth trend, referring to it as an </w:t>
      </w:r>
      <w:r w:rsidRPr="00374601">
        <w:rPr>
          <w:rStyle w:val="Emphasis"/>
        </w:rPr>
        <w:t>“L-shaped trend.”</w:t>
      </w:r>
      <w:r w:rsidRPr="00374601">
        <w:rPr>
          <w:sz w:val="16"/>
          <w:szCs w:val="16"/>
        </w:rPr>
        <w:t xml:space="preserve"> Observers have assumed that</w:t>
      </w:r>
      <w:r w:rsidRPr="00374601">
        <w:rPr>
          <w:u w:val="single"/>
        </w:rPr>
        <w:t xml:space="preserve"> the “authoritative figure” is a top official</w:t>
      </w:r>
      <w:r w:rsidRPr="00374601">
        <w:rPr>
          <w:sz w:val="16"/>
          <w:szCs w:val="16"/>
        </w:rPr>
        <w:t xml:space="preserve"> who cannot be named. </w:t>
      </w:r>
      <w:r w:rsidRPr="00374601">
        <w:rPr>
          <w:u w:val="single"/>
        </w:rPr>
        <w:t>The official emphasized that in the first quarter of the year</w:t>
      </w:r>
      <w:r w:rsidRPr="00374601">
        <w:rPr>
          <w:sz w:val="16"/>
          <w:szCs w:val="16"/>
        </w:rPr>
        <w:t xml:space="preserve">, conditions have stabilized and reform has continued, but that </w:t>
      </w:r>
      <w:r w:rsidRPr="00374601">
        <w:rPr>
          <w:u w:val="single"/>
        </w:rPr>
        <w:t xml:space="preserve">reliance on credit has been </w:t>
      </w:r>
      <w:r w:rsidRPr="00374601">
        <w:rPr>
          <w:rStyle w:val="Emphasis"/>
        </w:rPr>
        <w:t>excessive</w:t>
      </w:r>
      <w:r w:rsidRPr="00374601">
        <w:rPr>
          <w:sz w:val="16"/>
          <w:szCs w:val="16"/>
        </w:rPr>
        <w:t xml:space="preserve">. While this article has been reported extensively in both the Chinese and Western media, there has been little discussion of what L-shaped growth is, and what is means for China.∂ </w:t>
      </w:r>
      <w:r w:rsidRPr="00374601">
        <w:rPr>
          <w:u w:val="single"/>
        </w:rPr>
        <w:t xml:space="preserve">L-shaped growth means that after the market or economy bottoms out, comprising the vertical part of the L, the economy then takes on a </w:t>
      </w:r>
      <w:r w:rsidRPr="00374601">
        <w:rPr>
          <w:rStyle w:val="Emphasis"/>
        </w:rPr>
        <w:t>very slow recovery</w:t>
      </w:r>
      <w:r w:rsidRPr="00374601">
        <w:rPr>
          <w:u w:val="single"/>
        </w:rPr>
        <w:t xml:space="preserve">, comprising the horizontal part of the L. This would imply that </w:t>
      </w:r>
      <w:r w:rsidRPr="00374601">
        <w:rPr>
          <w:rStyle w:val="Emphasis"/>
        </w:rPr>
        <w:t>the “New Normal” signifies even slower growth than expected</w:t>
      </w:r>
      <w:r w:rsidRPr="00374601">
        <w:rPr>
          <w:u w:val="single"/>
        </w:rPr>
        <w:t xml:space="preserve">, especially in a recovery after notable real estate and stock market asset price declines have taken place. A V-shaped growth curve would mean that after the economy reaches its lowest point, recovery takes hold and climbs rapidly. </w:t>
      </w:r>
      <w:r w:rsidRPr="00374601">
        <w:rPr>
          <w:rStyle w:val="Emphasis"/>
        </w:rPr>
        <w:t>This is certainly not what is happening</w:t>
      </w:r>
      <w:r w:rsidRPr="00374601">
        <w:rPr>
          <w:u w:val="single"/>
        </w:rPr>
        <w:t>, as China struggles to spur growth in new sectors</w:t>
      </w:r>
      <w:r w:rsidRPr="00374601">
        <w:rPr>
          <w:sz w:val="16"/>
          <w:szCs w:val="16"/>
        </w:rPr>
        <w:t xml:space="preserve">.∂ The official pointed to </w:t>
      </w:r>
      <w:r w:rsidRPr="00374601">
        <w:rPr>
          <w:u w:val="single"/>
        </w:rPr>
        <w:t xml:space="preserve">an L-shaped recovery due to </w:t>
      </w:r>
      <w:r w:rsidRPr="00374601">
        <w:rPr>
          <w:rStyle w:val="Emphasis"/>
        </w:rPr>
        <w:t>weak demand and overcapacity in the economy</w:t>
      </w:r>
      <w:r w:rsidRPr="00374601">
        <w:rPr>
          <w:sz w:val="16"/>
          <w:szCs w:val="16"/>
        </w:rPr>
        <w:t xml:space="preserve">. He stressed that </w:t>
      </w:r>
      <w:r w:rsidRPr="00374601">
        <w:rPr>
          <w:rStyle w:val="Emphasis"/>
        </w:rPr>
        <w:t>structural reform is necessary</w:t>
      </w:r>
      <w:r w:rsidRPr="00374601">
        <w:rPr>
          <w:u w:val="single"/>
        </w:rPr>
        <w:t xml:space="preserve"> to spur growth in the high-tech manufacturing and services sector</w:t>
      </w:r>
      <w:r w:rsidRPr="00374601">
        <w:rPr>
          <w:sz w:val="16"/>
          <w:szCs w:val="16"/>
        </w:rPr>
        <w:t xml:space="preserve">, and pointed to “innovation, attention to quality and efficiency” as important components of development. </w:t>
      </w:r>
      <w:r w:rsidRPr="00374601">
        <w:rPr>
          <w:u w:val="single"/>
        </w:rPr>
        <w:t xml:space="preserve">China’s downward trajectory, or moving down the vertical portion of the L-shaped curve, was due to a loss of growth sources in first the manufacturing, then the fixed asset investment sectors. Growth based on low-skilled manufacturing is </w:t>
      </w:r>
      <w:r w:rsidRPr="00374601">
        <w:rPr>
          <w:rStyle w:val="Emphasis"/>
        </w:rPr>
        <w:t>no longer possible</w:t>
      </w:r>
      <w:r w:rsidRPr="00374601">
        <w:rPr>
          <w:u w:val="single"/>
        </w:rPr>
        <w:t>, as the labor force is increasingly uninterested in low-wage, low-skilled jobs</w:t>
      </w:r>
      <w:r w:rsidRPr="00374601">
        <w:rPr>
          <w:sz w:val="16"/>
          <w:szCs w:val="16"/>
        </w:rPr>
        <w:t xml:space="preserve">. Now that </w:t>
      </w:r>
      <w:r w:rsidRPr="00374601">
        <w:rPr>
          <w:u w:val="single"/>
        </w:rPr>
        <w:t>a higher percentage of the work force is educated and invested in working in a better environment</w:t>
      </w:r>
      <w:r w:rsidRPr="00374601">
        <w:rPr>
          <w:sz w:val="16"/>
          <w:szCs w:val="16"/>
        </w:rPr>
        <w:t xml:space="preserve">, </w:t>
      </w:r>
      <w:r w:rsidRPr="00374601">
        <w:rPr>
          <w:u w:val="single"/>
        </w:rPr>
        <w:t xml:space="preserve">the </w:t>
      </w:r>
      <w:r w:rsidRPr="00374601">
        <w:rPr>
          <w:rStyle w:val="Emphasis"/>
        </w:rPr>
        <w:t>only alternative</w:t>
      </w:r>
      <w:r w:rsidRPr="00374601">
        <w:rPr>
          <w:u w:val="single"/>
        </w:rPr>
        <w:t xml:space="preserve"> is to improve the jobs available</w:t>
      </w:r>
      <w:r w:rsidRPr="00374601">
        <w:rPr>
          <w:sz w:val="16"/>
          <w:szCs w:val="16"/>
        </w:rPr>
        <w:t xml:space="preserve">. Hence the promotion of high-tech manufacturing and higher-level service sector jobs are essential.∂ What is interesting is that </w:t>
      </w:r>
      <w:r w:rsidRPr="00374601">
        <w:rPr>
          <w:u w:val="single"/>
        </w:rPr>
        <w:t xml:space="preserve">China’s manufacturing growth was based on the opening up of its secondary sector, allowing for increased competition and trade with the outside world. Just as much potential lies in the tertiary, or services sector, but </w:t>
      </w:r>
      <w:r w:rsidRPr="00374601">
        <w:rPr>
          <w:rStyle w:val="Emphasis"/>
        </w:rPr>
        <w:t>reforms have been instituted rather slowly</w:t>
      </w:r>
      <w:r w:rsidRPr="00374601">
        <w:rPr>
          <w:u w:val="single"/>
        </w:rPr>
        <w:t>, and many services sectors, such as health and education, remain largely in the hands of government institutions</w:t>
      </w:r>
      <w:r w:rsidRPr="00374601">
        <w:rPr>
          <w:sz w:val="16"/>
          <w:szCs w:val="16"/>
        </w:rPr>
        <w:t xml:space="preserve">. If these sectors were to open as the manufacturing sector did, there is potential for a V-shaped recovery from the current economic slowdown.∂ It is important to note that </w:t>
      </w:r>
      <w:r w:rsidRPr="00374601">
        <w:rPr>
          <w:u w:val="single"/>
        </w:rPr>
        <w:t>the horizontal part of the “L” is the growth rate</w:t>
      </w:r>
      <w:r w:rsidRPr="00374601">
        <w:rPr>
          <w:sz w:val="16"/>
          <w:szCs w:val="16"/>
        </w:rPr>
        <w:t xml:space="preserve">, rather than the level of economic activity. This means that while </w:t>
      </w:r>
      <w:r w:rsidRPr="00374601">
        <w:rPr>
          <w:u w:val="single"/>
        </w:rPr>
        <w:t xml:space="preserve">China’s growth is </w:t>
      </w:r>
      <w:r w:rsidRPr="00374601">
        <w:rPr>
          <w:rStyle w:val="Emphasis"/>
        </w:rPr>
        <w:t>expected to level off</w:t>
      </w:r>
      <w:r w:rsidRPr="00374601">
        <w:rPr>
          <w:sz w:val="16"/>
          <w:szCs w:val="16"/>
        </w:rPr>
        <w:t xml:space="preserve">, a consistent target of about 6-7 percent is still higher than that of most countries in the world. This rate of growth, though probably overstated, is extremely high, beating the potentially “strong performance” of the US this year of 2.5 percent and remaining neck in neck with India’s rapidly growing economy. China’s growth rate, if it leveled off at, say, 6 percent, will still help the nation grow out of middle-income status within the next twenty years.∂ </w:t>
      </w:r>
      <w:r w:rsidRPr="00374601">
        <w:rPr>
          <w:u w:val="single"/>
        </w:rPr>
        <w:t xml:space="preserve">To achieve the 6-7 percent target growth rate or beyond, officials must implement reforms in the service sector. Currently, the service sector is expanding, but many of the jobs being added are not high-skilled positions. Job creation is </w:t>
      </w:r>
      <w:r w:rsidRPr="00374601">
        <w:rPr>
          <w:rStyle w:val="Emphasis"/>
        </w:rPr>
        <w:t>essential</w:t>
      </w:r>
      <w:r w:rsidRPr="00374601">
        <w:rPr>
          <w:u w:val="single"/>
        </w:rPr>
        <w:t xml:space="preserve"> to bringing about production and consumption, and is the most important part of urbanization</w:t>
      </w:r>
      <w:r w:rsidRPr="00374601">
        <w:rPr>
          <w:sz w:val="16"/>
          <w:szCs w:val="16"/>
        </w:rPr>
        <w:t>. As the unnamed “authoritative figure” claims, focusing on innovation and efficiency are paramount in ensuring economic growth and recovery, L-shaped or otherwise.</w:t>
      </w:r>
    </w:p>
    <w:p w14:paraId="0CD00F8D" w14:textId="77777777" w:rsidR="001A31AE" w:rsidRPr="00374601" w:rsidRDefault="001A31AE" w:rsidP="001A31AE"/>
    <w:p w14:paraId="24F14CF2" w14:textId="77777777" w:rsidR="001A31AE" w:rsidRPr="00374601" w:rsidRDefault="001A31AE" w:rsidP="001A31AE">
      <w:pPr>
        <w:pStyle w:val="Heading4"/>
      </w:pPr>
      <w:r w:rsidRPr="00374601">
        <w:t>Slow growth is inevitable</w:t>
      </w:r>
    </w:p>
    <w:p w14:paraId="5821A6A5" w14:textId="77777777" w:rsidR="001A31AE" w:rsidRPr="00374601" w:rsidRDefault="001A31AE" w:rsidP="001A31AE">
      <w:r w:rsidRPr="00374601">
        <w:rPr>
          <w:b/>
        </w:rPr>
        <w:t>Yglesias 15</w:t>
      </w:r>
      <w:r w:rsidRPr="00374601">
        <w:t xml:space="preserve"> [Matthew, economics writer, Vox, former business and economics correspondent at Slate's Moneybox, “China's economic slowdown: 11 things you should know”, 11/3/15, http://www.vox.com/2015/9/3/9251775/chinas-economic-slowdown]//DBI</w:t>
      </w:r>
    </w:p>
    <w:p w14:paraId="1E02F3C4" w14:textId="77777777" w:rsidR="001A31AE" w:rsidRPr="00374601" w:rsidRDefault="001A31AE" w:rsidP="001A31AE">
      <w:pPr>
        <w:rPr>
          <w:sz w:val="16"/>
          <w:szCs w:val="16"/>
        </w:rPr>
      </w:pPr>
      <w:r w:rsidRPr="00374601">
        <w:rPr>
          <w:sz w:val="16"/>
          <w:szCs w:val="16"/>
        </w:rPr>
        <w:t xml:space="preserve">China is the world's second-largest economy, after the United States, and it's been growing so rapidly for so long that </w:t>
      </w:r>
      <w:r w:rsidRPr="00374601">
        <w:rPr>
          <w:u w:val="single"/>
        </w:rPr>
        <w:t>rapid Chinese economic growth has become part of the landscape for an entire generation</w:t>
      </w:r>
      <w:r w:rsidRPr="00374601">
        <w:rPr>
          <w:sz w:val="16"/>
          <w:szCs w:val="16"/>
        </w:rPr>
        <w:t>.</w:t>
      </w:r>
      <w:r w:rsidRPr="00374601">
        <w:rPr>
          <w:sz w:val="12"/>
          <w:szCs w:val="16"/>
        </w:rPr>
        <w:t xml:space="preserve">∂ </w:t>
      </w:r>
      <w:r w:rsidRPr="00374601">
        <w:rPr>
          <w:sz w:val="16"/>
          <w:szCs w:val="16"/>
        </w:rPr>
        <w:t xml:space="preserve">Yet in recent years, people have been warning that </w:t>
      </w:r>
      <w:r w:rsidRPr="00374601">
        <w:rPr>
          <w:u w:val="single"/>
        </w:rPr>
        <w:t xml:space="preserve">the model underlying that </w:t>
      </w:r>
      <w:r w:rsidRPr="00374601">
        <w:rPr>
          <w:rStyle w:val="Emphasis"/>
        </w:rPr>
        <w:t>rapid growth is unsustainable</w:t>
      </w:r>
      <w:r w:rsidRPr="00374601">
        <w:rPr>
          <w:u w:val="single"/>
        </w:rPr>
        <w:t>. And it now looks like the summer of 2015 is the time at which the unsustainable trend finally came to an end</w:t>
      </w:r>
      <w:r w:rsidRPr="00374601">
        <w:rPr>
          <w:sz w:val="16"/>
          <w:szCs w:val="16"/>
        </w:rPr>
        <w:t>.</w:t>
      </w:r>
      <w:r w:rsidRPr="00374601">
        <w:rPr>
          <w:sz w:val="12"/>
          <w:szCs w:val="16"/>
        </w:rPr>
        <w:t xml:space="preserve">∂ </w:t>
      </w:r>
      <w:r w:rsidRPr="00374601">
        <w:rPr>
          <w:sz w:val="16"/>
          <w:szCs w:val="16"/>
        </w:rPr>
        <w:t xml:space="preserve">1) </w:t>
      </w:r>
      <w:r w:rsidRPr="00374601">
        <w:rPr>
          <w:rStyle w:val="Emphasis"/>
        </w:rPr>
        <w:t>China's economy is in a lot of trouble</w:t>
      </w:r>
      <w:r w:rsidRPr="00374601">
        <w:rPr>
          <w:sz w:val="12"/>
          <w:szCs w:val="16"/>
        </w:rPr>
        <w:t xml:space="preserve">∂ </w:t>
      </w:r>
      <w:r w:rsidRPr="00374601">
        <w:rPr>
          <w:u w:val="single"/>
        </w:rPr>
        <w:t xml:space="preserve">China has been experiencing a </w:t>
      </w:r>
      <w:r w:rsidRPr="00374601">
        <w:rPr>
          <w:rStyle w:val="Emphasis"/>
        </w:rPr>
        <w:t>stock market crash</w:t>
      </w:r>
      <w:r w:rsidRPr="00374601">
        <w:rPr>
          <w:u w:val="single"/>
        </w:rPr>
        <w:t xml:space="preserve"> all summer</w:t>
      </w:r>
      <w:r w:rsidRPr="00374601">
        <w:rPr>
          <w:sz w:val="16"/>
          <w:szCs w:val="16"/>
        </w:rPr>
        <w:t>, but since that crash was preceded by a ridiculous months-long stock market boom it wasn't initially obvious that this had enormous implications for the real Chinese economy.</w:t>
      </w:r>
      <w:r w:rsidRPr="00374601">
        <w:rPr>
          <w:sz w:val="12"/>
          <w:szCs w:val="16"/>
        </w:rPr>
        <w:t xml:space="preserve">∂ </w:t>
      </w:r>
      <w:r w:rsidRPr="00374601">
        <w:rPr>
          <w:sz w:val="16"/>
          <w:szCs w:val="16"/>
        </w:rPr>
        <w:t xml:space="preserve">More recently, however, </w:t>
      </w:r>
      <w:r w:rsidRPr="00374601">
        <w:rPr>
          <w:u w:val="single"/>
        </w:rPr>
        <w:t xml:space="preserve">it has become clear that there are </w:t>
      </w:r>
      <w:r w:rsidRPr="00374601">
        <w:rPr>
          <w:rStyle w:val="Emphasis"/>
        </w:rPr>
        <w:t>serious issues in terms of China's real output of goods</w:t>
      </w:r>
      <w:r w:rsidRPr="00374601">
        <w:rPr>
          <w:u w:val="single"/>
        </w:rPr>
        <w:t>. You can see this in a sharp contraction in shipping through Singapore, a general decline in the volume of world trade, and the falling price of the Australian dollar, all of which are ripple effects of China importing fewer raw materials and seemingly exporting fewer finished goods</w:t>
      </w:r>
      <w:r w:rsidRPr="00374601">
        <w:rPr>
          <w:sz w:val="16"/>
          <w:szCs w:val="16"/>
        </w:rPr>
        <w:t>.</w:t>
      </w:r>
      <w:r w:rsidRPr="00374601">
        <w:rPr>
          <w:sz w:val="12"/>
          <w:szCs w:val="16"/>
        </w:rPr>
        <w:t xml:space="preserve">∂ </w:t>
      </w:r>
      <w:r w:rsidRPr="00374601">
        <w:rPr>
          <w:sz w:val="16"/>
          <w:szCs w:val="16"/>
        </w:rPr>
        <w:t xml:space="preserve">Meanwhile, </w:t>
      </w:r>
      <w:r w:rsidRPr="00374601">
        <w:rPr>
          <w:u w:val="single"/>
        </w:rPr>
        <w:t>China has been furiously cutting interest rates in an effort to stimulate its economy. So far, however, that hasn't seemed to have generated much growth</w:t>
      </w:r>
      <w:r w:rsidRPr="00374601">
        <w:rPr>
          <w:sz w:val="16"/>
          <w:szCs w:val="16"/>
        </w:rPr>
        <w:t>. (It's not yet clear if this monetary stimulus is at least generating inflation, which would have implications for the possible effectiveness of further rate cuts down the road.)</w:t>
      </w:r>
      <w:r w:rsidRPr="00374601">
        <w:rPr>
          <w:sz w:val="12"/>
          <w:szCs w:val="16"/>
        </w:rPr>
        <w:t xml:space="preserve">∂ </w:t>
      </w:r>
      <w:r w:rsidRPr="00374601">
        <w:rPr>
          <w:sz w:val="16"/>
          <w:szCs w:val="16"/>
        </w:rPr>
        <w:t>2) Chinese economic data is low-quality</w:t>
      </w:r>
      <w:r w:rsidRPr="00374601">
        <w:rPr>
          <w:sz w:val="12"/>
          <w:szCs w:val="16"/>
        </w:rPr>
        <w:t xml:space="preserve">∂ </w:t>
      </w:r>
      <w:r w:rsidRPr="00374601">
        <w:rPr>
          <w:sz w:val="16"/>
          <w:szCs w:val="16"/>
        </w:rPr>
        <w:t>One very serious issue in writing about the Chinese economy is that to understand what's going on you often need to make inferences based on data out of Singapore, Hong Kong, Australia, or other places that enjoy strong economic links to China. The problem is that China's authoritarian political system makes it very difficult to regard any of its economic data as reliable.</w:t>
      </w:r>
      <w:r w:rsidRPr="00374601">
        <w:rPr>
          <w:sz w:val="12"/>
          <w:szCs w:val="16"/>
        </w:rPr>
        <w:t xml:space="preserve">∂ </w:t>
      </w:r>
      <w:r w:rsidRPr="00374601">
        <w:rPr>
          <w:sz w:val="16"/>
          <w:szCs w:val="16"/>
        </w:rPr>
        <w:t>Back in 2007, Li Keqiang — now the number two figure in the Chinese government — observed that Chinese economic statistics are "man-made" and therefore unreliable. Some progress has been made since then in improving their rigor. But these statistics are not just man-made, they are the product of a closed and opaque political system with no press freedom, so it would be very difficult for abuses and problems with the data to come to light. What's more, since the Chinese government clearly engages in censorship and information control to maintain its authority, there is no reason to believe it would be forthright about releasing bad economic news.</w:t>
      </w:r>
      <w:r w:rsidRPr="00374601">
        <w:rPr>
          <w:sz w:val="12"/>
          <w:szCs w:val="16"/>
        </w:rPr>
        <w:t xml:space="preserve">∂ </w:t>
      </w:r>
      <w:r w:rsidRPr="00374601">
        <w:rPr>
          <w:sz w:val="16"/>
          <w:szCs w:val="16"/>
        </w:rPr>
        <w:t>Even market-based Chinese data like stock prices is unreliable because the government has taken to intervening forcefully to manipulate share prices. You can infer broad trends from the more reliable foreign data, but to have a finer-grained sense of what's going on you would really need accurate Chinese data, and it simply doesn't exist.</w:t>
      </w:r>
      <w:r w:rsidRPr="00374601">
        <w:rPr>
          <w:sz w:val="12"/>
          <w:szCs w:val="16"/>
        </w:rPr>
        <w:t xml:space="preserve">∂ </w:t>
      </w:r>
      <w:r w:rsidRPr="00374601">
        <w:rPr>
          <w:sz w:val="16"/>
          <w:szCs w:val="16"/>
        </w:rPr>
        <w:t xml:space="preserve">3) </w:t>
      </w:r>
      <w:r w:rsidRPr="00374601">
        <w:rPr>
          <w:u w:val="single"/>
        </w:rPr>
        <w:t xml:space="preserve">Chinese growth was based on </w:t>
      </w:r>
      <w:r w:rsidRPr="00374601">
        <w:rPr>
          <w:rStyle w:val="Emphasis"/>
        </w:rPr>
        <w:t>unsustainable levels of investment</w:t>
      </w:r>
      <w:r w:rsidRPr="00374601">
        <w:rPr>
          <w:sz w:val="12"/>
          <w:szCs w:val="16"/>
        </w:rPr>
        <w:t xml:space="preserve">∂ </w:t>
      </w:r>
      <w:r w:rsidRPr="00374601">
        <w:rPr>
          <w:sz w:val="16"/>
          <w:szCs w:val="16"/>
        </w:rPr>
        <w:t xml:space="preserve">For the past five or six </w:t>
      </w:r>
      <w:r w:rsidRPr="00374601">
        <w:rPr>
          <w:u w:val="single"/>
        </w:rPr>
        <w:t>years, Chinese economic growth has been powered by a mind-boggling level of investment spending — both public and private sector</w:t>
      </w:r>
      <w:r w:rsidRPr="00374601">
        <w:rPr>
          <w:sz w:val="16"/>
          <w:szCs w:val="16"/>
        </w:rPr>
        <w:t>.</w:t>
      </w:r>
      <w:r w:rsidRPr="00374601">
        <w:rPr>
          <w:sz w:val="12"/>
          <w:szCs w:val="16"/>
        </w:rPr>
        <w:t xml:space="preserve">∂ </w:t>
      </w:r>
      <w:r w:rsidRPr="00374601">
        <w:rPr>
          <w:sz w:val="16"/>
          <w:szCs w:val="16"/>
        </w:rPr>
        <w:t>Investments are things that produce an ongoing flow of services in the future. That means everything from new highways and subway tunnels to new apartment blocks and factories. And, to be clear, investment is good! All else being equal, a nation that spends a large share of its income on investment goods is better positioned for long-term growth than a nation that spends a large share of its income on short-lived consumption goods.</w:t>
      </w:r>
      <w:r w:rsidRPr="00374601">
        <w:rPr>
          <w:sz w:val="12"/>
          <w:szCs w:val="16"/>
        </w:rPr>
        <w:t xml:space="preserve">∂ </w:t>
      </w:r>
      <w:r w:rsidRPr="00374601">
        <w:rPr>
          <w:sz w:val="16"/>
          <w:szCs w:val="16"/>
        </w:rPr>
        <w:t xml:space="preserve">But in practice, </w:t>
      </w:r>
      <w:r w:rsidRPr="00374601">
        <w:rPr>
          <w:u w:val="single"/>
        </w:rPr>
        <w:t>there's only so much useful investment than can be made in any given span of time</w:t>
      </w:r>
      <w:r w:rsidRPr="00374601">
        <w:rPr>
          <w:sz w:val="16"/>
          <w:szCs w:val="16"/>
        </w:rPr>
        <w:t xml:space="preserve">. In a very poor country, there should be tons of opportunities for investments with high payoff. But </w:t>
      </w:r>
      <w:r w:rsidRPr="00374601">
        <w:rPr>
          <w:u w:val="single"/>
        </w:rPr>
        <w:t xml:space="preserve">over time, you expect </w:t>
      </w:r>
      <w:r w:rsidRPr="00374601">
        <w:rPr>
          <w:rStyle w:val="Emphasis"/>
        </w:rPr>
        <w:t>diminishing returns</w:t>
      </w:r>
      <w:r w:rsidRPr="00374601">
        <w:rPr>
          <w:u w:val="single"/>
        </w:rPr>
        <w:t xml:space="preserve"> to set in and the level of investment to fall. In China</w:t>
      </w:r>
      <w:r w:rsidRPr="00374601">
        <w:rPr>
          <w:sz w:val="16"/>
          <w:szCs w:val="16"/>
        </w:rPr>
        <w:t xml:space="preserve">, however, </w:t>
      </w:r>
      <w:r w:rsidRPr="00374601">
        <w:rPr>
          <w:u w:val="single"/>
        </w:rPr>
        <w:t>investment had been accelerating even as the country got richer — a trend that pretty clearly needed to reverse</w:t>
      </w:r>
      <w:r w:rsidRPr="00374601">
        <w:rPr>
          <w:sz w:val="16"/>
          <w:szCs w:val="16"/>
        </w:rPr>
        <w:t>.</w:t>
      </w:r>
      <w:r w:rsidRPr="00374601">
        <w:rPr>
          <w:sz w:val="12"/>
          <w:szCs w:val="16"/>
        </w:rPr>
        <w:t xml:space="preserve">∂ </w:t>
      </w:r>
      <w:r w:rsidRPr="00374601">
        <w:rPr>
          <w:sz w:val="16"/>
          <w:szCs w:val="16"/>
        </w:rPr>
        <w:t xml:space="preserve">4) </w:t>
      </w:r>
      <w:r w:rsidRPr="00374601">
        <w:rPr>
          <w:u w:val="single"/>
        </w:rPr>
        <w:t>China needs to switch to "consumption-led" growth</w:t>
      </w:r>
      <w:r w:rsidRPr="00374601">
        <w:rPr>
          <w:sz w:val="12"/>
          <w:szCs w:val="16"/>
        </w:rPr>
        <w:t xml:space="preserve">∂ </w:t>
      </w:r>
      <w:r w:rsidRPr="00374601">
        <w:rPr>
          <w:u w:val="single"/>
        </w:rPr>
        <w:t>It's</w:t>
      </w:r>
      <w:r w:rsidRPr="00374601">
        <w:rPr>
          <w:sz w:val="16"/>
          <w:szCs w:val="16"/>
        </w:rPr>
        <w:t xml:space="preserve"> also </w:t>
      </w:r>
      <w:r w:rsidRPr="00374601">
        <w:rPr>
          <w:u w:val="single"/>
        </w:rPr>
        <w:t>been clear for some time now that to put itself on a sustainable basis, China needs to shift to a more conventional consumption-based growth model.</w:t>
      </w:r>
      <w:r w:rsidRPr="00374601">
        <w:rPr>
          <w:sz w:val="16"/>
          <w:szCs w:val="16"/>
        </w:rPr>
        <w:t xml:space="preserve"> In other words, </w:t>
      </w:r>
      <w:r w:rsidRPr="00374601">
        <w:rPr>
          <w:u w:val="single"/>
        </w:rPr>
        <w:t>it needs a smaller share of its population employed in things like building roads and factories and a larger share of its population employed in things like driving cabs and selling cars</w:t>
      </w:r>
      <w:r w:rsidRPr="00374601">
        <w:rPr>
          <w:sz w:val="16"/>
          <w:szCs w:val="16"/>
        </w:rPr>
        <w:t>.</w:t>
      </w:r>
      <w:r w:rsidRPr="00374601">
        <w:rPr>
          <w:sz w:val="12"/>
          <w:szCs w:val="16"/>
        </w:rPr>
        <w:t xml:space="preserve">∂ </w:t>
      </w:r>
      <w:r w:rsidRPr="00374601">
        <w:rPr>
          <w:sz w:val="16"/>
          <w:szCs w:val="16"/>
        </w:rPr>
        <w:t>This is not a particularly controversial idea, in theory. Indeed, it's been the official policy of the Chinese government for years now. The problem is that the practical implications of actually doing it are tricky.</w:t>
      </w:r>
      <w:r w:rsidRPr="00374601">
        <w:rPr>
          <w:sz w:val="12"/>
          <w:szCs w:val="16"/>
        </w:rPr>
        <w:t xml:space="preserve">∂ </w:t>
      </w:r>
      <w:r w:rsidRPr="00374601">
        <w:rPr>
          <w:sz w:val="16"/>
          <w:szCs w:val="16"/>
        </w:rPr>
        <w:t xml:space="preserve">5) </w:t>
      </w:r>
      <w:r w:rsidRPr="00374601">
        <w:rPr>
          <w:rStyle w:val="Emphasis"/>
        </w:rPr>
        <w:t>Even if China's reforms work, growth will slow</w:t>
      </w:r>
      <w:r w:rsidRPr="00374601">
        <w:rPr>
          <w:sz w:val="12"/>
          <w:szCs w:val="16"/>
        </w:rPr>
        <w:t xml:space="preserve">∂ </w:t>
      </w:r>
      <w:r w:rsidRPr="00374601">
        <w:rPr>
          <w:sz w:val="16"/>
          <w:szCs w:val="16"/>
        </w:rPr>
        <w:t>In a very short-term sense, you can always swap out a dollar of investment for an extra dollar of consumption. But because useful investments lay the groundwork for future production, this switch has implications for medium-term growth. As economist Tyler Cowen writes, "</w:t>
      </w:r>
      <w:r w:rsidRPr="00374601">
        <w:rPr>
          <w:rStyle w:val="Emphasis"/>
        </w:rPr>
        <w:t>There is no simple way to switch to a 'consumption-driven' economy without the growth rate both falling and staying permanently lower</w:t>
      </w:r>
      <w:r w:rsidRPr="00374601">
        <w:rPr>
          <w:sz w:val="16"/>
          <w:szCs w:val="16"/>
        </w:rPr>
        <w:t>."</w:t>
      </w:r>
      <w:r w:rsidRPr="00374601">
        <w:rPr>
          <w:sz w:val="12"/>
          <w:szCs w:val="16"/>
        </w:rPr>
        <w:t xml:space="preserve">∂ </w:t>
      </w:r>
      <w:r w:rsidRPr="00374601">
        <w:rPr>
          <w:u w:val="single"/>
        </w:rPr>
        <w:t xml:space="preserve">As long as there are useful investments to make, then growth fuels more growth. You build a mine to dig for coal, then you build a power plant to burn the coal, then you build a cement plant to use the electricity, then you build a factory to manufacture more mining equipment, and so forth. </w:t>
      </w:r>
      <w:r w:rsidRPr="00374601">
        <w:rPr>
          <w:rStyle w:val="Emphasis"/>
        </w:rPr>
        <w:t>Once you start running out of investments, however, this accelerator process is going to collapse, and the sustainable rate of growth will slow dramatically — even if you pull off the switch to consumption</w:t>
      </w:r>
      <w:r w:rsidRPr="00374601">
        <w:rPr>
          <w:sz w:val="16"/>
          <w:szCs w:val="16"/>
        </w:rPr>
        <w:t>.</w:t>
      </w:r>
      <w:r w:rsidRPr="00374601">
        <w:rPr>
          <w:sz w:val="12"/>
          <w:szCs w:val="16"/>
        </w:rPr>
        <w:t xml:space="preserve">∂ </w:t>
      </w:r>
      <w:r w:rsidRPr="00374601">
        <w:rPr>
          <w:sz w:val="16"/>
          <w:szCs w:val="16"/>
        </w:rPr>
        <w:t xml:space="preserve">6) </w:t>
      </w:r>
      <w:r w:rsidRPr="00374601">
        <w:rPr>
          <w:u w:val="single"/>
        </w:rPr>
        <w:t>Inequality and a weak welfare state hurt Chinese consumption</w:t>
      </w:r>
      <w:r w:rsidRPr="00374601">
        <w:rPr>
          <w:sz w:val="12"/>
          <w:szCs w:val="16"/>
        </w:rPr>
        <w:t xml:space="preserve">∂ </w:t>
      </w:r>
      <w:r w:rsidRPr="00374601">
        <w:rPr>
          <w:u w:val="single"/>
        </w:rPr>
        <w:t>China</w:t>
      </w:r>
      <w:r w:rsidRPr="00374601">
        <w:rPr>
          <w:sz w:val="16"/>
          <w:szCs w:val="16"/>
        </w:rPr>
        <w:t xml:space="preserve"> is a nominally socialist society run by a self-proclaimed Communist Party, but it actually </w:t>
      </w:r>
      <w:r w:rsidRPr="00374601">
        <w:rPr>
          <w:u w:val="single"/>
        </w:rPr>
        <w:t xml:space="preserve">features </w:t>
      </w:r>
      <w:r w:rsidRPr="00374601">
        <w:rPr>
          <w:rStyle w:val="Emphasis"/>
        </w:rPr>
        <w:t>sky-high inequality and a weak welfare state</w:t>
      </w:r>
      <w:r w:rsidRPr="00374601">
        <w:rPr>
          <w:sz w:val="16"/>
          <w:szCs w:val="16"/>
        </w:rPr>
        <w:t>.</w:t>
      </w:r>
      <w:r w:rsidRPr="00374601">
        <w:rPr>
          <w:sz w:val="12"/>
          <w:szCs w:val="16"/>
        </w:rPr>
        <w:t xml:space="preserve">∂ </w:t>
      </w:r>
      <w:r w:rsidRPr="00374601">
        <w:rPr>
          <w:u w:val="single"/>
        </w:rPr>
        <w:t>Rich people spend a lower share of their income than poor people, and working-age people spend a lower share of their income than retirees. Consequently, a more robust social welfare state that did more to transfer economic resources from the wealthy to the poor and the retired would help bolster consumption and put the Chinese economy on more sustainable footin</w:t>
      </w:r>
      <w:r w:rsidRPr="00374601">
        <w:rPr>
          <w:rStyle w:val="StyleUnderline"/>
        </w:rPr>
        <w:t>g</w:t>
      </w:r>
      <w:r w:rsidRPr="00374601">
        <w:rPr>
          <w:sz w:val="16"/>
          <w:szCs w:val="16"/>
        </w:rPr>
        <w:t>.</w:t>
      </w:r>
      <w:r w:rsidRPr="00374601">
        <w:rPr>
          <w:sz w:val="12"/>
          <w:szCs w:val="16"/>
        </w:rPr>
        <w:t xml:space="preserve">∂ </w:t>
      </w:r>
      <w:r w:rsidRPr="00374601">
        <w:rPr>
          <w:sz w:val="16"/>
          <w:szCs w:val="16"/>
        </w:rPr>
        <w:t xml:space="preserve">7) </w:t>
      </w:r>
      <w:r w:rsidRPr="00374601">
        <w:rPr>
          <w:rStyle w:val="Emphasis"/>
        </w:rPr>
        <w:t>A sharp growth slowdown would be historically typical</w:t>
      </w:r>
      <w:r w:rsidRPr="00374601">
        <w:rPr>
          <w:sz w:val="12"/>
          <w:szCs w:val="16"/>
        </w:rPr>
        <w:t xml:space="preserve">∂ </w:t>
      </w:r>
      <w:r w:rsidRPr="00374601">
        <w:rPr>
          <w:u w:val="single"/>
        </w:rPr>
        <w:t>China's economic success story over the past 30 years has been incredibly impressive</w:t>
      </w:r>
      <w:r w:rsidRPr="00374601">
        <w:rPr>
          <w:sz w:val="16"/>
          <w:szCs w:val="16"/>
        </w:rPr>
        <w:t xml:space="preserve">, and due to the country's vast size it's been incredibly important. </w:t>
      </w:r>
      <w:r w:rsidRPr="00374601">
        <w:rPr>
          <w:u w:val="single"/>
        </w:rPr>
        <w:t>But such success is far from unprecedented. A number of other countries have gone through the basic cycle of very rapid export-led industrialization — often leading internal and external observers to believe that the rapid pace of growth can be sustained indefinitely</w:t>
      </w:r>
      <w:r w:rsidRPr="00374601">
        <w:rPr>
          <w:sz w:val="16"/>
          <w:szCs w:val="16"/>
        </w:rPr>
        <w:t>.</w:t>
      </w:r>
      <w:r w:rsidRPr="00374601">
        <w:rPr>
          <w:sz w:val="12"/>
          <w:szCs w:val="16"/>
        </w:rPr>
        <w:t xml:space="preserve">∂ </w:t>
      </w:r>
      <w:r w:rsidRPr="00374601">
        <w:rPr>
          <w:sz w:val="16"/>
          <w:szCs w:val="16"/>
        </w:rPr>
        <w:t xml:space="preserve">In their paper "Asiaphoria Meets Regression to the Mean," Lawrence Summers and Lant Pritchett show that </w:t>
      </w:r>
      <w:r w:rsidRPr="00374601">
        <w:rPr>
          <w:u w:val="single"/>
        </w:rPr>
        <w:t>this has not been the case for earlier growth miracle countries. It's not just that growth slows down from its peak blistering pace (which essentially everyone concedes)</w:t>
      </w:r>
      <w:r w:rsidRPr="00374601">
        <w:rPr>
          <w:sz w:val="16"/>
          <w:szCs w:val="16"/>
        </w:rPr>
        <w:t xml:space="preserve">. They find that </w:t>
      </w:r>
      <w:r w:rsidRPr="00374601">
        <w:rPr>
          <w:u w:val="single"/>
        </w:rPr>
        <w:t>growth slows all the way down to a global average level, with no persistence whatsoever of past excellent performance</w:t>
      </w:r>
      <w:r w:rsidRPr="00374601">
        <w:rPr>
          <w:sz w:val="16"/>
          <w:szCs w:val="16"/>
        </w:rPr>
        <w:t>.</w:t>
      </w:r>
      <w:r w:rsidRPr="00374601">
        <w:rPr>
          <w:sz w:val="12"/>
          <w:szCs w:val="16"/>
        </w:rPr>
        <w:t xml:space="preserve">∂ </w:t>
      </w:r>
      <w:r w:rsidRPr="00374601">
        <w:rPr>
          <w:sz w:val="16"/>
          <w:szCs w:val="16"/>
        </w:rPr>
        <w:t>8) The big question: Will China undergo a slowdown or a recession?</w:t>
      </w:r>
      <w:r w:rsidRPr="00374601">
        <w:rPr>
          <w:sz w:val="12"/>
          <w:szCs w:val="16"/>
        </w:rPr>
        <w:t xml:space="preserve">∂ </w:t>
      </w:r>
      <w:r w:rsidRPr="00374601">
        <w:rPr>
          <w:sz w:val="16"/>
          <w:szCs w:val="16"/>
        </w:rPr>
        <w:t>A recession, in conventional terms, is when an economy actually shrinks — something that hasn't happened for decades in China. But in countries like the United States, the baseline level of "normal" growth is pretty low — 2 or 3 percent per year — so it only takes a relatively modest decline in the growth rate to push you into negative territory.</w:t>
      </w:r>
      <w:r w:rsidRPr="00374601">
        <w:rPr>
          <w:sz w:val="12"/>
          <w:szCs w:val="16"/>
        </w:rPr>
        <w:t xml:space="preserve">∂ </w:t>
      </w:r>
      <w:r w:rsidRPr="00374601">
        <w:rPr>
          <w:sz w:val="16"/>
          <w:szCs w:val="16"/>
        </w:rPr>
        <w:t xml:space="preserve">China is different. Like most countries around the world, it had a bad year in 2009. But in Chinese terms, "a bad year" still meant a growth rate of more than 6 percent followed by a snapback to almost 12 percent. Growth has slowed considerably since then, and by all signs things are much worse in 2015. But one crucial question is whether </w:t>
      </w:r>
      <w:r w:rsidRPr="00374601">
        <w:rPr>
          <w:u w:val="single"/>
        </w:rPr>
        <w:t xml:space="preserve">China is simply going to slow down a lot — to something like 2 or 3 or 4 percent — or </w:t>
      </w:r>
      <w:r w:rsidRPr="00374601">
        <w:rPr>
          <w:sz w:val="16"/>
          <w:szCs w:val="16"/>
        </w:rPr>
        <w:t>whether</w:t>
      </w:r>
      <w:r w:rsidRPr="00374601">
        <w:rPr>
          <w:u w:val="single"/>
        </w:rPr>
        <w:t xml:space="preserve"> there's actually going to be a recession</w:t>
      </w:r>
      <w:r w:rsidRPr="00374601">
        <w:rPr>
          <w:sz w:val="16"/>
          <w:szCs w:val="16"/>
        </w:rPr>
        <w:t>.</w:t>
      </w:r>
      <w:r w:rsidRPr="00374601">
        <w:rPr>
          <w:sz w:val="12"/>
          <w:szCs w:val="16"/>
        </w:rPr>
        <w:t xml:space="preserve">∂ </w:t>
      </w:r>
      <w:r w:rsidRPr="00374601">
        <w:rPr>
          <w:sz w:val="16"/>
          <w:szCs w:val="16"/>
        </w:rPr>
        <w:t xml:space="preserve">9) </w:t>
      </w:r>
      <w:r w:rsidRPr="00374601">
        <w:rPr>
          <w:rStyle w:val="Emphasis"/>
        </w:rPr>
        <w:t>High levels of debt</w:t>
      </w:r>
      <w:r w:rsidRPr="00374601">
        <w:rPr>
          <w:u w:val="single"/>
        </w:rPr>
        <w:t xml:space="preserve"> could make the slowdown worse</w:t>
      </w:r>
      <w:r w:rsidRPr="00374601">
        <w:rPr>
          <w:sz w:val="12"/>
          <w:szCs w:val="16"/>
        </w:rPr>
        <w:t xml:space="preserve">∂ </w:t>
      </w:r>
      <w:r w:rsidRPr="00374601">
        <w:rPr>
          <w:sz w:val="16"/>
          <w:szCs w:val="16"/>
        </w:rPr>
        <w:t xml:space="preserve">One potential problem is that </w:t>
      </w:r>
      <w:r w:rsidRPr="00374601">
        <w:rPr>
          <w:u w:val="single"/>
        </w:rPr>
        <w:t>in recent years, Chinese businesses and households have taken on a lot of debt</w:t>
      </w:r>
      <w:r w:rsidRPr="00374601">
        <w:rPr>
          <w:sz w:val="16"/>
          <w:szCs w:val="16"/>
        </w:rPr>
        <w:t>.</w:t>
      </w:r>
      <w:r w:rsidRPr="00374601">
        <w:rPr>
          <w:sz w:val="12"/>
          <w:szCs w:val="16"/>
        </w:rPr>
        <w:t xml:space="preserve">∂ </w:t>
      </w:r>
      <w:r w:rsidRPr="00374601">
        <w:rPr>
          <w:sz w:val="16"/>
          <w:szCs w:val="16"/>
        </w:rPr>
        <w:t>Going into debt isn't always a bad idea. In fact, given the very fast growth rate of the Chinese economy between 1995 and 2015, most Chinese companies probably would have been better off borrowing more money in the 1990s.</w:t>
      </w:r>
      <w:r w:rsidRPr="00374601">
        <w:rPr>
          <w:sz w:val="12"/>
          <w:szCs w:val="16"/>
        </w:rPr>
        <w:t xml:space="preserve">∂ </w:t>
      </w:r>
      <w:r w:rsidRPr="00374601">
        <w:rPr>
          <w:sz w:val="16"/>
          <w:szCs w:val="16"/>
        </w:rPr>
        <w:t xml:space="preserve">But </w:t>
      </w:r>
      <w:r w:rsidRPr="00374601">
        <w:rPr>
          <w:u w:val="single"/>
        </w:rPr>
        <w:t>if you borrow money expecting an average 7 percent annual growth rate and only get an average 2 percent annual growth rate, then you could wind up in a world of trouble</w:t>
      </w:r>
      <w:r w:rsidRPr="00374601">
        <w:rPr>
          <w:sz w:val="16"/>
          <w:szCs w:val="16"/>
        </w:rPr>
        <w:t xml:space="preserve">. Potentially, </w:t>
      </w:r>
      <w:r w:rsidRPr="00374601">
        <w:rPr>
          <w:u w:val="single"/>
        </w:rPr>
        <w:t>even, in a spiral of bankruptcies and financial crisis that lead to a recession.</w:t>
      </w:r>
      <w:r w:rsidRPr="00374601">
        <w:rPr>
          <w:sz w:val="12"/>
          <w:szCs w:val="16"/>
        </w:rPr>
        <w:t xml:space="preserve">∂ </w:t>
      </w:r>
      <w:r w:rsidRPr="00374601">
        <w:rPr>
          <w:sz w:val="16"/>
          <w:szCs w:val="16"/>
        </w:rPr>
        <w:t xml:space="preserve">10) </w:t>
      </w:r>
      <w:r w:rsidRPr="00374601">
        <w:rPr>
          <w:rStyle w:val="Emphasis"/>
        </w:rPr>
        <w:t>Chinese politics hamper an effective response</w:t>
      </w:r>
      <w:r w:rsidRPr="00374601">
        <w:rPr>
          <w:sz w:val="12"/>
          <w:szCs w:val="16"/>
        </w:rPr>
        <w:t xml:space="preserve">∂ </w:t>
      </w:r>
      <w:r w:rsidRPr="00374601">
        <w:rPr>
          <w:sz w:val="16"/>
          <w:szCs w:val="16"/>
        </w:rPr>
        <w:t>The combination of rapid 21st-century economic growth in China, political crises in the United States, and China's authoritarian political system sometimes leads Western commentators to dream hazily about the virtues of Chinese authoritarianism in cutting through the nonsense and letting leaders do what needs to be done.</w:t>
      </w:r>
      <w:r w:rsidRPr="00374601">
        <w:rPr>
          <w:sz w:val="12"/>
          <w:szCs w:val="16"/>
        </w:rPr>
        <w:t xml:space="preserve">∂ </w:t>
      </w:r>
      <w:r w:rsidRPr="00374601">
        <w:rPr>
          <w:sz w:val="16"/>
          <w:szCs w:val="16"/>
        </w:rPr>
        <w:t xml:space="preserve">The reality, however, is that </w:t>
      </w:r>
      <w:r w:rsidRPr="00374601">
        <w:rPr>
          <w:u w:val="single"/>
        </w:rPr>
        <w:t>authoritarian political systems still have politics. There are still interest groups, and public officials are still sometimes more loyal to particular interests than to the good of the nation. This is a crucial issue in China's rebalancing process. It's easy for an outsider observer to say that inefficient state-owned enterprises should be shut down. It's harder for a government official who needs to worry about lost jobs. It's easy for an outsider to say that China needs more income redistribution. It's harder to defeat the political power of rich Chinese people who would rather the country not do that. It's easy to say China needs to spend less on construction projects and more on social services. But to do that you need to overcome the entrenched interests of the contractors who benefit from the projects</w:t>
      </w:r>
      <w:r w:rsidRPr="00374601">
        <w:rPr>
          <w:sz w:val="16"/>
          <w:szCs w:val="16"/>
        </w:rPr>
        <w:t>.</w:t>
      </w:r>
      <w:r w:rsidRPr="00374601">
        <w:rPr>
          <w:sz w:val="12"/>
          <w:szCs w:val="16"/>
        </w:rPr>
        <w:t xml:space="preserve">∂ </w:t>
      </w:r>
      <w:r w:rsidRPr="00374601">
        <w:rPr>
          <w:u w:val="single"/>
        </w:rPr>
        <w:t>China's leaders give every indication of being broadly aware of the nature of the country's problems and the kinds of solutions that are needed. What's less clear is that they can actually deliver these solutions</w:t>
      </w:r>
      <w:r w:rsidRPr="00374601">
        <w:rPr>
          <w:sz w:val="16"/>
          <w:szCs w:val="16"/>
        </w:rPr>
        <w:t>.</w:t>
      </w:r>
      <w:r w:rsidRPr="00374601">
        <w:rPr>
          <w:sz w:val="12"/>
          <w:szCs w:val="16"/>
        </w:rPr>
        <w:t xml:space="preserve">∂ </w:t>
      </w:r>
      <w:r w:rsidRPr="00374601">
        <w:rPr>
          <w:sz w:val="16"/>
          <w:szCs w:val="16"/>
        </w:rPr>
        <w:t xml:space="preserve">11) </w:t>
      </w:r>
      <w:r w:rsidRPr="00374601">
        <w:rPr>
          <w:u w:val="single"/>
        </w:rPr>
        <w:t xml:space="preserve">This summer has </w:t>
      </w:r>
      <w:r w:rsidRPr="00374601">
        <w:rPr>
          <w:rStyle w:val="Emphasis"/>
        </w:rPr>
        <w:t>shaken faith</w:t>
      </w:r>
      <w:r w:rsidRPr="00374601">
        <w:rPr>
          <w:u w:val="single"/>
        </w:rPr>
        <w:t xml:space="preserve"> in China's leaders</w:t>
      </w:r>
      <w:r w:rsidRPr="00374601">
        <w:rPr>
          <w:sz w:val="12"/>
          <w:szCs w:val="16"/>
        </w:rPr>
        <w:t xml:space="preserve">∂ </w:t>
      </w:r>
      <w:r w:rsidRPr="00374601">
        <w:rPr>
          <w:u w:val="single"/>
        </w:rPr>
        <w:t>Much of this has been in the air for years. The reason it's coming to a head now is that the stock market bubble and subsequent collapse have shaken faith in the Chinese government's ability to form and execute coherent policy</w:t>
      </w:r>
      <w:r w:rsidRPr="00374601">
        <w:rPr>
          <w:sz w:val="16"/>
          <w:szCs w:val="16"/>
        </w:rPr>
        <w:t>.</w:t>
      </w:r>
      <w:r w:rsidRPr="00374601">
        <w:rPr>
          <w:sz w:val="12"/>
          <w:szCs w:val="16"/>
        </w:rPr>
        <w:t xml:space="preserve">∂ </w:t>
      </w:r>
      <w:r w:rsidRPr="00374601">
        <w:rPr>
          <w:u w:val="single"/>
        </w:rPr>
        <w:t>When the bubble was on its way up, the government tried — and failed — to slow it. Then when it started to pop, the government tried — and, again, failed — to slow the pace of the collapse. China devalued its currency to boost its economy, but didn't go far enough. It's cut interest rates repeatedly, only to find that it needs to cut them again. Now the government seems to be arresting people who express negative opinions about the stock market outlet</w:t>
      </w:r>
      <w:r w:rsidRPr="00374601">
        <w:rPr>
          <w:sz w:val="16"/>
          <w:szCs w:val="16"/>
        </w:rPr>
        <w:t>.</w:t>
      </w:r>
      <w:r w:rsidRPr="00374601">
        <w:rPr>
          <w:sz w:val="12"/>
          <w:szCs w:val="16"/>
        </w:rPr>
        <w:t xml:space="preserve">∂ </w:t>
      </w:r>
      <w:r w:rsidRPr="00374601">
        <w:rPr>
          <w:u w:val="single"/>
        </w:rPr>
        <w:t>This summer's events have laid bare the reality beneath the incredible successes of the past 20 years. China remains a middle-income country with shaky economic institutions and an opaque and unaccountable political system. Three decades of stellar growth starting from a rock-bottom floor have landed China at a level of per capita prosperity that's similar to Serbia or Peru or the Dominican Republic — places that nobody regards as obviously amazing investment opportunities even though in some ways their political systems are more solid than China's</w:t>
      </w:r>
      <w:r w:rsidRPr="00374601">
        <w:rPr>
          <w:sz w:val="16"/>
          <w:szCs w:val="16"/>
        </w:rPr>
        <w:t>.</w:t>
      </w:r>
      <w:r w:rsidRPr="00374601">
        <w:rPr>
          <w:sz w:val="12"/>
          <w:szCs w:val="16"/>
        </w:rPr>
        <w:t xml:space="preserve">∂ </w:t>
      </w:r>
      <w:r w:rsidRPr="00374601">
        <w:rPr>
          <w:rStyle w:val="Emphasis"/>
        </w:rPr>
        <w:t>Loss of faith has a self-fulfilling aspect to it</w:t>
      </w:r>
      <w:r w:rsidRPr="00374601">
        <w:rPr>
          <w:sz w:val="16"/>
          <w:szCs w:val="16"/>
        </w:rPr>
        <w:t>. To the extent that people believe China can conquer its present-day challenges, actually conquering them becomes easier. To the extent that people begin to write China off, then it will have greater difficulties in pulling off the kind of transition the country needs.</w:t>
      </w:r>
    </w:p>
    <w:p w14:paraId="724E684A" w14:textId="77777777" w:rsidR="001A31AE" w:rsidRPr="00374601" w:rsidRDefault="001A31AE" w:rsidP="001A31AE"/>
    <w:p w14:paraId="4503C0AA" w14:textId="77777777" w:rsidR="001A31AE" w:rsidRPr="00374601" w:rsidRDefault="001A31AE" w:rsidP="001A31AE">
      <w:pPr>
        <w:pStyle w:val="Heading3"/>
      </w:pPr>
      <w:r w:rsidRPr="00374601">
        <w:t>Alt Causes---2AC</w:t>
      </w:r>
    </w:p>
    <w:p w14:paraId="3C03153F" w14:textId="77777777" w:rsidR="001A31AE" w:rsidRPr="00374601" w:rsidRDefault="001A31AE" w:rsidP="001A31AE"/>
    <w:p w14:paraId="5D52E368" w14:textId="77777777" w:rsidR="001A31AE" w:rsidRPr="00374601" w:rsidRDefault="001A31AE" w:rsidP="001A31AE">
      <w:pPr>
        <w:pStyle w:val="Heading4"/>
      </w:pPr>
      <w:r w:rsidRPr="00374601">
        <w:t>Multiple alt causes to Chinese growth</w:t>
      </w:r>
    </w:p>
    <w:p w14:paraId="4FEAFE99" w14:textId="77777777" w:rsidR="001A31AE" w:rsidRPr="00374601" w:rsidRDefault="001A31AE" w:rsidP="001A31AE">
      <w:r w:rsidRPr="00374601">
        <w:rPr>
          <w:b/>
        </w:rPr>
        <w:t>Wien 5/7</w:t>
      </w:r>
      <w:r w:rsidRPr="00374601">
        <w:t xml:space="preserve"> [Byron, vice chairman of The Blackstone Group’s multi-asset investment group and a former chief U.S. investment strategist at Morgan Stanley, “Opinion: Why slower Chinese growth shouldn’t be a big worry”, 5/7/16, http://www.marketwatch.com/story/why-slower-chinese-growth-shouldnt-be-a-big-worry-2016-05-05]//DBI</w:t>
      </w:r>
    </w:p>
    <w:p w14:paraId="05360A0E" w14:textId="77777777" w:rsidR="001A31AE" w:rsidRPr="00374601" w:rsidRDefault="001A31AE" w:rsidP="001A31AE">
      <w:pPr>
        <w:rPr>
          <w:sz w:val="16"/>
          <w:szCs w:val="16"/>
        </w:rPr>
      </w:pPr>
      <w:r w:rsidRPr="00374601">
        <w:rPr>
          <w:u w:val="single"/>
        </w:rPr>
        <w:t>China is not</w:t>
      </w:r>
      <w:r w:rsidRPr="00374601">
        <w:rPr>
          <w:sz w:val="16"/>
          <w:szCs w:val="16"/>
        </w:rPr>
        <w:t xml:space="preserve">, however, </w:t>
      </w:r>
      <w:r w:rsidRPr="00374601">
        <w:rPr>
          <w:u w:val="single"/>
        </w:rPr>
        <w:t xml:space="preserve">without </w:t>
      </w:r>
      <w:r w:rsidRPr="00374601">
        <w:rPr>
          <w:rStyle w:val="Emphasis"/>
        </w:rPr>
        <w:t>serious problems</w:t>
      </w:r>
      <w:r w:rsidRPr="00374601">
        <w:rPr>
          <w:u w:val="single"/>
        </w:rPr>
        <w:t xml:space="preserve">. It has </w:t>
      </w:r>
      <w:r w:rsidRPr="00374601">
        <w:rPr>
          <w:rStyle w:val="Emphasis"/>
        </w:rPr>
        <w:t>too much capacity</w:t>
      </w:r>
      <w:r w:rsidRPr="00374601">
        <w:rPr>
          <w:u w:val="single"/>
        </w:rPr>
        <w:t xml:space="preserve"> in many basic industries and some of it is obsolete. It has a </w:t>
      </w:r>
      <w:r w:rsidRPr="00374601">
        <w:rPr>
          <w:rStyle w:val="Emphasis"/>
        </w:rPr>
        <w:t>large number of non-performing loans</w:t>
      </w:r>
      <w:r w:rsidRPr="00374601">
        <w:rPr>
          <w:u w:val="single"/>
        </w:rPr>
        <w:t xml:space="preserve"> on the books of its banks and many of these will never be paid back. Because the banking system is integrated into the People’s Bank of China, the assumption is that there won’t be a </w:t>
      </w:r>
      <w:r w:rsidRPr="00374601">
        <w:rPr>
          <w:rStyle w:val="Emphasis"/>
        </w:rPr>
        <w:t>banking meltdown</w:t>
      </w:r>
      <w:r w:rsidRPr="00374601">
        <w:rPr>
          <w:u w:val="single"/>
        </w:rPr>
        <w:t>, but that may not be right</w:t>
      </w:r>
      <w:r w:rsidRPr="00374601">
        <w:rPr>
          <w:sz w:val="16"/>
          <w:szCs w:val="16"/>
        </w:rPr>
        <w:t xml:space="preserve">. While to the outside world China does not seem to be under financial stress, </w:t>
      </w:r>
      <w:r w:rsidRPr="00374601">
        <w:rPr>
          <w:u w:val="single"/>
        </w:rPr>
        <w:t xml:space="preserve">Chinese debt has escalated </w:t>
      </w:r>
      <w:r w:rsidRPr="00374601">
        <w:rPr>
          <w:rStyle w:val="Emphasis"/>
        </w:rPr>
        <w:t>more than 50%</w:t>
      </w:r>
      <w:r w:rsidRPr="00374601">
        <w:rPr>
          <w:u w:val="single"/>
        </w:rPr>
        <w:t xml:space="preserve"> since the recession of 2008-9 and its foreign exchange reserves have been drawn down </w:t>
      </w:r>
      <w:r w:rsidRPr="00374601">
        <w:rPr>
          <w:rStyle w:val="Emphasis"/>
        </w:rPr>
        <w:t>sharply by 20%</w:t>
      </w:r>
      <w:r w:rsidRPr="00374601">
        <w:rPr>
          <w:u w:val="single"/>
        </w:rPr>
        <w:t xml:space="preserve"> to maintain the value of the renminbi</w:t>
      </w:r>
      <w:r w:rsidRPr="00374601">
        <w:rPr>
          <w:sz w:val="16"/>
          <w:szCs w:val="16"/>
        </w:rPr>
        <w:t xml:space="preserve">.∂ We also know that </w:t>
      </w:r>
      <w:r w:rsidRPr="00374601">
        <w:rPr>
          <w:u w:val="single"/>
        </w:rPr>
        <w:t xml:space="preserve">the social safety net </w:t>
      </w:r>
      <w:r w:rsidRPr="00374601">
        <w:rPr>
          <w:rStyle w:val="Emphasis"/>
        </w:rPr>
        <w:t>needs a lot of work</w:t>
      </w:r>
      <w:r w:rsidRPr="00374601">
        <w:rPr>
          <w:u w:val="single"/>
        </w:rPr>
        <w:t xml:space="preserve">. China has weak retirement support for its aging population and has no universal health care. As a result, consumers save as much as 50% of their income so they have the resources to deal with unexpected circumstances. </w:t>
      </w:r>
      <w:r w:rsidRPr="00374601">
        <w:rPr>
          <w:rStyle w:val="Emphasis"/>
        </w:rPr>
        <w:t>This affects growth</w:t>
      </w:r>
      <w:r w:rsidRPr="00374601">
        <w:rPr>
          <w:u w:val="single"/>
        </w:rPr>
        <w:t>, and few involved in China expect these conditions to change in the near term</w:t>
      </w:r>
      <w:r w:rsidRPr="00374601">
        <w:rPr>
          <w:sz w:val="16"/>
          <w:szCs w:val="16"/>
        </w:rPr>
        <w:t xml:space="preserve">.∂ </w:t>
      </w:r>
      <w:r w:rsidRPr="00374601">
        <w:rPr>
          <w:rStyle w:val="Emphasis"/>
        </w:rPr>
        <w:t>Real estate is key to financial stability</w:t>
      </w:r>
      <w:r w:rsidRPr="00374601">
        <w:rPr>
          <w:u w:val="single"/>
        </w:rPr>
        <w:t xml:space="preserve"> in China. The combination of monetary accommodation and relaxed rules relating to owning more than one residence have propped up the market and prices are rising in many of the 100 largest cities, but observers are worried that this won’t last. Consequently, one of China’s major problems is </w:t>
      </w:r>
      <w:r w:rsidRPr="00374601">
        <w:rPr>
          <w:rStyle w:val="Emphasis"/>
        </w:rPr>
        <w:t>capital flight</w:t>
      </w:r>
      <w:r w:rsidRPr="00374601">
        <w:rPr>
          <w:u w:val="single"/>
        </w:rPr>
        <w:t>. Wealthy Chinese have been trying to move assets out of the country for several years. I think it is fair to ask, “If there are so many investment opportunities in China, why are many people trying to get their money out?”∂</w:t>
      </w:r>
      <w:r w:rsidRPr="00374601">
        <w:rPr>
          <w:sz w:val="16"/>
          <w:szCs w:val="16"/>
        </w:rPr>
        <w:t xml:space="preserve"> The answer is that </w:t>
      </w:r>
      <w:r w:rsidRPr="00374601">
        <w:rPr>
          <w:rStyle w:val="Emphasis"/>
        </w:rPr>
        <w:t>China is filled with uncertainties</w:t>
      </w:r>
      <w:r w:rsidRPr="00374601">
        <w:rPr>
          <w:sz w:val="16"/>
          <w:szCs w:val="16"/>
        </w:rPr>
        <w:t xml:space="preserve"> as well. </w:t>
      </w:r>
      <w:r w:rsidRPr="00374601">
        <w:rPr>
          <w:u w:val="single"/>
        </w:rPr>
        <w:t xml:space="preserve">The </w:t>
      </w:r>
      <w:r w:rsidRPr="00374601">
        <w:rPr>
          <w:rStyle w:val="Emphasis"/>
        </w:rPr>
        <w:t>extreme volatility</w:t>
      </w:r>
      <w:r w:rsidRPr="00374601">
        <w:rPr>
          <w:u w:val="single"/>
        </w:rPr>
        <w:t xml:space="preserve"> of the Chinese stock market made domestic investors apprehensive about investing in financial assets at home. Apartment prices in the top tier markets like Beijing and Shanghai are clearly expensive and have been rising yet higher. In second-tier cities there are still good values, but future economic opportunity is less clear there. </w:t>
      </w:r>
      <w:r w:rsidRPr="00374601">
        <w:rPr>
          <w:sz w:val="16"/>
          <w:szCs w:val="16"/>
        </w:rPr>
        <w:t>Young people want to live in Beijing or Shanghai just as they want to live in New York or San Francisco in the United States or London and Paris in Europe and the real estate values reflect the popularity of these places.</w:t>
      </w:r>
    </w:p>
    <w:p w14:paraId="052C5FBB" w14:textId="77777777" w:rsidR="001A31AE" w:rsidRPr="00374601" w:rsidRDefault="001A31AE" w:rsidP="001A31AE"/>
    <w:p w14:paraId="12613598" w14:textId="77777777" w:rsidR="001A31AE" w:rsidRPr="00374601" w:rsidRDefault="001A31AE" w:rsidP="001A31AE">
      <w:pPr>
        <w:pStyle w:val="Heading3"/>
      </w:pPr>
      <w:r w:rsidRPr="00374601">
        <w:t>Domestic Innovation Solves---2AC</w:t>
      </w:r>
    </w:p>
    <w:p w14:paraId="3651C596" w14:textId="77777777" w:rsidR="001A31AE" w:rsidRPr="00374601" w:rsidRDefault="001A31AE" w:rsidP="001A31AE"/>
    <w:p w14:paraId="7A15DC43" w14:textId="77777777" w:rsidR="001A31AE" w:rsidRPr="00374601" w:rsidRDefault="001A31AE" w:rsidP="001A31AE">
      <w:pPr>
        <w:pStyle w:val="Heading4"/>
      </w:pPr>
      <w:r w:rsidRPr="00374601">
        <w:t>Domestic innovation solves</w:t>
      </w:r>
    </w:p>
    <w:p w14:paraId="33AFEF33" w14:textId="77777777" w:rsidR="001A31AE" w:rsidRPr="00374601" w:rsidRDefault="001A31AE" w:rsidP="001A31AE">
      <w:r w:rsidRPr="00374601">
        <w:rPr>
          <w:b/>
        </w:rPr>
        <w:t>Woetzel 15</w:t>
      </w:r>
      <w:r w:rsidRPr="00374601">
        <w:t xml:space="preserve"> [Jonathan, PhD Political Science and Government, Senior Partner at McKinsey; Director McKinsey Global Institute, Global Leader of the Cities Special Initiative, “Five myths about the Chinese economy”, November 2015, http://www.mckinsey.com/global-themes/china/five-myths-about-the-chinese-economy]//DBI</w:t>
      </w:r>
    </w:p>
    <w:p w14:paraId="7F7850EA" w14:textId="77777777" w:rsidR="001A31AE" w:rsidRPr="00374601" w:rsidRDefault="001A31AE" w:rsidP="001A31AE">
      <w:pPr>
        <w:rPr>
          <w:sz w:val="16"/>
          <w:szCs w:val="16"/>
        </w:rPr>
      </w:pPr>
      <w:r w:rsidRPr="00374601">
        <w:rPr>
          <w:u w:val="single"/>
        </w:rPr>
        <w:t>Think tanks, academics, and journalists alike maintain that China has, at best, a weak capacity to innovate—the lifeblood of a modern economy. They usually argue as well that the educational system stomps out creativity</w:t>
      </w:r>
      <w:r w:rsidRPr="00374601">
        <w:rPr>
          <w:sz w:val="16"/>
          <w:szCs w:val="16"/>
        </w:rPr>
        <w:t xml:space="preserve">.∂ </w:t>
      </w:r>
      <w:r w:rsidRPr="00374601">
        <w:rPr>
          <w:u w:val="single"/>
        </w:rPr>
        <w:t xml:space="preserve">My work with multinationals keen on partnering with innovative Chinese companies suggests that </w:t>
      </w:r>
      <w:r w:rsidRPr="00374601">
        <w:rPr>
          <w:rStyle w:val="Emphasis"/>
        </w:rPr>
        <w:t>there’s no shortage of local players with a strong creative streak</w:t>
      </w:r>
      <w:r w:rsidRPr="00374601">
        <w:rPr>
          <w:u w:val="single"/>
        </w:rPr>
        <w:t xml:space="preserve">. A recent McKinsey Global Institute (MGI) study describes areas where innovation is </w:t>
      </w:r>
      <w:r w:rsidRPr="00374601">
        <w:rPr>
          <w:rStyle w:val="Emphasis"/>
        </w:rPr>
        <w:t>flourishing</w:t>
      </w:r>
      <w:r w:rsidRPr="00374601">
        <w:rPr>
          <w:u w:val="single"/>
        </w:rPr>
        <w:t xml:space="preserve"> here.</w:t>
      </w:r>
      <w:r w:rsidRPr="00374601">
        <w:rPr>
          <w:sz w:val="16"/>
          <w:szCs w:val="16"/>
        </w:rPr>
        <w:t xml:space="preserve">5 </w:t>
      </w:r>
      <w:r w:rsidRPr="00374601">
        <w:rPr>
          <w:u w:val="single"/>
        </w:rPr>
        <w:t xml:space="preserve">Process innovations are propelling competitive advantage and growth for many manufacturers. Innovation is at the </w:t>
      </w:r>
      <w:r w:rsidRPr="00374601">
        <w:rPr>
          <w:rStyle w:val="Emphasis"/>
        </w:rPr>
        <w:t>heart</w:t>
      </w:r>
      <w:r w:rsidRPr="00374601">
        <w:rPr>
          <w:u w:val="single"/>
        </w:rPr>
        <w:t xml:space="preserve"> of the success of companies in sectors adapting to fast-changing consumer needs, so digital leaders like Alibaba (e-commerce) and Xiaomi (smartphones) are emerging as top global contenders. </w:t>
      </w:r>
      <w:r w:rsidRPr="00374601">
        <w:rPr>
          <w:rStyle w:val="Emphasis"/>
        </w:rPr>
        <w:t>Heavy investment in R&amp;D</w:t>
      </w:r>
      <w:r w:rsidRPr="00374601">
        <w:rPr>
          <w:u w:val="single"/>
        </w:rPr>
        <w:t>—China ranks number two globally in overall spending—and over a million science and engineering graduates a year are helping to establish important beachheads in science- and engineering-based innovation</w:t>
      </w:r>
      <w:r w:rsidRPr="00374601">
        <w:rPr>
          <w:sz w:val="16"/>
          <w:szCs w:val="16"/>
        </w:rPr>
        <w:t>. (See “Gauging the strength of Chinese innovation.”)</w:t>
      </w:r>
    </w:p>
    <w:p w14:paraId="45C51599" w14:textId="77777777" w:rsidR="001A31AE" w:rsidRPr="00374601" w:rsidRDefault="001A31AE" w:rsidP="001A31AE"/>
    <w:p w14:paraId="34DA5A56" w14:textId="77777777" w:rsidR="001A31AE" w:rsidRPr="00374601" w:rsidRDefault="001A31AE" w:rsidP="001A31AE">
      <w:pPr>
        <w:pStyle w:val="Heading3"/>
      </w:pPr>
      <w:r w:rsidRPr="00374601">
        <w:t>Warming I/L Turn---2AC</w:t>
      </w:r>
    </w:p>
    <w:p w14:paraId="37C86138" w14:textId="77777777" w:rsidR="001A31AE" w:rsidRPr="00374601" w:rsidRDefault="001A31AE" w:rsidP="001A31AE"/>
    <w:p w14:paraId="1D46823A" w14:textId="77777777" w:rsidR="001A31AE" w:rsidRPr="00374601" w:rsidRDefault="001A31AE" w:rsidP="001A31AE">
      <w:pPr>
        <w:pStyle w:val="Heading4"/>
      </w:pPr>
      <w:r w:rsidRPr="00374601">
        <w:t>Slow Chinese economic growth will spur stronger solutions to warming</w:t>
      </w:r>
    </w:p>
    <w:p w14:paraId="34FEBF97" w14:textId="77777777" w:rsidR="001A31AE" w:rsidRPr="00374601" w:rsidRDefault="001A31AE" w:rsidP="001A31AE">
      <w:r w:rsidRPr="00374601">
        <w:rPr>
          <w:b/>
        </w:rPr>
        <w:t>Light 15</w:t>
      </w:r>
      <w:r w:rsidRPr="00374601">
        <w:t xml:space="preserve"> [John, climate writer, “China’s economy is in trouble, but its climate efforts are not”, 8/21/15, http://grist.org/climate-energy/chinas-economy-is-in-trouble-but-its-climate-efforts-are-not/]//DBI</w:t>
      </w:r>
    </w:p>
    <w:p w14:paraId="2C08D980" w14:textId="77777777" w:rsidR="001A31AE" w:rsidRPr="00374601" w:rsidRDefault="001A31AE" w:rsidP="001A31AE">
      <w:pPr>
        <w:rPr>
          <w:u w:val="single"/>
        </w:rPr>
      </w:pPr>
      <w:r w:rsidRPr="00374601">
        <w:rPr>
          <w:u w:val="single"/>
        </w:rPr>
        <w:t xml:space="preserve">China has given environmentalists a lot of </w:t>
      </w:r>
      <w:r w:rsidRPr="00374601">
        <w:rPr>
          <w:rStyle w:val="Emphasis"/>
        </w:rPr>
        <w:t>encouraging signs</w:t>
      </w:r>
      <w:r w:rsidRPr="00374601">
        <w:rPr>
          <w:u w:val="single"/>
        </w:rPr>
        <w:t xml:space="preserve"> in recent years. Its highly polluting heavy industries have been slowing down, as has its coal consumption. In November, President Xi Jinping announced that the country would take steps to allow its emissions to peak around 2030, while simultaneously ramping up renewables. Increasingly, it seems like the country may be on track to hit that goal even earlier — perhaps by 2025.∂</w:t>
      </w:r>
      <w:r w:rsidRPr="00374601">
        <w:rPr>
          <w:sz w:val="16"/>
          <w:szCs w:val="16"/>
        </w:rPr>
        <w:t xml:space="preserve"> But now, China’s economy has hit a rough patch. Its stock market crashed last month, and, earlier in August, the government devalued China’s currency, the yuan, in what by some measures is the currency’s largest depreciation in 20 years. The International Monetary Fund is predicting that China may not even hit its growth target of 7 percent this year, which was already far more modest than the double-digit growth China had been experiencing just five years ago.∂ In Western countries, signs of economic insecurity can lead to panicky calls to throw pro-environmental policies out the window. And China, historically, has displayed quite an appetite for cheap, dirty coal</w:t>
      </w:r>
      <w:r w:rsidRPr="00374601">
        <w:rPr>
          <w:u w:val="single"/>
        </w:rPr>
        <w:t>. Is there a danger that, in the face of an economic slowdown, China’s policymakers will take a step backward?</w:t>
      </w:r>
      <w:r w:rsidRPr="00374601">
        <w:rPr>
          <w:sz w:val="16"/>
          <w:szCs w:val="16"/>
        </w:rPr>
        <w:t xml:space="preserve">∂ </w:t>
      </w:r>
      <w:r w:rsidRPr="00374601">
        <w:rPr>
          <w:rStyle w:val="Emphasis"/>
        </w:rPr>
        <w:t>Probably not</w:t>
      </w:r>
      <w:r w:rsidRPr="00374601">
        <w:rPr>
          <w:u w:val="single"/>
        </w:rPr>
        <w:t>, say economists and environmentalists with an eye on China</w:t>
      </w:r>
      <w:r w:rsidRPr="00374601">
        <w:rPr>
          <w:sz w:val="16"/>
          <w:szCs w:val="16"/>
        </w:rPr>
        <w:t xml:space="preserve">. In fact, </w:t>
      </w:r>
      <w:r w:rsidRPr="00374601">
        <w:rPr>
          <w:u w:val="single"/>
        </w:rPr>
        <w:t xml:space="preserve">there are </w:t>
      </w:r>
      <w:r w:rsidRPr="00374601">
        <w:rPr>
          <w:rStyle w:val="Emphasis"/>
        </w:rPr>
        <w:t>a number of reasons</w:t>
      </w:r>
      <w:r w:rsidRPr="00374601">
        <w:rPr>
          <w:u w:val="single"/>
        </w:rPr>
        <w:t xml:space="preserve"> why a Chinese economic slowdown could even be helpful for the environment</w:t>
      </w:r>
      <w:r w:rsidRPr="00374601">
        <w:rPr>
          <w:sz w:val="16"/>
          <w:szCs w:val="16"/>
        </w:rPr>
        <w:t xml:space="preserve">.∂ That’s because, though the stock market crash last month got quite a bit of media attention in the West, there’s a bigger picture here. The Chinese economy is going through a slow-moving shift that has been gathering strength for quite a while now.∂ For years, </w:t>
      </w:r>
      <w:r w:rsidRPr="00374601">
        <w:rPr>
          <w:u w:val="single"/>
        </w:rPr>
        <w:t xml:space="preserve">the country’s double-digit levels of growth were fueled by the government investing huge proportions of the country’s GDP into Chinese industry — much of which is heavily polluting. But now, that sort of investment and growth have proved </w:t>
      </w:r>
      <w:r w:rsidRPr="00374601">
        <w:rPr>
          <w:rStyle w:val="Emphasis"/>
        </w:rPr>
        <w:t>economically unsustainable</w:t>
      </w:r>
      <w:r w:rsidRPr="00374601">
        <w:rPr>
          <w:u w:val="single"/>
        </w:rPr>
        <w:t>. There are fewer and fewer investment opportunities available with the extremely high rates of return needed to sustain this economic model.</w:t>
      </w:r>
      <w:r w:rsidRPr="00374601">
        <w:rPr>
          <w:sz w:val="16"/>
          <w:szCs w:val="16"/>
        </w:rPr>
        <w:t xml:space="preserve"> In the meantime, the country’s debt has ballooned while the environment has been sacrificed.∂ </w:t>
      </w:r>
      <w:r w:rsidRPr="00374601">
        <w:rPr>
          <w:u w:val="single"/>
        </w:rPr>
        <w:t xml:space="preserve">So now the Chinese government is embracing what President Xi has described as </w:t>
      </w:r>
      <w:r w:rsidRPr="00374601">
        <w:rPr>
          <w:rStyle w:val="Emphasis"/>
        </w:rPr>
        <w:t>China’s “new normal”</w:t>
      </w:r>
      <w:r w:rsidRPr="00374601">
        <w:rPr>
          <w:u w:val="single"/>
        </w:rPr>
        <w:t>: The government will accept the inevitability of falling growth rates, and will invest less in efforts to spur growth.∂</w:t>
      </w:r>
      <w:r w:rsidRPr="00374601">
        <w:rPr>
          <w:sz w:val="16"/>
          <w:szCs w:val="16"/>
        </w:rPr>
        <w:t xml:space="preserve"> </w:t>
      </w:r>
      <w:r w:rsidRPr="00374601">
        <w:rPr>
          <w:u w:val="single"/>
        </w:rPr>
        <w:t>“The ‘new normal’ is a recognition that China’s economic structure needs to change, and is changing anyway,” said Fergus Green, a policy analyst at the London School of Economics’ Grantham Research Institute on Climate Change and the Environment. “China’s got a lot of growth mileage out of its [old] strategy, but that strategy has kind of run its course and left a number of challenges in its wake — economic, social, and environmental.”∂</w:t>
      </w:r>
      <w:r w:rsidRPr="00374601">
        <w:rPr>
          <w:sz w:val="16"/>
          <w:szCs w:val="16"/>
        </w:rPr>
        <w:t xml:space="preserve"> </w:t>
      </w:r>
      <w:r w:rsidRPr="00374601">
        <w:rPr>
          <w:u w:val="single"/>
        </w:rPr>
        <w:t xml:space="preserve">Slower growth will mean </w:t>
      </w:r>
      <w:r w:rsidRPr="00374601">
        <w:rPr>
          <w:rStyle w:val="Emphasis"/>
        </w:rPr>
        <w:t>less industrial demand</w:t>
      </w:r>
      <w:r w:rsidRPr="00374601">
        <w:rPr>
          <w:u w:val="single"/>
        </w:rPr>
        <w:t xml:space="preserve">, and much of China’s electricity is used by its heavy industries. “Chinese industry is renowned for being energy inefficient,” said Varun Sivaram, Douglas Dillon fellow at the Council on Foreign Relations. “My prediction is slowing economic growth has this kind of </w:t>
      </w:r>
      <w:r w:rsidRPr="00374601">
        <w:rPr>
          <w:rStyle w:val="Emphasis"/>
        </w:rPr>
        <w:t>knock-on effect</w:t>
      </w:r>
      <w:r w:rsidRPr="00374601">
        <w:rPr>
          <w:u w:val="single"/>
        </w:rPr>
        <w:t xml:space="preserve"> of low industrial power demand, which, I think, will skew toward </w:t>
      </w:r>
      <w:r w:rsidRPr="00374601">
        <w:rPr>
          <w:rStyle w:val="Emphasis"/>
        </w:rPr>
        <w:t>lowering demand for coal versus any other power source</w:t>
      </w:r>
      <w:r w:rsidRPr="00374601">
        <w:rPr>
          <w:u w:val="single"/>
        </w:rPr>
        <w:t>, because coal is kind of the baseload power of choice.”∂</w:t>
      </w:r>
      <w:r w:rsidRPr="00374601">
        <w:rPr>
          <w:sz w:val="16"/>
          <w:szCs w:val="16"/>
        </w:rPr>
        <w:t xml:space="preserve"> </w:t>
      </w:r>
      <w:r w:rsidRPr="00374601">
        <w:rPr>
          <w:u w:val="single"/>
        </w:rPr>
        <w:t xml:space="preserve">In this way, China’s economic slowdown could </w:t>
      </w:r>
      <w:r w:rsidRPr="00374601">
        <w:rPr>
          <w:rStyle w:val="Emphasis"/>
        </w:rPr>
        <w:t>help the country meet its environmental goals</w:t>
      </w:r>
      <w:r w:rsidRPr="00374601">
        <w:rPr>
          <w:u w:val="single"/>
        </w:rPr>
        <w:t xml:space="preserve">. In fact, the government is also pushing a shift that will be </w:t>
      </w:r>
      <w:r w:rsidRPr="00374601">
        <w:rPr>
          <w:rStyle w:val="Emphasis"/>
        </w:rPr>
        <w:t>helpful toward the environment</w:t>
      </w:r>
      <w:r w:rsidRPr="00374601">
        <w:rPr>
          <w:u w:val="single"/>
        </w:rPr>
        <w:t xml:space="preserve">. “An intrinsic part of the ‘new normal’ is a shift away from very high-energy-using industries towards industries … that all have a </w:t>
      </w:r>
      <w:r w:rsidRPr="00374601">
        <w:rPr>
          <w:rStyle w:val="Emphasis"/>
        </w:rPr>
        <w:t>much lower energy requirement</w:t>
      </w:r>
      <w:r w:rsidRPr="00374601">
        <w:rPr>
          <w:u w:val="single"/>
        </w:rPr>
        <w:t>,” said Green.∂</w:t>
      </w:r>
      <w:r w:rsidRPr="00374601">
        <w:rPr>
          <w:sz w:val="16"/>
          <w:szCs w:val="16"/>
        </w:rPr>
        <w:t xml:space="preserve"> But less reliance on heavy industry, of course, won’t get the country all the way to its climate and energy goals. China will have to “make sure that as investments go down overall, investments that still make socioeconomic sense, such as renewable energy, are maintained and scaled up,” said Lauri Myllyvirta, a senior campaigner with Greenpeace who tracks coal power in China. Even in the face of speed bumps like last month’s stock market crash, </w:t>
      </w:r>
      <w:r w:rsidRPr="00374601">
        <w:rPr>
          <w:u w:val="single"/>
        </w:rPr>
        <w:t xml:space="preserve">environmentalists are </w:t>
      </w:r>
      <w:r w:rsidRPr="00374601">
        <w:rPr>
          <w:rStyle w:val="Emphasis"/>
        </w:rPr>
        <w:t>fairly confident</w:t>
      </w:r>
      <w:r w:rsidRPr="00374601">
        <w:rPr>
          <w:u w:val="single"/>
        </w:rPr>
        <w:t xml:space="preserve"> that the government will remain committed to bolstering its renewable energy industry.∂</w:t>
      </w:r>
      <w:r w:rsidRPr="00374601">
        <w:rPr>
          <w:sz w:val="16"/>
          <w:szCs w:val="16"/>
        </w:rPr>
        <w:t xml:space="preserve"> </w:t>
      </w:r>
      <w:r w:rsidRPr="00374601">
        <w:rPr>
          <w:u w:val="single"/>
        </w:rPr>
        <w:t xml:space="preserve">It has </w:t>
      </w:r>
      <w:r w:rsidRPr="00374601">
        <w:rPr>
          <w:rStyle w:val="Emphasis"/>
        </w:rPr>
        <w:t>a number of incentives</w:t>
      </w:r>
      <w:r w:rsidRPr="00374601">
        <w:rPr>
          <w:u w:val="single"/>
        </w:rPr>
        <w:t xml:space="preserve"> to do so</w:t>
      </w:r>
      <w:r w:rsidRPr="00374601">
        <w:rPr>
          <w:sz w:val="16"/>
          <w:szCs w:val="16"/>
        </w:rPr>
        <w:t xml:space="preserve">: For one thing, as evidenced by the huge response earlier this year to the environmental documentary Under the Dome — sometimes called China’s Silent Spring — </w:t>
      </w:r>
      <w:r w:rsidRPr="00374601">
        <w:rPr>
          <w:u w:val="single"/>
        </w:rPr>
        <w:t xml:space="preserve">the country’s citizens are pretty tired of living in cities with some of </w:t>
      </w:r>
      <w:r w:rsidRPr="00374601">
        <w:rPr>
          <w:rStyle w:val="Emphasis"/>
        </w:rPr>
        <w:t>the most dangerous levels of pollution on the planet</w:t>
      </w:r>
      <w:r w:rsidRPr="00374601">
        <w:rPr>
          <w:u w:val="single"/>
        </w:rPr>
        <w:t>, a concern the government is certainly aware of and is beginning to respond to</w:t>
      </w:r>
      <w:r w:rsidRPr="00374601">
        <w:rPr>
          <w:sz w:val="16"/>
          <w:szCs w:val="16"/>
        </w:rPr>
        <w:t xml:space="preserve">. For another, </w:t>
      </w:r>
      <w:r w:rsidRPr="00374601">
        <w:rPr>
          <w:u w:val="single"/>
        </w:rPr>
        <w:t>China promised the world it would cut greenhouse gas emissions, and analysts are confident that China intends to keep that promise.∂</w:t>
      </w:r>
      <w:r w:rsidRPr="00374601">
        <w:rPr>
          <w:sz w:val="16"/>
          <w:szCs w:val="16"/>
        </w:rPr>
        <w:t xml:space="preserve"> </w:t>
      </w:r>
      <w:r w:rsidRPr="00374601">
        <w:rPr>
          <w:u w:val="single"/>
        </w:rPr>
        <w:t xml:space="preserve">“I think China makes international commitments </w:t>
      </w:r>
      <w:r w:rsidRPr="00374601">
        <w:rPr>
          <w:rStyle w:val="Emphasis"/>
        </w:rPr>
        <w:t>very carefully</w:t>
      </w:r>
      <w:r w:rsidRPr="00374601">
        <w:rPr>
          <w:u w:val="single"/>
        </w:rPr>
        <w:t xml:space="preserve">, and this particular one, I don’t think it was hasty or ill-thought-out. I think it was very well-thought-out. </w:t>
      </w:r>
      <w:r w:rsidRPr="00374601">
        <w:rPr>
          <w:rStyle w:val="Emphasis"/>
        </w:rPr>
        <w:t>I don’t see China reneging on that commitment</w:t>
      </w:r>
      <w:r w:rsidRPr="00374601">
        <w:rPr>
          <w:u w:val="single"/>
        </w:rPr>
        <w:t>,” said Sivaram. “And in order to not renege on that commitment, China will have to continue to keep increasing its share of renewables in the power mix as well as slowing down — not halting or reversing, but, in the near term, slowing down — the construction of coal power plants.”∂</w:t>
      </w:r>
      <w:r w:rsidRPr="00374601">
        <w:rPr>
          <w:sz w:val="16"/>
          <w:szCs w:val="16"/>
        </w:rPr>
        <w:t xml:space="preserve"> </w:t>
      </w:r>
      <w:r w:rsidRPr="00374601">
        <w:rPr>
          <w:u w:val="single"/>
        </w:rPr>
        <w:t xml:space="preserve">China’s economic model makes it </w:t>
      </w:r>
      <w:r w:rsidRPr="00374601">
        <w:rPr>
          <w:rStyle w:val="Emphasis"/>
        </w:rPr>
        <w:t>easy</w:t>
      </w:r>
      <w:r w:rsidRPr="00374601">
        <w:rPr>
          <w:u w:val="single"/>
        </w:rPr>
        <w:t xml:space="preserve"> for the government to invest in new projects, said Myllyvirta. That works </w:t>
      </w:r>
      <w:r w:rsidRPr="00374601">
        <w:rPr>
          <w:rStyle w:val="Emphasis"/>
        </w:rPr>
        <w:t>in the favor of</w:t>
      </w:r>
      <w:r w:rsidRPr="00374601">
        <w:rPr>
          <w:u w:val="single"/>
        </w:rPr>
        <w:t xml:space="preserve"> projects the government would like to prioritize, like renewables.</w:t>
      </w:r>
      <w:r w:rsidRPr="00374601">
        <w:rPr>
          <w:sz w:val="16"/>
          <w:szCs w:val="16"/>
        </w:rPr>
        <w:t xml:space="preserve"> On the other hand, it’s not so easy for the government to rein in dirty projects. “Things that involve limiting investment into certain things or enforcing emissions standards have taken a lot of political will and infighting to implement,” Myllyvirta said. For that reason, the country has been slow to stop building coal power plants.∂ But </w:t>
      </w:r>
      <w:r w:rsidRPr="00374601">
        <w:rPr>
          <w:u w:val="single"/>
        </w:rPr>
        <w:t>China must have felt confident in its ability to limit coal consumption when it made its international commitment last November, and reaffirmed its commitment to the U.N. earlier this year.∂</w:t>
      </w:r>
      <w:r w:rsidRPr="00374601">
        <w:rPr>
          <w:sz w:val="16"/>
          <w:szCs w:val="16"/>
        </w:rPr>
        <w:t xml:space="preserve"> </w:t>
      </w:r>
      <w:r w:rsidRPr="00374601">
        <w:rPr>
          <w:u w:val="single"/>
        </w:rPr>
        <w:t xml:space="preserve">“Part and parcel of </w:t>
      </w:r>
      <w:r w:rsidRPr="00374601">
        <w:rPr>
          <w:rStyle w:val="Emphasis"/>
        </w:rPr>
        <w:t>how the Chinese political system functions</w:t>
      </w:r>
      <w:r w:rsidRPr="00374601">
        <w:rPr>
          <w:u w:val="single"/>
        </w:rPr>
        <w:t xml:space="preserve"> is through the </w:t>
      </w:r>
      <w:r w:rsidRPr="00374601">
        <w:rPr>
          <w:rStyle w:val="Emphasis"/>
        </w:rPr>
        <w:t>credibility</w:t>
      </w:r>
      <w:r w:rsidRPr="00374601">
        <w:rPr>
          <w:u w:val="single"/>
        </w:rPr>
        <w:t xml:space="preserve"> of the Communist Party to follow through on big, important visions,” said Sivaram. “And given the conviction with which President Xi has signaled both internationally and domestically what he is going to do in energy, </w:t>
      </w:r>
      <w:r w:rsidRPr="00374601">
        <w:rPr>
          <w:rStyle w:val="Emphasis"/>
        </w:rPr>
        <w:t>I do not expect him to change course</w:t>
      </w:r>
      <w:r w:rsidRPr="00374601">
        <w:rPr>
          <w:u w:val="single"/>
        </w:rPr>
        <w:t>.”∂</w:t>
      </w:r>
      <w:r w:rsidRPr="00374601">
        <w:rPr>
          <w:sz w:val="16"/>
          <w:szCs w:val="16"/>
        </w:rPr>
        <w:t xml:space="preserve"> </w:t>
      </w:r>
      <w:r w:rsidRPr="00374601">
        <w:rPr>
          <w:u w:val="single"/>
        </w:rPr>
        <w:t xml:space="preserve">China’s leaders were talking about the “new normal” of slower economic growth long before they made their recent climate commitments, so it’s a </w:t>
      </w:r>
      <w:r w:rsidRPr="00374601">
        <w:rPr>
          <w:rStyle w:val="Emphasis"/>
        </w:rPr>
        <w:t>fair bet</w:t>
      </w:r>
      <w:r w:rsidRPr="00374601">
        <w:rPr>
          <w:u w:val="single"/>
        </w:rPr>
        <w:t xml:space="preserve"> that they factored that slower growth into plans for meeting climate and environmental goals.∂</w:t>
      </w:r>
      <w:r w:rsidRPr="00374601">
        <w:rPr>
          <w:sz w:val="16"/>
          <w:szCs w:val="16"/>
        </w:rPr>
        <w:t xml:space="preserve"> So, </w:t>
      </w:r>
      <w:r w:rsidRPr="00374601">
        <w:rPr>
          <w:u w:val="single"/>
        </w:rPr>
        <w:t xml:space="preserve">though Western investors might be worried about the state of China today, environmentalists can feel </w:t>
      </w:r>
      <w:r w:rsidRPr="00374601">
        <w:rPr>
          <w:sz w:val="16"/>
          <w:szCs w:val="16"/>
        </w:rPr>
        <w:t>reasonably</w:t>
      </w:r>
      <w:r w:rsidRPr="00374601">
        <w:rPr>
          <w:u w:val="single"/>
        </w:rPr>
        <w:t xml:space="preserve"> </w:t>
      </w:r>
      <w:r w:rsidRPr="00374601">
        <w:rPr>
          <w:rStyle w:val="Emphasis"/>
        </w:rPr>
        <w:t>confident</w:t>
      </w:r>
      <w:r w:rsidRPr="00374601">
        <w:rPr>
          <w:u w:val="single"/>
        </w:rPr>
        <w:t xml:space="preserve"> that the country is on the right path — perhaps more so than many countries in the West.</w:t>
      </w:r>
      <w:r w:rsidRPr="00374601">
        <w:t xml:space="preserve"> </w:t>
      </w:r>
    </w:p>
    <w:p w14:paraId="6A8CCE93" w14:textId="77777777" w:rsidR="001A31AE" w:rsidRPr="00374601" w:rsidRDefault="001A31AE" w:rsidP="001A31AE"/>
    <w:p w14:paraId="36DDDDC1" w14:textId="77777777" w:rsidR="001A31AE" w:rsidRPr="00374601" w:rsidRDefault="001A31AE" w:rsidP="001A31AE">
      <w:pPr>
        <w:pStyle w:val="Heading3"/>
      </w:pPr>
      <w:r w:rsidRPr="00374601">
        <w:t>Asia I/L Turn---2AC</w:t>
      </w:r>
    </w:p>
    <w:p w14:paraId="789114B8" w14:textId="77777777" w:rsidR="001A31AE" w:rsidRPr="00374601" w:rsidRDefault="001A31AE" w:rsidP="001A31AE"/>
    <w:p w14:paraId="70D4CE5A" w14:textId="77777777" w:rsidR="001A31AE" w:rsidRPr="00374601" w:rsidRDefault="001A31AE" w:rsidP="001A31AE">
      <w:pPr>
        <w:pStyle w:val="Heading4"/>
      </w:pPr>
      <w:r w:rsidRPr="00374601">
        <w:t>Slow Chinese growth boosts US prestige in Asia</w:t>
      </w:r>
    </w:p>
    <w:p w14:paraId="2EFD481C" w14:textId="77777777" w:rsidR="001A31AE" w:rsidRPr="00374601" w:rsidRDefault="001A31AE" w:rsidP="001A31AE">
      <w:r w:rsidRPr="00374601">
        <w:rPr>
          <w:b/>
        </w:rPr>
        <w:t>Levi et al 16</w:t>
      </w:r>
      <w:r w:rsidRPr="00374601">
        <w:t xml:space="preserve"> [Council on Foreign Relations’ Maurice R. Greenberg Center for Geoeconomic Studies and Asia Studies program workshop on the potential economic and geopolitical fallout of China’s slowing growth, led by Michael Levi, Director of the Maurice R. Greenberg Center for Geoeconomic Studies, PhD war studies, and Elizabeth Economy, C.V. Starr senior fellow and director for Asia studies at the Council on Foreign Relations, published widely on both Chinese domestic and foreign policy, PhD, “Insights from a CFR Workshop: Economic and Geopolitical Fallout From China’s Slowing Growth”, 2/25/16, http://www.cfr.org/china/economic-geopolitical-fallout-chinas-slowing-growth/p37554]//DBI</w:t>
      </w:r>
    </w:p>
    <w:p w14:paraId="45C425ED" w14:textId="77777777" w:rsidR="001A31AE" w:rsidRPr="00374601" w:rsidRDefault="001A31AE" w:rsidP="001A31AE">
      <w:pPr>
        <w:rPr>
          <w:sz w:val="16"/>
          <w:szCs w:val="16"/>
        </w:rPr>
      </w:pPr>
      <w:r w:rsidRPr="00374601">
        <w:rPr>
          <w:sz w:val="16"/>
          <w:szCs w:val="16"/>
        </w:rPr>
        <w:t xml:space="preserve">There are no true economic </w:t>
      </w:r>
      <w:r w:rsidRPr="00374601">
        <w:rPr>
          <w:u w:val="single"/>
        </w:rPr>
        <w:t>winners from a dramatic Chinese slowdown</w:t>
      </w:r>
      <w:r w:rsidRPr="00374601">
        <w:rPr>
          <w:sz w:val="16"/>
          <w:szCs w:val="16"/>
        </w:rPr>
        <w:t xml:space="preserve">, noted one participant, but there is one political winner: </w:t>
      </w:r>
      <w:r w:rsidRPr="00374601">
        <w:rPr>
          <w:u w:val="single"/>
        </w:rPr>
        <w:t>the United States. Chronically lower growth might rob China’s development model of some of its mystique. In this respect</w:t>
      </w:r>
      <w:r w:rsidRPr="00374601">
        <w:rPr>
          <w:sz w:val="16"/>
          <w:szCs w:val="16"/>
        </w:rPr>
        <w:t xml:space="preserve">, at least, </w:t>
      </w:r>
      <w:r w:rsidRPr="00374601">
        <w:rPr>
          <w:u w:val="single"/>
        </w:rPr>
        <w:t xml:space="preserve">the United States would enjoy a </w:t>
      </w:r>
      <w:r w:rsidRPr="00374601">
        <w:rPr>
          <w:rStyle w:val="Emphasis"/>
        </w:rPr>
        <w:t>boost in relative prestige in Asia</w:t>
      </w:r>
      <w:r w:rsidRPr="00374601">
        <w:rPr>
          <w:sz w:val="16"/>
          <w:szCs w:val="16"/>
        </w:rPr>
        <w:t>, as long as the United States exhibited wise leadership, built a healthy economy of its own, and avoided getting bogged down by conflicts around the world.</w:t>
      </w:r>
    </w:p>
    <w:p w14:paraId="10EFC114" w14:textId="77777777" w:rsidR="001A31AE" w:rsidRPr="00374601" w:rsidRDefault="001A31AE" w:rsidP="001A31AE"/>
    <w:p w14:paraId="58CED6C9" w14:textId="77777777" w:rsidR="001A31AE" w:rsidRPr="00374601" w:rsidRDefault="001A31AE" w:rsidP="001A31AE">
      <w:pPr>
        <w:pStyle w:val="Heading3"/>
      </w:pPr>
      <w:r w:rsidRPr="00374601">
        <w:t>AT China Econ !---2AC</w:t>
      </w:r>
    </w:p>
    <w:p w14:paraId="1212B18B" w14:textId="77777777" w:rsidR="001A31AE" w:rsidRPr="00374601" w:rsidRDefault="001A31AE" w:rsidP="001A31AE"/>
    <w:p w14:paraId="7231D0C6" w14:textId="77777777" w:rsidR="001A31AE" w:rsidRPr="00374601" w:rsidRDefault="001A31AE" w:rsidP="001A31AE">
      <w:pPr>
        <w:pStyle w:val="Heading4"/>
      </w:pPr>
      <w:r w:rsidRPr="00374601">
        <w:t>Slow Chinese growth doesn’t cause war</w:t>
      </w:r>
    </w:p>
    <w:p w14:paraId="7C232D5E" w14:textId="77777777" w:rsidR="001A31AE" w:rsidRPr="00374601" w:rsidRDefault="001A31AE" w:rsidP="001A31AE">
      <w:r w:rsidRPr="00374601">
        <w:rPr>
          <w:b/>
        </w:rPr>
        <w:t>Levi et al 16</w:t>
      </w:r>
      <w:r w:rsidRPr="00374601">
        <w:t xml:space="preserve"> [Council on Foreign Relations’ Maurice R. Greenberg Center for Geoeconomic Studies and Asia Studies program workshop on the potential economic and geopolitical fallout of China’s slowing growth, led by Michael Levi, Director of the Maurice R. Greenberg Center for Geoeconomic Studies, PhD war studies, and Elizabeth Economy, C.V. Starr senior fellow and director for Asia studies at the Council on Foreign Relations, published widely on both Chinese domestic and foreign policy, PhD, “Insights from a CFR Workshop: Economic and Geopolitical Fallout From China’s Slowing Growth”, 2/25/16, http://www.cfr.org/china/economic-geopolitical-fallout-chinas-slowing-growth/p37554]//DBI</w:t>
      </w:r>
    </w:p>
    <w:p w14:paraId="6C906FA6" w14:textId="77777777" w:rsidR="001A31AE" w:rsidRPr="00374601" w:rsidRDefault="001A31AE" w:rsidP="001A31AE">
      <w:pPr>
        <w:rPr>
          <w:sz w:val="16"/>
          <w:szCs w:val="16"/>
        </w:rPr>
      </w:pPr>
      <w:r w:rsidRPr="00374601">
        <w:rPr>
          <w:sz w:val="16"/>
          <w:szCs w:val="16"/>
        </w:rPr>
        <w:t xml:space="preserve">...But </w:t>
      </w:r>
      <w:r w:rsidRPr="00374601">
        <w:rPr>
          <w:rStyle w:val="Emphasis"/>
        </w:rPr>
        <w:t>Beijing Is Unlikely to Wage War if the Economy Crashes</w:t>
      </w:r>
      <w:r w:rsidRPr="00374601">
        <w:rPr>
          <w:sz w:val="16"/>
          <w:szCs w:val="16"/>
        </w:rPr>
        <w:t xml:space="preserve">∂ By the same token, </w:t>
      </w:r>
      <w:r w:rsidRPr="00374601">
        <w:rPr>
          <w:u w:val="single"/>
        </w:rPr>
        <w:t>analysts should</w:t>
      </w:r>
      <w:r w:rsidRPr="00374601">
        <w:rPr>
          <w:sz w:val="16"/>
          <w:szCs w:val="16"/>
        </w:rPr>
        <w:t xml:space="preserve"> probably </w:t>
      </w:r>
      <w:r w:rsidRPr="00374601">
        <w:rPr>
          <w:rStyle w:val="Emphasis"/>
        </w:rPr>
        <w:t>discard the notion</w:t>
      </w:r>
      <w:r w:rsidRPr="00374601">
        <w:rPr>
          <w:u w:val="single"/>
        </w:rPr>
        <w:t xml:space="preserve"> that a crash of the domestic economy would provoke a Chinese military adventure abroad in order to distract Chinese people from upheaval at home. This</w:t>
      </w:r>
      <w:r w:rsidRPr="00374601">
        <w:rPr>
          <w:sz w:val="16"/>
          <w:szCs w:val="16"/>
        </w:rPr>
        <w:t xml:space="preserve"> “wag the dog” </w:t>
      </w:r>
      <w:r w:rsidRPr="00374601">
        <w:rPr>
          <w:u w:val="single"/>
        </w:rPr>
        <w:t xml:space="preserve">scenario may gain currency with screenplay writers and conspiracy buffs, but it is </w:t>
      </w:r>
      <w:r w:rsidRPr="00374601">
        <w:rPr>
          <w:rStyle w:val="Emphasis"/>
        </w:rPr>
        <w:t>not borne out by history</w:t>
      </w:r>
      <w:r w:rsidRPr="00374601">
        <w:rPr>
          <w:u w:val="single"/>
        </w:rPr>
        <w:t>. Although it is true that strife-torn countries often get embroiled in external wars, it is rarely because their leaders set out to generate a diversionary activity for their restive populace</w:t>
      </w:r>
      <w:r w:rsidRPr="00374601">
        <w:rPr>
          <w:sz w:val="16"/>
          <w:szCs w:val="16"/>
        </w:rPr>
        <w:t xml:space="preserve">.∂ Indeed, most workshop participants argued that </w:t>
      </w:r>
      <w:r w:rsidRPr="00374601">
        <w:rPr>
          <w:u w:val="single"/>
        </w:rPr>
        <w:t xml:space="preserve">if China were beset by an acute internal crisis, the Communist Party would almost certainly </w:t>
      </w:r>
      <w:r w:rsidRPr="00374601">
        <w:rPr>
          <w:rStyle w:val="Emphasis"/>
        </w:rPr>
        <w:t>refocus its energy and resources inward</w:t>
      </w:r>
      <w:r w:rsidRPr="00374601">
        <w:rPr>
          <w:u w:val="single"/>
        </w:rPr>
        <w:t xml:space="preserve">. The leadership and its security apparatus, including components of the military, would have their </w:t>
      </w:r>
      <w:r w:rsidRPr="00374601">
        <w:rPr>
          <w:rStyle w:val="Emphasis"/>
        </w:rPr>
        <w:t>hands full</w:t>
      </w:r>
      <w:r w:rsidRPr="00374601">
        <w:rPr>
          <w:u w:val="single"/>
        </w:rPr>
        <w:t xml:space="preserve"> protecting against social instability, tamping down the activities of Uighur and Tibetan separatists, and maintaining the cohesiveness of the party itself. To launch a foreign war in an atmosphere of domestic public grievance would be </w:t>
      </w:r>
      <w:r w:rsidRPr="00374601">
        <w:rPr>
          <w:rStyle w:val="Emphasis"/>
        </w:rPr>
        <w:t>particularly dangerous</w:t>
      </w:r>
      <w:r w:rsidRPr="00374601">
        <w:rPr>
          <w:u w:val="single"/>
        </w:rPr>
        <w:t xml:space="preserve"> for Beijing. If China sustained a defeat at the hands of the Japanese or U.S. navy, the leadership would compound its reputation for economic mismanagement with one for military ineptitude—a </w:t>
      </w:r>
      <w:r w:rsidRPr="00374601">
        <w:rPr>
          <w:rStyle w:val="Emphasis"/>
        </w:rPr>
        <w:t>potentially lethal cocktail</w:t>
      </w:r>
      <w:r w:rsidRPr="00374601">
        <w:rPr>
          <w:u w:val="single"/>
        </w:rPr>
        <w:t xml:space="preserve"> for the ruling party</w:t>
      </w:r>
      <w:r w:rsidRPr="00374601">
        <w:rPr>
          <w:sz w:val="16"/>
          <w:szCs w:val="16"/>
        </w:rPr>
        <w:t>.</w:t>
      </w:r>
    </w:p>
    <w:p w14:paraId="7C1820EC" w14:textId="77777777" w:rsidR="001A31AE" w:rsidRPr="00374601" w:rsidRDefault="001A31AE" w:rsidP="001A31AE"/>
    <w:p w14:paraId="44B3F40C" w14:textId="77777777" w:rsidR="001A31AE" w:rsidRPr="00374601" w:rsidRDefault="001A31AE" w:rsidP="001A31AE"/>
    <w:p w14:paraId="46A64301" w14:textId="77777777" w:rsidR="00C6487F" w:rsidRPr="00374601" w:rsidRDefault="00C6487F" w:rsidP="00FF1E0D">
      <w:pPr>
        <w:pStyle w:val="Heading2"/>
      </w:pPr>
      <w:r w:rsidRPr="00374601">
        <w:t xml:space="preserve">2ac – </w:t>
      </w:r>
      <w:r w:rsidR="008025CD" w:rsidRPr="00374601">
        <w:t>Cyber Bonds CP</w:t>
      </w:r>
    </w:p>
    <w:p w14:paraId="7365649D" w14:textId="77777777" w:rsidR="00C6487F" w:rsidRPr="00374601" w:rsidRDefault="008025CD" w:rsidP="008025CD">
      <w:pPr>
        <w:pStyle w:val="Heading3"/>
      </w:pPr>
      <w:r w:rsidRPr="00374601">
        <w:t xml:space="preserve">Perm </w:t>
      </w:r>
    </w:p>
    <w:p w14:paraId="13D1C06B" w14:textId="77777777" w:rsidR="00C6487F" w:rsidRPr="00374601" w:rsidRDefault="00C6487F" w:rsidP="00C6487F">
      <w:pPr>
        <w:pStyle w:val="Heading4"/>
      </w:pPr>
      <w:r w:rsidRPr="00374601">
        <w:t>The permutation is the best option – combining cyber bonds with the norms of the aff solves best</w:t>
      </w:r>
    </w:p>
    <w:p w14:paraId="70CF7334" w14:textId="77777777" w:rsidR="00C6487F" w:rsidRPr="00374601" w:rsidRDefault="00C6487F" w:rsidP="00C6487F">
      <w:pPr>
        <w:rPr>
          <w:bCs/>
        </w:rPr>
      </w:pPr>
      <w:r w:rsidRPr="00374601">
        <w:rPr>
          <w:rStyle w:val="Style13ptBold"/>
          <w:sz w:val="22"/>
        </w:rPr>
        <w:t>Kilovaty 16</w:t>
      </w:r>
      <w:r w:rsidRPr="00374601">
        <w:rPr>
          <w:rStyle w:val="Style13ptBold"/>
          <w:b w:val="0"/>
          <w:sz w:val="22"/>
        </w:rPr>
        <w:t xml:space="preserve"> - Cyber Fellow at the Center for Global Legal Challenges at Yale Law School. Ido is also an SJD candidate at Georgetown University Law Center, where he conducts research on international cybersecurity law, law of armed conflict, and national security law. (Ido, “Will “Cyber Bonds” Mitigate Transnational Cyberspace Threats?”, Just Security, June 15, 2016, https://www.justsecurity.org/31504/cyber-bonds-mitigate-transnational-cyberspace-threats//dmeth)</w:t>
      </w:r>
    </w:p>
    <w:p w14:paraId="618383C8" w14:textId="77777777" w:rsidR="00C6487F" w:rsidRPr="00374601" w:rsidRDefault="00C6487F" w:rsidP="00C6487F">
      <w:pPr>
        <w:rPr>
          <w:sz w:val="16"/>
        </w:rPr>
      </w:pPr>
      <w:r w:rsidRPr="00374601">
        <w:rPr>
          <w:rStyle w:val="Emphasis"/>
        </w:rPr>
        <w:t>The purpose of this post is not to discredit the concept of cyber bonds</w:t>
      </w:r>
      <w:r w:rsidRPr="00374601">
        <w:rPr>
          <w:sz w:val="16"/>
        </w:rPr>
        <w:t xml:space="preserve">, but rather to highlight the particular challenges that may affect the efficacy of the concept. </w:t>
      </w:r>
      <w:r w:rsidRPr="00374601">
        <w:rPr>
          <w:rStyle w:val="Emphasis"/>
        </w:rPr>
        <w:t>The possible solution to overcome these challenges is to consider a model where cyber bonds work alongside other instruments</w:t>
      </w:r>
      <w:r w:rsidRPr="00374601">
        <w:rPr>
          <w:sz w:val="16"/>
        </w:rPr>
        <w:t xml:space="preserve"> — </w:t>
      </w:r>
      <w:r w:rsidRPr="00374601">
        <w:rPr>
          <w:rStyle w:val="StyleUnderline"/>
        </w:rPr>
        <w:t>for instance</w:t>
      </w:r>
      <w:r w:rsidRPr="00374601">
        <w:rPr>
          <w:sz w:val="16"/>
        </w:rPr>
        <w:t xml:space="preserve">, </w:t>
      </w:r>
      <w:r w:rsidRPr="00374601">
        <w:rPr>
          <w:rStyle w:val="Emphasis"/>
        </w:rPr>
        <w:t>rules of conduct for transnational cyberspace activities,</w:t>
      </w:r>
      <w:r w:rsidRPr="00374601">
        <w:rPr>
          <w:sz w:val="16"/>
        </w:rPr>
        <w:t xml:space="preserve"> or a centralized international authority to enforce rules and monitor transnational cyberspace activities. Interestingly, Bruschi very aptly recognizes that in the annexation of Crimea, Russia was not deterred by the possible ad hoc outcome of US-EU sanctions against it. Despite having major economic impact, these sanctions did not compel Russia to surrender Crimea or to discontinue its involvement in the armed conflict in Ukraine. In my view, that would be the case with cyber bonds as well. Certain unilateral acts by states lack an objective economic rationale, and expecting states to be perfectly predictable in accordance with concepts of behavioral economics is questionable. The uncertainty is not whether a cyber bonds system will work, but for how long it will work before it collapses due to major disagreements or an emerging armed conflict. </w:t>
      </w:r>
      <w:r w:rsidRPr="00374601">
        <w:rPr>
          <w:rStyle w:val="StyleUnderline"/>
        </w:rPr>
        <w:t xml:space="preserve">For cyber bonds to work, the fundamental obstacles of </w:t>
      </w:r>
      <w:r w:rsidRPr="00374601">
        <w:rPr>
          <w:sz w:val="16"/>
        </w:rPr>
        <w:t xml:space="preserve">a lack of consensus, </w:t>
      </w:r>
      <w:r w:rsidRPr="00374601">
        <w:rPr>
          <w:rStyle w:val="Emphasis"/>
        </w:rPr>
        <w:t>absence of a normative framework</w:t>
      </w:r>
      <w:r w:rsidRPr="00374601">
        <w:rPr>
          <w:sz w:val="16"/>
        </w:rPr>
        <w:t xml:space="preserve">, and the narrow scope of applicability </w:t>
      </w:r>
      <w:r w:rsidRPr="00374601">
        <w:rPr>
          <w:rStyle w:val="Emphasis"/>
        </w:rPr>
        <w:t>need to be resolved</w:t>
      </w:r>
      <w:r w:rsidRPr="00374601">
        <w:rPr>
          <w:sz w:val="16"/>
        </w:rPr>
        <w:t xml:space="preserve">. </w:t>
      </w:r>
      <w:r w:rsidRPr="00374601">
        <w:rPr>
          <w:rStyle w:val="Emphasis"/>
        </w:rPr>
        <w:t>Addressing these obstacles will strengthen the cyber bonds concept, and will enhance its credibility and efficacy</w:t>
      </w:r>
      <w:r w:rsidRPr="00374601">
        <w:rPr>
          <w:sz w:val="16"/>
        </w:rPr>
        <w:t>.</w:t>
      </w:r>
    </w:p>
    <w:p w14:paraId="0D636D18" w14:textId="77777777" w:rsidR="008025CD" w:rsidRPr="00374601" w:rsidRDefault="008025CD" w:rsidP="008025CD">
      <w:pPr>
        <w:pStyle w:val="Heading3"/>
      </w:pPr>
      <w:r w:rsidRPr="00374601">
        <w:t>Say no</w:t>
      </w:r>
    </w:p>
    <w:p w14:paraId="3A5CF89A" w14:textId="77777777" w:rsidR="00C6487F" w:rsidRPr="00374601" w:rsidRDefault="00C6487F" w:rsidP="00C6487F">
      <w:pPr>
        <w:pStyle w:val="Heading4"/>
      </w:pPr>
      <w:r w:rsidRPr="00374601">
        <w:t>countries won’t say yes</w:t>
      </w:r>
    </w:p>
    <w:p w14:paraId="1BB9FF58" w14:textId="77777777" w:rsidR="00C6487F" w:rsidRPr="00374601" w:rsidRDefault="00C6487F" w:rsidP="00C6487F">
      <w:pPr>
        <w:rPr>
          <w:rStyle w:val="Style13ptBold"/>
          <w:b w:val="0"/>
          <w:sz w:val="22"/>
        </w:rPr>
      </w:pPr>
      <w:r w:rsidRPr="00374601">
        <w:rPr>
          <w:rStyle w:val="Style13ptBold"/>
          <w:sz w:val="22"/>
        </w:rPr>
        <w:t>Kilovaty 16</w:t>
      </w:r>
      <w:r w:rsidRPr="00374601">
        <w:rPr>
          <w:rStyle w:val="Style13ptBold"/>
          <w:b w:val="0"/>
          <w:sz w:val="22"/>
        </w:rPr>
        <w:t xml:space="preserve"> - Cyber Fellow at the Center for Global Legal Challenges at Yale Law School. Ido is also an SJD candidate at Georgetown University Law Center, where he conducts research on international cybersecurity law, law of armed conflict, and national security law. (Ido, “Will “Cyber Bonds” Mitigate Transnational Cyberspace Threats?”, Just Security, June 15, 2016, https://www.justsecurity.org/31504/cyber-bonds-mitigate-transnational-cyberspace-threats//dmeth)</w:t>
      </w:r>
    </w:p>
    <w:p w14:paraId="49858CD0" w14:textId="77777777" w:rsidR="00C6487F" w:rsidRPr="00374601" w:rsidRDefault="00C6487F" w:rsidP="00C6487F">
      <w:pPr>
        <w:rPr>
          <w:sz w:val="16"/>
        </w:rPr>
      </w:pPr>
      <w:r w:rsidRPr="00374601">
        <w:rPr>
          <w:rStyle w:val="StyleUnderline"/>
        </w:rPr>
        <w:t>The concept of cyber bonds is quite compelling</w:t>
      </w:r>
      <w:r w:rsidRPr="00374601">
        <w:rPr>
          <w:sz w:val="16"/>
        </w:rPr>
        <w:t xml:space="preserve">, in a way: It is a “no first use” mechanism, deriving its efficacy from the possible financial gains and losses that are associated with cyberattacks in a particular context. Arguably, it is also a “no subsequent use” mechanism, since a victim country may be compelled to restrain its retaliation to a cyberattack to avoid further bonds’ devaluation. </w:t>
      </w:r>
      <w:r w:rsidRPr="00374601">
        <w:rPr>
          <w:rStyle w:val="Emphasis"/>
        </w:rPr>
        <w:t>However</w:t>
      </w:r>
      <w:r w:rsidRPr="00374601">
        <w:rPr>
          <w:sz w:val="16"/>
        </w:rPr>
        <w:t xml:space="preserve">, </w:t>
      </w:r>
      <w:r w:rsidRPr="00374601">
        <w:rPr>
          <w:rStyle w:val="Emphasis"/>
        </w:rPr>
        <w:t>there are three main shortcomings which may make this mechanism ineffective in deterring transnational cyberspace threats. Assumption of Consensus The premise that states will be persuaded to purchase each other’s cyber bonds is flawed</w:t>
      </w:r>
      <w:r w:rsidRPr="00374601">
        <w:rPr>
          <w:sz w:val="16"/>
        </w:rPr>
        <w:t xml:space="preserve">, since </w:t>
      </w:r>
      <w:r w:rsidRPr="00374601">
        <w:rPr>
          <w:rStyle w:val="StyleUnderline"/>
        </w:rPr>
        <w:t xml:space="preserve">states are already divided when it comes to </w:t>
      </w:r>
      <w:r w:rsidRPr="00374601">
        <w:rPr>
          <w:sz w:val="16"/>
        </w:rPr>
        <w:t xml:space="preserve">the most basic questions relating to the </w:t>
      </w:r>
      <w:r w:rsidRPr="00374601">
        <w:rPr>
          <w:rStyle w:val="StyleUnderline"/>
        </w:rPr>
        <w:t>regulation of cyberspace in the transnational context. Cyberspace doctrines vastly diverge</w:t>
      </w:r>
      <w:r w:rsidRPr="00374601">
        <w:rPr>
          <w:sz w:val="16"/>
        </w:rPr>
        <w:t xml:space="preserve">, </w:t>
      </w:r>
      <w:r w:rsidRPr="00374601">
        <w:rPr>
          <w:rStyle w:val="StyleUnderline"/>
        </w:rPr>
        <w:t>making consensus</w:t>
      </w:r>
      <w:r w:rsidRPr="00374601">
        <w:rPr>
          <w:sz w:val="16"/>
        </w:rPr>
        <w:t xml:space="preserve"> either </w:t>
      </w:r>
      <w:r w:rsidRPr="00374601">
        <w:rPr>
          <w:rStyle w:val="StyleUnderline"/>
        </w:rPr>
        <w:t>impractical</w:t>
      </w:r>
      <w:r w:rsidRPr="00374601">
        <w:rPr>
          <w:sz w:val="16"/>
        </w:rPr>
        <w:t xml:space="preserve"> </w:t>
      </w:r>
      <w:r w:rsidRPr="00374601">
        <w:rPr>
          <w:rStyle w:val="StyleUnderline"/>
        </w:rPr>
        <w:t>or</w:t>
      </w:r>
      <w:r w:rsidRPr="00374601">
        <w:rPr>
          <w:sz w:val="16"/>
        </w:rPr>
        <w:t xml:space="preserve">, in certain circumstances, </w:t>
      </w:r>
      <w:r w:rsidRPr="00374601">
        <w:rPr>
          <w:rStyle w:val="StyleUnderline"/>
        </w:rPr>
        <w:t>undesirable</w:t>
      </w:r>
      <w:r w:rsidRPr="00374601">
        <w:rPr>
          <w:sz w:val="16"/>
        </w:rPr>
        <w:t xml:space="preserve"> due to major compromises. Therefore, </w:t>
      </w:r>
      <w:r w:rsidRPr="00374601">
        <w:rPr>
          <w:rStyle w:val="Emphasis"/>
        </w:rPr>
        <w:t>assuming that states will agree to the cyber bonds arrangement is somewhat of a leap</w:t>
      </w:r>
      <w:r w:rsidRPr="00374601">
        <w:rPr>
          <w:sz w:val="16"/>
        </w:rPr>
        <w:t xml:space="preserve">. </w:t>
      </w:r>
      <w:r w:rsidRPr="00374601">
        <w:rPr>
          <w:rStyle w:val="Emphasis"/>
        </w:rPr>
        <w:t xml:space="preserve">Geopolitical fragmentation relating to cyberspace doctrines is already making a consensus on the fundamental issues unattainable. </w:t>
      </w:r>
      <w:r w:rsidRPr="00374601">
        <w:rPr>
          <w:sz w:val="16"/>
        </w:rPr>
        <w:t xml:space="preserve">Furthermore, </w:t>
      </w:r>
      <w:r w:rsidRPr="00374601">
        <w:rPr>
          <w:rStyle w:val="Emphasis"/>
        </w:rPr>
        <w:t>some states actually benefit from the ambiguity</w:t>
      </w:r>
      <w:r w:rsidRPr="00374601">
        <w:rPr>
          <w:sz w:val="16"/>
        </w:rPr>
        <w:t xml:space="preserve"> and opaqueness </w:t>
      </w:r>
      <w:r w:rsidRPr="00374601">
        <w:rPr>
          <w:rStyle w:val="Emphasis"/>
        </w:rPr>
        <w:t>of the legal status of cyberattacks,</w:t>
      </w:r>
      <w:r w:rsidRPr="00374601">
        <w:rPr>
          <w:sz w:val="16"/>
        </w:rPr>
        <w:t xml:space="preserve"> as well as their consequences. Those uncharted waters </w:t>
      </w:r>
      <w:r w:rsidRPr="00374601">
        <w:rPr>
          <w:rStyle w:val="StyleUnderline"/>
        </w:rPr>
        <w:t>serve states strategically since they enjoy a relative advantage in having carte blanche when it comes to transnational</w:t>
      </w:r>
      <w:r w:rsidRPr="00374601">
        <w:rPr>
          <w:sz w:val="16"/>
        </w:rPr>
        <w:t xml:space="preserve"> </w:t>
      </w:r>
      <w:r w:rsidRPr="00374601">
        <w:rPr>
          <w:rStyle w:val="StyleUnderline"/>
        </w:rPr>
        <w:t xml:space="preserve">cyberspace activities. </w:t>
      </w:r>
      <w:r w:rsidRPr="00374601">
        <w:rPr>
          <w:sz w:val="16"/>
        </w:rPr>
        <w:t xml:space="preserve">As a result, this self-limiting method to deal with harmful cyberspace activities, which also has a price tag attached, may not adequately encourage states’ participation. In fact, assuming some consensus, </w:t>
      </w:r>
      <w:r w:rsidRPr="00374601">
        <w:rPr>
          <w:rStyle w:val="StyleUnderline"/>
        </w:rPr>
        <w:t>states are more likely to agree on rules of behavior in cyberspace in other forms</w:t>
      </w:r>
      <w:r w:rsidRPr="00374601">
        <w:rPr>
          <w:sz w:val="16"/>
        </w:rPr>
        <w:t xml:space="preserve"> (violation of which will not entail monetary compensation). For example, those rules may exist in bilateral or multilateral treaties, or simply in a non-binding form like the UN Group of Governmental Experts Report, which stimulates important discussions on the limits of state sponsored activities in cyberspace, thus advancing mutual understanding.</w:t>
      </w:r>
    </w:p>
    <w:p w14:paraId="2377EA18" w14:textId="77777777" w:rsidR="008025CD" w:rsidRPr="00374601" w:rsidRDefault="008025CD" w:rsidP="008025CD">
      <w:pPr>
        <w:pStyle w:val="Heading3"/>
      </w:pPr>
      <w:r w:rsidRPr="00374601">
        <w:t>Norms solvency deficit</w:t>
      </w:r>
    </w:p>
    <w:p w14:paraId="4A5C6F16" w14:textId="77777777" w:rsidR="00C6487F" w:rsidRPr="00374601" w:rsidRDefault="00C6487F" w:rsidP="00C6487F">
      <w:pPr>
        <w:pStyle w:val="Heading4"/>
      </w:pPr>
      <w:r w:rsidRPr="00374601">
        <w:t xml:space="preserve">Doesn’t set a norm on which cyberattacks devalue cyber bonds </w:t>
      </w:r>
    </w:p>
    <w:p w14:paraId="571E8D10" w14:textId="77777777" w:rsidR="00C6487F" w:rsidRPr="00374601" w:rsidRDefault="00C6487F" w:rsidP="00C6487F">
      <w:pPr>
        <w:rPr>
          <w:bCs/>
        </w:rPr>
      </w:pPr>
      <w:r w:rsidRPr="00374601">
        <w:rPr>
          <w:rStyle w:val="Style13ptBold"/>
          <w:sz w:val="22"/>
        </w:rPr>
        <w:t>Kilovaty 16</w:t>
      </w:r>
      <w:r w:rsidRPr="00374601">
        <w:rPr>
          <w:rStyle w:val="Style13ptBold"/>
          <w:b w:val="0"/>
          <w:sz w:val="22"/>
        </w:rPr>
        <w:t xml:space="preserve"> - Cyber Fellow at the Center for Global Legal Challenges at Yale Law School. Ido is also an SJD candidate at Georgetown University Law Center, where he conducts research on international cybersecurity law, law of armed conflict, and national security law. (Ido, “Will “Cyber Bonds” Mitigate Transnational Cyberspace Threats?”, Just Security, June 15, 2016, https://www.justsecurity.org/31504/cyber-bonds-mitigate-transnational-cyberspace-threats//dmeth)</w:t>
      </w:r>
    </w:p>
    <w:p w14:paraId="4A167222" w14:textId="77777777" w:rsidR="00C6487F" w:rsidRPr="00374601" w:rsidRDefault="00C6487F" w:rsidP="00C6487F">
      <w:pPr>
        <w:rPr>
          <w:sz w:val="16"/>
        </w:rPr>
      </w:pPr>
      <w:r w:rsidRPr="00374601">
        <w:rPr>
          <w:rStyle w:val="Emphasis"/>
        </w:rPr>
        <w:t xml:space="preserve">Absence of Normative Background </w:t>
      </w:r>
      <w:r w:rsidRPr="00374601">
        <w:rPr>
          <w:rStyle w:val="StyleUnderline"/>
        </w:rPr>
        <w:t>Even if we manage to reach a consensus</w:t>
      </w:r>
      <w:r w:rsidRPr="00374601">
        <w:rPr>
          <w:sz w:val="16"/>
        </w:rPr>
        <w:t xml:space="preserve">, and states universally opt in into the cyber bonds mechanism, </w:t>
      </w:r>
      <w:r w:rsidRPr="00374601">
        <w:rPr>
          <w:rStyle w:val="Emphasis"/>
        </w:rPr>
        <w:t>the normative question on the rules of behavior in cyberspace remains unanswered</w:t>
      </w:r>
      <w:r w:rsidRPr="00374601">
        <w:rPr>
          <w:sz w:val="16"/>
        </w:rPr>
        <w:t xml:space="preserve">. The </w:t>
      </w:r>
      <w:r w:rsidRPr="00374601">
        <w:rPr>
          <w:rStyle w:val="StyleUnderline"/>
        </w:rPr>
        <w:t>cyber bonds mechanism</w:t>
      </w:r>
      <w:r w:rsidRPr="00374601">
        <w:rPr>
          <w:sz w:val="16"/>
        </w:rPr>
        <w:t xml:space="preserve"> on its own </w:t>
      </w:r>
      <w:r w:rsidRPr="00374601">
        <w:rPr>
          <w:rStyle w:val="StyleUnderline"/>
        </w:rPr>
        <w:t xml:space="preserve">cannot succeed if states do not know what activities will devaluate their cyber bonds. </w:t>
      </w:r>
      <w:r w:rsidRPr="00374601">
        <w:rPr>
          <w:sz w:val="16"/>
        </w:rPr>
        <w:t xml:space="preserve">Is espionage “harmful”? What about simply discovering and stockpiling zero-day exploits for future use? An insurance policy may answer some of these questions by listing the types of cyberattacks that entitle the insurance holder to monetary compensation. However, </w:t>
      </w:r>
      <w:r w:rsidRPr="00374601">
        <w:rPr>
          <w:rStyle w:val="Emphasis"/>
        </w:rPr>
        <w:t>a closed list of cyber-harms is unlikely to capture the myriad threats emanating from cyberspace</w:t>
      </w:r>
      <w:r w:rsidRPr="00374601">
        <w:rPr>
          <w:sz w:val="16"/>
        </w:rPr>
        <w:t xml:space="preserve">. </w:t>
      </w:r>
      <w:r w:rsidRPr="00374601">
        <w:rPr>
          <w:rStyle w:val="StyleUnderline"/>
        </w:rPr>
        <w:t>Drawing the line between “harmful activities” and “non-harmful activities” is somewhat arbitrary,</w:t>
      </w:r>
      <w:r w:rsidRPr="00374601">
        <w:rPr>
          <w:sz w:val="16"/>
        </w:rPr>
        <w:t xml:space="preserve"> and </w:t>
      </w:r>
      <w:r w:rsidRPr="00374601">
        <w:rPr>
          <w:rStyle w:val="StyleUnderline"/>
        </w:rPr>
        <w:t>may leave an important subset of cyberattacks outside of the scope of insurance policies</w:t>
      </w:r>
      <w:r w:rsidRPr="00374601">
        <w:rPr>
          <w:sz w:val="16"/>
        </w:rPr>
        <w:t xml:space="preserve">, </w:t>
      </w:r>
      <w:r w:rsidRPr="00374601">
        <w:rPr>
          <w:rStyle w:val="Emphasis"/>
        </w:rPr>
        <w:t xml:space="preserve">encouraging states to engage in non-covered forms of cyber espionage and information warfare. </w:t>
      </w:r>
      <w:r w:rsidRPr="00374601">
        <w:rPr>
          <w:sz w:val="16"/>
        </w:rPr>
        <w:t xml:space="preserve">Moreover, even if a flawless list of harmful cyberspace activities is attainable, the remaining question is one of efficacy. </w:t>
      </w:r>
      <w:r w:rsidRPr="00374601">
        <w:rPr>
          <w:rStyle w:val="StyleUnderline"/>
        </w:rPr>
        <w:t>The deterrent power of financial loss is limited in times of war and conflict, as well as when national interests outweigh the financial loss due to cyber bonds devaluation</w:t>
      </w:r>
      <w:r w:rsidRPr="00374601">
        <w:rPr>
          <w:sz w:val="16"/>
        </w:rPr>
        <w:t>. That leads me to my third and final point — the scope of application.</w:t>
      </w:r>
    </w:p>
    <w:p w14:paraId="5A255B97" w14:textId="77777777" w:rsidR="008025CD" w:rsidRPr="00374601" w:rsidRDefault="008025CD" w:rsidP="008025CD">
      <w:pPr>
        <w:pStyle w:val="Heading3"/>
      </w:pPr>
      <w:r w:rsidRPr="00374601">
        <w:t>Doesn’t solve attacks</w:t>
      </w:r>
    </w:p>
    <w:p w14:paraId="66379681" w14:textId="77777777" w:rsidR="00C6487F" w:rsidRPr="00374601" w:rsidRDefault="00C6487F" w:rsidP="00C6487F">
      <w:pPr>
        <w:pStyle w:val="Heading4"/>
      </w:pPr>
      <w:r w:rsidRPr="00374601">
        <w:t>Won’t apply in the case of the extreme attacks our 1ac ev describes</w:t>
      </w:r>
    </w:p>
    <w:p w14:paraId="7D95CD38" w14:textId="77777777" w:rsidR="00C6487F" w:rsidRPr="00374601" w:rsidRDefault="00C6487F" w:rsidP="00C6487F">
      <w:pPr>
        <w:rPr>
          <w:bCs/>
        </w:rPr>
      </w:pPr>
      <w:r w:rsidRPr="00374601">
        <w:rPr>
          <w:rStyle w:val="Style13ptBold"/>
          <w:sz w:val="22"/>
        </w:rPr>
        <w:t>Kilovaty 16</w:t>
      </w:r>
      <w:r w:rsidRPr="00374601">
        <w:rPr>
          <w:rStyle w:val="Style13ptBold"/>
          <w:b w:val="0"/>
          <w:sz w:val="22"/>
        </w:rPr>
        <w:t xml:space="preserve"> - Cyber Fellow at the Center for Global Legal Challenges at Yale Law School. Ido is also an SJD candidate at Georgetown University Law Center, where he conducts research on international cybersecurity law, law of armed conflict, and national security law. (Ido, “Will “Cyber Bonds” Mitigate Transnational Cyberspace Threats?”, Just Security, June 15, 2016, https://www.justsecurity.org/31504/cyber-bonds-mitigate-transnational-cyberspace-threats//dmeth)</w:t>
      </w:r>
    </w:p>
    <w:p w14:paraId="76EECEEF" w14:textId="77777777" w:rsidR="00C6487F" w:rsidRPr="00374601" w:rsidRDefault="00C6487F" w:rsidP="00C6487F">
      <w:pPr>
        <w:rPr>
          <w:sz w:val="16"/>
        </w:rPr>
      </w:pPr>
      <w:r w:rsidRPr="00374601">
        <w:rPr>
          <w:rStyle w:val="Emphasis"/>
        </w:rPr>
        <w:t xml:space="preserve">Scope of Application </w:t>
      </w:r>
      <w:r w:rsidRPr="00374601">
        <w:rPr>
          <w:sz w:val="16"/>
        </w:rPr>
        <w:t xml:space="preserve">“À la guerre comme à la guerre,” goes the infamous saying, and it is utterly relevant to cyberattacks. The main challenge here is that </w:t>
      </w:r>
      <w:r w:rsidRPr="00374601">
        <w:rPr>
          <w:rStyle w:val="StyleUnderline"/>
        </w:rPr>
        <w:t>the types of cyberattacks that will be prevented by the cyber bonds</w:t>
      </w:r>
      <w:r w:rsidRPr="00374601">
        <w:rPr>
          <w:sz w:val="16"/>
        </w:rPr>
        <w:t xml:space="preserve"> mechanism </w:t>
      </w:r>
      <w:r w:rsidRPr="00374601">
        <w:rPr>
          <w:rStyle w:val="Emphasis"/>
        </w:rPr>
        <w:t xml:space="preserve">may prove to be narrower than expected. </w:t>
      </w:r>
      <w:r w:rsidRPr="00374601">
        <w:rPr>
          <w:rStyle w:val="StyleUnderline"/>
        </w:rPr>
        <w:t>In situations of immediate national peril</w:t>
      </w:r>
      <w:r w:rsidRPr="00374601">
        <w:rPr>
          <w:sz w:val="16"/>
        </w:rPr>
        <w:t xml:space="preserve"> requiring self-preservation measures, </w:t>
      </w:r>
      <w:r w:rsidRPr="00374601">
        <w:rPr>
          <w:rStyle w:val="StyleUnderline"/>
        </w:rPr>
        <w:t>the awareness that a particular type of cyberattack will have a direct economic impact is unlikely to deter countries from using it</w:t>
      </w:r>
      <w:r w:rsidRPr="00374601">
        <w:rPr>
          <w:sz w:val="16"/>
        </w:rPr>
        <w:t xml:space="preserve">. </w:t>
      </w:r>
      <w:r w:rsidRPr="00374601">
        <w:rPr>
          <w:rStyle w:val="StyleUnderline"/>
        </w:rPr>
        <w:t>Those are the types of cyberattacks that experts sometimes refer to as “Cyber 9/11”</w:t>
      </w:r>
      <w:r w:rsidRPr="00374601">
        <w:rPr>
          <w:sz w:val="16"/>
        </w:rPr>
        <w:t xml:space="preserve"> or “Cyber Pearl Harbor,” emphasizing the catastrophic nature of such incidents. </w:t>
      </w:r>
      <w:r w:rsidRPr="00374601">
        <w:rPr>
          <w:rStyle w:val="Emphasis"/>
        </w:rPr>
        <w:t>These catastrophic cyberattacks have not yet taken place, but they represent a legitimate and serious national security threat</w:t>
      </w:r>
      <w:r w:rsidRPr="00374601">
        <w:rPr>
          <w:sz w:val="16"/>
        </w:rPr>
        <w:t xml:space="preserve">. In addition, </w:t>
      </w:r>
      <w:r w:rsidRPr="00374601">
        <w:rPr>
          <w:rStyle w:val="StyleUnderline"/>
        </w:rPr>
        <w:t>even though states involved in the cyber bonds scheme will have an incentive to enforce the law against individuals and groups who may target other states with cyberattacks</w:t>
      </w:r>
      <w:r w:rsidRPr="00374601">
        <w:rPr>
          <w:sz w:val="16"/>
        </w:rPr>
        <w:t xml:space="preserve">, </w:t>
      </w:r>
      <w:r w:rsidRPr="00374601">
        <w:rPr>
          <w:rStyle w:val="Emphasis"/>
        </w:rPr>
        <w:t>the capacity to do so is limited when very sophisticated groups are involved</w:t>
      </w:r>
      <w:r w:rsidRPr="00374601">
        <w:rPr>
          <w:sz w:val="16"/>
        </w:rPr>
        <w:t xml:space="preserve">, such as cyber terrorists or hacktivists who can easily mask their identities. That challenge is exacerbated in states that do not hold the expertise or resources to identify and prosecute these actors. That could mean that </w:t>
      </w:r>
      <w:r w:rsidRPr="00374601">
        <w:rPr>
          <w:rStyle w:val="StyleUnderline"/>
        </w:rPr>
        <w:t>only a relatively small subset of states will be able to participate in the scheme</w:t>
      </w:r>
      <w:r w:rsidRPr="00374601">
        <w:rPr>
          <w:sz w:val="16"/>
        </w:rPr>
        <w:t>, and the devaluation of their cyber bonds could occur rather easily, if a highly sophisticated and harmful cyberattack is carried out beyond their reach.</w:t>
      </w:r>
    </w:p>
    <w:p w14:paraId="42858EC0" w14:textId="77777777" w:rsidR="00C6487F" w:rsidRPr="00374601" w:rsidRDefault="00C6487F" w:rsidP="00C6487F"/>
    <w:p w14:paraId="18C23332" w14:textId="77777777" w:rsidR="008025CD" w:rsidRPr="00374601" w:rsidRDefault="008025CD" w:rsidP="008025CD">
      <w:pPr>
        <w:pStyle w:val="Heading2"/>
      </w:pPr>
      <w:r w:rsidRPr="00374601">
        <w:t>2ac – WTO CP</w:t>
      </w:r>
    </w:p>
    <w:p w14:paraId="6D32B7AA" w14:textId="77777777" w:rsidR="008025CD" w:rsidRPr="00374601" w:rsidRDefault="008025CD" w:rsidP="008025CD">
      <w:pPr>
        <w:pStyle w:val="Heading3"/>
      </w:pPr>
      <w:r w:rsidRPr="00374601">
        <w:t>WTO Fails</w:t>
      </w:r>
    </w:p>
    <w:p w14:paraId="4DBCDEEE" w14:textId="77777777" w:rsidR="008025CD" w:rsidRPr="00374601" w:rsidRDefault="008025CD" w:rsidP="008025CD"/>
    <w:p w14:paraId="61C13922" w14:textId="77777777" w:rsidR="008025CD" w:rsidRPr="00374601" w:rsidRDefault="008025CD" w:rsidP="008025CD">
      <w:pPr>
        <w:pStyle w:val="Heading4"/>
      </w:pPr>
      <w:r w:rsidRPr="00374601">
        <w:t>The WTO fails—territoriality rules, burden of proof, and international support</w:t>
      </w:r>
    </w:p>
    <w:p w14:paraId="4CB9C40A" w14:textId="77777777" w:rsidR="008025CD" w:rsidRPr="00374601" w:rsidRDefault="008025CD" w:rsidP="008025CD">
      <w:r w:rsidRPr="00374601">
        <w:rPr>
          <w:b/>
        </w:rPr>
        <w:t>Fidler 13</w:t>
      </w:r>
      <w:r w:rsidRPr="00374601">
        <w:t xml:space="preserve"> [David, James Louis Calamaras Professor of International Law at Indiana University, JD, Adjunct Senior Fellow for Cybersecurity, Council on Foreign Relations, “Why the WTO is not an Appropriate Venue for Addressing Economic Cyber Espionage”, 2/11/13, https://armscontrollaw.com/2013/02/11/why-the-wto-is-not-an-appropriate-venue-for-addressing-economic-cyber-espionage/]//DBI</w:t>
      </w:r>
    </w:p>
    <w:p w14:paraId="0DA282B0" w14:textId="77777777" w:rsidR="008025CD" w:rsidRPr="00374601" w:rsidRDefault="008025CD" w:rsidP="008025CD">
      <w:pPr>
        <w:rPr>
          <w:sz w:val="16"/>
          <w:szCs w:val="16"/>
        </w:rPr>
      </w:pPr>
      <w:r w:rsidRPr="00374601">
        <w:rPr>
          <w:sz w:val="16"/>
          <w:szCs w:val="16"/>
        </w:rPr>
        <w:t xml:space="preserve">The recent appearance of these WTO arguments by Clarke and Lewis suggests that these influential experts perceive policy traction with these proposals is possible. Indeed, the Washington Post reported in its February 11 story that the Obama administration is considering, among other options, making “complaints to the World Trade Organization.” However, </w:t>
      </w:r>
      <w:r w:rsidRPr="00374601">
        <w:rPr>
          <w:u w:val="single"/>
        </w:rPr>
        <w:t xml:space="preserve">the idea that the WTO can prove useful to the US in addressing economic cyber espionage is </w:t>
      </w:r>
      <w:r w:rsidRPr="00374601">
        <w:rPr>
          <w:rStyle w:val="Emphasis"/>
        </w:rPr>
        <w:t>not convincing legally or politically</w:t>
      </w:r>
      <w:r w:rsidRPr="00374601">
        <w:rPr>
          <w:u w:val="single"/>
        </w:rPr>
        <w:t xml:space="preserve">. The US </w:t>
      </w:r>
      <w:r w:rsidRPr="00374601">
        <w:rPr>
          <w:rStyle w:val="Emphasis"/>
        </w:rPr>
        <w:t>should not view the WTO and TRIPS as appropriate venues</w:t>
      </w:r>
      <w:r w:rsidRPr="00374601">
        <w:rPr>
          <w:u w:val="single"/>
        </w:rPr>
        <w:t xml:space="preserve"> for confronting the problem of economic cyber espionage</w:t>
      </w:r>
      <w:r w:rsidRPr="00374601">
        <w:rPr>
          <w:sz w:val="16"/>
          <w:szCs w:val="16"/>
        </w:rPr>
        <w:t xml:space="preserve">.∂ Force Majeure or Breach as the Legal Claim?∂ Lewis frames his proposal around a legal argument: “A state always has the right to exercise ‘force majeure,’ to go to a body and say that it agreed to procedures and concession on the grounds that other parties would similarly honor their commitments, and since they are not, the agreement no longer holds” (p. 49). From a lawyer’s perspective, Lewis is not using the force majeure concept correctly. Usually, a government in a treaty context or a private party to a contract appeals to force majeure to excuse performance of an obligation because of an event it cannot reasonably have anticipated or controlled. For example, the International Law Commission described customary international law on force majeure as follows: “The wrongfulness of an act of a State not in conformity with an international obligation of that State is precluded if the act is due to force majeure, that is the occurrence of an irresistible force or of an unforeseen event, beyond the control of the State, making it materially impossible in the circumstances to perform the obligation” (Draft Principles of the Responsibility of States for Internationally Wrongful Acts, 2001, Article 23(1)).∂ Leaving aside my lawyerly difficulties with Lewis’ use of force majeure, he is making a legal argument–that the US can assert that China is violating WTO rules by engaging in economic cyber espionage and, thus, the US can take lawful countermeasures to address the violation. So, we need to undertake legal analysis to evaluate if Lewis is correct in his main claim (which will give us a window into whether, more generally, the US can file complaints against China in the WTO for violating WTO rules).∂ Characterizing the Economic Cyber Espionage of Greatest Concern to the US∂ </w:t>
      </w:r>
      <w:r w:rsidRPr="00374601">
        <w:rPr>
          <w:u w:val="single"/>
        </w:rPr>
        <w:t>Allegations against Chinese economic cyber espionage predominantly target Chinese efforts to use the global reach of the Internet to access commercially valuable information (often protected by intellectual property (IP) rights) held outside China by private companies. In other words, the US is most concerned about China’s extraterritorial theft of IP-protected information not Chinese behavior vis-a-vis such information within its own jurisdiction</w:t>
      </w:r>
      <w:r w:rsidRPr="00374601">
        <w:rPr>
          <w:sz w:val="16"/>
          <w:szCs w:val="16"/>
        </w:rPr>
        <w:t xml:space="preserve">.∂ </w:t>
      </w:r>
      <w:r w:rsidRPr="00374601">
        <w:rPr>
          <w:u w:val="single"/>
        </w:rPr>
        <w:t>In addition</w:t>
      </w:r>
      <w:r w:rsidRPr="00374601">
        <w:rPr>
          <w:sz w:val="16"/>
          <w:szCs w:val="16"/>
        </w:rPr>
        <w:t>, as the Washington Post reported, “</w:t>
      </w:r>
      <w:r w:rsidRPr="00374601">
        <w:rPr>
          <w:u w:val="single"/>
        </w:rPr>
        <w:t>Much of China’s cyber-espionage is thought to be directed at commercial targets linked to military technology</w:t>
      </w:r>
      <w:r w:rsidRPr="00374601">
        <w:rPr>
          <w:sz w:val="16"/>
          <w:szCs w:val="16"/>
        </w:rPr>
        <w:t xml:space="preserve">.” </w:t>
      </w:r>
      <w:r w:rsidRPr="00374601">
        <w:rPr>
          <w:u w:val="single"/>
        </w:rPr>
        <w:t xml:space="preserve">If true, this description confirms that the US is most concerned about Chinese spying on companies </w:t>
      </w:r>
      <w:r w:rsidRPr="00374601">
        <w:rPr>
          <w:rStyle w:val="Emphasis"/>
        </w:rPr>
        <w:t>located and operating outside China</w:t>
      </w:r>
      <w:r w:rsidRPr="00374601">
        <w:rPr>
          <w:u w:val="single"/>
        </w:rPr>
        <w:t xml:space="preserve">. The </w:t>
      </w:r>
      <w:r w:rsidRPr="00374601">
        <w:rPr>
          <w:rStyle w:val="Emphasis"/>
        </w:rPr>
        <w:t>interest in military technologies</w:t>
      </w:r>
      <w:r w:rsidRPr="00374601">
        <w:rPr>
          <w:u w:val="single"/>
        </w:rPr>
        <w:t xml:space="preserve"> makes this aspect of Chinese economic cyber espionage look more like traditional espionage aimed at gaining information from an adversary for national security and military purposes</w:t>
      </w:r>
      <w:r w:rsidRPr="00374601">
        <w:rPr>
          <w:sz w:val="16"/>
          <w:szCs w:val="16"/>
        </w:rPr>
        <w:t xml:space="preserve">.∂ Economic Espionage and International Trade Law∂ </w:t>
      </w:r>
      <w:r w:rsidRPr="00374601">
        <w:rPr>
          <w:u w:val="single"/>
        </w:rPr>
        <w:t xml:space="preserve">As a general matter of law, IP rights are granted and protected on a territorial basis by national governments. Further, </w:t>
      </w:r>
      <w:r w:rsidRPr="00374601">
        <w:rPr>
          <w:rStyle w:val="Emphasis"/>
        </w:rPr>
        <w:t>WTO rules operate on a territorial basis</w:t>
      </w:r>
      <w:r w:rsidRPr="00374601">
        <w:rPr>
          <w:u w:val="single"/>
        </w:rPr>
        <w:t>, meaning that only in unusual circumstances do the rules recognize the legitimacy of the extraterritorial application of a WTO member’s domestic law in trade contexts. All of which means that the obligations the WTO imposes regarding IP rights through TRIPS focus on a WTO member’s behavior within its own territory towards nationals of other WTO members doing business in that territory</w:t>
      </w:r>
      <w:r w:rsidRPr="00374601">
        <w:rPr>
          <w:sz w:val="16"/>
          <w:szCs w:val="16"/>
        </w:rPr>
        <w:t xml:space="preserve">.∂ So, China must accord IP owned by nationals of other WTO members registered or otherwise protected in China certain minimum standards of treatment, such as national treatment (TRIPS, Article 3). If the Chinese government disclosed IP used in China by a company from another WTO member to a competing Chinese enterprise, then China would violate TRIPS by failing to accord national treatment to those foreign-owned IP rights within its territory.∂ </w:t>
      </w:r>
      <w:r w:rsidRPr="00374601">
        <w:rPr>
          <w:u w:val="single"/>
        </w:rPr>
        <w:t xml:space="preserve">But, as noted above, the most serious worries about Chinese economic cyber espionage </w:t>
      </w:r>
      <w:r w:rsidRPr="00374601">
        <w:rPr>
          <w:rStyle w:val="Emphasis"/>
        </w:rPr>
        <w:t>do not fit within this territorial-centric scenario</w:t>
      </w:r>
      <w:r w:rsidRPr="00374601">
        <w:rPr>
          <w:u w:val="single"/>
        </w:rPr>
        <w:t xml:space="preserve"> and focus on espionage conducted outside China</w:t>
      </w:r>
      <w:r w:rsidRPr="00374601">
        <w:rPr>
          <w:sz w:val="16"/>
          <w:szCs w:val="16"/>
        </w:rPr>
        <w:t xml:space="preserve">. Clarke, Lewis, and </w:t>
      </w:r>
      <w:r w:rsidRPr="00374601">
        <w:rPr>
          <w:u w:val="single"/>
        </w:rPr>
        <w:t>others concerned about economic cyber espionage are not, by and large, complaining about theft by the Chinese government of IP owned by US nationals that is already present in Chinese territory. Cybersecurity experts are worried about a more geographically expansive problem</w:t>
      </w:r>
      <w:r w:rsidRPr="00374601">
        <w:rPr>
          <w:sz w:val="16"/>
          <w:szCs w:val="16"/>
        </w:rPr>
        <w:t xml:space="preserve">.∂ </w:t>
      </w:r>
      <w:r w:rsidRPr="00374601">
        <w:rPr>
          <w:rStyle w:val="Emphasis"/>
        </w:rPr>
        <w:t>Nothing in the WTO generally or TRIPS</w:t>
      </w:r>
      <w:r w:rsidRPr="00374601">
        <w:rPr>
          <w:u w:val="single"/>
        </w:rPr>
        <w:t xml:space="preserve"> specifically mandates that China (or any other WTO member) protect commercially valuable information found in the territories of other countries. TRIPS does not require WTO members to prohibit their nationals or companies from engaging in corporate espionage inside foreign nations, nor does TRIPS regulate government-led economic espionage within other countries. </w:t>
      </w:r>
      <w:r w:rsidRPr="00374601">
        <w:rPr>
          <w:rStyle w:val="Emphasis"/>
        </w:rPr>
        <w:t>Thus, the US cannot claim that China is violating TRIPS with respect to Chinese economic cyber espionage</w:t>
      </w:r>
      <w:r w:rsidRPr="00374601">
        <w:rPr>
          <w:u w:val="single"/>
        </w:rPr>
        <w:t xml:space="preserve"> the US fears is most damaging to US economic and commercial interests. Or, put another way, China has not made commitments under the WTO regarding espionage it conducts outside its territory, meaning the US cannot claim breach of legal obligations</w:t>
      </w:r>
      <w:r w:rsidRPr="00374601">
        <w:rPr>
          <w:sz w:val="16"/>
          <w:szCs w:val="16"/>
        </w:rPr>
        <w:t xml:space="preserve"> that justifies countermeasures</w:t>
      </w:r>
      <w:r w:rsidRPr="00374601">
        <w:rPr>
          <w:u w:val="single"/>
        </w:rPr>
        <w:t xml:space="preserve"> involving trade restrictions against China</w:t>
      </w:r>
      <w:r w:rsidRPr="00374601">
        <w:rPr>
          <w:sz w:val="16"/>
          <w:szCs w:val="16"/>
        </w:rPr>
        <w:t xml:space="preserve">.∂ </w:t>
      </w:r>
      <w:r w:rsidRPr="00374601">
        <w:rPr>
          <w:rStyle w:val="Emphasis"/>
        </w:rPr>
        <w:t>International law more generally confirms this analysis.</w:t>
      </w:r>
      <w:r w:rsidRPr="00374601">
        <w:rPr>
          <w:u w:val="single"/>
        </w:rPr>
        <w:t xml:space="preserve"> International law does not prohibit espionage by treaty or customary international law, and</w:t>
      </w:r>
      <w:r w:rsidRPr="00374601">
        <w:rPr>
          <w:sz w:val="16"/>
          <w:szCs w:val="16"/>
        </w:rPr>
        <w:t xml:space="preserve">, as far as I am aware, </w:t>
      </w:r>
      <w:r w:rsidRPr="00374601">
        <w:rPr>
          <w:u w:val="single"/>
        </w:rPr>
        <w:t xml:space="preserve">states </w:t>
      </w:r>
      <w:r w:rsidRPr="00374601">
        <w:rPr>
          <w:rStyle w:val="Emphasis"/>
        </w:rPr>
        <w:t>have not adopted</w:t>
      </w:r>
      <w:r w:rsidRPr="00374601">
        <w:rPr>
          <w:u w:val="single"/>
        </w:rPr>
        <w:t xml:space="preserve"> treaties that prohibit economic espionage, despite the long-standing awareness of this problem. In light of this international legal background, why would we think that the WTO prohibits or regulates economic cyber espionage?</w:t>
      </w:r>
      <w:r w:rsidRPr="00374601">
        <w:rPr>
          <w:sz w:val="16"/>
          <w:szCs w:val="16"/>
        </w:rPr>
        <w:t xml:space="preserve">∂ Dispute Settlement in the WTO∂ </w:t>
      </w:r>
      <w:r w:rsidRPr="00374601">
        <w:rPr>
          <w:u w:val="single"/>
        </w:rPr>
        <w:t xml:space="preserve">The lack of a legal claim against China under WTO rules means that the US would have a </w:t>
      </w:r>
      <w:r w:rsidRPr="00374601">
        <w:rPr>
          <w:rStyle w:val="Emphasis"/>
        </w:rPr>
        <w:t>difficult time</w:t>
      </w:r>
      <w:r w:rsidRPr="00374601">
        <w:rPr>
          <w:u w:val="single"/>
        </w:rPr>
        <w:t xml:space="preserve"> justifying retaliatory action for China’s economic cyber espionage. Under the WTO, the US would have to obtain a ruling from the WTO Dispute Settlement Body that China was not complying with its WTO obligations</w:t>
      </w:r>
      <w:r w:rsidRPr="00374601">
        <w:rPr>
          <w:sz w:val="16"/>
          <w:szCs w:val="16"/>
        </w:rPr>
        <w:t xml:space="preserve"> in order to implement retaliatory trade sanctions for such a breach. </w:t>
      </w:r>
      <w:r w:rsidRPr="00374601">
        <w:rPr>
          <w:u w:val="single"/>
        </w:rPr>
        <w:t xml:space="preserve">WTO law frowns on WTO members unilaterally deciding that violations have occurred and imposing trade sanctions. The WTO requires the US to run its allegations through the WTO’s dispute settlement process, which can, if a violation is found and not remedied, authorize trade sanctions. </w:t>
      </w:r>
      <w:r w:rsidRPr="00374601">
        <w:rPr>
          <w:rStyle w:val="Emphasis"/>
        </w:rPr>
        <w:t>The lack of a legal claim under TRIPS renders the WTO legally unavailable</w:t>
      </w:r>
      <w:r w:rsidRPr="00374601">
        <w:rPr>
          <w:u w:val="single"/>
        </w:rPr>
        <w:t xml:space="preserve"> to the US for pursuing the Chinese economic cyber espionage of greatest concern to American interests</w:t>
      </w:r>
      <w:r w:rsidRPr="00374601">
        <w:rPr>
          <w:sz w:val="16"/>
          <w:szCs w:val="16"/>
        </w:rPr>
        <w:t xml:space="preserve">.∂ </w:t>
      </w:r>
      <w:r w:rsidRPr="00374601">
        <w:rPr>
          <w:u w:val="single"/>
        </w:rPr>
        <w:t xml:space="preserve">Even assuming that the US could make a case that China was violating TRIPS, the US government would bear a </w:t>
      </w:r>
      <w:r w:rsidRPr="00374601">
        <w:rPr>
          <w:rStyle w:val="Emphasis"/>
        </w:rPr>
        <w:t xml:space="preserve">burden of proof </w:t>
      </w:r>
      <w:r w:rsidRPr="00374601">
        <w:rPr>
          <w:u w:val="single"/>
        </w:rPr>
        <w:t xml:space="preserve">in WTO dispute settlement that would </w:t>
      </w:r>
      <w:r w:rsidRPr="00374601">
        <w:rPr>
          <w:rStyle w:val="Emphasis"/>
        </w:rPr>
        <w:t>create problems</w:t>
      </w:r>
      <w:r w:rsidRPr="00374601">
        <w:rPr>
          <w:u w:val="single"/>
        </w:rPr>
        <w:t>. The US would need to disclose sufficient evidence to pin responsibility for the</w:t>
      </w:r>
      <w:r w:rsidRPr="00374601">
        <w:rPr>
          <w:sz w:val="16"/>
          <w:szCs w:val="16"/>
        </w:rPr>
        <w:t xml:space="preserve"> the </w:t>
      </w:r>
      <w:r w:rsidRPr="00374601">
        <w:rPr>
          <w:u w:val="single"/>
        </w:rPr>
        <w:t xml:space="preserve">alleged theft of IP rights on the Chinese government–a requirement made difficult because of (1) </w:t>
      </w:r>
      <w:r w:rsidRPr="00374601">
        <w:rPr>
          <w:rStyle w:val="Emphasis"/>
        </w:rPr>
        <w:t>attribution problems</w:t>
      </w:r>
      <w:r w:rsidRPr="00374601">
        <w:rPr>
          <w:u w:val="single"/>
        </w:rPr>
        <w:t xml:space="preserve"> in the cyber context, and (2) </w:t>
      </w:r>
      <w:r w:rsidRPr="00374601">
        <w:rPr>
          <w:rStyle w:val="Emphasis"/>
        </w:rPr>
        <w:t>thresholds for establishing state responsibility for unlawful acts in international law</w:t>
      </w:r>
      <w:r w:rsidRPr="00374601">
        <w:rPr>
          <w:u w:val="single"/>
        </w:rPr>
        <w:t xml:space="preserve">. Further, the US might want to </w:t>
      </w:r>
      <w:r w:rsidRPr="00374601">
        <w:rPr>
          <w:rStyle w:val="Emphasis"/>
        </w:rPr>
        <w:t>avoid</w:t>
      </w:r>
      <w:r w:rsidRPr="00374601">
        <w:rPr>
          <w:u w:val="single"/>
        </w:rPr>
        <w:t xml:space="preserve"> meeting its burden of proof because doing so would require disclosing counter-intelligence means and methods. Allegations not backed with adequate empirical evidence of state responsibility will </w:t>
      </w:r>
      <w:r w:rsidRPr="00374601">
        <w:rPr>
          <w:rStyle w:val="Emphasis"/>
        </w:rPr>
        <w:t>not satisfy the burden of proof</w:t>
      </w:r>
      <w:r w:rsidRPr="00374601">
        <w:rPr>
          <w:u w:val="single"/>
        </w:rPr>
        <w:t xml:space="preserve"> the US would have in pursuing legal complaints in the WTO</w:t>
      </w:r>
      <w:r w:rsidRPr="00374601">
        <w:rPr>
          <w:sz w:val="16"/>
          <w:szCs w:val="16"/>
        </w:rPr>
        <w:t xml:space="preserve">.∂ </w:t>
      </w:r>
      <w:r w:rsidRPr="00374601">
        <w:rPr>
          <w:u w:val="single"/>
        </w:rPr>
        <w:t xml:space="preserve">The US could seek support within the WTO for amending TRIPS to cover extraterritorial economic espionage (e.g., extending the national treatment principle to cover extraterritorial government actions affecting IP rights protected in other WTO members), but opposition to such a proposal would come from more WTO members than just China, making it </w:t>
      </w:r>
      <w:r w:rsidRPr="00374601">
        <w:rPr>
          <w:rStyle w:val="Emphasis"/>
        </w:rPr>
        <w:t>nearly impossible</w:t>
      </w:r>
      <w:r w:rsidRPr="00374601">
        <w:rPr>
          <w:u w:val="single"/>
        </w:rPr>
        <w:t xml:space="preserve"> for such an amendment to become reality</w:t>
      </w:r>
      <w:r w:rsidRPr="00374601">
        <w:rPr>
          <w:sz w:val="16"/>
          <w:szCs w:val="16"/>
        </w:rPr>
        <w:t>.</w:t>
      </w:r>
    </w:p>
    <w:p w14:paraId="2E7C3F41" w14:textId="77777777" w:rsidR="008025CD" w:rsidRPr="00374601" w:rsidRDefault="008025CD" w:rsidP="008025CD"/>
    <w:p w14:paraId="6F93659F" w14:textId="77777777" w:rsidR="008025CD" w:rsidRPr="00374601" w:rsidRDefault="008025CD" w:rsidP="008025CD">
      <w:pPr>
        <w:pStyle w:val="Heading3"/>
      </w:pPr>
      <w:r w:rsidRPr="00374601">
        <w:t>---XT WTO Fails</w:t>
      </w:r>
    </w:p>
    <w:p w14:paraId="04AE69C5" w14:textId="77777777" w:rsidR="008025CD" w:rsidRPr="00374601" w:rsidRDefault="008025CD" w:rsidP="008025CD"/>
    <w:p w14:paraId="321C5859" w14:textId="77777777" w:rsidR="008025CD" w:rsidRPr="00374601" w:rsidRDefault="008025CD" w:rsidP="008025CD">
      <w:pPr>
        <w:pStyle w:val="Heading4"/>
      </w:pPr>
      <w:r w:rsidRPr="00374601">
        <w:t>The WTO fails—noncompliance and structural issues</w:t>
      </w:r>
    </w:p>
    <w:p w14:paraId="04762780" w14:textId="77777777" w:rsidR="008025CD" w:rsidRPr="00374601" w:rsidRDefault="008025CD" w:rsidP="008025CD">
      <w:r w:rsidRPr="00374601">
        <w:rPr>
          <w:b/>
        </w:rPr>
        <w:t>Lewis 13</w:t>
      </w:r>
      <w:r w:rsidRPr="00374601">
        <w:t xml:space="preserve"> [James, Director and Senior Fellow of the Technology and Public Policy Program at the Center for Strategic and International Studies, internationally recognized expert on cybersecurity, “Conflict and Negotiation in Cyberspace”, February 2013, https://csis-prod.s3.amazonaws.com/s3fs-public/legacy_files/files/publication/130208_Lewis_ConflictCyberspace_Web.pdf]//DBI</w:t>
      </w:r>
    </w:p>
    <w:p w14:paraId="43D612D2" w14:textId="77777777" w:rsidR="008025CD" w:rsidRPr="00374601" w:rsidRDefault="008025CD" w:rsidP="008025CD">
      <w:r w:rsidRPr="00374601">
        <w:t>*Edited for ableist lanugage</w:t>
      </w:r>
    </w:p>
    <w:p w14:paraId="069CDA69" w14:textId="77777777" w:rsidR="008025CD" w:rsidRPr="00374601" w:rsidRDefault="008025CD" w:rsidP="008025CD">
      <w:pPr>
        <w:rPr>
          <w:sz w:val="16"/>
          <w:szCs w:val="16"/>
        </w:rPr>
      </w:pPr>
      <w:r w:rsidRPr="00374601">
        <w:rPr>
          <w:u w:val="single"/>
        </w:rPr>
        <w:t xml:space="preserve">The WTO itself is </w:t>
      </w:r>
      <w:r w:rsidRPr="00374601">
        <w:rPr>
          <w:rStyle w:val="Emphasis"/>
        </w:rPr>
        <w:t>not the right forum</w:t>
      </w:r>
      <w:r w:rsidRPr="00374601">
        <w:rPr>
          <w:u w:val="single"/>
        </w:rPr>
        <w:t xml:space="preserve"> for dealing with national security issues</w:t>
      </w:r>
      <w:r w:rsidRPr="00374601">
        <w:rPr>
          <w:sz w:val="16"/>
          <w:szCs w:val="16"/>
        </w:rPr>
        <w:t xml:space="preserve">, but </w:t>
      </w:r>
      <w:r w:rsidRPr="00374601">
        <w:rPr>
          <w:u w:val="single"/>
        </w:rPr>
        <w:t xml:space="preserve">compliance has led to a situation where the United States, which adheres more closely to the rules than its opponents, is at a </w:t>
      </w:r>
      <w:r w:rsidRPr="00374601">
        <w:rPr>
          <w:rStyle w:val="Emphasis"/>
        </w:rPr>
        <w:t>disadvantage</w:t>
      </w:r>
      <w:r w:rsidRPr="00374601">
        <w:rPr>
          <w:u w:val="single"/>
        </w:rPr>
        <w:t xml:space="preserve"> in responding to cyber espionage. A strategy for cybersecurity needs to </w:t>
      </w:r>
      <w:r w:rsidRPr="00374601">
        <w:rPr>
          <w:rStyle w:val="Emphasis"/>
        </w:rPr>
        <w:t>restore flexibility to U.S. policy and reframe the debate</w:t>
      </w:r>
      <w:r w:rsidRPr="00374601">
        <w:rPr>
          <w:u w:val="single"/>
        </w:rPr>
        <w:t xml:space="preserve"> in ways that offer solutions rather than </w:t>
      </w:r>
      <w:r w:rsidRPr="00374601">
        <w:rPr>
          <w:strike/>
          <w:u w:val="single"/>
        </w:rPr>
        <w:t>paralysis</w:t>
      </w:r>
      <w:r w:rsidRPr="00374601">
        <w:rPr>
          <w:u w:val="single"/>
        </w:rPr>
        <w:t xml:space="preserve"> [inaction]. This dilemma reflects a </w:t>
      </w:r>
      <w:r w:rsidRPr="00374601">
        <w:rPr>
          <w:rStyle w:val="Emphasis"/>
        </w:rPr>
        <w:t>larger problem</w:t>
      </w:r>
      <w:r w:rsidRPr="00374601">
        <w:rPr>
          <w:u w:val="single"/>
        </w:rPr>
        <w:t xml:space="preserve"> with existing global institutions, including the WTO, which were created under </w:t>
      </w:r>
      <w:r w:rsidRPr="00374601">
        <w:rPr>
          <w:rStyle w:val="Emphasis"/>
        </w:rPr>
        <w:t>very different political circumstances</w:t>
      </w:r>
      <w:r w:rsidRPr="00374601">
        <w:rPr>
          <w:u w:val="single"/>
        </w:rPr>
        <w:t xml:space="preserve"> and with </w:t>
      </w:r>
      <w:r w:rsidRPr="00374601">
        <w:rPr>
          <w:rStyle w:val="Emphasis"/>
        </w:rPr>
        <w:t>different expectations</w:t>
      </w:r>
      <w:r w:rsidRPr="00374601">
        <w:rPr>
          <w:u w:val="single"/>
        </w:rPr>
        <w:t xml:space="preserve"> as to how members would behave</w:t>
      </w:r>
      <w:r w:rsidRPr="00374601">
        <w:rPr>
          <w:sz w:val="16"/>
          <w:szCs w:val="16"/>
        </w:rPr>
        <w:t xml:space="preserve">. Whether China never intended to comply with its WTO commitments or whether it is unable to comply is irrelevant to the question of what actions can limit the loss of IP through cyber espionage. </w:t>
      </w:r>
      <w:r w:rsidRPr="00374601">
        <w:rPr>
          <w:u w:val="single"/>
        </w:rPr>
        <w:t xml:space="preserve">The WTO itself was </w:t>
      </w:r>
      <w:r w:rsidRPr="00374601">
        <w:rPr>
          <w:rStyle w:val="Emphasis"/>
        </w:rPr>
        <w:t>not designed</w:t>
      </w:r>
      <w:r w:rsidRPr="00374601">
        <w:rPr>
          <w:u w:val="single"/>
        </w:rPr>
        <w:t xml:space="preserve"> to deal with widespread noncompliance. A solution must include actions that are be </w:t>
      </w:r>
      <w:r w:rsidRPr="00374601">
        <w:rPr>
          <w:rStyle w:val="Emphasis"/>
        </w:rPr>
        <w:t>external to WTO rules and procedures</w:t>
      </w:r>
      <w:r w:rsidRPr="00374601">
        <w:rPr>
          <w:sz w:val="16"/>
          <w:szCs w:val="16"/>
        </w:rPr>
        <w:t>—hence the necessity of raising the possibility of force majeure.</w:t>
      </w:r>
    </w:p>
    <w:p w14:paraId="4A7392A2" w14:textId="77777777" w:rsidR="008025CD" w:rsidRPr="00374601" w:rsidRDefault="008025CD" w:rsidP="008025CD"/>
    <w:p w14:paraId="4ECD3C4C" w14:textId="77777777" w:rsidR="008025CD" w:rsidRPr="00374601" w:rsidRDefault="008025CD" w:rsidP="008025CD">
      <w:pPr>
        <w:pStyle w:val="Heading3"/>
      </w:pPr>
      <w:r w:rsidRPr="00374601">
        <w:t>China says no</w:t>
      </w:r>
    </w:p>
    <w:p w14:paraId="328F1B95" w14:textId="77777777" w:rsidR="008025CD" w:rsidRPr="00374601" w:rsidRDefault="008025CD" w:rsidP="008025CD"/>
    <w:p w14:paraId="3721F327" w14:textId="77777777" w:rsidR="008025CD" w:rsidRPr="00374601" w:rsidRDefault="008025CD" w:rsidP="008025CD">
      <w:pPr>
        <w:pStyle w:val="Heading4"/>
      </w:pPr>
      <w:r w:rsidRPr="00374601">
        <w:t>China won’t comply with the CP—they’ll challenge the US</w:t>
      </w:r>
    </w:p>
    <w:p w14:paraId="2C79F8B5" w14:textId="77777777" w:rsidR="008025CD" w:rsidRPr="00374601" w:rsidRDefault="008025CD" w:rsidP="008025CD">
      <w:r w:rsidRPr="00374601">
        <w:rPr>
          <w:b/>
        </w:rPr>
        <w:t>Fidler 13</w:t>
      </w:r>
      <w:r w:rsidRPr="00374601">
        <w:t xml:space="preserve"> [David, James Louis Calamaras Professor of International Law at Indiana University, JD, Adjunct Senior Fellow for Cybersecurity, Council on Foreign Relations, “Why the WTO is not an Appropriate Venue for Addressing Economic Cyber Espionage”, 2/11/13, https://armscontrollaw.com/2013/02/11/why-the-wto-is-not-an-appropriate-venue-for-addressing-economic-cyber-espionage/]//DBI</w:t>
      </w:r>
    </w:p>
    <w:p w14:paraId="5E4713EA" w14:textId="77777777" w:rsidR="008025CD" w:rsidRPr="00374601" w:rsidRDefault="008025CD" w:rsidP="008025CD">
      <w:pPr>
        <w:rPr>
          <w:sz w:val="16"/>
          <w:szCs w:val="16"/>
        </w:rPr>
      </w:pPr>
      <w:r w:rsidRPr="00374601">
        <w:rPr>
          <w:u w:val="single"/>
        </w:rPr>
        <w:t>Proposals favoring US use of the WTO against Chinese economic cyber espionage sometimes contain more political than legal flavor–that is, raising the issue in the WTO will put the Chinese under increasing diplomatic scrutiny, leading to a curtailment of Chinese economic cyber espionage. In other words, the purpose of taking the issue to the WTO is not to win a legal argument but to put political pressure on China through this high-profile diplomatic forum</w:t>
      </w:r>
      <w:r w:rsidRPr="00374601">
        <w:rPr>
          <w:sz w:val="16"/>
          <w:szCs w:val="16"/>
        </w:rPr>
        <w:t xml:space="preserve">.∂ </w:t>
      </w:r>
      <w:r w:rsidRPr="00374601">
        <w:rPr>
          <w:u w:val="single"/>
        </w:rPr>
        <w:t xml:space="preserve">However, this strategy could </w:t>
      </w:r>
      <w:r w:rsidRPr="00374601">
        <w:rPr>
          <w:rStyle w:val="Emphasis"/>
        </w:rPr>
        <w:t>generate “blowback”</w:t>
      </w:r>
      <w:r w:rsidRPr="00374601">
        <w:rPr>
          <w:u w:val="single"/>
        </w:rPr>
        <w:t xml:space="preserve"> against the US from China, which could itself attempt to use the WTO to turn the tables on the US by criticizing American political, military, and intelligence community behavior in cyberspace (e.g., intervening in the domestic affairs of other states under the “Internet freedom” agenda, launching Stuxnet against Iran, and engaging in extensive cyber espionage against many countries). Not wanting to be forced to take sides, other WTO members would want this unproductive standoff to go away and stop jeopardizing what the WTO does well, which does not include resolving spats about espionage practices</w:t>
      </w:r>
      <w:r w:rsidRPr="00374601">
        <w:rPr>
          <w:sz w:val="16"/>
          <w:szCs w:val="16"/>
        </w:rPr>
        <w:t xml:space="preserve">.∂ Lewis is aware of these potential pitfalls but still advocates for US action in the international trade realm against Chinese economic cyber espionage because he believes that “the United States is probably less vulnerable to Chinese pressure . . . than China is to U.S. pressure on market access” (p. 50). I am not convinced his calculation is correct, but </w:t>
      </w:r>
      <w:r w:rsidRPr="00374601">
        <w:rPr>
          <w:u w:val="single"/>
        </w:rPr>
        <w:t>I also worry about China’s ability to make political trouble for the US on cyber issues if the US raised economic cyber espionage in the WTO. After all, China and its allies succeeded</w:t>
      </w:r>
      <w:r w:rsidRPr="00374601">
        <w:rPr>
          <w:sz w:val="16"/>
          <w:szCs w:val="16"/>
        </w:rPr>
        <w:t xml:space="preserve">, according to Richard Clarke in his op-ed, </w:t>
      </w:r>
      <w:r w:rsidRPr="00374601">
        <w:rPr>
          <w:u w:val="single"/>
        </w:rPr>
        <w:t xml:space="preserve">in “dominating” the World Conference on International Telecommunications in Dubai in December 2012–a meeting that, if nothing else, </w:t>
      </w:r>
      <w:r w:rsidRPr="00374601">
        <w:rPr>
          <w:rStyle w:val="Emphasis"/>
        </w:rPr>
        <w:t>demonstrated a growing willingness</w:t>
      </w:r>
      <w:r w:rsidRPr="00374601">
        <w:rPr>
          <w:u w:val="single"/>
        </w:rPr>
        <w:t xml:space="preserve"> by China, Russia, and other countries to confront US perspectives and policies on the Internet and cyberspace. China has made it clear </w:t>
      </w:r>
      <w:r w:rsidRPr="00374601">
        <w:rPr>
          <w:rStyle w:val="Emphasis"/>
        </w:rPr>
        <w:t>it is willing to pick fights</w:t>
      </w:r>
      <w:r w:rsidRPr="00374601">
        <w:rPr>
          <w:u w:val="single"/>
        </w:rPr>
        <w:t xml:space="preserve"> with the US on cyber issues in diplomatic forums, and I </w:t>
      </w:r>
      <w:r w:rsidRPr="00374601">
        <w:rPr>
          <w:rStyle w:val="Emphasis"/>
        </w:rPr>
        <w:t>doubt</w:t>
      </w:r>
      <w:r w:rsidRPr="00374601">
        <w:rPr>
          <w:u w:val="single"/>
        </w:rPr>
        <w:t xml:space="preserve"> whether an American attempt to enlist the WTO will bring a more cooperative Chinese diplomatic response</w:t>
      </w:r>
      <w:r w:rsidRPr="00374601">
        <w:rPr>
          <w:sz w:val="16"/>
          <w:szCs w:val="16"/>
        </w:rPr>
        <w:t>.</w:t>
      </w:r>
    </w:p>
    <w:p w14:paraId="67D3E1E1" w14:textId="77777777" w:rsidR="008025CD" w:rsidRPr="00374601" w:rsidRDefault="008025CD" w:rsidP="008025CD"/>
    <w:p w14:paraId="468D67D4" w14:textId="77777777" w:rsidR="008025CD" w:rsidRPr="00374601" w:rsidRDefault="008025CD" w:rsidP="008025CD">
      <w:pPr>
        <w:pStyle w:val="Heading3"/>
      </w:pPr>
      <w:r w:rsidRPr="00374601">
        <w:t>Perm</w:t>
      </w:r>
    </w:p>
    <w:p w14:paraId="39D509DB" w14:textId="77777777" w:rsidR="008025CD" w:rsidRPr="00374601" w:rsidRDefault="008025CD" w:rsidP="008025CD"/>
    <w:p w14:paraId="3CE7E83B" w14:textId="77777777" w:rsidR="008025CD" w:rsidRPr="00374601" w:rsidRDefault="008025CD" w:rsidP="008025CD">
      <w:pPr>
        <w:pStyle w:val="Heading4"/>
      </w:pPr>
      <w:r w:rsidRPr="00374601">
        <w:t>Perm do both—it’s normal means and solves best</w:t>
      </w:r>
    </w:p>
    <w:p w14:paraId="27C4F8D3" w14:textId="77777777" w:rsidR="008025CD" w:rsidRPr="00374601" w:rsidRDefault="008025CD" w:rsidP="008025CD">
      <w:r w:rsidRPr="00374601">
        <w:rPr>
          <w:b/>
        </w:rPr>
        <w:t>Malawer 15</w:t>
      </w:r>
      <w:r w:rsidRPr="00374601">
        <w:t xml:space="preserve"> [Stuart, Ph.D. International Relations &amp; International Business, JD international law, Distinguished Service Professor of Law &amp; International Trade, George Mason University School of Policy, Government &amp; International Affairs, specializes in US-China WTO trade litigation, “Chinese Economic Cyber Espionage: U.S. Litigation in the WTO and Other Diplomatic Remedies”, June 2015, http://www.globaltraderelations.net/images/Malawer.China_Cyber_Economic_Espionage_Lead_Article_Georgetown_Int_l_Affairs_J._June_2015_.pdf]//DBI</w:t>
      </w:r>
    </w:p>
    <w:p w14:paraId="4A8A84E1" w14:textId="77777777" w:rsidR="008025CD" w:rsidRPr="00374601" w:rsidRDefault="008025CD" w:rsidP="008025CD">
      <w:pPr>
        <w:rPr>
          <w:sz w:val="16"/>
          <w:szCs w:val="16"/>
        </w:rPr>
      </w:pPr>
      <w:r w:rsidRPr="00374601">
        <w:rPr>
          <w:sz w:val="16"/>
          <w:szCs w:val="16"/>
        </w:rPr>
        <w:t xml:space="preserve">One additional point needs to be made. </w:t>
      </w:r>
      <w:r w:rsidRPr="00374601">
        <w:rPr>
          <w:u w:val="single"/>
        </w:rPr>
        <w:t xml:space="preserve">Formal consultations are </w:t>
      </w:r>
      <w:r w:rsidRPr="00374601">
        <w:rPr>
          <w:rStyle w:val="Emphasis"/>
        </w:rPr>
        <w:t>required</w:t>
      </w:r>
      <w:r w:rsidRPr="00374601">
        <w:rPr>
          <w:u w:val="single"/>
        </w:rPr>
        <w:t xml:space="preserve"> before full litigation in a WTO panel. It is often in this context that </w:t>
      </w:r>
      <w:r w:rsidRPr="00374601">
        <w:rPr>
          <w:rStyle w:val="Emphasis"/>
        </w:rPr>
        <w:t>diplomatic solutions are worked out bilaterally</w:t>
      </w:r>
      <w:r w:rsidRPr="00374601">
        <w:rPr>
          <w:u w:val="single"/>
        </w:rPr>
        <w:t xml:space="preserve">. Parties often report </w:t>
      </w:r>
      <w:r w:rsidRPr="00374601">
        <w:rPr>
          <w:rStyle w:val="Emphasis"/>
        </w:rPr>
        <w:t>mutually agreed upon solutions</w:t>
      </w:r>
      <w:r w:rsidRPr="00374601">
        <w:rPr>
          <w:u w:val="single"/>
        </w:rPr>
        <w:t xml:space="preserve"> to the WTO. </w:t>
      </w:r>
      <w:r w:rsidRPr="00374601">
        <w:rPr>
          <w:rStyle w:val="Emphasis"/>
        </w:rPr>
        <w:t>More cases</w:t>
      </w:r>
      <w:r w:rsidRPr="00374601">
        <w:rPr>
          <w:u w:val="single"/>
        </w:rPr>
        <w:t xml:space="preserve"> have actually been resolved in this stage than have gone through the full litigation process</w:t>
      </w:r>
      <w:r w:rsidRPr="00374601">
        <w:rPr>
          <w:sz w:val="16"/>
          <w:szCs w:val="16"/>
        </w:rPr>
        <w:t xml:space="preserve">.34 </w:t>
      </w:r>
      <w:r w:rsidRPr="00374601">
        <w:rPr>
          <w:u w:val="single"/>
        </w:rPr>
        <w:t xml:space="preserve">If this diplomatic-legal process of the WTO can somewhat successfully address the issue of China’s economic cyber espionage, it could </w:t>
      </w:r>
      <w:r w:rsidRPr="00374601">
        <w:rPr>
          <w:rStyle w:val="Emphasis"/>
        </w:rPr>
        <w:t>help resolve similar disputes between other countries</w:t>
      </w:r>
      <w:r w:rsidRPr="00374601">
        <w:rPr>
          <w:u w:val="single"/>
        </w:rPr>
        <w:t xml:space="preserve">. It might help establish a mindset and a willingness among government officials to create </w:t>
      </w:r>
      <w:r w:rsidRPr="00374601">
        <w:rPr>
          <w:rStyle w:val="Emphasis"/>
        </w:rPr>
        <w:t>diplomatic solutions to other instances of cyber espionage</w:t>
      </w:r>
      <w:r w:rsidRPr="00374601">
        <w:rPr>
          <w:u w:val="single"/>
        </w:rPr>
        <w:t xml:space="preserve"> by both state and non-state actors. For example, China, in promoting itself as a responsible member, may very well agree to pressure North Korea to abide by these newer rules</w:t>
      </w:r>
      <w:r w:rsidRPr="00374601">
        <w:rPr>
          <w:sz w:val="16"/>
          <w:szCs w:val="16"/>
        </w:rPr>
        <w:t>.</w:t>
      </w:r>
    </w:p>
    <w:p w14:paraId="3F18777E" w14:textId="77777777" w:rsidR="008025CD" w:rsidRPr="00374601" w:rsidRDefault="008025CD" w:rsidP="008025CD"/>
    <w:p w14:paraId="28ACE8C1" w14:textId="77777777" w:rsidR="008025CD" w:rsidRPr="00374601" w:rsidRDefault="008025CD" w:rsidP="008025CD">
      <w:pPr>
        <w:pStyle w:val="Heading4"/>
      </w:pPr>
      <w:r w:rsidRPr="00374601">
        <w:t>The perm solves best</w:t>
      </w:r>
    </w:p>
    <w:p w14:paraId="0C69EEA3" w14:textId="77777777" w:rsidR="008025CD" w:rsidRPr="00374601" w:rsidRDefault="008025CD" w:rsidP="008025CD">
      <w:r w:rsidRPr="00374601">
        <w:rPr>
          <w:b/>
        </w:rPr>
        <w:t>Lewis 13</w:t>
      </w:r>
      <w:r w:rsidRPr="00374601">
        <w:t xml:space="preserve"> [James, Director and Senior Fellow of the Technology and Public Policy Program at the Center for Strategic and International Studies, internationally recognized expert on cybersecurity, “Conflict and Negotiation in Cyberspace”, February 2013, https://csis-prod.s3.amazonaws.com/s3fs-public/legacy_files/files/publication/130208_Lewis_ConflictCyberspace_Web.pdf]//DBI</w:t>
      </w:r>
    </w:p>
    <w:p w14:paraId="56F4915F" w14:textId="77777777" w:rsidR="008025CD" w:rsidRPr="00374601" w:rsidRDefault="008025CD" w:rsidP="008025CD">
      <w:pPr>
        <w:rPr>
          <w:sz w:val="16"/>
          <w:szCs w:val="16"/>
        </w:rPr>
      </w:pPr>
      <w:r w:rsidRPr="00374601">
        <w:rPr>
          <w:sz w:val="16"/>
          <w:szCs w:val="16"/>
        </w:rPr>
        <w:t xml:space="preserve">While there are implicit understandings among nations as to what level and kind of espionage activity is acceptable (if discovered), </w:t>
      </w:r>
      <w:r w:rsidRPr="00374601">
        <w:rPr>
          <w:u w:val="single"/>
        </w:rPr>
        <w:t xml:space="preserve">there are </w:t>
      </w:r>
      <w:r w:rsidRPr="00374601">
        <w:rPr>
          <w:rStyle w:val="Emphasis"/>
        </w:rPr>
        <w:t>no formal international agreements</w:t>
      </w:r>
      <w:r w:rsidRPr="00374601">
        <w:rPr>
          <w:u w:val="single"/>
        </w:rPr>
        <w:t xml:space="preserve"> on espionage because it is an activity where sovereigns refuse to be constrained. For cyber espionage, formal agreement to constrain cyber espionage would involve asymmetric trades, where each party would have to give up more than it gained. The cyber espionage problem may best be approached </w:t>
      </w:r>
      <w:r w:rsidRPr="00374601">
        <w:rPr>
          <w:rStyle w:val="Emphasis"/>
        </w:rPr>
        <w:t>indirectly</w:t>
      </w:r>
      <w:r w:rsidRPr="00374601">
        <w:rPr>
          <w:u w:val="single"/>
        </w:rPr>
        <w:t xml:space="preserve">, as an aspect of trade and IP protection, or law enforcement cooperation against cybercrime, or as constraints on certain modes of cyberattack. </w:t>
      </w:r>
      <w:r w:rsidRPr="00374601">
        <w:rPr>
          <w:rStyle w:val="Emphasis"/>
        </w:rPr>
        <w:t>The United States can buttress these actions, however, by the creation of norms for state behavior</w:t>
      </w:r>
      <w:r w:rsidRPr="00374601">
        <w:rPr>
          <w:u w:val="single"/>
        </w:rPr>
        <w:t xml:space="preserve"> and by improvements to the “governance of global networks.”</w:t>
      </w:r>
    </w:p>
    <w:p w14:paraId="7F79BF27" w14:textId="77777777" w:rsidR="008025CD" w:rsidRPr="00374601" w:rsidRDefault="008025CD" w:rsidP="008025CD"/>
    <w:p w14:paraId="7CA72C9B" w14:textId="77777777" w:rsidR="008025CD" w:rsidRPr="00374601" w:rsidRDefault="008025CD" w:rsidP="008025CD">
      <w:pPr>
        <w:pStyle w:val="Heading3"/>
      </w:pPr>
      <w:r w:rsidRPr="00374601">
        <w:t>2ac – WTO DA</w:t>
      </w:r>
    </w:p>
    <w:p w14:paraId="346736D0" w14:textId="77777777" w:rsidR="008025CD" w:rsidRPr="00374601" w:rsidRDefault="008025CD" w:rsidP="008025CD"/>
    <w:p w14:paraId="76AE90D1" w14:textId="77777777" w:rsidR="008025CD" w:rsidRPr="00374601" w:rsidRDefault="008025CD" w:rsidP="008025CD">
      <w:pPr>
        <w:pStyle w:val="Heading4"/>
      </w:pPr>
      <w:r w:rsidRPr="00374601">
        <w:t>The CP collapses the WTO and causes Chinese withdrawal—the perm solves</w:t>
      </w:r>
    </w:p>
    <w:p w14:paraId="21F6982A" w14:textId="77777777" w:rsidR="008025CD" w:rsidRPr="00374601" w:rsidRDefault="008025CD" w:rsidP="008025CD">
      <w:r w:rsidRPr="00374601">
        <w:rPr>
          <w:b/>
        </w:rPr>
        <w:t>Lewis 13</w:t>
      </w:r>
      <w:r w:rsidRPr="00374601">
        <w:t xml:space="preserve"> [James, Director and Senior Fellow of the Technology and Public Policy Program at the Center for Strategic and International Studies, internationally recognized expert on cybersecurity, “Conflict and Negotiation in Cyberspace”, February 2013, https://csis-prod.s3.amazonaws.com/s3fs-public/legacy_files/files/publication/130208_Lewis_ConflictCyberspace_Web.pdf]//DBI</w:t>
      </w:r>
    </w:p>
    <w:p w14:paraId="0C384F04" w14:textId="77777777" w:rsidR="008025CD" w:rsidRPr="00374601" w:rsidRDefault="008025CD" w:rsidP="008025CD">
      <w:pPr>
        <w:rPr>
          <w:sz w:val="16"/>
          <w:szCs w:val="16"/>
        </w:rPr>
      </w:pPr>
      <w:r w:rsidRPr="00374601">
        <w:rPr>
          <w:u w:val="single"/>
        </w:rPr>
        <w:t>One area of consequence that the United States has never pursued is in the WTO</w:t>
      </w:r>
      <w:r w:rsidRPr="00374601">
        <w:rPr>
          <w:sz w:val="16"/>
          <w:szCs w:val="16"/>
        </w:rPr>
        <w:t xml:space="preserve">. The explanation for this is that the WTO processes themselves are very legalistic and that the United States for many years has lacked a strategic vision for international trade. Trade lawyers will tell you that in the absence of compelling evidence, there is no way to take cyber espionage and the theft of IP before the WTO.∂ This is far too timid. A state always has the right to exercise “force majeure,” to go to a body and say that it agreed to procedures and concession on the grounds that other parties would similarly honor their commitments, and since they are not, the agreement no longer holds. </w:t>
      </w:r>
      <w:r w:rsidRPr="00374601">
        <w:rPr>
          <w:u w:val="single"/>
        </w:rPr>
        <w:t xml:space="preserve">This is a major step, but even to discuss it would </w:t>
      </w:r>
      <w:r w:rsidRPr="00374601">
        <w:rPr>
          <w:rStyle w:val="Emphasis"/>
        </w:rPr>
        <w:t>raise the stakes</w:t>
      </w:r>
      <w:r w:rsidRPr="00374601">
        <w:rPr>
          <w:u w:val="single"/>
        </w:rPr>
        <w:t xml:space="preserve"> for China and others to continue their camping of espionage and the theft of IP. The United States could probably also find major economic partners that would be willing to join it in this effort</w:t>
      </w:r>
      <w:r w:rsidRPr="00374601">
        <w:rPr>
          <w:sz w:val="16"/>
          <w:szCs w:val="16"/>
        </w:rPr>
        <w:t xml:space="preserve">. Some would say that </w:t>
      </w:r>
      <w:r w:rsidRPr="00374601">
        <w:rPr>
          <w:u w:val="single"/>
        </w:rPr>
        <w:t xml:space="preserve">this would </w:t>
      </w:r>
      <w:r w:rsidRPr="00374601">
        <w:rPr>
          <w:rStyle w:val="Emphasis"/>
        </w:rPr>
        <w:t>risk the collapse of the WTO</w:t>
      </w:r>
      <w:r w:rsidRPr="00374601">
        <w:rPr>
          <w:u w:val="single"/>
        </w:rPr>
        <w:t xml:space="preserve">, but a </w:t>
      </w:r>
      <w:r w:rsidRPr="00374601">
        <w:rPr>
          <w:rStyle w:val="Emphasis"/>
        </w:rPr>
        <w:t>carefully managed discussion</w:t>
      </w:r>
      <w:r w:rsidRPr="00374601">
        <w:rPr>
          <w:u w:val="single"/>
        </w:rPr>
        <w:t xml:space="preserve"> of repercussions for economic espionage could mitigate this risk. China and others might </w:t>
      </w:r>
      <w:r w:rsidRPr="00374601">
        <w:rPr>
          <w:rStyle w:val="Emphasis"/>
        </w:rPr>
        <w:t>threaten to withdraw</w:t>
      </w:r>
      <w:r w:rsidRPr="00374601">
        <w:rPr>
          <w:sz w:val="16"/>
          <w:szCs w:val="16"/>
        </w:rPr>
        <w:t xml:space="preserve">, but they are unlikely to do so as they benefit the most from the agreement. </w:t>
      </w:r>
      <w:r w:rsidRPr="00374601">
        <w:rPr>
          <w:u w:val="single"/>
        </w:rPr>
        <w:t xml:space="preserve">An </w:t>
      </w:r>
      <w:r w:rsidRPr="00374601">
        <w:rPr>
          <w:rStyle w:val="Emphasis"/>
        </w:rPr>
        <w:t>astute diplomatic strategy</w:t>
      </w:r>
      <w:r w:rsidRPr="00374601">
        <w:rPr>
          <w:u w:val="single"/>
        </w:rPr>
        <w:t xml:space="preserve"> would first pose the issues before taking any formal action. Even a </w:t>
      </w:r>
      <w:r w:rsidRPr="00374601">
        <w:rPr>
          <w:rStyle w:val="Emphasis"/>
        </w:rPr>
        <w:t>credible hint</w:t>
      </w:r>
      <w:r w:rsidRPr="00374601">
        <w:rPr>
          <w:u w:val="single"/>
        </w:rPr>
        <w:t xml:space="preserve"> that the United States is considering this would have an </w:t>
      </w:r>
      <w:r w:rsidRPr="00374601">
        <w:rPr>
          <w:rStyle w:val="Emphasis"/>
        </w:rPr>
        <w:t>immediate effect</w:t>
      </w:r>
      <w:r w:rsidRPr="00374601">
        <w:rPr>
          <w:u w:val="single"/>
        </w:rPr>
        <w:t xml:space="preserve"> on Chinese decisionmaking</w:t>
      </w:r>
      <w:r w:rsidRPr="00374601">
        <w:rPr>
          <w:sz w:val="16"/>
          <w:szCs w:val="16"/>
        </w:rPr>
        <w:t>.</w:t>
      </w:r>
    </w:p>
    <w:p w14:paraId="673BF211" w14:textId="77777777" w:rsidR="008025CD" w:rsidRPr="00374601" w:rsidRDefault="008025CD" w:rsidP="008025CD"/>
    <w:p w14:paraId="01C25710" w14:textId="77777777" w:rsidR="008025CD" w:rsidRPr="00374601" w:rsidRDefault="008025CD" w:rsidP="008025CD">
      <w:pPr>
        <w:pStyle w:val="Heading4"/>
        <w:rPr>
          <w:rFonts w:cs="Times New Roman"/>
        </w:rPr>
      </w:pPr>
      <w:r w:rsidRPr="00374601">
        <w:rPr>
          <w:rFonts w:cs="Times New Roman"/>
        </w:rPr>
        <w:t>WTO solves nuclear war---credibility and resilience is key</w:t>
      </w:r>
    </w:p>
    <w:p w14:paraId="1792AEF9" w14:textId="77777777" w:rsidR="008025CD" w:rsidRPr="00374601" w:rsidRDefault="008025CD" w:rsidP="008025CD">
      <w:r w:rsidRPr="00374601">
        <w:rPr>
          <w:rStyle w:val="Style13ptBold"/>
        </w:rPr>
        <w:t>Hamann 9</w:t>
      </w:r>
      <w:r w:rsidRPr="00374601">
        <w:t xml:space="preserve"> - associate in Lewis, Roca, Rothberger’s Litigation Practice Group, J.D. from Vanderbilt University Law School</w:t>
      </w:r>
    </w:p>
    <w:p w14:paraId="714F35BD" w14:textId="77777777" w:rsidR="008025CD" w:rsidRPr="00374601" w:rsidRDefault="008025CD" w:rsidP="008025CD">
      <w:r w:rsidRPr="00374601">
        <w:t>(GEORGIA L. Hamann, May 2009, “Replacing Slingshots with Swords: Implications of the Antigua-Gambling 22.6 Panel Report for Developing Countries and the World Trading System”, http://www.vanderbilt.edu/jotl/manage/wp-content/uploads/hamann-cr_final_final.pdf)//BB</w:t>
      </w:r>
    </w:p>
    <w:p w14:paraId="06CD75BF" w14:textId="77777777" w:rsidR="008025CD" w:rsidRPr="00374601" w:rsidRDefault="008025CD" w:rsidP="008025CD">
      <w:pPr>
        <w:rPr>
          <w:rFonts w:eastAsia="Times New Roman"/>
          <w:szCs w:val="20"/>
        </w:rPr>
      </w:pPr>
      <w:r w:rsidRPr="00374601">
        <w:rPr>
          <w:rStyle w:val="StyleUnderline"/>
        </w:rPr>
        <w:t>Voluntary compliance with WTO rules</w:t>
      </w:r>
      <w:r w:rsidRPr="00374601">
        <w:rPr>
          <w:rFonts w:eastAsia="Times New Roman"/>
          <w:szCs w:val="20"/>
        </w:rPr>
        <w:t xml:space="preserve"> and procedures </w:t>
      </w:r>
      <w:r w:rsidRPr="00374601">
        <w:rPr>
          <w:rStyle w:val="StyleUnderline"/>
        </w:rPr>
        <w:t>is of the utmost importance to the international trading system.</w:t>
      </w:r>
      <w:r w:rsidRPr="00374601">
        <w:rPr>
          <w:rFonts w:eastAsia="Times New Roman"/>
          <w:szCs w:val="20"/>
        </w:rPr>
        <w:t xml:space="preserve">100 </w:t>
      </w:r>
      <w:r w:rsidRPr="00374601">
        <w:rPr>
          <w:rStyle w:val="StyleUnderline"/>
        </w:rPr>
        <w:t>Given the increasingly globalized market, the coming years will see an increase in the importance of the WTO as a cohesive force and arbiter of disputes that</w:t>
      </w:r>
      <w:r w:rsidRPr="00374601">
        <w:rPr>
          <w:rFonts w:eastAsia="Times New Roman"/>
          <w:szCs w:val="20"/>
        </w:rPr>
        <w:t xml:space="preserve"> likely </w:t>
      </w:r>
      <w:r w:rsidRPr="00374601">
        <w:rPr>
          <w:rStyle w:val="StyleUnderline"/>
        </w:rPr>
        <w:t>will become more frequent and injurious</w:t>
      </w:r>
      <w:r w:rsidRPr="00374601">
        <w:rPr>
          <w:rFonts w:eastAsia="Times New Roman"/>
          <w:szCs w:val="20"/>
        </w:rPr>
        <w:t xml:space="preserve">.101 </w:t>
      </w:r>
      <w:r w:rsidRPr="00374601">
        <w:rPr>
          <w:rStyle w:val="StyleUnderline"/>
        </w:rPr>
        <w:t xml:space="preserve">The work of the </w:t>
      </w:r>
      <w:r w:rsidRPr="00374601">
        <w:rPr>
          <w:rStyle w:val="Emphasis"/>
        </w:rPr>
        <w:t>WTO cannot be overstated in a nuclear-armed world</w:t>
      </w:r>
      <w:r w:rsidRPr="00374601">
        <w:rPr>
          <w:rStyle w:val="StyleUnderline"/>
        </w:rPr>
        <w:t>, as the body continues to promote respect and even amity among nations with opposing philosophical goals or modes of governance</w:t>
      </w:r>
      <w:r w:rsidRPr="00374601">
        <w:rPr>
          <w:rFonts w:eastAsia="Times New Roman"/>
          <w:bCs/>
        </w:rPr>
        <w:t>.</w:t>
      </w:r>
      <w:r w:rsidRPr="00374601">
        <w:rPr>
          <w:rFonts w:eastAsia="Times New Roman"/>
          <w:szCs w:val="20"/>
        </w:rPr>
        <w:t xml:space="preserve">102 </w:t>
      </w:r>
      <w:r w:rsidRPr="00374601">
        <w:rPr>
          <w:rStyle w:val="StyleUnderline"/>
        </w:rPr>
        <w:t>Demagogues in the Unites States may decry the rise of China as a geopolitical threat</w:t>
      </w:r>
      <w:r w:rsidRPr="00374601">
        <w:rPr>
          <w:rFonts w:eastAsia="Times New Roman"/>
          <w:szCs w:val="20"/>
        </w:rPr>
        <w:t xml:space="preserve">,103 </w:t>
      </w:r>
      <w:r w:rsidRPr="00374601">
        <w:rPr>
          <w:rStyle w:val="StyleUnderline"/>
        </w:rPr>
        <w:t xml:space="preserve">and extremists in Russia may play dangerous games of brinksmanship with other great powers, but trade </w:t>
      </w:r>
      <w:r w:rsidRPr="00374601">
        <w:rPr>
          <w:rStyle w:val="Emphasis"/>
        </w:rPr>
        <w:t>keeps politicians’ fingers off “the button.</w:t>
      </w:r>
      <w:r w:rsidRPr="00374601">
        <w:t>”</w:t>
      </w:r>
      <w:r w:rsidRPr="00374601">
        <w:rPr>
          <w:rFonts w:eastAsia="Times New Roman"/>
          <w:szCs w:val="20"/>
        </w:rPr>
        <w:t xml:space="preserve">104 </w:t>
      </w:r>
      <w:r w:rsidRPr="00374601">
        <w:rPr>
          <w:rStyle w:val="StyleUnderline"/>
        </w:rPr>
        <w:t>The WTO offers an astounding rate of compliance for an organization with no standing army and</w:t>
      </w:r>
      <w:r w:rsidRPr="00374601">
        <w:rPr>
          <w:rFonts w:eastAsia="Times New Roman"/>
          <w:szCs w:val="20"/>
        </w:rPr>
        <w:t xml:space="preserve"> no real power to enforce its decisions, suggesting that </w:t>
      </w:r>
      <w:r w:rsidRPr="00374601">
        <w:rPr>
          <w:rStyle w:val="StyleUnderline"/>
        </w:rPr>
        <w:t>governments recognize the value of maintaining the international construct of the WTO</w:t>
      </w:r>
      <w:r w:rsidRPr="00374601">
        <w:rPr>
          <w:rFonts w:eastAsia="Times New Roman"/>
          <w:bCs/>
        </w:rPr>
        <w:t>.</w:t>
      </w:r>
      <w:r w:rsidRPr="00374601">
        <w:rPr>
          <w:rFonts w:eastAsia="Times New Roman"/>
          <w:szCs w:val="20"/>
        </w:rPr>
        <w:t xml:space="preserve">105 In order </w:t>
      </w:r>
      <w:r w:rsidRPr="00374601">
        <w:rPr>
          <w:rStyle w:val="StyleUnderline"/>
        </w:rPr>
        <w:t>to promote voluntary compliance, the WTO must maintain a high level of credibility</w:t>
      </w:r>
      <w:r w:rsidRPr="00374601">
        <w:rPr>
          <w:rFonts w:eastAsia="Times New Roman"/>
          <w:szCs w:val="20"/>
        </w:rPr>
        <w:t>.106</w:t>
      </w:r>
    </w:p>
    <w:p w14:paraId="132ACB06" w14:textId="77777777" w:rsidR="008025CD" w:rsidRPr="00374601" w:rsidRDefault="008025CD" w:rsidP="008025CD">
      <w:r w:rsidRPr="00374601">
        <w:t>***start footnote 6***</w:t>
      </w:r>
    </w:p>
    <w:p w14:paraId="6BBB6637" w14:textId="77777777" w:rsidR="008025CD" w:rsidRPr="00374601" w:rsidRDefault="008025CD" w:rsidP="008025CD">
      <w:r w:rsidRPr="00374601">
        <w:t>See Rufus Yerxa, supra note 100, at 4 ("</w:t>
      </w:r>
      <w:r w:rsidRPr="00374601">
        <w:rPr>
          <w:rStyle w:val="StyleUnderline"/>
        </w:rPr>
        <w:t>The WTO System works only to the extent Members want it to work, and only if they decide that compliance is in their overall economic interest. It therefore rests on the credibility of the rules, and also on the credibility of the dispute settlement decisions</w:t>
      </w:r>
      <w:r w:rsidRPr="00374601">
        <w:t>."); see also Debra P. Steger, Peace Through Trade: Building the WTO 290-91 (2004) (linking issues of the WTO's "external legitimacy" to the effectiveness of the institutional decision).</w:t>
      </w:r>
    </w:p>
    <w:p w14:paraId="0F4D3F4C" w14:textId="77777777" w:rsidR="008025CD" w:rsidRPr="00374601" w:rsidRDefault="008025CD" w:rsidP="008025CD">
      <w:r w:rsidRPr="00374601">
        <w:t>***end footnote 106***</w:t>
      </w:r>
    </w:p>
    <w:p w14:paraId="21820F11" w14:textId="77777777" w:rsidR="008025CD" w:rsidRPr="00374601" w:rsidRDefault="008025CD" w:rsidP="008025CD">
      <w:pPr>
        <w:rPr>
          <w:rFonts w:eastAsia="Times New Roman"/>
          <w:sz w:val="20"/>
          <w:szCs w:val="20"/>
        </w:rPr>
      </w:pPr>
      <w:r w:rsidRPr="00374601">
        <w:rPr>
          <w:rFonts w:eastAsia="Times New Roman"/>
          <w:sz w:val="20"/>
          <w:szCs w:val="20"/>
        </w:rPr>
        <w:t xml:space="preserve"> </w:t>
      </w:r>
      <w:r w:rsidRPr="00374601">
        <w:rPr>
          <w:rStyle w:val="StyleUnderline"/>
        </w:rPr>
        <w:t>Nations must perceive the WTO as the most reasonable option for dispute resolution</w:t>
      </w:r>
      <w:r w:rsidRPr="00374601">
        <w:rPr>
          <w:rFonts w:eastAsia="Times New Roman"/>
          <w:sz w:val="20"/>
          <w:szCs w:val="20"/>
        </w:rPr>
        <w:t xml:space="preserve"> or fear that the WTO wields enough influence to enforce sanctions.</w:t>
      </w:r>
    </w:p>
    <w:p w14:paraId="1588CB75" w14:textId="77777777" w:rsidR="008025CD" w:rsidRPr="00374601" w:rsidRDefault="008025CD" w:rsidP="008025CD">
      <w:r w:rsidRPr="00374601">
        <w:t>***Start footnote 107***</w:t>
      </w:r>
    </w:p>
    <w:p w14:paraId="3BF1F789" w14:textId="77777777" w:rsidR="008025CD" w:rsidRPr="00374601" w:rsidRDefault="008025CD" w:rsidP="008025CD">
      <w:r w:rsidRPr="00374601">
        <w:rPr>
          <w:rStyle w:val="StyleUnderline"/>
        </w:rPr>
        <w:t>The goal of the WTO is to prevent unilateral decisions as to the justifiability of trade retaliation, a goal which can only be upheld by global adherence to the WTO and condemnation of unilateral retaliation outside it</w:t>
      </w:r>
      <w:r w:rsidRPr="00374601">
        <w:t>. See Gabrielle Marceau, Consultations and the Panel Process in the WTO, in Key Issues In WTO Dispute Settlement: The First Ten Years, supra note 17, at 29, 30-31; see also Marcelo de Paiva Abreu, Trade in Manufactures: The Outcome of the Uruguay Round and Developing Country Interests, in The Uruguay Round and the Developing Countries, supra note 12, at 59, 69 (discussing the importance of "the WTO's capacity to create a level playing field among contracting parties of different sizes and heterogeneous bargaining power").</w:t>
      </w:r>
    </w:p>
    <w:p w14:paraId="4CB206CE" w14:textId="77777777" w:rsidR="008025CD" w:rsidRPr="00374601" w:rsidRDefault="008025CD" w:rsidP="008025CD">
      <w:r w:rsidRPr="00374601">
        <w:t>***end footnote 107***</w:t>
      </w:r>
    </w:p>
    <w:p w14:paraId="64BBE3FA" w14:textId="77777777" w:rsidR="008025CD" w:rsidRPr="00374601" w:rsidRDefault="008025CD" w:rsidP="008025CD">
      <w:r w:rsidRPr="00374601">
        <w:rPr>
          <w:rFonts w:eastAsia="Times New Roman"/>
          <w:szCs w:val="20"/>
        </w:rPr>
        <w:t xml:space="preserve">The </w:t>
      </w:r>
      <w:r w:rsidRPr="00374601">
        <w:rPr>
          <w:rStyle w:val="StyleUnderline"/>
        </w:rPr>
        <w:t>arbitrators</w:t>
      </w:r>
      <w:r w:rsidRPr="00374601">
        <w:rPr>
          <w:rFonts w:eastAsia="Times New Roman"/>
          <w:szCs w:val="20"/>
        </w:rPr>
        <w:t xml:space="preserve"> charged with performing the substantive work of the WTO by negotiating, compromising, and issuing judgments </w:t>
      </w:r>
      <w:r w:rsidRPr="00374601">
        <w:rPr>
          <w:rStyle w:val="StyleUnderline"/>
        </w:rPr>
        <w:t xml:space="preserve">are keenly aware of the responsibility they </w:t>
      </w:r>
      <w:r w:rsidRPr="00374601">
        <w:rPr>
          <w:rStyle w:val="Emphasis"/>
        </w:rPr>
        <w:t>have to uphold the organization’s credibility</w:t>
      </w:r>
      <w:r w:rsidRPr="00374601">
        <w:rPr>
          <w:rFonts w:eastAsia="Times New Roman"/>
          <w:szCs w:val="20"/>
        </w:rPr>
        <w:t>.108</w:t>
      </w:r>
    </w:p>
    <w:p w14:paraId="1725D12E" w14:textId="77777777" w:rsidR="008025CD" w:rsidRPr="00374601" w:rsidRDefault="008025CD" w:rsidP="008025CD"/>
    <w:p w14:paraId="20D67FA5" w14:textId="77777777" w:rsidR="008025CD" w:rsidRPr="00374601" w:rsidRDefault="008025CD" w:rsidP="008025CD">
      <w:pPr>
        <w:pStyle w:val="Heading3"/>
      </w:pPr>
      <w:r w:rsidRPr="00374601">
        <w:t>---China Key</w:t>
      </w:r>
    </w:p>
    <w:p w14:paraId="5FEB9DAE" w14:textId="77777777" w:rsidR="008025CD" w:rsidRPr="00374601" w:rsidRDefault="008025CD" w:rsidP="008025CD"/>
    <w:p w14:paraId="6D0CF3A6" w14:textId="77777777" w:rsidR="008025CD" w:rsidRPr="00374601" w:rsidRDefault="008025CD" w:rsidP="008025CD">
      <w:pPr>
        <w:pStyle w:val="Heading4"/>
        <w:rPr>
          <w:rFonts w:cs="Times New Roman"/>
        </w:rPr>
      </w:pPr>
      <w:r w:rsidRPr="00374601">
        <w:rPr>
          <w:rFonts w:cs="Times New Roman"/>
        </w:rPr>
        <w:t>Chinese buy-in to WTO norms is key to long-term survival of the WTO</w:t>
      </w:r>
    </w:p>
    <w:p w14:paraId="24EC2689" w14:textId="77777777" w:rsidR="008025CD" w:rsidRPr="00374601" w:rsidRDefault="008025CD" w:rsidP="008025CD">
      <w:r w:rsidRPr="00374601">
        <w:rPr>
          <w:rStyle w:val="Style13ptBold"/>
        </w:rPr>
        <w:t>Brown 9</w:t>
      </w:r>
      <w:r w:rsidRPr="00374601">
        <w:t xml:space="preserve"> - Associate Professor in the Department of Economics and International Business School at Brandeis University and a Non-Resident Fellow in the Global Economy and Development Program at the Brookings Institution (Chad, “U.S.--China Trade Conflicts and the Future of the WTO,” 33 Fletcher F. World Aff. 27, Lexis)//BB</w:t>
      </w:r>
    </w:p>
    <w:p w14:paraId="128F19BC" w14:textId="77777777" w:rsidR="008025CD" w:rsidRPr="00374601" w:rsidRDefault="008025CD" w:rsidP="008025CD">
      <w:r w:rsidRPr="00374601">
        <w:t xml:space="preserve">This is why the WTO rules that limit any U.S. retaliation are also a long-term benefit to the system. While the disputes in Geneva will feature political theater and rhetoric over impending trade wars, it is critical to highlight that retaliation is now simply a part of the process. </w:t>
      </w:r>
      <w:r w:rsidRPr="00374601">
        <w:rPr>
          <w:rStyle w:val="StyleUnderline"/>
        </w:rPr>
        <w:t>One feature of the WTO that makes it especially attractive as an institution is that its rules and an impartial set of arbiters will ultimately limit the amount of retaliation the United States will be authorized to undertake to roughly the size of the trade lost due to the policies under dispute in the China cases. The rules are designed to prevent bilateral skirmishes</w:t>
      </w:r>
      <w:r w:rsidRPr="00374601">
        <w:t xml:space="preserve"> over a few hundred million dollars of trade in auto parts, movies, music, and books </w:t>
      </w:r>
      <w:r w:rsidRPr="00374601">
        <w:rPr>
          <w:rStyle w:val="StyleUnderline"/>
        </w:rPr>
        <w:t>from spilling over into an unlimited retaliation affecting hundreds of billions dollars</w:t>
      </w:r>
      <w:r w:rsidRPr="00374601">
        <w:t xml:space="preserve">--i.e., </w:t>
      </w:r>
      <w:r w:rsidRPr="00374601">
        <w:rPr>
          <w:rStyle w:val="StyleUnderline"/>
        </w:rPr>
        <w:t>a retaliation that would cause the global trading system to become completely unglued</w:t>
      </w:r>
      <w:r w:rsidRPr="00374601">
        <w:t>.</w:t>
      </w:r>
    </w:p>
    <w:p w14:paraId="16DAEB1C" w14:textId="77777777" w:rsidR="008025CD" w:rsidRPr="00374601" w:rsidRDefault="008025CD" w:rsidP="008025CD">
      <w:r w:rsidRPr="00374601">
        <w:t xml:space="preserve">Furthermore, there are signs that </w:t>
      </w:r>
      <w:r w:rsidRPr="00374601">
        <w:rPr>
          <w:rStyle w:val="StyleUnderline"/>
        </w:rPr>
        <w:t>all parties to these disputes have been preparing for this day</w:t>
      </w:r>
      <w:r w:rsidRPr="00374601">
        <w:t xml:space="preserve">. As already mentioned, </w:t>
      </w:r>
      <w:r w:rsidRPr="00374601">
        <w:rPr>
          <w:rStyle w:val="StyleUnderline"/>
        </w:rPr>
        <w:t>while China has been the primary litigant in very few WTO disputes up until now, it has been an official "third party" observer in over sixty disputes</w:t>
      </w:r>
      <w:r w:rsidRPr="00374601">
        <w:t xml:space="preserve"> involving other WTO member countries, likely as a learning strategy. Furthermore, even the adjudicators are getting ready, as the WTO as an institution recently appointed a Chinese national for the first time to sit as a judge for a four year term as part of its Appellate Body, the judicial organ that handles all WTO dispute settlement appeals. 14 </w:t>
      </w:r>
      <w:r w:rsidRPr="00374601">
        <w:rPr>
          <w:rStyle w:val="StyleUnderline"/>
        </w:rPr>
        <w:t xml:space="preserve">The WTO membership, including the United States, clearly gave China one of the prime insider positions within the judicial process out of recognition that Beijing's continued </w:t>
      </w:r>
      <w:r w:rsidRPr="00374601">
        <w:rPr>
          <w:rStyle w:val="Emphasis"/>
        </w:rPr>
        <w:t>support of the institution</w:t>
      </w:r>
      <w:r w:rsidRPr="00374601">
        <w:rPr>
          <w:rStyle w:val="StyleUnderline"/>
        </w:rPr>
        <w:t xml:space="preserve"> and </w:t>
      </w:r>
      <w:r w:rsidRPr="00374601">
        <w:rPr>
          <w:rStyle w:val="Emphasis"/>
        </w:rPr>
        <w:t>willingness to play by its rules</w:t>
      </w:r>
      <w:r w:rsidRPr="00374601">
        <w:rPr>
          <w:rStyle w:val="StyleUnderline"/>
        </w:rPr>
        <w:t xml:space="preserve"> is a </w:t>
      </w:r>
      <w:r w:rsidRPr="00374601">
        <w:rPr>
          <w:rStyle w:val="Emphasis"/>
        </w:rPr>
        <w:t>critical element to the long-term survival of the WTO</w:t>
      </w:r>
      <w:r w:rsidRPr="00374601">
        <w:t>.</w:t>
      </w:r>
    </w:p>
    <w:p w14:paraId="677A5248" w14:textId="77777777" w:rsidR="008025CD" w:rsidRPr="00374601" w:rsidRDefault="008025CD" w:rsidP="008025CD"/>
    <w:p w14:paraId="5AB38E70" w14:textId="77777777" w:rsidR="008025CD" w:rsidRPr="00374601" w:rsidRDefault="008025CD" w:rsidP="008025CD">
      <w:pPr>
        <w:pStyle w:val="Heading3"/>
      </w:pPr>
      <w:r w:rsidRPr="00374601">
        <w:t>---Unilateral Sanctions Link</w:t>
      </w:r>
    </w:p>
    <w:p w14:paraId="356C4950" w14:textId="77777777" w:rsidR="008025CD" w:rsidRPr="00374601" w:rsidRDefault="008025CD" w:rsidP="008025CD"/>
    <w:p w14:paraId="164547C0" w14:textId="77777777" w:rsidR="008025CD" w:rsidRPr="00374601" w:rsidRDefault="008025CD" w:rsidP="008025CD">
      <w:pPr>
        <w:pStyle w:val="Heading4"/>
      </w:pPr>
      <w:r w:rsidRPr="00374601">
        <w:t>US unilateral sanctions violate the WTO—decks credibility</w:t>
      </w:r>
    </w:p>
    <w:p w14:paraId="7ADE4160" w14:textId="77777777" w:rsidR="008025CD" w:rsidRPr="00374601" w:rsidRDefault="008025CD" w:rsidP="008025CD">
      <w:r w:rsidRPr="00374601">
        <w:rPr>
          <w:b/>
        </w:rPr>
        <w:t>Fidler 13</w:t>
      </w:r>
      <w:r w:rsidRPr="00374601">
        <w:t xml:space="preserve"> [David, James Louis Calamaras Professor of International Law at Indiana University, JD, Adjunct Senior Fellow for Cybersecurity, Council on Foreign Relations, “Why the WTO is not an Appropriate Venue for Addressing Economic Cyber Espionage”, 2/11/13, https://armscontrollaw.com/2013/02/11/why-the-wto-is-not-an-appropriate-venue-for-addressing-economic-cyber-espionage/]//DBI</w:t>
      </w:r>
    </w:p>
    <w:p w14:paraId="3B7EFBA8" w14:textId="77777777" w:rsidR="008025CD" w:rsidRPr="00374601" w:rsidRDefault="008025CD" w:rsidP="008025CD">
      <w:pPr>
        <w:rPr>
          <w:sz w:val="16"/>
          <w:szCs w:val="16"/>
        </w:rPr>
      </w:pPr>
      <w:r w:rsidRPr="00374601">
        <w:rPr>
          <w:sz w:val="16"/>
          <w:szCs w:val="16"/>
        </w:rPr>
        <w:t xml:space="preserve">The lack of a legal claim against China under WTO rules means that the US would have a difficult time justifying retaliatory action for China’s economic cyber espionage. </w:t>
      </w:r>
      <w:r w:rsidRPr="00374601">
        <w:rPr>
          <w:u w:val="single"/>
        </w:rPr>
        <w:t xml:space="preserve">Under the WTO, the US would </w:t>
      </w:r>
      <w:r w:rsidRPr="00374601">
        <w:rPr>
          <w:rStyle w:val="Emphasis"/>
        </w:rPr>
        <w:t>have to</w:t>
      </w:r>
      <w:r w:rsidRPr="00374601">
        <w:rPr>
          <w:u w:val="single"/>
        </w:rPr>
        <w:t xml:space="preserve"> obtain a ruling from the WTO Dispute Settlement Body that China was not complying with its WTO obligations in order to implement retaliatory trade sanctions for such a breach. </w:t>
      </w:r>
      <w:r w:rsidRPr="00374601">
        <w:rPr>
          <w:rStyle w:val="Emphasis"/>
        </w:rPr>
        <w:t>WTO law frowns on WTO members unilaterally deciding that violations have occurred and imposing trade sanctions</w:t>
      </w:r>
      <w:r w:rsidRPr="00374601">
        <w:rPr>
          <w:u w:val="single"/>
        </w:rPr>
        <w:t xml:space="preserve">. The WTO </w:t>
      </w:r>
      <w:r w:rsidRPr="00374601">
        <w:rPr>
          <w:rStyle w:val="Emphasis"/>
        </w:rPr>
        <w:t>requires</w:t>
      </w:r>
      <w:r w:rsidRPr="00374601">
        <w:rPr>
          <w:u w:val="single"/>
        </w:rPr>
        <w:t xml:space="preserve"> the US to run its allegations through the WTO’s dispute settlement process, which can, if a violation is found and not remedied, authorize trade sanctions</w:t>
      </w:r>
      <w:r w:rsidRPr="00374601">
        <w:rPr>
          <w:sz w:val="16"/>
          <w:szCs w:val="16"/>
        </w:rPr>
        <w:t>. The lack of a legal claim under TRIPS renders the WTO legally unavailable to the US for pursuing the Chinese economic cyber espionage of greatest concern to American interests.</w:t>
      </w:r>
    </w:p>
    <w:p w14:paraId="11893892" w14:textId="77777777" w:rsidR="008025CD" w:rsidRPr="00374601" w:rsidRDefault="008025CD" w:rsidP="008025CD"/>
    <w:p w14:paraId="584BF907" w14:textId="77777777" w:rsidR="008025CD" w:rsidRPr="00374601" w:rsidRDefault="008025CD" w:rsidP="008025CD">
      <w:pPr>
        <w:pStyle w:val="Heading3"/>
      </w:pPr>
      <w:r w:rsidRPr="00374601">
        <w:t>Unilateral Sanctions DA</w:t>
      </w:r>
    </w:p>
    <w:p w14:paraId="759D6006" w14:textId="77777777" w:rsidR="008025CD" w:rsidRPr="00374601" w:rsidRDefault="008025CD" w:rsidP="008025CD"/>
    <w:p w14:paraId="3179C842" w14:textId="77777777" w:rsidR="008025CD" w:rsidRPr="00374601" w:rsidRDefault="008025CD" w:rsidP="008025CD">
      <w:pPr>
        <w:pStyle w:val="Heading4"/>
      </w:pPr>
      <w:r w:rsidRPr="00374601">
        <w:t>Unilateral US sanctions collapse US-China relations, trigger protectionist backlash, and increase cyber espionage</w:t>
      </w:r>
    </w:p>
    <w:p w14:paraId="28044C0B" w14:textId="77777777" w:rsidR="008025CD" w:rsidRPr="00374601" w:rsidRDefault="008025CD" w:rsidP="008025CD">
      <w:r w:rsidRPr="00374601">
        <w:rPr>
          <w:b/>
        </w:rPr>
        <w:t>Fidler 13</w:t>
      </w:r>
      <w:r w:rsidRPr="00374601">
        <w:t xml:space="preserve"> [David, James Louis Calamaras Professor of International Law at Indiana University, JD, Adjunct Senior Fellow for Cybersecurity, Council on Foreign Relations, “Why the WTO is not an Appropriate Venue for Addressing Economic Cyber Espionage”, 2/11/13, https://armscontrollaw.com/2013/02/11/why-the-wto-is-not-an-appropriate-venue-for-addressing-economic-cyber-espionage/]//DBI</w:t>
      </w:r>
    </w:p>
    <w:p w14:paraId="47E60116" w14:textId="77777777" w:rsidR="008025CD" w:rsidRPr="00374601" w:rsidRDefault="008025CD" w:rsidP="008025CD">
      <w:pPr>
        <w:rPr>
          <w:sz w:val="16"/>
          <w:szCs w:val="16"/>
        </w:rPr>
      </w:pPr>
      <w:r w:rsidRPr="00374601">
        <w:rPr>
          <w:sz w:val="16"/>
          <w:szCs w:val="16"/>
        </w:rPr>
        <w:t xml:space="preserve">Another WTO option discussed by Lewis involves </w:t>
      </w:r>
      <w:r w:rsidRPr="00374601">
        <w:rPr>
          <w:u w:val="single"/>
        </w:rPr>
        <w:t>the US imposing trade sanctions against China</w:t>
      </w:r>
      <w:r w:rsidRPr="00374601">
        <w:rPr>
          <w:sz w:val="16"/>
          <w:szCs w:val="16"/>
        </w:rPr>
        <w:t xml:space="preserve"> (or threatening to do so) </w:t>
      </w:r>
      <w:r w:rsidRPr="00374601">
        <w:rPr>
          <w:u w:val="single"/>
        </w:rPr>
        <w:t>for its economic cyber espionage</w:t>
      </w:r>
      <w:r w:rsidRPr="00374601">
        <w:rPr>
          <w:sz w:val="16"/>
          <w:szCs w:val="16"/>
        </w:rPr>
        <w:t xml:space="preserve"> by invoking national security exceptions found in WTO agreements. Under WTO law, the US could invoke these exceptions without establishing any Chinese violation of WTO rules.∂ For example, under Article XXI of the General Agreement on Tariffs and Trade (GATT), the US could justify trade restrictions against Chinese products by claiming that it is taking actions it considers necessary to protect its essential security interests in the context of an “emergency in international relations” caused by Chinese economic cyber espionage. (TRIPS has a similar national security exception (Article 73)). Many WTO experts believe that the WTO Dispute Settlement Body cannot strike down an invocation of GATT Article XXI given the discretion the provision leaves WTO members to define their essential security interests.∂ However, historically, states in the pre-WTO era and the WTO period have utilized the national security exception in GATT sparingly. As Lewis acknowledges, for the US to invoke the national security exception in order to restrict trade with China over economic cyber espionage </w:t>
      </w:r>
      <w:r w:rsidRPr="00374601">
        <w:rPr>
          <w:u w:val="single"/>
        </w:rPr>
        <w:t xml:space="preserve">would constitute a </w:t>
      </w:r>
      <w:r w:rsidRPr="00374601">
        <w:rPr>
          <w:rStyle w:val="Emphasis"/>
        </w:rPr>
        <w:t>dramatic departure</w:t>
      </w:r>
      <w:r w:rsidRPr="00374601">
        <w:rPr>
          <w:u w:val="single"/>
        </w:rPr>
        <w:t xml:space="preserve"> from long-standing practice and a potentially destabilizing step</w:t>
      </w:r>
      <w:r w:rsidRPr="00374601">
        <w:rPr>
          <w:sz w:val="16"/>
          <w:szCs w:val="16"/>
        </w:rPr>
        <w:t xml:space="preserve">.∂ </w:t>
      </w:r>
      <w:r w:rsidRPr="00374601">
        <w:rPr>
          <w:u w:val="single"/>
        </w:rPr>
        <w:t xml:space="preserve">China is </w:t>
      </w:r>
      <w:r w:rsidRPr="00374601">
        <w:rPr>
          <w:rStyle w:val="Emphasis"/>
        </w:rPr>
        <w:t>unlikely</w:t>
      </w:r>
      <w:r w:rsidRPr="00374601">
        <w:rPr>
          <w:u w:val="single"/>
        </w:rPr>
        <w:t xml:space="preserve"> to “turn the other cheek” and </w:t>
      </w:r>
      <w:r w:rsidRPr="00374601">
        <w:rPr>
          <w:rStyle w:val="Emphasis"/>
        </w:rPr>
        <w:t>could respond in ways that damage US trade and commercial interests</w:t>
      </w:r>
      <w:r w:rsidRPr="00374601">
        <w:rPr>
          <w:u w:val="single"/>
        </w:rPr>
        <w:t xml:space="preserve">. China might respond by arguing that US government efforts under its “Internet freedom” agenda and/or the intense level of cyber espionage the US government conducts against China constitute threats to its essential security interests, </w:t>
      </w:r>
      <w:r w:rsidRPr="00374601">
        <w:rPr>
          <w:rStyle w:val="Emphasis"/>
        </w:rPr>
        <w:t>justifying Chinese actions against US exports under WTO rules</w:t>
      </w:r>
      <w:r w:rsidRPr="00374601">
        <w:rPr>
          <w:sz w:val="16"/>
          <w:szCs w:val="16"/>
        </w:rPr>
        <w:t xml:space="preserve">.∂ </w:t>
      </w:r>
      <w:r w:rsidRPr="00374601">
        <w:rPr>
          <w:rStyle w:val="Emphasis"/>
        </w:rPr>
        <w:t>A high-profile deterioration in trade relations would negatively affect other aspects of Sino-American diplomacy</w:t>
      </w:r>
      <w:r w:rsidRPr="00374601">
        <w:rPr>
          <w:u w:val="single"/>
        </w:rPr>
        <w:t xml:space="preserve">, making this geopolitically important relationship </w:t>
      </w:r>
      <w:r w:rsidRPr="00374601">
        <w:rPr>
          <w:rStyle w:val="Emphasis"/>
        </w:rPr>
        <w:t>even more adversarial</w:t>
      </w:r>
      <w:r w:rsidRPr="00374601">
        <w:rPr>
          <w:u w:val="single"/>
        </w:rPr>
        <w:t xml:space="preserve">. In this context, </w:t>
      </w:r>
      <w:r w:rsidRPr="00374601">
        <w:rPr>
          <w:rStyle w:val="Emphasis"/>
        </w:rPr>
        <w:t>espionage of all kinds would likely increase</w:t>
      </w:r>
      <w:r w:rsidRPr="00374601">
        <w:rPr>
          <w:u w:val="single"/>
        </w:rPr>
        <w:t xml:space="preserve"> rather than decrease. The potential for trade relations to deteriorate into something more dangerous </w:t>
      </w:r>
      <w:r w:rsidRPr="00374601">
        <w:rPr>
          <w:rStyle w:val="Emphasis"/>
        </w:rPr>
        <w:t>helps explain why</w:t>
      </w:r>
      <w:r w:rsidRPr="00374601">
        <w:rPr>
          <w:u w:val="single"/>
        </w:rPr>
        <w:t xml:space="preserve"> states have never considered international trade law and institutions as appropriate instruments for addressing</w:t>
      </w:r>
      <w:r w:rsidRPr="00374601">
        <w:rPr>
          <w:sz w:val="16"/>
          <w:szCs w:val="16"/>
        </w:rPr>
        <w:t xml:space="preserve"> national security </w:t>
      </w:r>
      <w:r w:rsidRPr="00374601">
        <w:rPr>
          <w:u w:val="single"/>
        </w:rPr>
        <w:t>threats posed by any form of espionage</w:t>
      </w:r>
      <w:r w:rsidRPr="00374601">
        <w:rPr>
          <w:sz w:val="16"/>
          <w:szCs w:val="16"/>
        </w:rPr>
        <w:t>.</w:t>
      </w:r>
    </w:p>
    <w:p w14:paraId="5DC48095" w14:textId="77777777" w:rsidR="008025CD" w:rsidRPr="00374601" w:rsidRDefault="008025CD" w:rsidP="008025CD"/>
    <w:p w14:paraId="5685BAEE" w14:textId="77777777" w:rsidR="008025CD" w:rsidRPr="00374601" w:rsidRDefault="008025CD" w:rsidP="008025CD">
      <w:pPr>
        <w:pStyle w:val="Heading4"/>
      </w:pPr>
      <w:r w:rsidRPr="00374601">
        <w:t>Causes great power war – Chinese reactions escalate tensions and increase regional instability</w:t>
      </w:r>
    </w:p>
    <w:p w14:paraId="63611E64" w14:textId="77777777" w:rsidR="008025CD" w:rsidRPr="00374601" w:rsidRDefault="008025CD" w:rsidP="008025CD">
      <w:r w:rsidRPr="00374601">
        <w:rPr>
          <w:rStyle w:val="Style13ptBold"/>
        </w:rPr>
        <w:t>Tønnesson 15</w:t>
      </w:r>
      <w:r w:rsidRPr="00374601">
        <w:t xml:space="preserve"> (Stein Tønnesson, Leader of programme on the East Asian peace, Uppsala University; Research Professor, Peace Research Institute Oslo (PRIO). “Deterrence, interdependence and Sino–US peace” International Area Studies Review, 2015, Vol. 18(3), http://www.pcr.uu.se/digitalAssets/151/151066_1tonnesson-s-2015-deterrence-interdependence-iasr.pdf)//wm</w:t>
      </w:r>
    </w:p>
    <w:p w14:paraId="1FD7CBAE" w14:textId="77777777" w:rsidR="008025CD" w:rsidRPr="00374601" w:rsidRDefault="008025CD" w:rsidP="008025CD">
      <w:pPr>
        <w:rPr>
          <w:rStyle w:val="StyleUnderline"/>
        </w:rPr>
      </w:pPr>
      <w:r w:rsidRPr="00374601">
        <w:t xml:space="preserve">This is where Stephen Roach’s Unbalanced: The Codependency of America and China (2014) comes in. </w:t>
      </w:r>
      <w:r w:rsidRPr="00374601">
        <w:rPr>
          <w:rStyle w:val="StyleUnderline"/>
        </w:rPr>
        <w:t>The risk</w:t>
      </w:r>
      <w:r w:rsidRPr="00374601">
        <w:t xml:space="preserve"> he discusses </w:t>
      </w:r>
      <w:r w:rsidRPr="00374601">
        <w:rPr>
          <w:rStyle w:val="Emphasis"/>
        </w:rPr>
        <w:t>is not a shooting but a trade war</w:t>
      </w:r>
      <w:r w:rsidRPr="00374601">
        <w:t xml:space="preserve"> (which could be </w:t>
      </w:r>
      <w:r w:rsidRPr="00374601">
        <w:rPr>
          <w:rStyle w:val="Emphasis"/>
        </w:rPr>
        <w:t>a prelude to a shooting war).</w:t>
      </w:r>
      <w:r w:rsidRPr="00374601">
        <w:t xml:space="preserve"> Roach uses the term ‘interdependence’ for the globalized system of trade and transnational production networks and ‘codependency’ for the bilateral Sino–US economic relationship. Instead of seeing China as a national economy trading with other national economies he speaks of an East Asian ‘hub of a massive, integrated, pan-regional export machine’ providing low-cost goods to Europe and a savings-short America. </w:t>
      </w:r>
      <w:r w:rsidRPr="00374601">
        <w:rPr>
          <w:rStyle w:val="StyleUnderline"/>
        </w:rPr>
        <w:t>China and the US are trapped in a ‘web of codependency’. In the 1980s–1990s, the economic integration of the Chinese and American economies was beneficial</w:t>
      </w:r>
      <w:r w:rsidRPr="00374601">
        <w:t xml:space="preserve">, allowing each to draw on the other’s strengths; </w:t>
      </w:r>
      <w:r w:rsidRPr="00374601">
        <w:rPr>
          <w:rStyle w:val="StyleUnderline"/>
        </w:rPr>
        <w:t>but in the 21st century, the relationship ‘morphed into a destabilizing codependency’</w:t>
      </w:r>
      <w:r w:rsidRPr="00374601">
        <w:t xml:space="preserve"> (Roach, 2014: 3, 140). </w:t>
      </w:r>
      <w:r w:rsidRPr="00374601">
        <w:rPr>
          <w:rStyle w:val="Emphasis"/>
        </w:rPr>
        <w:t>Lack of balance</w:t>
      </w:r>
      <w:r w:rsidRPr="00374601">
        <w:t xml:space="preserve"> </w:t>
      </w:r>
      <w:r w:rsidRPr="00374601">
        <w:rPr>
          <w:rStyle w:val="StyleUnderline"/>
        </w:rPr>
        <w:t>now presents great risk</w:t>
      </w:r>
      <w:r w:rsidRPr="00374601">
        <w:t xml:space="preserve"> to both sides. Roach’s book is about those risks and the need to rebalance the economic relations between China and the US. China has built an extrovert economy, with a low level of private consumption, and much of China’s current account surplus has been placed in American bonds. This has made it possible to keep US interest rates down so the American consumers can uphold their excessive consumption: ‘America’s excesses have become the sustenance of China’s unsustainable development, and vice versa’. The 2008 crisis showed that this no longer works. There is an urgent need for reform in both countries; Roach thinks China is the most likely to undertake the needed reforms. </w:t>
      </w:r>
      <w:r w:rsidRPr="00374601">
        <w:rPr>
          <w:rStyle w:val="StyleUnderline"/>
        </w:rPr>
        <w:t>China’s savings rate will decline</w:t>
      </w:r>
      <w:r w:rsidRPr="00374601">
        <w:t xml:space="preserve">, thus reducing its surplus and diminishing its demand for dollar-based assets. </w:t>
      </w:r>
      <w:r w:rsidRPr="00374601">
        <w:rPr>
          <w:rStyle w:val="StyleUnderline"/>
        </w:rPr>
        <w:t>This will make it difficult for a savings-short America to borrow money. US interest rates will soar. Untold hardships will follow and strengthen protectionist impulses</w:t>
      </w:r>
      <w:r w:rsidRPr="00374601">
        <w:t xml:space="preserve">. Roach’s ‘bad dream’ is that the </w:t>
      </w:r>
      <w:r w:rsidRPr="00374601">
        <w:rPr>
          <w:rStyle w:val="Emphasis"/>
        </w:rPr>
        <w:t>US</w:t>
      </w:r>
      <w:r w:rsidRPr="00374601">
        <w:t xml:space="preserve"> resorts to </w:t>
      </w:r>
      <w:r w:rsidRPr="00374601">
        <w:rPr>
          <w:rStyle w:val="Emphasis"/>
        </w:rPr>
        <w:t>trade sanctions against China</w:t>
      </w:r>
      <w:r w:rsidRPr="00374601">
        <w:t xml:space="preserve">. This </w:t>
      </w:r>
      <w:r w:rsidRPr="00374601">
        <w:rPr>
          <w:rStyle w:val="Emphasis"/>
        </w:rPr>
        <w:t>would be the biggest US blunder since the 1930s</w:t>
      </w:r>
      <w:r w:rsidRPr="00374601">
        <w:t xml:space="preserve"> (Roach, 2014: xi, xiv, 130, 192, 196–200, 247–249). </w:t>
      </w:r>
      <w:r w:rsidRPr="00374601">
        <w:rPr>
          <w:rStyle w:val="StyleUnderline"/>
        </w:rPr>
        <w:t>Americans should instead see China’s growing market as an opportunity</w:t>
      </w:r>
      <w:r w:rsidRPr="00374601">
        <w:t xml:space="preserve"> for reviving US exports, he submits. The Chinese have few inhibitions against imported goods. It should be possible to dramatically increase US exports to China, above all in services. </w:t>
      </w:r>
      <w:r w:rsidRPr="00374601">
        <w:rPr>
          <w:rStyle w:val="StyleUnderline"/>
        </w:rPr>
        <w:t xml:space="preserve">This could rebalance the world economy and help avert the risk of a trade war. </w:t>
      </w:r>
    </w:p>
    <w:p w14:paraId="34AD9486" w14:textId="77777777" w:rsidR="008025CD" w:rsidRPr="00374601" w:rsidRDefault="008025CD" w:rsidP="008025CD">
      <w:r w:rsidRPr="00374601">
        <w:t xml:space="preserve">Why does Roach expect China rather than the US to take the initiative to rebalance the world economy? Where critics of China’s political system often claim that change is extremely difficult in China and that Xi Jinping’s ‘China Dream’ will therefore fail Roach criticizes the US decision-making system for inhibiting change. The main reason is not budgetary constraints or the political stalemate on Capitol Hill. Roach reproaches US financial policies for being driven by an ultra-liberalist ideology, while China’s policies are pragmatic. The big culprit in Roach’s narrative is the doctrinaire former chairman of the Federal Reserve Alan Greenspan. He reacted to any sign of trouble by always lowering the US interest rate. China’s former Prime Minister Zhu Rongji would each time use the opportunity thus offered to produce and export ever more. Zhu’s successor Wen Jiabao understood that this was unsustainable but failed to do much about it. Following in Greenspan’s footsteps, his successor Ben Bernanke led the US into the Great Crisis of 2008. Roach compares the two countries’ institutions of macro-economic management. While the Chinese are centralized, have broad responsibilities and are dedicated to maintaining stability, the US are uncoordinated, compartmentalized and operate under a philosophy that allows for ‘creative destruction’. </w:t>
      </w:r>
    </w:p>
    <w:p w14:paraId="0227A902" w14:textId="77777777" w:rsidR="008025CD" w:rsidRPr="00374601" w:rsidRDefault="008025CD" w:rsidP="008025CD">
      <w:r w:rsidRPr="00374601">
        <w:t>Some Western analysts are pessimistic about the prospect of further economic reform in China. They point out that while the 1997–1998 Asian crisis led China to adopt market economic reforms paving the way for World Trade Organization membership in 2001, the 2008 global financial crisis led just to a huge stimulus package allowing local governments and publicly owned companies to invest in projects with little prospect of economic return, and build up an enormous debt (Christensen, 2015: 242–245; Naughton, 2015). Roach, however, expects Xi to drastically reform the Chinese economy and force the US to follow suit: ‘</w:t>
      </w:r>
      <w:r w:rsidRPr="00374601">
        <w:rPr>
          <w:rStyle w:val="StyleUnderline"/>
        </w:rPr>
        <w:t>China’s rebalancing should be seen as America’s opportunity,</w:t>
      </w:r>
      <w:r w:rsidRPr="00374601">
        <w:t xml:space="preserve"> a basis for its long-term resurgence’. </w:t>
      </w:r>
      <w:r w:rsidRPr="00374601">
        <w:rPr>
          <w:rStyle w:val="Emphasis"/>
        </w:rPr>
        <w:t>The big risk</w:t>
      </w:r>
      <w:r w:rsidRPr="00374601">
        <w:t xml:space="preserve">, according to Roach, </w:t>
      </w:r>
      <w:r w:rsidRPr="00374601">
        <w:rPr>
          <w:rStyle w:val="Emphasis"/>
        </w:rPr>
        <w:t>is</w:t>
      </w:r>
      <w:r w:rsidRPr="00374601">
        <w:t xml:space="preserve"> </w:t>
      </w:r>
      <w:r w:rsidRPr="00374601">
        <w:rPr>
          <w:rStyle w:val="Emphasis"/>
        </w:rPr>
        <w:t>that Americans fail to realize the necessity of structural reform, use China as a scapegoat for their troubles, and repeat their tragic mistakes from the 1930s</w:t>
      </w:r>
      <w:r w:rsidRPr="00374601">
        <w:t>: ‘America’s economic climate is just as precarious today as it was in 1929, if not more so. The same is true of the world economy’ (Roach, 2014: xiv, 28, 35, 58–59, 204, 240–244).</w:t>
      </w:r>
    </w:p>
    <w:p w14:paraId="468B5A6A" w14:textId="77777777" w:rsidR="008025CD" w:rsidRPr="00374601" w:rsidRDefault="008025CD" w:rsidP="008025CD">
      <w:pPr>
        <w:rPr>
          <w:rStyle w:val="StyleUnderline"/>
        </w:rPr>
      </w:pPr>
      <w:r w:rsidRPr="00374601">
        <w:t xml:space="preserve"> </w:t>
      </w:r>
      <w:r w:rsidRPr="00374601">
        <w:rPr>
          <w:rStyle w:val="Emphasis"/>
        </w:rPr>
        <w:t>A trade war would do enormous damage</w:t>
      </w:r>
      <w:r w:rsidRPr="00374601">
        <w:t xml:space="preserve">. </w:t>
      </w:r>
      <w:r w:rsidRPr="00374601">
        <w:rPr>
          <w:rStyle w:val="StyleUnderline"/>
        </w:rPr>
        <w:t>It could foster a resentful and aggressive China and lead to the situation foreseen by Mearsheimer</w:t>
      </w:r>
      <w:r w:rsidRPr="00374601">
        <w:t xml:space="preserve"> (2001), </w:t>
      </w:r>
      <w:r w:rsidRPr="00374601">
        <w:rPr>
          <w:rStyle w:val="StyleUnderline"/>
        </w:rPr>
        <w:t>where</w:t>
      </w:r>
      <w:r w:rsidRPr="00374601">
        <w:t xml:space="preserve"> a declining </w:t>
      </w:r>
      <w:r w:rsidRPr="00374601">
        <w:rPr>
          <w:rStyle w:val="StyleUnderline"/>
        </w:rPr>
        <w:t>America decides to halt China’s rise</w:t>
      </w:r>
      <w:r w:rsidRPr="00374601">
        <w:t>.</w:t>
      </w:r>
    </w:p>
    <w:p w14:paraId="6B18602F" w14:textId="77777777" w:rsidR="008025CD" w:rsidRPr="00374601" w:rsidRDefault="008025CD" w:rsidP="008025CD">
      <w:pPr>
        <w:rPr>
          <w:rStyle w:val="Emphasis"/>
        </w:rPr>
      </w:pPr>
      <w:r w:rsidRPr="00374601">
        <w:tab/>
        <w:t xml:space="preserve">Decisions for war or peace Andrew J. Nathan and Andrew Scobell’s China’s Search for Security (2012) is noteworthy for its systematic inclusion of economic factors in a security oriented analysis. </w:t>
      </w:r>
      <w:r w:rsidRPr="00374601">
        <w:rPr>
          <w:rStyle w:val="StyleUnderline"/>
        </w:rPr>
        <w:t>The driver of China’s foreign policy is its search for security</w:t>
      </w:r>
      <w:r w:rsidRPr="00374601">
        <w:t xml:space="preserve">, the book claims. Where the offensive realist Mearsheimer sees regional hegemony and global power as means to acquire national security, the defensive realists Nathan and Scobell distinguish between security and hegemony: Beijing wants security but not global power. When Beijing says it wants peace it means stability so it can ‘concentrate on economic development’ (Nathan and Scobell, 2012: 28). </w:t>
      </w:r>
      <w:r w:rsidRPr="00374601">
        <w:rPr>
          <w:rStyle w:val="StyleUnderline"/>
        </w:rPr>
        <w:t>A country’s foreign policy is driven by its factual interests, although the causal path from interest to policy may be distorted by misinformation, miscalculation, value commitments, institutional weaknesses or leadership shortcomings</w:t>
      </w:r>
      <w:r w:rsidRPr="00374601">
        <w:t xml:space="preserve">. Nathan and Scobell think China will remain a ‘status quo power in a system designed by the West’ but hold it possible that future Chinese leaders may challenge US pre-eminence if Washington does not keep up the economic foundation for US power (Nathan and Scobell, 2012: 13, 346, 357). What could unravel the global system would not be China’s rise but US decline. This is the main risk, as they see it. If ‘the West weakens itself to the point of creating a power vacuum’, then China will acquire bases around the world and replace the dollar with the renminbi in its foreign trade. The US would thus have to decide whether and when to resist, and this could lead to war. The recipe for peace is that the US maintains its strength and conducts a cautious foreign policy. China is likely to act rationally on the basis of its search for security (Nathan and Scobell, 2012: xi, 359). It follows from their reasoning that </w:t>
      </w:r>
      <w:r w:rsidRPr="00374601">
        <w:rPr>
          <w:rStyle w:val="Emphasis"/>
        </w:rPr>
        <w:t>the risk of war will increase if China can no longer depend on the US for its economic developmen</w:t>
      </w:r>
      <w:r w:rsidRPr="00374601">
        <w:rPr>
          <w:rStyle w:val="StyleUnderline"/>
        </w:rPr>
        <w:t>t</w:t>
      </w:r>
      <w:r w:rsidRPr="00374601">
        <w:t xml:space="preserve">, while the US retains sufficient military power to believe it can win a war. Again it is seen that </w:t>
      </w:r>
      <w:r w:rsidRPr="00374601">
        <w:rPr>
          <w:rStyle w:val="Emphasis"/>
        </w:rPr>
        <w:t>a</w:t>
      </w:r>
      <w:r w:rsidRPr="00374601">
        <w:t xml:space="preserve"> politically motivated </w:t>
      </w:r>
      <w:r w:rsidRPr="00374601">
        <w:rPr>
          <w:rStyle w:val="Emphasis"/>
        </w:rPr>
        <w:t>reduction in the Sino–US economic interdependence is a likely precursor to any crisis leading to war.</w:t>
      </w:r>
    </w:p>
    <w:p w14:paraId="212EED74" w14:textId="77777777" w:rsidR="008025CD" w:rsidRPr="00374601" w:rsidRDefault="008025CD" w:rsidP="008025CD">
      <w:pPr>
        <w:rPr>
          <w:rStyle w:val="Emphasis"/>
        </w:rPr>
      </w:pPr>
      <w:r w:rsidRPr="00374601">
        <w:t xml:space="preserve">If Nathan and Scobell’s reasoning is combined with Roach’s analysis of financial politics and Copeland’s ‘trade expectation’ argument it seems that </w:t>
      </w:r>
      <w:r w:rsidRPr="00374601">
        <w:rPr>
          <w:rStyle w:val="Emphasis"/>
        </w:rPr>
        <w:t>the key to minimizing the risk of war is to rebalance the global economic system in a way allowing the major powers to remain codependent</w:t>
      </w:r>
      <w:r w:rsidRPr="00374601">
        <w:t xml:space="preserve">. A combination of mutual nuclear deterrence and </w:t>
      </w:r>
      <w:r w:rsidRPr="00374601">
        <w:rPr>
          <w:rStyle w:val="StyleUnderline"/>
        </w:rPr>
        <w:t>economic interdependence is likely to preserve global peace</w:t>
      </w:r>
      <w:r w:rsidRPr="00374601">
        <w:t xml:space="preserve"> as long as no major power expects to see a rapid decline in its relative power. Deterrence and </w:t>
      </w:r>
      <w:r w:rsidRPr="00374601">
        <w:rPr>
          <w:rStyle w:val="Emphasis"/>
        </w:rPr>
        <w:t>inter-dependence</w:t>
      </w:r>
      <w:r w:rsidRPr="00374601">
        <w:t xml:space="preserve"> are both, however, precarious. One </w:t>
      </w:r>
      <w:r w:rsidRPr="00374601">
        <w:rPr>
          <w:rStyle w:val="Emphasis"/>
        </w:rPr>
        <w:t>depends on</w:t>
      </w:r>
      <w:r w:rsidRPr="00374601">
        <w:t xml:space="preserve"> credibility, the other on </w:t>
      </w:r>
      <w:r w:rsidRPr="00374601">
        <w:rPr>
          <w:rStyle w:val="Emphasis"/>
        </w:rPr>
        <w:t>the expectation that flows are kept open within a mutually beneficial financial and trading system.</w:t>
      </w:r>
    </w:p>
    <w:p w14:paraId="205830B7" w14:textId="77777777" w:rsidR="008025CD" w:rsidRPr="00374601" w:rsidRDefault="008025CD" w:rsidP="008025CD"/>
    <w:p w14:paraId="7251B172" w14:textId="77777777" w:rsidR="008025CD" w:rsidRPr="00374601" w:rsidRDefault="008025CD" w:rsidP="008025CD">
      <w:pPr>
        <w:pStyle w:val="Heading3"/>
      </w:pPr>
      <w:r w:rsidRPr="00374601">
        <w:t>---XT Sanctions Fail</w:t>
      </w:r>
    </w:p>
    <w:p w14:paraId="431161DE" w14:textId="77777777" w:rsidR="008025CD" w:rsidRPr="00374601" w:rsidRDefault="008025CD" w:rsidP="008025CD"/>
    <w:p w14:paraId="0CE45A71" w14:textId="77777777" w:rsidR="008025CD" w:rsidRPr="00374601" w:rsidRDefault="008025CD" w:rsidP="008025CD">
      <w:pPr>
        <w:pStyle w:val="Heading4"/>
      </w:pPr>
      <w:r w:rsidRPr="00374601">
        <w:t>Sanctions fail</w:t>
      </w:r>
    </w:p>
    <w:p w14:paraId="2F6E5DE5" w14:textId="77777777" w:rsidR="008025CD" w:rsidRPr="00374601" w:rsidRDefault="008025CD" w:rsidP="008025CD">
      <w:r w:rsidRPr="00374601">
        <w:rPr>
          <w:b/>
        </w:rPr>
        <w:t>Rosenfeld 15</w:t>
      </w:r>
      <w:r w:rsidRPr="00374601">
        <w:t xml:space="preserve"> [Everett, BA ethics, politics, and economics, CNBC, “Would cybertheft sanctions on China be effective?”, 9/14/15, http://www.cnbc.com/2015/09/14/would-cybertheft-sanctions-on-china-be-effective.html]//DBI</w:t>
      </w:r>
    </w:p>
    <w:p w14:paraId="3814E08D" w14:textId="77777777" w:rsidR="008025CD" w:rsidRPr="00374601" w:rsidRDefault="008025CD" w:rsidP="008025CD">
      <w:r w:rsidRPr="00374601">
        <w:t>*brackets in original</w:t>
      </w:r>
    </w:p>
    <w:p w14:paraId="13F74A35" w14:textId="77777777" w:rsidR="008025CD" w:rsidRPr="00374601" w:rsidRDefault="008025CD" w:rsidP="008025CD">
      <w:pPr>
        <w:rPr>
          <w:sz w:val="16"/>
          <w:szCs w:val="16"/>
        </w:rPr>
      </w:pPr>
      <w:r w:rsidRPr="00374601">
        <w:rPr>
          <w:u w:val="single"/>
        </w:rPr>
        <w:t>While Stockton said he was hopeful that sanctions could begin to shift behavior from China and its corporate sector, others have expressed</w:t>
      </w:r>
      <w:r w:rsidRPr="00374601">
        <w:rPr>
          <w:sz w:val="16"/>
          <w:szCs w:val="16"/>
        </w:rPr>
        <w:t xml:space="preserve"> some </w:t>
      </w:r>
      <w:r w:rsidRPr="00374601">
        <w:rPr>
          <w:rStyle w:val="Emphasis"/>
        </w:rPr>
        <w:t>doubt</w:t>
      </w:r>
      <w:r w:rsidRPr="00374601">
        <w:rPr>
          <w:u w:val="single"/>
        </w:rPr>
        <w:t xml:space="preserve">, especially in light of Chinese President Xi Jinping's apparent </w:t>
      </w:r>
      <w:r w:rsidRPr="00374601">
        <w:rPr>
          <w:rStyle w:val="Emphasis"/>
        </w:rPr>
        <w:t>disregard</w:t>
      </w:r>
      <w:r w:rsidRPr="00374601">
        <w:rPr>
          <w:u w:val="single"/>
        </w:rPr>
        <w:t xml:space="preserve"> of messaging—like the April executive order—from the White House</w:t>
      </w:r>
      <w:r w:rsidRPr="00374601">
        <w:rPr>
          <w:sz w:val="16"/>
          <w:szCs w:val="16"/>
        </w:rPr>
        <w:t xml:space="preserve">.∂ </w:t>
      </w:r>
      <w:r w:rsidRPr="00374601">
        <w:rPr>
          <w:rStyle w:val="StyleUnderline"/>
        </w:rPr>
        <w:t>"[</w:t>
      </w:r>
      <w:r w:rsidRPr="00374601">
        <w:rPr>
          <w:u w:val="single"/>
        </w:rPr>
        <w:t xml:space="preserve">Sanctions] are </w:t>
      </w:r>
      <w:r w:rsidRPr="00374601">
        <w:rPr>
          <w:rStyle w:val="Emphasis"/>
        </w:rPr>
        <w:t>not likely to carry any effect outside of angering President Xi's constituents in China</w:t>
      </w:r>
      <w:r w:rsidRPr="00374601">
        <w:rPr>
          <w:u w:val="single"/>
        </w:rPr>
        <w:t>," said Tristan Reed, a security analyst with geopolitical intelligence and advisory firm Stratfor</w:t>
      </w:r>
      <w:r w:rsidRPr="00374601">
        <w:rPr>
          <w:sz w:val="16"/>
          <w:szCs w:val="16"/>
        </w:rPr>
        <w:t xml:space="preserve">.∂ In fact, </w:t>
      </w:r>
      <w:r w:rsidRPr="00374601">
        <w:rPr>
          <w:u w:val="single"/>
        </w:rPr>
        <w:t xml:space="preserve">he added, any sanctions are </w:t>
      </w:r>
      <w:r w:rsidRPr="00374601">
        <w:rPr>
          <w:rStyle w:val="Emphasis"/>
        </w:rPr>
        <w:t>unlikely to be particularly onerous</w:t>
      </w:r>
      <w:r w:rsidRPr="00374601">
        <w:rPr>
          <w:u w:val="single"/>
        </w:rPr>
        <w:t xml:space="preserve"> for Beijing</w:t>
      </w:r>
      <w:r w:rsidRPr="00374601">
        <w:rPr>
          <w:sz w:val="16"/>
          <w:szCs w:val="16"/>
        </w:rPr>
        <w:t>.</w:t>
      </w:r>
    </w:p>
    <w:p w14:paraId="10E68396" w14:textId="77777777" w:rsidR="00FF1E0D" w:rsidRPr="00374601" w:rsidRDefault="00FF1E0D" w:rsidP="00FF1E0D">
      <w:pPr>
        <w:pStyle w:val="Heading2"/>
      </w:pPr>
      <w:r w:rsidRPr="00374601">
        <w:t>2ac -- Kritiks</w:t>
      </w:r>
    </w:p>
    <w:p w14:paraId="7652CB09" w14:textId="77777777" w:rsidR="00FF1E0D" w:rsidRPr="00374601" w:rsidRDefault="00FF1E0D" w:rsidP="00FF1E0D">
      <w:pPr>
        <w:pStyle w:val="Heading3"/>
      </w:pPr>
      <w:r w:rsidRPr="00374601">
        <w:t>State Good for Cyber</w:t>
      </w:r>
    </w:p>
    <w:p w14:paraId="6144054A" w14:textId="77777777" w:rsidR="00FF1E0D" w:rsidRPr="00374601" w:rsidRDefault="00FF1E0D" w:rsidP="00FE1DC7">
      <w:pPr>
        <w:pStyle w:val="Heading4"/>
      </w:pPr>
      <w:r w:rsidRPr="00374601">
        <w:t xml:space="preserve">Perm solves best – institutions combine personal and state level cyber interests </w:t>
      </w:r>
    </w:p>
    <w:p w14:paraId="098BCCD1" w14:textId="77777777" w:rsidR="00FF1E0D" w:rsidRPr="00374601" w:rsidRDefault="00FF1E0D" w:rsidP="00FF1E0D">
      <w:r w:rsidRPr="00374601">
        <w:rPr>
          <w:b/>
        </w:rPr>
        <w:t xml:space="preserve">Kshetri, ’05 </w:t>
      </w:r>
      <w:r w:rsidRPr="00374601">
        <w:t>(Nir, Professor at Bryan School of Business and Economics, The University of North Carolina-Greensboro, research fellow at Kobe University, authored four books and about seventy journal articles, lead discussant at the Peer Review Meeting of the United Nations' Information Economy Report; “Pattern of global cyber war and crime: A conceptual framework”; Journal of International Management Volume 11, Issue 4)//JPM</w:t>
      </w:r>
    </w:p>
    <w:p w14:paraId="533D14BD" w14:textId="77777777" w:rsidR="00FF1E0D" w:rsidRPr="00374601" w:rsidRDefault="00FF1E0D" w:rsidP="00FF1E0D">
      <w:pPr>
        <w:rPr>
          <w:u w:val="single"/>
        </w:rPr>
      </w:pPr>
      <w:r w:rsidRPr="00374601">
        <w:rPr>
          <w:u w:val="single"/>
        </w:rPr>
        <w:t>An examination of institutions in which a hacking unit is embedded helps us to understand the</w:t>
      </w:r>
      <w:r w:rsidR="00183045" w:rsidRPr="00374601">
        <w:rPr>
          <w:sz w:val="12"/>
        </w:rPr>
        <w:t>¶</w:t>
      </w:r>
      <w:r w:rsidRPr="00374601">
        <w:rPr>
          <w:sz w:val="12"/>
          <w:u w:val="single"/>
        </w:rPr>
        <w:t xml:space="preserve"> </w:t>
      </w:r>
      <w:r w:rsidRPr="00374601">
        <w:rPr>
          <w:u w:val="single"/>
        </w:rPr>
        <w:t>sources of regulative, normative and cognitive legitimacy of hackers’ actions.</w:t>
      </w:r>
      <w:r w:rsidRPr="00374601">
        <w:rPr>
          <w:sz w:val="10"/>
        </w:rPr>
        <w:t xml:space="preserve"> Viewing </w:t>
      </w:r>
      <w:r w:rsidRPr="00374601">
        <w:rPr>
          <w:u w:val="single"/>
        </w:rPr>
        <w:t>from a</w:t>
      </w:r>
      <w:r w:rsidR="00183045" w:rsidRPr="00374601">
        <w:rPr>
          <w:sz w:val="12"/>
        </w:rPr>
        <w:t>¶</w:t>
      </w:r>
      <w:r w:rsidRPr="00374601">
        <w:rPr>
          <w:sz w:val="12"/>
          <w:u w:val="single"/>
        </w:rPr>
        <w:t xml:space="preserve"> </w:t>
      </w:r>
      <w:r w:rsidRPr="00374601">
        <w:rPr>
          <w:u w:val="single"/>
        </w:rPr>
        <w:t xml:space="preserve">rational perspective, institutions </w:t>
      </w:r>
      <w:r w:rsidRPr="00374601">
        <w:rPr>
          <w:sz w:val="10"/>
        </w:rPr>
        <w:t xml:space="preserve">are mechanisms that </w:t>
      </w:r>
      <w:r w:rsidRPr="00374601">
        <w:rPr>
          <w:u w:val="single"/>
        </w:rPr>
        <w:t>provide efficient solutions to predefined</w:t>
      </w:r>
      <w:r w:rsidR="00183045" w:rsidRPr="00374601">
        <w:rPr>
          <w:sz w:val="12"/>
        </w:rPr>
        <w:t>¶</w:t>
      </w:r>
      <w:r w:rsidRPr="00374601">
        <w:rPr>
          <w:sz w:val="12"/>
          <w:u w:val="single"/>
        </w:rPr>
        <w:t xml:space="preserve"> </w:t>
      </w:r>
      <w:r w:rsidRPr="00374601">
        <w:rPr>
          <w:u w:val="single"/>
        </w:rPr>
        <w:t xml:space="preserve">problems </w:t>
      </w:r>
      <w:r w:rsidRPr="00374601">
        <w:rPr>
          <w:sz w:val="10"/>
        </w:rPr>
        <w:t>(e.g., de</w:t>
      </w:r>
      <w:r w:rsidRPr="00374601">
        <w:rPr>
          <w:u w:val="single"/>
        </w:rPr>
        <w:t>cision regarding involvement in hacking activities and choice of a website to</w:t>
      </w:r>
      <w:r w:rsidR="00183045" w:rsidRPr="00374601">
        <w:rPr>
          <w:sz w:val="12"/>
        </w:rPr>
        <w:t>¶</w:t>
      </w:r>
      <w:r w:rsidRPr="00374601">
        <w:rPr>
          <w:sz w:val="12"/>
          <w:u w:val="single"/>
        </w:rPr>
        <w:t xml:space="preserve"> </w:t>
      </w:r>
      <w:r w:rsidRPr="00374601">
        <w:rPr>
          <w:u w:val="single"/>
        </w:rPr>
        <w:t>attack</w:t>
      </w:r>
      <w:r w:rsidRPr="00374601">
        <w:rPr>
          <w:sz w:val="10"/>
        </w:rPr>
        <w:t xml:space="preserve">) (Olson, 1965; Williamson, 1975). </w:t>
      </w:r>
      <w:r w:rsidRPr="00374601">
        <w:rPr>
          <w:u w:val="single"/>
        </w:rPr>
        <w:t>Institutions</w:t>
      </w:r>
      <w:r w:rsidRPr="00374601">
        <w:rPr>
          <w:sz w:val="10"/>
        </w:rPr>
        <w:t xml:space="preserve"> do so by </w:t>
      </w:r>
      <w:r w:rsidRPr="00374601">
        <w:rPr>
          <w:u w:val="single"/>
        </w:rPr>
        <w:t>help</w:t>
      </w:r>
      <w:r w:rsidRPr="00374601">
        <w:rPr>
          <w:sz w:val="10"/>
        </w:rPr>
        <w:t xml:space="preserve">ing </w:t>
      </w:r>
      <w:r w:rsidRPr="00374601">
        <w:rPr>
          <w:u w:val="single"/>
        </w:rPr>
        <w:t>align individual and</w:t>
      </w:r>
      <w:r w:rsidR="00183045" w:rsidRPr="00374601">
        <w:rPr>
          <w:sz w:val="12"/>
        </w:rPr>
        <w:t>¶</w:t>
      </w:r>
      <w:r w:rsidRPr="00374601">
        <w:rPr>
          <w:sz w:val="12"/>
          <w:u w:val="single"/>
        </w:rPr>
        <w:t xml:space="preserve"> </w:t>
      </w:r>
      <w:r w:rsidRPr="00374601">
        <w:rPr>
          <w:u w:val="single"/>
        </w:rPr>
        <w:t>collective interests</w:t>
      </w:r>
      <w:r w:rsidRPr="00374601">
        <w:rPr>
          <w:sz w:val="10"/>
        </w:rPr>
        <w:t xml:space="preserve">. North (1990) defines institutions as </w:t>
      </w:r>
      <w:r w:rsidRPr="00374601">
        <w:rPr>
          <w:u w:val="single"/>
        </w:rPr>
        <w:t>macro-level rules of the game</w:t>
      </w:r>
      <w:r w:rsidRPr="00374601">
        <w:rPr>
          <w:sz w:val="10"/>
        </w:rPr>
        <w:t xml:space="preserve"> and thus</w:t>
      </w:r>
      <w:r w:rsidR="00183045" w:rsidRPr="00374601">
        <w:rPr>
          <w:sz w:val="12"/>
        </w:rPr>
        <w:t>¶</w:t>
      </w:r>
      <w:r w:rsidRPr="00374601">
        <w:rPr>
          <w:sz w:val="10"/>
        </w:rPr>
        <w:t xml:space="preserve"> </w:t>
      </w:r>
      <w:r w:rsidRPr="00374601">
        <w:rPr>
          <w:u w:val="single"/>
        </w:rPr>
        <w:t>distinguishes the players</w:t>
      </w:r>
      <w:r w:rsidRPr="00374601">
        <w:rPr>
          <w:sz w:val="10"/>
        </w:rPr>
        <w:t xml:space="preserve"> (organizations) </w:t>
      </w:r>
      <w:r w:rsidRPr="00374601">
        <w:rPr>
          <w:u w:val="single"/>
        </w:rPr>
        <w:t>from the rules</w:t>
      </w:r>
      <w:r w:rsidRPr="00374601">
        <w:rPr>
          <w:sz w:val="10"/>
        </w:rPr>
        <w:t xml:space="preserve"> (institutions) (p. 27). The </w:t>
      </w:r>
      <w:r w:rsidRPr="00374601">
        <w:rPr>
          <w:u w:val="single"/>
        </w:rPr>
        <w:t>rules can be</w:t>
      </w:r>
      <w:r w:rsidR="00183045" w:rsidRPr="00374601">
        <w:rPr>
          <w:sz w:val="12"/>
        </w:rPr>
        <w:t>¶</w:t>
      </w:r>
      <w:r w:rsidRPr="00374601">
        <w:rPr>
          <w:sz w:val="12"/>
          <w:u w:val="single"/>
        </w:rPr>
        <w:t xml:space="preserve"> </w:t>
      </w:r>
      <w:r w:rsidRPr="00374601">
        <w:rPr>
          <w:u w:val="single"/>
        </w:rPr>
        <w:t xml:space="preserve">formal as well as informal. </w:t>
      </w:r>
      <w:r w:rsidRPr="00374601">
        <w:rPr>
          <w:sz w:val="10"/>
        </w:rPr>
        <w:t xml:space="preserve">Scott (1995) has viewed </w:t>
      </w:r>
      <w:r w:rsidRPr="00374601">
        <w:rPr>
          <w:u w:val="single"/>
        </w:rPr>
        <w:t>institutions</w:t>
      </w:r>
      <w:r w:rsidRPr="00374601">
        <w:rPr>
          <w:sz w:val="10"/>
        </w:rPr>
        <w:t xml:space="preserve"> as </w:t>
      </w:r>
      <w:r w:rsidRPr="00374601">
        <w:rPr>
          <w:u w:val="single"/>
        </w:rPr>
        <w:t xml:space="preserve">composed of </w:t>
      </w:r>
      <w:r w:rsidRPr="00374601">
        <w:rPr>
          <w:sz w:val="10"/>
        </w:rPr>
        <w:t>three broad</w:t>
      </w:r>
      <w:r w:rsidR="00183045" w:rsidRPr="00374601">
        <w:rPr>
          <w:sz w:val="12"/>
        </w:rPr>
        <w:t>¶</w:t>
      </w:r>
      <w:r w:rsidRPr="00374601">
        <w:rPr>
          <w:sz w:val="10"/>
        </w:rPr>
        <w:t xml:space="preserve"> categories: </w:t>
      </w:r>
      <w:r w:rsidRPr="00374601">
        <w:rPr>
          <w:u w:val="single"/>
        </w:rPr>
        <w:t>regulative, cognitive, and normative</w:t>
      </w:r>
      <w:r w:rsidRPr="00374601">
        <w:rPr>
          <w:sz w:val="10"/>
        </w:rPr>
        <w:t>. Each set can be mapped with corresponding</w:t>
      </w:r>
      <w:r w:rsidR="00183045" w:rsidRPr="00374601">
        <w:rPr>
          <w:sz w:val="12"/>
        </w:rPr>
        <w:t>¶</w:t>
      </w:r>
      <w:r w:rsidRPr="00374601">
        <w:rPr>
          <w:sz w:val="10"/>
        </w:rPr>
        <w:t xml:space="preserve"> legitimacy concerns.</w:t>
      </w:r>
      <w:r w:rsidR="00183045" w:rsidRPr="00374601">
        <w:rPr>
          <w:sz w:val="12"/>
        </w:rPr>
        <w:t>¶</w:t>
      </w:r>
      <w:r w:rsidRPr="00374601">
        <w:rPr>
          <w:sz w:val="10"/>
        </w:rPr>
        <w:t xml:space="preserve"> 4.2. Regulative institutions</w:t>
      </w:r>
      <w:r w:rsidR="00183045" w:rsidRPr="00374601">
        <w:rPr>
          <w:sz w:val="12"/>
        </w:rPr>
        <w:t>¶</w:t>
      </w:r>
      <w:r w:rsidRPr="00374601">
        <w:rPr>
          <w:sz w:val="10"/>
        </w:rPr>
        <w:t xml:space="preserve"> </w:t>
      </w:r>
      <w:r w:rsidRPr="00374601">
        <w:rPr>
          <w:u w:val="single"/>
        </w:rPr>
        <w:t>Regulative institutions consist of explicit regulative processes: rule setting, monitoring,</w:t>
      </w:r>
      <w:r w:rsidR="00183045" w:rsidRPr="00374601">
        <w:rPr>
          <w:sz w:val="12"/>
        </w:rPr>
        <w:t>¶</w:t>
      </w:r>
      <w:r w:rsidRPr="00374601">
        <w:rPr>
          <w:sz w:val="12"/>
          <w:u w:val="single"/>
        </w:rPr>
        <w:t xml:space="preserve"> </w:t>
      </w:r>
      <w:r w:rsidRPr="00374601">
        <w:rPr>
          <w:u w:val="single"/>
        </w:rPr>
        <w:t>and sanctioning activities</w:t>
      </w:r>
      <w:r w:rsidRPr="00374601">
        <w:rPr>
          <w:sz w:val="10"/>
        </w:rPr>
        <w:t xml:space="preserve"> (Scott, 1995, 35). In the context of this paper, regula</w:t>
      </w:r>
      <w:r w:rsidRPr="00374601">
        <w:rPr>
          <w:u w:val="single"/>
        </w:rPr>
        <w:t>tive</w:t>
      </w:r>
      <w:r w:rsidR="00183045" w:rsidRPr="00374601">
        <w:rPr>
          <w:sz w:val="12"/>
        </w:rPr>
        <w:t>¶</w:t>
      </w:r>
      <w:r w:rsidRPr="00374601">
        <w:rPr>
          <w:sz w:val="12"/>
          <w:u w:val="single"/>
        </w:rPr>
        <w:t xml:space="preserve"> </w:t>
      </w:r>
      <w:r w:rsidRPr="00374601">
        <w:rPr>
          <w:u w:val="single"/>
        </w:rPr>
        <w:t>institutions consist of regulatory bodies (such as the U.S. Department of Justice) and existing</w:t>
      </w:r>
      <w:r w:rsidR="00183045" w:rsidRPr="00374601">
        <w:rPr>
          <w:sz w:val="12"/>
        </w:rPr>
        <w:t>¶</w:t>
      </w:r>
      <w:r w:rsidRPr="00374601">
        <w:rPr>
          <w:sz w:val="12"/>
          <w:u w:val="single"/>
        </w:rPr>
        <w:t xml:space="preserve"> </w:t>
      </w:r>
      <w:r w:rsidRPr="00374601">
        <w:rPr>
          <w:u w:val="single"/>
        </w:rPr>
        <w:t>laws and rules that influence computer hackers to behave in certain ways</w:t>
      </w:r>
      <w:r w:rsidRPr="00374601">
        <w:rPr>
          <w:sz w:val="10"/>
        </w:rPr>
        <w:t xml:space="preserve"> (Scott, 1995). In</w:t>
      </w:r>
      <w:r w:rsidR="00183045" w:rsidRPr="00374601">
        <w:rPr>
          <w:sz w:val="12"/>
        </w:rPr>
        <w:t>¶</w:t>
      </w:r>
      <w:r w:rsidRPr="00374601">
        <w:rPr>
          <w:sz w:val="10"/>
        </w:rPr>
        <w:t xml:space="preserve"> this section, we discuss </w:t>
      </w:r>
      <w:r w:rsidRPr="00374601">
        <w:rPr>
          <w:u w:val="single"/>
        </w:rPr>
        <w:t>the influence of regulative institutions in terms of rules and rulemaking</w:t>
      </w:r>
      <w:r w:rsidR="00183045" w:rsidRPr="00374601">
        <w:rPr>
          <w:sz w:val="12"/>
        </w:rPr>
        <w:t>¶</w:t>
      </w:r>
      <w:r w:rsidRPr="00374601">
        <w:rPr>
          <w:sz w:val="12"/>
          <w:u w:val="single"/>
        </w:rPr>
        <w:t xml:space="preserve"> </w:t>
      </w:r>
      <w:r w:rsidRPr="00374601">
        <w:rPr>
          <w:u w:val="single"/>
        </w:rPr>
        <w:t xml:space="preserve">bodies. </w:t>
      </w:r>
      <w:r w:rsidRPr="00374601">
        <w:rPr>
          <w:b/>
          <w:u w:val="single"/>
        </w:rPr>
        <w:t>Cyber attacks have benefited from jurisdictional arbitrage</w:t>
      </w:r>
      <w:r w:rsidRPr="00374601">
        <w:rPr>
          <w:sz w:val="10"/>
        </w:rPr>
        <w:t xml:space="preserve">. Ceteris paribus, </w:t>
      </w:r>
      <w:r w:rsidRPr="00374601">
        <w:rPr>
          <w:b/>
          <w:u w:val="single"/>
        </w:rPr>
        <w:t>the lack of a</w:t>
      </w:r>
      <w:r w:rsidR="00183045" w:rsidRPr="00374601">
        <w:rPr>
          <w:sz w:val="12"/>
        </w:rPr>
        <w:t>¶</w:t>
      </w:r>
      <w:r w:rsidRPr="00374601">
        <w:rPr>
          <w:b/>
          <w:sz w:val="12"/>
          <w:u w:val="single"/>
        </w:rPr>
        <w:t xml:space="preserve"> </w:t>
      </w:r>
      <w:r w:rsidRPr="00374601">
        <w:rPr>
          <w:b/>
          <w:u w:val="single"/>
        </w:rPr>
        <w:t>strong rule of law is associated with origination of more cyber attacks</w:t>
      </w:r>
      <w:r w:rsidRPr="00374601">
        <w:rPr>
          <w:sz w:val="10"/>
        </w:rPr>
        <w:t xml:space="preserve"> (see Boxes 1 and 2). Put</w:t>
      </w:r>
      <w:r w:rsidR="00183045" w:rsidRPr="00374601">
        <w:rPr>
          <w:sz w:val="12"/>
        </w:rPr>
        <w:t>¶</w:t>
      </w:r>
      <w:r w:rsidRPr="00374601">
        <w:rPr>
          <w:sz w:val="10"/>
        </w:rPr>
        <w:t xml:space="preserve"> differently, orga</w:t>
      </w:r>
      <w:r w:rsidRPr="00374601">
        <w:rPr>
          <w:u w:val="single"/>
        </w:rPr>
        <w:t>nized cybercrimes are initiated from countries that have few or no laws directed</w:t>
      </w:r>
      <w:r w:rsidR="00183045" w:rsidRPr="00374601">
        <w:rPr>
          <w:sz w:val="12"/>
        </w:rPr>
        <w:t>¶</w:t>
      </w:r>
      <w:r w:rsidRPr="00374601">
        <w:rPr>
          <w:sz w:val="12"/>
          <w:u w:val="single"/>
        </w:rPr>
        <w:t xml:space="preserve"> </w:t>
      </w:r>
      <w:r w:rsidRPr="00374601">
        <w:rPr>
          <w:u w:val="single"/>
        </w:rPr>
        <w:t>against cybercrimes and little capacity to enforce existing laws</w:t>
      </w:r>
      <w:r w:rsidRPr="00374601">
        <w:rPr>
          <w:sz w:val="10"/>
        </w:rPr>
        <w:t xml:space="preserve"> (Williams, 2001, also see Table</w:t>
      </w:r>
      <w:r w:rsidR="00183045" w:rsidRPr="00374601">
        <w:rPr>
          <w:sz w:val="12"/>
        </w:rPr>
        <w:t>¶</w:t>
      </w:r>
      <w:r w:rsidRPr="00374601">
        <w:rPr>
          <w:sz w:val="10"/>
        </w:rPr>
        <w:t xml:space="preserve"> 1). For instance, </w:t>
      </w:r>
      <w:r w:rsidRPr="00374601">
        <w:rPr>
          <w:u w:val="single"/>
        </w:rPr>
        <w:t>when a Filipino hacker launched the “Love Letter” virus in 2000, estimated loss</w:t>
      </w:r>
      <w:r w:rsidR="00183045" w:rsidRPr="00374601">
        <w:rPr>
          <w:sz w:val="12"/>
        </w:rPr>
        <w:t>¶</w:t>
      </w:r>
      <w:r w:rsidRPr="00374601">
        <w:rPr>
          <w:sz w:val="12"/>
          <w:u w:val="single"/>
        </w:rPr>
        <w:t xml:space="preserve"> </w:t>
      </w:r>
      <w:r w:rsidRPr="00374601">
        <w:rPr>
          <w:u w:val="single"/>
        </w:rPr>
        <w:t>of damage in the US was in the range of $4–15 billion</w:t>
      </w:r>
      <w:r w:rsidRPr="00374601">
        <w:rPr>
          <w:sz w:val="10"/>
        </w:rPr>
        <w:t xml:space="preserve">. But </w:t>
      </w:r>
      <w:r w:rsidRPr="00374601">
        <w:rPr>
          <w:u w:val="single"/>
        </w:rPr>
        <w:t>the U.S. government could not do</w:t>
      </w:r>
      <w:r w:rsidR="00183045" w:rsidRPr="00374601">
        <w:rPr>
          <w:sz w:val="12"/>
        </w:rPr>
        <w:t>¶</w:t>
      </w:r>
      <w:r w:rsidRPr="00374601">
        <w:rPr>
          <w:sz w:val="12"/>
          <w:u w:val="single"/>
        </w:rPr>
        <w:t xml:space="preserve"> </w:t>
      </w:r>
      <w:r w:rsidRPr="00374601">
        <w:rPr>
          <w:u w:val="single"/>
        </w:rPr>
        <w:t>anything to prosecute the hacker or to recover the damages because at that time the Philippines</w:t>
      </w:r>
      <w:r w:rsidR="00183045" w:rsidRPr="00374601">
        <w:rPr>
          <w:sz w:val="12"/>
        </w:rPr>
        <w:t>¶</w:t>
      </w:r>
      <w:r w:rsidRPr="00374601">
        <w:rPr>
          <w:u w:val="single"/>
        </w:rPr>
        <w:t xml:space="preserve"> had no laws </w:t>
      </w:r>
      <w:r w:rsidRPr="00374601">
        <w:rPr>
          <w:sz w:val="10"/>
        </w:rPr>
        <w:t>prohibiting such crimes</w:t>
      </w:r>
      <w:r w:rsidRPr="00374601">
        <w:rPr>
          <w:u w:val="single"/>
        </w:rPr>
        <w:t xml:space="preserve"> (Adams, 2001). [Two unrelated ‘boxes’ omitted]. A country with a strong rule of law</w:t>
      </w:r>
      <w:r w:rsidRPr="00374601">
        <w:rPr>
          <w:sz w:val="10"/>
        </w:rPr>
        <w:t>, on the other hand, h</w:t>
      </w:r>
      <w:r w:rsidRPr="00374601">
        <w:rPr>
          <w:u w:val="single"/>
        </w:rPr>
        <w:t>as sound political institutions, a</w:t>
      </w:r>
      <w:r w:rsidR="00183045" w:rsidRPr="00374601">
        <w:rPr>
          <w:sz w:val="12"/>
        </w:rPr>
        <w:t>¶</w:t>
      </w:r>
      <w:r w:rsidRPr="00374601">
        <w:rPr>
          <w:sz w:val="12"/>
          <w:u w:val="single"/>
        </w:rPr>
        <w:t xml:space="preserve"> </w:t>
      </w:r>
      <w:r w:rsidRPr="00374601">
        <w:rPr>
          <w:u w:val="single"/>
        </w:rPr>
        <w:t>strong court system and citizens that are willing to accept the established institutions and to</w:t>
      </w:r>
      <w:r w:rsidR="00183045" w:rsidRPr="00374601">
        <w:rPr>
          <w:sz w:val="12"/>
        </w:rPr>
        <w:t>¶</w:t>
      </w:r>
      <w:r w:rsidRPr="00374601">
        <w:rPr>
          <w:sz w:val="12"/>
          <w:u w:val="single"/>
        </w:rPr>
        <w:t xml:space="preserve"> </w:t>
      </w:r>
      <w:r w:rsidRPr="00374601">
        <w:rPr>
          <w:u w:val="single"/>
        </w:rPr>
        <w:t>make and implement laws and adjudicate disputes</w:t>
      </w:r>
      <w:r w:rsidRPr="00374601">
        <w:rPr>
          <w:sz w:val="10"/>
        </w:rPr>
        <w:t xml:space="preserve"> (International Country Risk Guide, 1996).</w:t>
      </w:r>
      <w:r w:rsidR="00183045" w:rsidRPr="00374601">
        <w:rPr>
          <w:sz w:val="12"/>
        </w:rPr>
        <w:t>¶</w:t>
      </w:r>
      <w:r w:rsidRPr="00374601">
        <w:rPr>
          <w:sz w:val="10"/>
        </w:rPr>
        <w:t xml:space="preserve"> Put differently, </w:t>
      </w:r>
      <w:r w:rsidRPr="00374601">
        <w:rPr>
          <w:b/>
          <w:u w:val="single"/>
        </w:rPr>
        <w:t>a strong rule of law is characterized by effective punishment to transgressors and</w:t>
      </w:r>
      <w:r w:rsidR="00183045" w:rsidRPr="00374601">
        <w:rPr>
          <w:sz w:val="12"/>
        </w:rPr>
        <w:t>¶</w:t>
      </w:r>
      <w:r w:rsidRPr="00374601">
        <w:rPr>
          <w:b/>
          <w:sz w:val="12"/>
          <w:u w:val="single"/>
        </w:rPr>
        <w:t xml:space="preserve"> </w:t>
      </w:r>
      <w:r w:rsidRPr="00374601">
        <w:rPr>
          <w:b/>
          <w:u w:val="single"/>
        </w:rPr>
        <w:t>sanctions against defectors and thus enhances the ability to successfully litigate fraudulent</w:t>
      </w:r>
      <w:r w:rsidR="00183045" w:rsidRPr="00374601">
        <w:rPr>
          <w:sz w:val="12"/>
        </w:rPr>
        <w:t>¶</w:t>
      </w:r>
      <w:r w:rsidRPr="00374601">
        <w:rPr>
          <w:b/>
          <w:sz w:val="12"/>
          <w:u w:val="single"/>
        </w:rPr>
        <w:t xml:space="preserve"> </w:t>
      </w:r>
      <w:r w:rsidRPr="00374601">
        <w:rPr>
          <w:b/>
          <w:u w:val="single"/>
        </w:rPr>
        <w:t>dealings on the Internet</w:t>
      </w:r>
      <w:r w:rsidRPr="00374601">
        <w:rPr>
          <w:sz w:val="10"/>
        </w:rPr>
        <w:t xml:space="preserve"> (Oxley and Yeung, 2001). </w:t>
      </w:r>
      <w:r w:rsidRPr="00374601">
        <w:rPr>
          <w:u w:val="single"/>
        </w:rPr>
        <w:t>A strong rule of laws thus provides negative</w:t>
      </w:r>
      <w:r w:rsidR="00183045" w:rsidRPr="00374601">
        <w:rPr>
          <w:sz w:val="12"/>
        </w:rPr>
        <w:t>¶</w:t>
      </w:r>
      <w:r w:rsidRPr="00374601">
        <w:rPr>
          <w:sz w:val="12"/>
          <w:u w:val="single"/>
        </w:rPr>
        <w:t xml:space="preserve"> </w:t>
      </w:r>
      <w:r w:rsidRPr="00374601">
        <w:rPr>
          <w:u w:val="single"/>
        </w:rPr>
        <w:t>motivations for hackers</w:t>
      </w:r>
      <w:r w:rsidRPr="00374601">
        <w:rPr>
          <w:sz w:val="10"/>
        </w:rPr>
        <w:t>.</w:t>
      </w:r>
      <w:r w:rsidR="00183045" w:rsidRPr="00374601">
        <w:rPr>
          <w:sz w:val="12"/>
        </w:rPr>
        <w:t>¶</w:t>
      </w:r>
      <w:r w:rsidRPr="00374601">
        <w:rPr>
          <w:sz w:val="10"/>
        </w:rPr>
        <w:t xml:space="preserve"> </w:t>
      </w:r>
      <w:r w:rsidRPr="00374601">
        <w:rPr>
          <w:u w:val="single"/>
        </w:rPr>
        <w:t>Eastern Europe and Russia’s weak cybercrime laws have provided a fertile ground for</w:t>
      </w:r>
      <w:r w:rsidR="00183045" w:rsidRPr="00374601">
        <w:rPr>
          <w:sz w:val="12"/>
        </w:rPr>
        <w:t>¶</w:t>
      </w:r>
      <w:r w:rsidRPr="00374601">
        <w:rPr>
          <w:sz w:val="12"/>
          <w:u w:val="single"/>
        </w:rPr>
        <w:t xml:space="preserve"> </w:t>
      </w:r>
      <w:r w:rsidRPr="00374601">
        <w:rPr>
          <w:u w:val="single"/>
        </w:rPr>
        <w:t>computer crimes</w:t>
      </w:r>
      <w:r w:rsidRPr="00374601">
        <w:rPr>
          <w:sz w:val="10"/>
        </w:rPr>
        <w:t xml:space="preserve">. Notwithstanding many Eastern Europe countries12 enactment of </w:t>
      </w:r>
      <w:r w:rsidRPr="00374601">
        <w:rPr>
          <w:u w:val="single"/>
        </w:rPr>
        <w:t>cybercrime</w:t>
      </w:r>
      <w:r w:rsidR="00183045" w:rsidRPr="00374601">
        <w:rPr>
          <w:sz w:val="12"/>
        </w:rPr>
        <w:t>¶</w:t>
      </w:r>
      <w:r w:rsidRPr="00374601">
        <w:rPr>
          <w:sz w:val="12"/>
          <w:u w:val="single"/>
        </w:rPr>
        <w:t xml:space="preserve"> </w:t>
      </w:r>
      <w:r w:rsidRPr="00374601">
        <w:rPr>
          <w:u w:val="single"/>
        </w:rPr>
        <w:t>laws</w:t>
      </w:r>
      <w:r w:rsidRPr="00374601">
        <w:rPr>
          <w:sz w:val="10"/>
        </w:rPr>
        <w:t xml:space="preserve">, they </w:t>
      </w:r>
      <w:r w:rsidRPr="00374601">
        <w:rPr>
          <w:u w:val="single"/>
        </w:rPr>
        <w:t>lack enforcement mechanisms</w:t>
      </w:r>
      <w:r w:rsidRPr="00374601">
        <w:rPr>
          <w:sz w:val="10"/>
        </w:rPr>
        <w:t xml:space="preserve"> (see Box 1 for Russia). </w:t>
      </w:r>
      <w:r w:rsidRPr="00374601">
        <w:rPr>
          <w:u w:val="single"/>
        </w:rPr>
        <w:t>The discussion in this section is</w:t>
      </w:r>
      <w:r w:rsidR="00183045" w:rsidRPr="00374601">
        <w:rPr>
          <w:sz w:val="12"/>
        </w:rPr>
        <w:t>¶</w:t>
      </w:r>
      <w:r w:rsidRPr="00374601">
        <w:rPr>
          <w:sz w:val="12"/>
          <w:u w:val="single"/>
        </w:rPr>
        <w:t xml:space="preserve"> </w:t>
      </w:r>
      <w:r w:rsidRPr="00374601">
        <w:rPr>
          <w:u w:val="single"/>
        </w:rPr>
        <w:t>summarized as</w:t>
      </w:r>
      <w:r w:rsidRPr="00374601">
        <w:rPr>
          <w:sz w:val="10"/>
        </w:rPr>
        <w:t>:</w:t>
      </w:r>
      <w:r w:rsidR="00183045" w:rsidRPr="00374601">
        <w:rPr>
          <w:sz w:val="12"/>
        </w:rPr>
        <w:t>¶</w:t>
      </w:r>
      <w:r w:rsidRPr="00374601">
        <w:rPr>
          <w:sz w:val="10"/>
        </w:rPr>
        <w:t xml:space="preserve"> Proposition 1. Ceteris paribus13, </w:t>
      </w:r>
      <w:r w:rsidRPr="00374601">
        <w:rPr>
          <w:u w:val="single"/>
        </w:rPr>
        <w:t>the rate of origin of online attacks in an economy is negatively</w:t>
      </w:r>
      <w:r w:rsidR="00183045" w:rsidRPr="00374601">
        <w:rPr>
          <w:sz w:val="12"/>
        </w:rPr>
        <w:t>¶</w:t>
      </w:r>
      <w:r w:rsidRPr="00374601">
        <w:rPr>
          <w:sz w:val="12"/>
          <w:u w:val="single"/>
        </w:rPr>
        <w:t xml:space="preserve"> </w:t>
      </w:r>
      <w:r w:rsidRPr="00374601">
        <w:rPr>
          <w:u w:val="single"/>
        </w:rPr>
        <w:t>related to the strength of rule of laws applied to such attacks. Normative components introduce a prescriptive, evaluative, and obligatory dimension</w:t>
      </w:r>
      <w:r w:rsidR="00183045" w:rsidRPr="00374601">
        <w:rPr>
          <w:sz w:val="12"/>
        </w:rPr>
        <w:t>¶</w:t>
      </w:r>
      <w:r w:rsidRPr="00374601">
        <w:rPr>
          <w:sz w:val="12"/>
          <w:u w:val="single"/>
        </w:rPr>
        <w:t xml:space="preserve"> </w:t>
      </w:r>
      <w:r w:rsidRPr="00374601">
        <w:rPr>
          <w:u w:val="single"/>
        </w:rPr>
        <w:t>into social life</w:t>
      </w:r>
      <w:r w:rsidRPr="00374601">
        <w:rPr>
          <w:sz w:val="10"/>
        </w:rPr>
        <w:t xml:space="preserve"> (Scott, 1995, 37). </w:t>
      </w:r>
      <w:r w:rsidRPr="00374601">
        <w:rPr>
          <w:u w:val="single"/>
        </w:rPr>
        <w:t>Practices that are consistent with and take into account</w:t>
      </w:r>
      <w:r w:rsidRPr="00374601">
        <w:rPr>
          <w:sz w:val="10"/>
        </w:rPr>
        <w:t xml:space="preserve"> the</w:t>
      </w:r>
      <w:r w:rsidR="00183045" w:rsidRPr="00374601">
        <w:rPr>
          <w:sz w:val="12"/>
        </w:rPr>
        <w:t>¶</w:t>
      </w:r>
      <w:r w:rsidRPr="00374601">
        <w:rPr>
          <w:sz w:val="10"/>
        </w:rPr>
        <w:t xml:space="preserve"> different </w:t>
      </w:r>
      <w:r w:rsidRPr="00374601">
        <w:rPr>
          <w:u w:val="single"/>
        </w:rPr>
        <w:t>assumptions and</w:t>
      </w:r>
      <w:r w:rsidRPr="00374601">
        <w:rPr>
          <w:sz w:val="10"/>
        </w:rPr>
        <w:t xml:space="preserve"> value </w:t>
      </w:r>
      <w:r w:rsidRPr="00374601">
        <w:rPr>
          <w:u w:val="single"/>
        </w:rPr>
        <w:t>systems of the national cultures are likely to be successful</w:t>
      </w:r>
      <w:r w:rsidR="00183045" w:rsidRPr="00374601">
        <w:rPr>
          <w:sz w:val="12"/>
        </w:rPr>
        <w:t>¶</w:t>
      </w:r>
      <w:r w:rsidRPr="00374601">
        <w:rPr>
          <w:sz w:val="10"/>
        </w:rPr>
        <w:t xml:space="preserve"> (Schneider, 1999). </w:t>
      </w:r>
      <w:r w:rsidRPr="00374601">
        <w:rPr>
          <w:u w:val="single"/>
        </w:rPr>
        <w:t>Cybercrimes are more justifiable in some societies compared to other</w:t>
      </w:r>
      <w:r w:rsidRPr="00374601">
        <w:rPr>
          <w:sz w:val="10"/>
        </w:rPr>
        <w:t>s.</w:t>
      </w:r>
      <w:r w:rsidR="00183045" w:rsidRPr="00374601">
        <w:rPr>
          <w:sz w:val="12"/>
        </w:rPr>
        <w:t>¶</w:t>
      </w:r>
      <w:r w:rsidRPr="00374601">
        <w:rPr>
          <w:sz w:val="10"/>
        </w:rPr>
        <w:t xml:space="preserve"> Blau (2004) </w:t>
      </w:r>
      <w:r w:rsidRPr="00374601">
        <w:rPr>
          <w:u w:val="single"/>
        </w:rPr>
        <w:t>describes how a Russian hacker-turned-teacher and his friends hacked programs</w:t>
      </w:r>
      <w:r w:rsidR="00183045" w:rsidRPr="00374601">
        <w:rPr>
          <w:sz w:val="12"/>
        </w:rPr>
        <w:t>¶</w:t>
      </w:r>
      <w:r w:rsidRPr="00374601">
        <w:rPr>
          <w:sz w:val="12"/>
          <w:u w:val="single"/>
        </w:rPr>
        <w:t xml:space="preserve"> </w:t>
      </w:r>
      <w:r w:rsidRPr="00374601">
        <w:rPr>
          <w:u w:val="single"/>
        </w:rPr>
        <w:t>and distributed them for free: It was like our donation to society</w:t>
      </w:r>
      <w:r w:rsidRPr="00374601">
        <w:rPr>
          <w:sz w:val="10"/>
        </w:rPr>
        <w:t>, it was a form of honor;</w:t>
      </w:r>
      <w:r w:rsidR="00183045" w:rsidRPr="00374601">
        <w:rPr>
          <w:sz w:val="12"/>
        </w:rPr>
        <w:t>¶</w:t>
      </w:r>
      <w:r w:rsidRPr="00374601">
        <w:rPr>
          <w:sz w:val="10"/>
        </w:rPr>
        <w:t xml:space="preserve"> [we were] like Robin Hood bringing programs to people. Similarly, </w:t>
      </w:r>
      <w:r w:rsidRPr="00374601">
        <w:rPr>
          <w:u w:val="single"/>
        </w:rPr>
        <w:t>many Indonesian</w:t>
      </w:r>
      <w:r w:rsidR="00183045" w:rsidRPr="00374601">
        <w:rPr>
          <w:sz w:val="12"/>
        </w:rPr>
        <w:t>¶</w:t>
      </w:r>
      <w:r w:rsidRPr="00374601">
        <w:rPr>
          <w:sz w:val="12"/>
          <w:u w:val="single"/>
        </w:rPr>
        <w:t xml:space="preserve"> </w:t>
      </w:r>
      <w:r w:rsidRPr="00374601">
        <w:rPr>
          <w:u w:val="single"/>
        </w:rPr>
        <w:t>hackers feel that cyber fraud is wrong but acceptable if the victim is from a developed</w:t>
      </w:r>
      <w:r w:rsidR="00183045" w:rsidRPr="00374601">
        <w:rPr>
          <w:sz w:val="12"/>
        </w:rPr>
        <w:t>¶</w:t>
      </w:r>
      <w:r w:rsidRPr="00374601">
        <w:rPr>
          <w:sz w:val="12"/>
          <w:u w:val="single"/>
        </w:rPr>
        <w:t xml:space="preserve"> </w:t>
      </w:r>
      <w:r w:rsidRPr="00374601">
        <w:rPr>
          <w:u w:val="single"/>
        </w:rPr>
        <w:t>country</w:t>
      </w:r>
      <w:r w:rsidRPr="00374601">
        <w:rPr>
          <w:sz w:val="10"/>
        </w:rPr>
        <w:t xml:space="preserve"> (see Box 2).</w:t>
      </w:r>
      <w:r w:rsidR="00183045" w:rsidRPr="00374601">
        <w:rPr>
          <w:sz w:val="12"/>
        </w:rPr>
        <w:t>¶</w:t>
      </w:r>
      <w:r w:rsidRPr="00374601">
        <w:rPr>
          <w:sz w:val="10"/>
        </w:rPr>
        <w:t xml:space="preserve"> Elements of normative in</w:t>
      </w:r>
      <w:r w:rsidRPr="00374601">
        <w:rPr>
          <w:u w:val="single"/>
        </w:rPr>
        <w:t>stitutions also include trade associations or professional associations that</w:t>
      </w:r>
      <w:r w:rsidR="00183045" w:rsidRPr="00374601">
        <w:rPr>
          <w:sz w:val="12"/>
        </w:rPr>
        <w:t>¶</w:t>
      </w:r>
      <w:r w:rsidRPr="00374601">
        <w:rPr>
          <w:sz w:val="12"/>
          <w:u w:val="single"/>
        </w:rPr>
        <w:t xml:space="preserve"> </w:t>
      </w:r>
      <w:r w:rsidRPr="00374601">
        <w:rPr>
          <w:u w:val="single"/>
        </w:rPr>
        <w:t>can use social obligation requirements to induce certain behavior within the hacking community</w:t>
      </w:r>
      <w:r w:rsidRPr="00374601">
        <w:rPr>
          <w:sz w:val="10"/>
        </w:rPr>
        <w:t>. For</w:t>
      </w:r>
      <w:r w:rsidR="00183045" w:rsidRPr="00374601">
        <w:rPr>
          <w:sz w:val="12"/>
        </w:rPr>
        <w:t>¶</w:t>
      </w:r>
      <w:r w:rsidRPr="00374601">
        <w:rPr>
          <w:sz w:val="10"/>
        </w:rPr>
        <w:t xml:space="preserve"> instance, </w:t>
      </w:r>
      <w:r w:rsidRPr="00374601">
        <w:rPr>
          <w:u w:val="single"/>
        </w:rPr>
        <w:t>the members of the Honker Union of China</w:t>
      </w:r>
      <w:r w:rsidRPr="00374601">
        <w:rPr>
          <w:sz w:val="10"/>
        </w:rPr>
        <w:t xml:space="preserve"> (also known as the Red Hackers) </w:t>
      </w:r>
      <w:r w:rsidRPr="00374601">
        <w:rPr>
          <w:u w:val="single"/>
        </w:rPr>
        <w:t>are required</w:t>
      </w:r>
      <w:r w:rsidR="00183045" w:rsidRPr="00374601">
        <w:rPr>
          <w:sz w:val="12"/>
        </w:rPr>
        <w:t>¶</w:t>
      </w:r>
      <w:r w:rsidRPr="00374601">
        <w:rPr>
          <w:sz w:val="12"/>
          <w:u w:val="single"/>
        </w:rPr>
        <w:t xml:space="preserve"> </w:t>
      </w:r>
      <w:r w:rsidRPr="00374601">
        <w:rPr>
          <w:u w:val="single"/>
        </w:rPr>
        <w:t>to behave according to the guidelines set by the organization</w:t>
      </w:r>
      <w:r w:rsidRPr="00374601">
        <w:rPr>
          <w:sz w:val="10"/>
        </w:rPr>
        <w:t>. We propose that:</w:t>
      </w:r>
      <w:r w:rsidR="00183045" w:rsidRPr="00374601">
        <w:rPr>
          <w:sz w:val="12"/>
        </w:rPr>
        <w:t>¶</w:t>
      </w:r>
      <w:r w:rsidRPr="00374601">
        <w:rPr>
          <w:sz w:val="10"/>
        </w:rPr>
        <w:t xml:space="preserve"> Proposition 2. </w:t>
      </w:r>
      <w:r w:rsidRPr="00374601">
        <w:rPr>
          <w:u w:val="single"/>
        </w:rPr>
        <w:t>The rate of origin of online attacks in an economy is positively related to the</w:t>
      </w:r>
      <w:r w:rsidR="00183045" w:rsidRPr="00374601">
        <w:rPr>
          <w:sz w:val="12"/>
        </w:rPr>
        <w:t>¶</w:t>
      </w:r>
      <w:r w:rsidRPr="00374601">
        <w:rPr>
          <w:sz w:val="12"/>
          <w:u w:val="single"/>
        </w:rPr>
        <w:t xml:space="preserve"> </w:t>
      </w:r>
      <w:r w:rsidRPr="00374601">
        <w:rPr>
          <w:u w:val="single"/>
        </w:rPr>
        <w:t>existence of social norms that justify such attacks.</w:t>
      </w:r>
    </w:p>
    <w:p w14:paraId="695173F2" w14:textId="77777777" w:rsidR="00FE1DC7" w:rsidRPr="00374601" w:rsidRDefault="00FE1DC7" w:rsidP="00FF1E0D">
      <w:pPr>
        <w:rPr>
          <w:u w:val="single"/>
        </w:rPr>
      </w:pPr>
    </w:p>
    <w:p w14:paraId="74D9EA38" w14:textId="77777777" w:rsidR="00FE1DC7" w:rsidRPr="00374601" w:rsidRDefault="00FE1DC7" w:rsidP="00FE1DC7">
      <w:pPr>
        <w:pStyle w:val="Heading3"/>
      </w:pPr>
      <w:r w:rsidRPr="00374601">
        <w:t>Securitization good – cyber space</w:t>
      </w:r>
    </w:p>
    <w:p w14:paraId="66FB6858" w14:textId="77777777" w:rsidR="00FE1DC7" w:rsidRPr="00374601" w:rsidRDefault="00FE1DC7" w:rsidP="00FE1DC7">
      <w:pPr>
        <w:pStyle w:val="Heading4"/>
      </w:pPr>
      <w:r w:rsidRPr="00374601">
        <w:t>Securitizing cyber space is the ONLY way to prevent large scale cyber war – the alt can’t solve fast enough or change US doctrine – vulnerability creates a Unique need for it</w:t>
      </w:r>
    </w:p>
    <w:p w14:paraId="55DED780" w14:textId="77777777" w:rsidR="00FE1DC7" w:rsidRPr="00374601" w:rsidRDefault="00FE1DC7" w:rsidP="00FE1DC7">
      <w:pPr>
        <w:rPr>
          <w:rStyle w:val="Style13ptBold"/>
        </w:rPr>
      </w:pPr>
      <w:r w:rsidRPr="00374601">
        <w:rPr>
          <w:rStyle w:val="Style13ptBold"/>
        </w:rPr>
        <w:t xml:space="preserve">Pickin 12 </w:t>
      </w:r>
      <w:r w:rsidRPr="00374601">
        <w:rPr>
          <w:sz w:val="16"/>
        </w:rPr>
        <w:t>(Matthew, MA War Stuides – Kings College, “What is the securitization of cyberspace? Is it a problem?”, http://www.academia.edu/3100313/What_is_the_securitization_of_cyberspace_Is_it_a_problem)</w:t>
      </w:r>
    </w:p>
    <w:p w14:paraId="60FE3A0A" w14:textId="77777777" w:rsidR="00FE1DC7" w:rsidRPr="00374601" w:rsidRDefault="00FE1DC7" w:rsidP="00FE1DC7"/>
    <w:p w14:paraId="14058B18" w14:textId="77777777" w:rsidR="00FE1DC7" w:rsidRPr="00374601" w:rsidRDefault="00FE1DC7" w:rsidP="00FE1DC7">
      <w:pPr>
        <w:rPr>
          <w:rStyle w:val="Emphasis"/>
        </w:rPr>
      </w:pPr>
      <w:r w:rsidRPr="00374601">
        <w:rPr>
          <w:rStyle w:val="StyleUnderline"/>
        </w:rPr>
        <w:t>In analysing the problems of securitization</w:t>
      </w:r>
      <w:r w:rsidRPr="00374601">
        <w:rPr>
          <w:sz w:val="16"/>
        </w:rPr>
        <w:t xml:space="preserve">, major issues have been raised. </w:t>
      </w:r>
      <w:r w:rsidRPr="00374601">
        <w:rPr>
          <w:rStyle w:val="StyleUnderline"/>
        </w:rPr>
        <w:t>Threat inflation</w:t>
      </w:r>
      <w:r w:rsidRPr="00374601">
        <w:rPr>
          <w:sz w:val="16"/>
        </w:rPr>
        <w:t xml:space="preserve">, surveillance, </w:t>
      </w:r>
      <w:r w:rsidRPr="00374601">
        <w:rPr>
          <w:rStyle w:val="StyleUnderline"/>
        </w:rPr>
        <w:t>militarisation</w:t>
      </w:r>
      <w:r w:rsidRPr="00374601">
        <w:rPr>
          <w:sz w:val="16"/>
        </w:rPr>
        <w:t xml:space="preserve"> </w:t>
      </w:r>
      <w:r w:rsidRPr="00374601">
        <w:rPr>
          <w:rStyle w:val="StyleUnderline"/>
        </w:rPr>
        <w:t>and the military-industrial complex</w:t>
      </w:r>
      <w:r w:rsidRPr="00374601">
        <w:rPr>
          <w:sz w:val="16"/>
        </w:rPr>
        <w:t xml:space="preserve"> are only some of the most prominent issues. </w:t>
      </w:r>
      <w:r w:rsidRPr="00374601">
        <w:rPr>
          <w:rStyle w:val="Emphasis"/>
        </w:rPr>
        <w:t>There are benefits of securitization</w:t>
      </w:r>
      <w:r w:rsidRPr="00374601">
        <w:rPr>
          <w:sz w:val="16"/>
        </w:rPr>
        <w:t xml:space="preserve"> however, and at the very end of this analysis it will be explained why securitization is necessary for now.  </w:t>
      </w:r>
      <w:r w:rsidRPr="00374601">
        <w:rPr>
          <w:rStyle w:val="StyleUnderline"/>
        </w:rPr>
        <w:t xml:space="preserve">The main supporting arguments for securitization include, </w:t>
      </w:r>
      <w:r w:rsidRPr="00374601">
        <w:rPr>
          <w:rStyle w:val="Emphasis"/>
        </w:rPr>
        <w:t xml:space="preserve">the future of cyber-attacks in conflicts, protecting critical infrastructure and cyber-crime. </w:t>
      </w:r>
    </w:p>
    <w:p w14:paraId="33B5DC0E" w14:textId="77777777" w:rsidR="00FE1DC7" w:rsidRPr="00374601" w:rsidRDefault="00FE1DC7" w:rsidP="00FE1DC7">
      <w:pPr>
        <w:rPr>
          <w:sz w:val="16"/>
        </w:rPr>
      </w:pPr>
      <w:r w:rsidRPr="00374601">
        <w:rPr>
          <w:sz w:val="16"/>
        </w:rPr>
        <w:t xml:space="preserve">The 2010 National Intelligence Annual Threat Assessment stated that the United States was under a severe threat of cyber-attacks (Blair, 2010). </w:t>
      </w:r>
      <w:r w:rsidRPr="00374601">
        <w:rPr>
          <w:rStyle w:val="StyleUnderline"/>
        </w:rPr>
        <w:t xml:space="preserve">Due to the amount of infrastructure connected to the internet in the United States </w:t>
      </w:r>
      <w:r w:rsidRPr="00374601">
        <w:rPr>
          <w:rStyle w:val="Emphasis"/>
        </w:rPr>
        <w:t>targets for cyber-attacks are nearly unlimited</w:t>
      </w:r>
      <w:r w:rsidRPr="00374601">
        <w:rPr>
          <w:sz w:val="16"/>
        </w:rPr>
        <w:t xml:space="preserve">, </w:t>
      </w:r>
      <w:r w:rsidRPr="00374601">
        <w:rPr>
          <w:rStyle w:val="StyleUnderline"/>
        </w:rPr>
        <w:t xml:space="preserve">as a superpower the United States </w:t>
      </w:r>
      <w:r w:rsidRPr="00374601">
        <w:rPr>
          <w:rStyle w:val="Emphasis"/>
        </w:rPr>
        <w:t>presents a valuable target</w:t>
      </w:r>
      <w:r w:rsidRPr="00374601">
        <w:rPr>
          <w:rStyle w:val="StyleUnderline"/>
        </w:rPr>
        <w:t>.</w:t>
      </w:r>
      <w:r w:rsidRPr="00374601">
        <w:rPr>
          <w:sz w:val="16"/>
        </w:rPr>
        <w:t xml:space="preserve"> “</w:t>
      </w:r>
      <w:r w:rsidRPr="00374601">
        <w:rPr>
          <w:rStyle w:val="StyleUnderline"/>
        </w:rPr>
        <w:t>As the world’s hegemonic power</w:t>
      </w:r>
      <w:r w:rsidRPr="00374601">
        <w:rPr>
          <w:sz w:val="16"/>
        </w:rPr>
        <w:t xml:space="preserve">, </w:t>
      </w:r>
      <w:r w:rsidRPr="00374601">
        <w:rPr>
          <w:rStyle w:val="StyleUnderline"/>
        </w:rPr>
        <w:t>the</w:t>
      </w:r>
      <w:r w:rsidRPr="00374601">
        <w:rPr>
          <w:sz w:val="16"/>
        </w:rPr>
        <w:t xml:space="preserve"> </w:t>
      </w:r>
      <w:r w:rsidRPr="00374601">
        <w:rPr>
          <w:rStyle w:val="Emphasis"/>
        </w:rPr>
        <w:t>U</w:t>
      </w:r>
      <w:r w:rsidRPr="00374601">
        <w:rPr>
          <w:sz w:val="16"/>
        </w:rPr>
        <w:t xml:space="preserve">nited </w:t>
      </w:r>
      <w:r w:rsidRPr="00374601">
        <w:rPr>
          <w:rStyle w:val="Emphasis"/>
        </w:rPr>
        <w:t>S</w:t>
      </w:r>
      <w:r w:rsidRPr="00374601">
        <w:rPr>
          <w:sz w:val="16"/>
        </w:rPr>
        <w:t xml:space="preserve">tates </w:t>
      </w:r>
      <w:r w:rsidRPr="00374601">
        <w:rPr>
          <w:rStyle w:val="StyleUnderline"/>
        </w:rPr>
        <w:t>is</w:t>
      </w:r>
      <w:r w:rsidRPr="00374601">
        <w:rPr>
          <w:sz w:val="16"/>
        </w:rPr>
        <w:t xml:space="preserve"> </w:t>
      </w:r>
      <w:r w:rsidRPr="00374601">
        <w:rPr>
          <w:rStyle w:val="StyleUnderline"/>
        </w:rPr>
        <w:t xml:space="preserve">also the </w:t>
      </w:r>
      <w:r w:rsidRPr="00374601">
        <w:rPr>
          <w:rStyle w:val="Emphasis"/>
        </w:rPr>
        <w:t>main target state that dissident groups, terrorists, and rogue states wish to damage</w:t>
      </w:r>
      <w:r w:rsidRPr="00374601">
        <w:rPr>
          <w:sz w:val="16"/>
        </w:rPr>
        <w:t xml:space="preserve"> (Valeriano &amp; Maness, 2011, p. 145).” </w:t>
      </w:r>
      <w:r w:rsidRPr="00374601">
        <w:rPr>
          <w:rStyle w:val="StyleUnderline"/>
        </w:rPr>
        <w:t>Therefore, the United States must have some defence</w:t>
      </w:r>
      <w:r w:rsidRPr="00374601">
        <w:rPr>
          <w:sz w:val="16"/>
        </w:rPr>
        <w:t xml:space="preserve">, or offensive capability </w:t>
      </w:r>
      <w:r w:rsidRPr="00374601">
        <w:rPr>
          <w:rStyle w:val="StyleUnderline"/>
        </w:rPr>
        <w:t>in order to protect itself from future conflicts</w:t>
      </w:r>
      <w:r w:rsidRPr="00374601">
        <w:rPr>
          <w:sz w:val="16"/>
        </w:rPr>
        <w:t xml:space="preserve"> and attacks on critical infrastructure. In Foreign Affairs William J Lynn the former deputy secretary of defence wrote that the centrality of information technology in the United States makes it a prime target. He argued that extending advanced cyber-defences was crucial for the American economy, and also stated that failure of critical infrastructure would compromise national defence, “Our assessment is that cyber-attacks will be a significant component of future conflicts (Lynn, 2011).” Therefore </w:t>
      </w:r>
      <w:r w:rsidRPr="00374601">
        <w:rPr>
          <w:rStyle w:val="StyleUnderline"/>
        </w:rPr>
        <w:t xml:space="preserve">in order to protect the United States, </w:t>
      </w:r>
      <w:r w:rsidRPr="00374601">
        <w:rPr>
          <w:rStyle w:val="Emphasis"/>
        </w:rPr>
        <w:t>the government has been forced to securitize the issue</w:t>
      </w:r>
      <w:r w:rsidRPr="00374601">
        <w:rPr>
          <w:rStyle w:val="StyleUnderline"/>
        </w:rPr>
        <w:t>.</w:t>
      </w:r>
      <w:r w:rsidRPr="00374601">
        <w:rPr>
          <w:sz w:val="16"/>
        </w:rPr>
        <w:t xml:space="preserve"> According to William J Lynn </w:t>
      </w:r>
      <w:r w:rsidRPr="00374601">
        <w:rPr>
          <w:rStyle w:val="StyleUnderline"/>
        </w:rPr>
        <w:t>an attack could compromise national defence; therefore the issue is very high in the national security agenda.</w:t>
      </w:r>
      <w:r w:rsidRPr="00374601">
        <w:rPr>
          <w:sz w:val="16"/>
        </w:rPr>
        <w:t xml:space="preserve"> In the article, he also </w:t>
      </w:r>
      <w:r w:rsidRPr="00374601">
        <w:rPr>
          <w:rStyle w:val="StyleUnderline"/>
        </w:rPr>
        <w:t>addresses</w:t>
      </w:r>
      <w:r w:rsidRPr="00374601">
        <w:rPr>
          <w:sz w:val="16"/>
        </w:rPr>
        <w:t xml:space="preserve"> </w:t>
      </w:r>
      <w:r w:rsidRPr="00374601">
        <w:rPr>
          <w:rStyle w:val="StyleUnderline"/>
        </w:rPr>
        <w:t>the critics who argue that cyberspace is at risk of being militarized and states that US cyber strategy has been designed to prevent this from happening</w:t>
      </w:r>
      <w:r w:rsidRPr="00374601">
        <w:rPr>
          <w:sz w:val="16"/>
        </w:rPr>
        <w:t>, “Far from militarizing cyberspace</w:t>
      </w:r>
      <w:r w:rsidRPr="00374601">
        <w:rPr>
          <w:rStyle w:val="Emphasis"/>
        </w:rPr>
        <w:t>, U.S. cyber-strategy will make it more difficult for military actors to use cyberspace for hostile purposes</w:t>
      </w:r>
      <w:r w:rsidRPr="00374601">
        <w:rPr>
          <w:sz w:val="16"/>
        </w:rPr>
        <w:t xml:space="preserve"> (Lynn, 2011).” </w:t>
      </w:r>
      <w:r w:rsidRPr="00374601">
        <w:rPr>
          <w:rStyle w:val="StyleUnderline"/>
        </w:rPr>
        <w:t>In securitizing cyberspace</w:t>
      </w:r>
      <w:r w:rsidRPr="00374601">
        <w:rPr>
          <w:sz w:val="16"/>
        </w:rPr>
        <w:t xml:space="preserve"> </w:t>
      </w:r>
      <w:r w:rsidRPr="00374601">
        <w:rPr>
          <w:rStyle w:val="StyleUnderline"/>
        </w:rPr>
        <w:t>and creating advanced cyber-defences</w:t>
      </w:r>
      <w:r w:rsidRPr="00374601">
        <w:rPr>
          <w:sz w:val="16"/>
        </w:rPr>
        <w:t xml:space="preserve"> and cyber-weapons </w:t>
      </w:r>
      <w:r w:rsidRPr="00374601">
        <w:rPr>
          <w:rStyle w:val="Emphasis"/>
        </w:rPr>
        <w:t>the United States is preparing for any future conflict or attack</w:t>
      </w:r>
      <w:r w:rsidRPr="00374601">
        <w:rPr>
          <w:sz w:val="16"/>
        </w:rPr>
        <w:t>. If such an attack or conflict is a real existing threat then it is beneficial to prepare through securitization, otherwise the disadvantages clearly outweigh any advantage.</w:t>
      </w:r>
    </w:p>
    <w:p w14:paraId="62C7D1BC" w14:textId="77777777" w:rsidR="00FE1DC7" w:rsidRPr="00374601" w:rsidRDefault="00FE1DC7" w:rsidP="00FE1DC7">
      <w:pPr>
        <w:rPr>
          <w:sz w:val="16"/>
        </w:rPr>
      </w:pPr>
      <w:r w:rsidRPr="00374601">
        <w:rPr>
          <w:sz w:val="16"/>
        </w:rPr>
        <w:t>The other main benefit of securitizing cyberspace would be tackling cyber-crime. According to the security company Sophos, in the first six months of 2010 it received 60,000 new malware samples every day. Apart from malware, cyber-crime covers many different areas such as financial, piracy, hacking and cyber-terrorism. These crimes are growing due to the constantly evolving communications system of social sharing of data, online data storage and social networking, “Although cybercrime has formed a hidden shadow and a kind of evil doppelganger to every step of the Internet’s long history from its very origins, its growth has suddenly become explosive in recent years by virtually any estimate (Deibert &amp; Rohozinski, Contesting Cyberspace and the Coming Crisis of Authority, 2012, p. 28).” Both Deibert and Rohozinski argue that the rise is cyber-crime has become a big problem for states, in 2011 counterfeiting and copying cost the Asia-Pacific region almost $21 billion. Certainly cyber-space has become a rewarding way to commit crimes with little risk of prosecution, “Cybercrime has elicited so little prosecution from the world’s law enforcement agencies it makes one wonder a de facto decriminalization has occurred (Deibert &amp; Rohozinski, Contesting Cyberspace and the Coming Crisis of Authority, 2012, p. 29).” Due to the trouble of cyber-crime, the only way of combating it effectively would be greater state regulation and intervention. With the whole of cyber-space effectively securitized by the United States due to the threat to national security by technological and social shifts, the government is asserting itself increasingly to counter these threats.</w:t>
      </w:r>
      <w:r w:rsidRPr="00374601">
        <w:rPr>
          <w:sz w:val="16"/>
        </w:rPr>
        <w:tab/>
      </w:r>
    </w:p>
    <w:p w14:paraId="26C61288" w14:textId="77777777" w:rsidR="00FE1DC7" w:rsidRPr="00374601" w:rsidRDefault="00FE1DC7" w:rsidP="00FE1DC7">
      <w:pPr>
        <w:rPr>
          <w:sz w:val="16"/>
          <w:szCs w:val="16"/>
        </w:rPr>
      </w:pPr>
      <w:r w:rsidRPr="00374601">
        <w:rPr>
          <w:sz w:val="16"/>
          <w:szCs w:val="16"/>
        </w:rPr>
        <w:t>Conclusion</w:t>
      </w:r>
    </w:p>
    <w:p w14:paraId="17C1C134" w14:textId="77777777" w:rsidR="00FE1DC7" w:rsidRPr="00374601" w:rsidRDefault="00FE1DC7" w:rsidP="00FE1DC7">
      <w:pPr>
        <w:rPr>
          <w:rStyle w:val="StyleUnderline"/>
        </w:rPr>
      </w:pPr>
      <w:r w:rsidRPr="00374601">
        <w:rPr>
          <w:sz w:val="16"/>
        </w:rPr>
        <w:t xml:space="preserve">In analysing what was the securitization of cyberspace, the beginnings of the cyber-debate in the United States have been examined; </w:t>
      </w:r>
      <w:r w:rsidRPr="00374601">
        <w:rPr>
          <w:rStyle w:val="StyleUnderline"/>
        </w:rPr>
        <w:t>this country was used due to reliance on information technology and the status as a superpower.</w:t>
      </w:r>
      <w:r w:rsidRPr="00374601">
        <w:rPr>
          <w:sz w:val="16"/>
        </w:rPr>
        <w:t xml:space="preserve"> </w:t>
      </w:r>
      <w:r w:rsidRPr="00374601">
        <w:rPr>
          <w:rStyle w:val="StyleUnderline"/>
        </w:rPr>
        <w:t xml:space="preserve">The securitization model </w:t>
      </w:r>
      <w:r w:rsidRPr="00374601">
        <w:rPr>
          <w:sz w:val="16"/>
        </w:rPr>
        <w:t xml:space="preserve">from the Copenhagen school of thought was </w:t>
      </w:r>
      <w:r w:rsidRPr="00374601">
        <w:rPr>
          <w:rStyle w:val="StyleUnderline"/>
        </w:rPr>
        <w:t>used to understand how issues are</w:t>
      </w:r>
      <w:r w:rsidRPr="00374601">
        <w:rPr>
          <w:sz w:val="16"/>
        </w:rPr>
        <w:t xml:space="preserve"> non-politicized, </w:t>
      </w:r>
      <w:r w:rsidRPr="00374601">
        <w:rPr>
          <w:rStyle w:val="StyleUnderline"/>
        </w:rPr>
        <w:t>politicized and eventually securitized. A different range of security bills have been examined with this model to understand what was needed for cyberspace to become a securitized issue.</w:t>
      </w:r>
      <w:r w:rsidRPr="00374601">
        <w:rPr>
          <w:sz w:val="16"/>
        </w:rPr>
        <w:t xml:space="preserve"> With the definition of securitization dependent on the terms of national security, the changing definition of this concept was also examined. </w:t>
      </w:r>
      <w:r w:rsidRPr="00374601">
        <w:rPr>
          <w:rStyle w:val="StyleUnderline"/>
        </w:rPr>
        <w:t>Securitization has occurred due to an evolving history whereby the military have understood the potential of information technologies in warfare and where vulnerabilities have been recognised that could damage national security.</w:t>
      </w:r>
    </w:p>
    <w:p w14:paraId="7F1D9A8A" w14:textId="77777777" w:rsidR="00FE1DC7" w:rsidRPr="00374601" w:rsidRDefault="00FE1DC7" w:rsidP="00FE1DC7">
      <w:pPr>
        <w:rPr>
          <w:rStyle w:val="StyleUnderline"/>
        </w:rPr>
      </w:pPr>
      <w:r w:rsidRPr="00374601">
        <w:rPr>
          <w:sz w:val="16"/>
        </w:rPr>
        <w:t xml:space="preserve">In evaluating whether securitization of cyberspace is a problem, it is very clear that securitization is a growing concern with many complications. There are many issues including privacy, regulation, surveillance, internet regulation and the growing tension in the international system. However, </w:t>
      </w:r>
      <w:r w:rsidRPr="00374601">
        <w:rPr>
          <w:rStyle w:val="StyleUnderline"/>
        </w:rPr>
        <w:t xml:space="preserve">because the United States is a superpower contesting with other cyber-heavyweights such as Iran, Russia and China the issue </w:t>
      </w:r>
      <w:r w:rsidRPr="00374601">
        <w:rPr>
          <w:rStyle w:val="Emphasis"/>
        </w:rPr>
        <w:t>will not be de-securitized in the short term</w:t>
      </w:r>
      <w:r w:rsidRPr="00374601">
        <w:rPr>
          <w:sz w:val="16"/>
        </w:rPr>
        <w:t xml:space="preserve">. </w:t>
      </w:r>
      <w:r w:rsidRPr="00374601">
        <w:rPr>
          <w:rStyle w:val="StyleUnderline"/>
        </w:rPr>
        <w:t>With the discovery and use of cyber-weapons,</w:t>
      </w:r>
      <w:r w:rsidRPr="00374601">
        <w:rPr>
          <w:sz w:val="16"/>
        </w:rPr>
        <w:t xml:space="preserve"> </w:t>
      </w:r>
      <w:r w:rsidRPr="00374601">
        <w:rPr>
          <w:rStyle w:val="Emphasis"/>
        </w:rPr>
        <w:t>many states are in the process of making their own for defensive and offensive purposes</w:t>
      </w:r>
      <w:r w:rsidRPr="00374601">
        <w:rPr>
          <w:sz w:val="16"/>
        </w:rPr>
        <w:t xml:space="preserve">. </w:t>
      </w:r>
      <w:r w:rsidRPr="00374601">
        <w:rPr>
          <w:rStyle w:val="StyleUnderline"/>
        </w:rPr>
        <w:t xml:space="preserve">The government of the United States will not de-securitize the issue of cyberspace </w:t>
      </w:r>
      <w:r w:rsidRPr="00374601">
        <w:rPr>
          <w:rStyle w:val="Emphasis"/>
        </w:rPr>
        <w:t>while there are rival states and groups which prove a threat to the national security agenda</w:t>
      </w:r>
      <w:r w:rsidRPr="00374601">
        <w:rPr>
          <w:sz w:val="16"/>
        </w:rPr>
        <w:t xml:space="preserve">. </w:t>
      </w:r>
      <w:r w:rsidRPr="00374601">
        <w:rPr>
          <w:rStyle w:val="StyleUnderline"/>
        </w:rPr>
        <w:t xml:space="preserve">These problems will continue to exist </w:t>
      </w:r>
      <w:r w:rsidRPr="00374601">
        <w:rPr>
          <w:sz w:val="16"/>
        </w:rPr>
        <w:t>until there is no defensive agenda and the issue is de-securitized, for now</w:t>
      </w:r>
      <w:r w:rsidRPr="00374601">
        <w:rPr>
          <w:rStyle w:val="Emphasis"/>
        </w:rPr>
        <w:t xml:space="preserve"> securitization is a necessary evil. </w:t>
      </w:r>
    </w:p>
    <w:p w14:paraId="2DBE983F" w14:textId="77777777" w:rsidR="00FE1DC7" w:rsidRPr="00374601" w:rsidRDefault="00FE1DC7" w:rsidP="00FE1DC7"/>
    <w:p w14:paraId="03E362F6" w14:textId="77777777" w:rsidR="00FE1DC7" w:rsidRPr="00374601" w:rsidRDefault="00FE1DC7" w:rsidP="00FE1DC7">
      <w:pPr>
        <w:pStyle w:val="Heading3"/>
      </w:pPr>
      <w:r w:rsidRPr="00374601">
        <w:t>Talking about cyber war good</w:t>
      </w:r>
    </w:p>
    <w:p w14:paraId="45582214" w14:textId="77777777" w:rsidR="00FE1DC7" w:rsidRPr="00374601" w:rsidRDefault="00FE1DC7" w:rsidP="00FE1DC7">
      <w:pPr>
        <w:pStyle w:val="Heading4"/>
      </w:pPr>
      <w:r w:rsidRPr="00374601">
        <w:t>Our discussion raises awareness of cyber militarism and spills over to policy</w:t>
      </w:r>
    </w:p>
    <w:p w14:paraId="61202145" w14:textId="77777777" w:rsidR="00FE1DC7" w:rsidRPr="00374601" w:rsidRDefault="00FE1DC7" w:rsidP="00FE1DC7">
      <w:pPr>
        <w:rPr>
          <w:sz w:val="16"/>
        </w:rPr>
      </w:pPr>
      <w:r w:rsidRPr="00374601">
        <w:rPr>
          <w:rStyle w:val="Style13ptBold"/>
        </w:rPr>
        <w:t xml:space="preserve">Owens et al. 09 </w:t>
      </w:r>
      <w:r w:rsidRPr="00374601">
        <w:rPr>
          <w:sz w:val="16"/>
        </w:rPr>
        <w:t>(WILLIAM A. OWENS, AEA Holdings, Inc., Co-chair</w:t>
      </w:r>
      <w:r w:rsidRPr="00374601">
        <w:rPr>
          <w:sz w:val="16"/>
          <w:szCs w:val="16"/>
        </w:rPr>
        <w:t xml:space="preserve"> </w:t>
      </w:r>
      <w:r w:rsidRPr="00374601">
        <w:rPr>
          <w:sz w:val="16"/>
        </w:rPr>
        <w:t>KENNETH W. DAM, University of Chicago, Co-chair</w:t>
      </w:r>
      <w:r w:rsidRPr="00374601">
        <w:rPr>
          <w:sz w:val="16"/>
          <w:szCs w:val="16"/>
        </w:rPr>
        <w:t xml:space="preserve"> </w:t>
      </w:r>
      <w:r w:rsidRPr="00374601">
        <w:rPr>
          <w:sz w:val="16"/>
        </w:rPr>
        <w:t>THOMAS A. BERSON, Anagram Laboratories</w:t>
      </w:r>
      <w:r w:rsidRPr="00374601">
        <w:rPr>
          <w:sz w:val="16"/>
          <w:szCs w:val="16"/>
        </w:rPr>
        <w:t xml:space="preserve"> </w:t>
      </w:r>
      <w:r w:rsidRPr="00374601">
        <w:rPr>
          <w:sz w:val="16"/>
        </w:rPr>
        <w:t>GERHARD CASPER, Stanford University</w:t>
      </w:r>
      <w:r w:rsidRPr="00374601">
        <w:rPr>
          <w:sz w:val="16"/>
          <w:szCs w:val="16"/>
        </w:rPr>
        <w:t xml:space="preserve"> </w:t>
      </w:r>
      <w:r w:rsidRPr="00374601">
        <w:rPr>
          <w:sz w:val="16"/>
        </w:rPr>
        <w:t>DAVID D. CLARK, Massachusetts Institute of Technology</w:t>
      </w:r>
      <w:r w:rsidRPr="00374601">
        <w:rPr>
          <w:sz w:val="16"/>
          <w:szCs w:val="16"/>
        </w:rPr>
        <w:t xml:space="preserve"> </w:t>
      </w:r>
      <w:r w:rsidRPr="00374601">
        <w:rPr>
          <w:sz w:val="16"/>
        </w:rPr>
        <w:t>RICHARD L. GARWIN, IBM Fellow Emeritus</w:t>
      </w:r>
      <w:r w:rsidRPr="00374601">
        <w:rPr>
          <w:sz w:val="16"/>
          <w:szCs w:val="16"/>
        </w:rPr>
        <w:t xml:space="preserve"> </w:t>
      </w:r>
      <w:r w:rsidRPr="00374601">
        <w:rPr>
          <w:sz w:val="16"/>
        </w:rPr>
        <w:t>JACK L. GOLDSMITH III, Harvard Law School</w:t>
      </w:r>
      <w:r w:rsidRPr="00374601">
        <w:rPr>
          <w:sz w:val="16"/>
          <w:szCs w:val="16"/>
        </w:rPr>
        <w:t xml:space="preserve"> </w:t>
      </w:r>
      <w:r w:rsidRPr="00374601">
        <w:rPr>
          <w:sz w:val="16"/>
        </w:rPr>
        <w:t>CARL G. O’BERRY, The Boeing Company</w:t>
      </w:r>
      <w:r w:rsidRPr="00374601">
        <w:rPr>
          <w:sz w:val="16"/>
          <w:szCs w:val="16"/>
        </w:rPr>
        <w:t xml:space="preserve"> </w:t>
      </w:r>
      <w:r w:rsidRPr="00374601">
        <w:rPr>
          <w:sz w:val="16"/>
        </w:rPr>
        <w:t>JEROME H. SALTZER, Massachusetts Institute of Technology (retired)</w:t>
      </w:r>
      <w:r w:rsidRPr="00374601">
        <w:rPr>
          <w:sz w:val="16"/>
          <w:szCs w:val="16"/>
        </w:rPr>
        <w:t xml:space="preserve"> </w:t>
      </w:r>
      <w:r w:rsidRPr="00374601">
        <w:rPr>
          <w:sz w:val="16"/>
        </w:rPr>
        <w:t>MARK SEIDEN, MSB Associates</w:t>
      </w:r>
      <w:r w:rsidRPr="00374601">
        <w:rPr>
          <w:sz w:val="16"/>
          <w:szCs w:val="16"/>
        </w:rPr>
        <w:t xml:space="preserve"> </w:t>
      </w:r>
      <w:r w:rsidRPr="00374601">
        <w:rPr>
          <w:sz w:val="16"/>
        </w:rPr>
        <w:t>SARAH SEWALL, Harvard University</w:t>
      </w:r>
      <w:r w:rsidRPr="00374601">
        <w:rPr>
          <w:sz w:val="16"/>
          <w:szCs w:val="16"/>
        </w:rPr>
        <w:t xml:space="preserve"> </w:t>
      </w:r>
      <w:r w:rsidRPr="00374601">
        <w:rPr>
          <w:sz w:val="16"/>
        </w:rPr>
        <w:t>WALTER B. SLOCOMBE, Caplin &amp; Drysdale</w:t>
      </w:r>
      <w:r w:rsidRPr="00374601">
        <w:rPr>
          <w:sz w:val="16"/>
          <w:szCs w:val="16"/>
        </w:rPr>
        <w:t xml:space="preserve"> </w:t>
      </w:r>
      <w:r w:rsidRPr="00374601">
        <w:rPr>
          <w:sz w:val="16"/>
        </w:rPr>
        <w:t>WILLIAM O. STUDEMAN, U.S. Navy (retired)</w:t>
      </w:r>
      <w:r w:rsidRPr="00374601">
        <w:rPr>
          <w:sz w:val="16"/>
          <w:szCs w:val="16"/>
        </w:rPr>
        <w:t xml:space="preserve"> </w:t>
      </w:r>
      <w:r w:rsidRPr="00374601">
        <w:rPr>
          <w:sz w:val="16"/>
        </w:rPr>
        <w:t>MICHAEL A. VATIS, Steptoe &amp; Johnson LLP, “Technology, Policy, Law, and Ethics Regarding U.S. Acquisition</w:t>
      </w:r>
      <w:r w:rsidRPr="00374601">
        <w:rPr>
          <w:sz w:val="16"/>
          <w:szCs w:val="16"/>
        </w:rPr>
        <w:t xml:space="preserve"> </w:t>
      </w:r>
      <w:r w:rsidRPr="00374601">
        <w:rPr>
          <w:sz w:val="16"/>
        </w:rPr>
        <w:t xml:space="preserve">and Use of Cyberattack Capabilities”, pdf) </w:t>
      </w:r>
    </w:p>
    <w:p w14:paraId="28A94343" w14:textId="77777777" w:rsidR="00FE1DC7" w:rsidRPr="00374601" w:rsidRDefault="00FE1DC7" w:rsidP="00FE1DC7">
      <w:pPr>
        <w:rPr>
          <w:sz w:val="16"/>
        </w:rPr>
      </w:pPr>
    </w:p>
    <w:p w14:paraId="00862A19" w14:textId="77777777" w:rsidR="00FE1DC7" w:rsidRPr="00374601" w:rsidRDefault="00FE1DC7" w:rsidP="00FE1DC7">
      <w:pPr>
        <w:rPr>
          <w:rStyle w:val="Emphasis"/>
        </w:rPr>
      </w:pPr>
      <w:r w:rsidRPr="00374601">
        <w:rPr>
          <w:sz w:val="16"/>
        </w:rPr>
        <w:t xml:space="preserve">A historical analogy might be drawn to the study of nuclear issues.  In many ways, today’s state of affairs </w:t>
      </w:r>
      <w:r w:rsidRPr="00374601">
        <w:rPr>
          <w:rStyle w:val="Emphasis"/>
        </w:rPr>
        <w:t>regarding public discourse on cyberattack is analogous to the nuclear debate</w:t>
      </w:r>
      <w:r w:rsidRPr="00374601">
        <w:rPr>
          <w:u w:val="single"/>
        </w:rPr>
        <w:t xml:space="preserve"> of 50 years ago</w:t>
      </w:r>
      <w:r w:rsidRPr="00374601">
        <w:rPr>
          <w:sz w:val="16"/>
        </w:rPr>
        <w:t xml:space="preserve">. At that time, </w:t>
      </w:r>
      <w:r w:rsidRPr="00374601">
        <w:rPr>
          <w:rStyle w:val="Emphasis"/>
        </w:rPr>
        <w:t>nuclear policy issues were veiled in secrecy</w:t>
      </w:r>
      <w:r w:rsidRPr="00374601">
        <w:rPr>
          <w:u w:val="single"/>
        </w:rPr>
        <w:t xml:space="preserve">, and </w:t>
      </w:r>
      <w:r w:rsidRPr="00374601">
        <w:rPr>
          <w:rStyle w:val="Emphasis"/>
        </w:rPr>
        <w:t>there was little public debate</w:t>
      </w:r>
      <w:r w:rsidRPr="00374601">
        <w:rPr>
          <w:sz w:val="16"/>
        </w:rPr>
        <w:t xml:space="preserve"> about them. Herman Kahn’s books (On Thermonuclear War, Thinking the Unthinkable) were the first that addressed in the open literature what it might mean to fight a nuclear war. These </w:t>
      </w:r>
      <w:r w:rsidRPr="00374601">
        <w:rPr>
          <w:rStyle w:val="Emphasis"/>
        </w:rPr>
        <w:t>seminal pieces did much to raise the public profile of these issues and stimulated an enormous amount of subsequent work outside government that has had a real impact on nuclear policy</w:t>
      </w:r>
      <w:r w:rsidRPr="00374601">
        <w:rPr>
          <w:sz w:val="16"/>
        </w:rPr>
        <w:t xml:space="preserve">.  </w:t>
      </w:r>
      <w:r w:rsidRPr="00374601">
        <w:rPr>
          <w:rStyle w:val="StyleUnderline"/>
        </w:rPr>
        <w:t>From our perspective as the co-chairs of this study, the topic of cyberattack is so important across a multitude of national interests—not just defense or even just national security—</w:t>
      </w:r>
      <w:r w:rsidRPr="00374601">
        <w:rPr>
          <w:u w:val="single"/>
        </w:rPr>
        <w:t xml:space="preserve">that </w:t>
      </w:r>
      <w:r w:rsidRPr="00374601">
        <w:rPr>
          <w:rStyle w:val="Emphasis"/>
        </w:rPr>
        <w:t>it deserves robust and open discussion and debate</w:t>
      </w:r>
      <w:r w:rsidRPr="00374601">
        <w:rPr>
          <w:sz w:val="16"/>
        </w:rPr>
        <w:t xml:space="preserve">, both among thoughtful professionals in the policy, military, intelligence, law enforcement, and legal fields and among security practitioners in the private sector. But </w:t>
      </w:r>
      <w:r w:rsidRPr="00374601">
        <w:rPr>
          <w:rStyle w:val="StyleUnderline"/>
        </w:rPr>
        <w:t>for such discussion and debate to be productive, they must be based on some</w:t>
      </w:r>
      <w:r w:rsidRPr="00374601">
        <w:rPr>
          <w:u w:val="single"/>
        </w:rPr>
        <w:t xml:space="preserve"> </w:t>
      </w:r>
      <w:r w:rsidRPr="00374601">
        <w:rPr>
          <w:rStyle w:val="Emphasis"/>
        </w:rPr>
        <w:t xml:space="preserve">common foundation of information about the topic at hand. </w:t>
      </w:r>
      <w:r w:rsidRPr="00374601">
        <w:rPr>
          <w:sz w:val="16"/>
        </w:rPr>
        <w:t>Thus,</w:t>
      </w:r>
      <w:r w:rsidRPr="00374601">
        <w:rPr>
          <w:b/>
          <w:sz w:val="16"/>
          <w:bdr w:val="single" w:sz="4" w:space="0" w:color="auto"/>
        </w:rPr>
        <w:t xml:space="preserve"> </w:t>
      </w:r>
      <w:r w:rsidRPr="00374601">
        <w:rPr>
          <w:rStyle w:val="Emphasis"/>
        </w:rPr>
        <w:t>the report’s role in providing education and background is in our view its most important function.</w:t>
      </w:r>
    </w:p>
    <w:p w14:paraId="3609C2DF" w14:textId="77777777" w:rsidR="00FE1DC7" w:rsidRPr="00374601" w:rsidRDefault="00FE1DC7" w:rsidP="00FE1DC7"/>
    <w:p w14:paraId="2F85AAEC" w14:textId="77777777" w:rsidR="00FE1DC7" w:rsidRPr="00374601" w:rsidRDefault="00FE1DC7" w:rsidP="00FE1DC7">
      <w:pPr>
        <w:pStyle w:val="Heading3"/>
      </w:pPr>
      <w:r w:rsidRPr="00374601">
        <w:t>Cyber threats are real</w:t>
      </w:r>
    </w:p>
    <w:p w14:paraId="35FAF0BC" w14:textId="77777777" w:rsidR="00FE1DC7" w:rsidRPr="00374601" w:rsidRDefault="00FE1DC7" w:rsidP="00FE1DC7">
      <w:pPr>
        <w:pStyle w:val="Heading4"/>
      </w:pPr>
      <w:r w:rsidRPr="00374601">
        <w:t>The risk of attacks in the cyber domain is high – stuxnet has opened the floodgates for cyberwar.</w:t>
      </w:r>
    </w:p>
    <w:p w14:paraId="76F21D55" w14:textId="77777777" w:rsidR="00FE1DC7" w:rsidRPr="00374601" w:rsidRDefault="00FE1DC7" w:rsidP="00FE1DC7">
      <w:pPr>
        <w:rPr>
          <w:sz w:val="16"/>
        </w:rPr>
      </w:pPr>
      <w:r w:rsidRPr="00374601">
        <w:rPr>
          <w:rStyle w:val="Style13ptBold"/>
        </w:rPr>
        <w:t xml:space="preserve">Opderbeck 11 </w:t>
      </w:r>
      <w:r w:rsidRPr="00374601">
        <w:rPr>
          <w:sz w:val="16"/>
        </w:rPr>
        <w:t>(Daniel, Professor of Law. Degrees: LL.M., New York University School of Law; J.D., Seton Hall Law School; B.A., Gordon College, “CYBERSECURITY AND EXECUTIVE POWER”)</w:t>
      </w:r>
    </w:p>
    <w:p w14:paraId="415C3932" w14:textId="77777777" w:rsidR="00FE1DC7" w:rsidRPr="00374601" w:rsidRDefault="00FE1DC7" w:rsidP="00FE1DC7"/>
    <w:p w14:paraId="0A0AFBA0" w14:textId="77777777" w:rsidR="00FE1DC7" w:rsidRPr="00374601" w:rsidRDefault="00FE1DC7" w:rsidP="00FE1DC7">
      <w:pPr>
        <w:rPr>
          <w:rStyle w:val="Emphasis"/>
        </w:rPr>
      </w:pPr>
      <w:r w:rsidRPr="00374601">
        <w:rPr>
          <w:rStyle w:val="StyleUnderline"/>
        </w:rPr>
        <w:t>Cyber is the new domain of international</w:t>
      </w:r>
      <w:r w:rsidRPr="00374601">
        <w:rPr>
          <w:rStyle w:val="Emphasis"/>
        </w:rPr>
        <w:t xml:space="preserve"> espionage, sabotage, and war. </w:t>
      </w:r>
      <w:r w:rsidRPr="00374601">
        <w:rPr>
          <w:rStyle w:val="StyleUnderline"/>
        </w:rPr>
        <w:t>China, Russia, the U.K. and the United States employ extensive cyber-spying networks</w:t>
      </w:r>
      <w:r w:rsidRPr="00374601">
        <w:rPr>
          <w:sz w:val="16"/>
        </w:rPr>
        <w:t xml:space="preserve">. </w:t>
      </w:r>
      <w:r w:rsidRPr="00374601">
        <w:rPr>
          <w:rStyle w:val="StyleUnderline"/>
        </w:rPr>
        <w:t xml:space="preserve">A coordinated series of denial of service and other attacks </w:t>
      </w:r>
      <w:r w:rsidRPr="00374601">
        <w:rPr>
          <w:rStyle w:val="Emphasis"/>
        </w:rPr>
        <w:t>could cripple a state’s political and communications systems</w:t>
      </w:r>
      <w:r w:rsidRPr="00374601">
        <w:rPr>
          <w:sz w:val="16"/>
        </w:rPr>
        <w:t xml:space="preserve">, as happened during “Cyber War 1” between Russia and Estonia in 2007. </w:t>
      </w:r>
      <w:r w:rsidRPr="00374601">
        <w:rPr>
          <w:rStyle w:val="StyleUnderline"/>
        </w:rPr>
        <w:t>Cyberattacks can directly impact “real” infrastructure:</w:t>
      </w:r>
      <w:r w:rsidRPr="00374601">
        <w:rPr>
          <w:sz w:val="16"/>
        </w:rPr>
        <w:t xml:space="preserve"> “[a]s computer networks collapse, </w:t>
      </w:r>
      <w:r w:rsidRPr="00374601">
        <w:rPr>
          <w:rStyle w:val="StyleUnderline"/>
        </w:rPr>
        <w:t>factories and chemical plants explode</w:t>
      </w:r>
      <w:r w:rsidRPr="00374601">
        <w:rPr>
          <w:sz w:val="16"/>
        </w:rPr>
        <w:t xml:space="preserve">, </w:t>
      </w:r>
      <w:r w:rsidRPr="00374601">
        <w:rPr>
          <w:rStyle w:val="Emphasis"/>
        </w:rPr>
        <w:t>satellites spin out of control and the financial and power grids fail</w:t>
      </w:r>
      <w:r w:rsidRPr="00374601">
        <w:rPr>
          <w:sz w:val="16"/>
        </w:rPr>
        <w:t>.” In June 2010, for example, a computer worm called “</w:t>
      </w:r>
      <w:r w:rsidRPr="00374601">
        <w:rPr>
          <w:rStyle w:val="StyleUnderline"/>
        </w:rPr>
        <w:t xml:space="preserve">Stuxnet” </w:t>
      </w:r>
      <w:r w:rsidRPr="00374601">
        <w:rPr>
          <w:sz w:val="16"/>
        </w:rPr>
        <w:t>was discovered in Iran. At first inspection, it appeared to be a routine bit of malware. Closer analysis, however, revealed that Stuxnet was carefully designed to disrupt the sort of SCADA systems that help control equipment at nuclear power plants. Stuxnet’s subtlety and sophistication suggested to most experts that it was engineered not by rogue hackers, but rather by an entity with the resources of a nation-state, and that it was specifically targeted to damage Iran’s nuclear capabilities. It</w:t>
      </w:r>
      <w:r w:rsidRPr="00374601">
        <w:rPr>
          <w:rStyle w:val="StyleUnderline"/>
        </w:rPr>
        <w:t xml:space="preserve"> almost certainly was a cyberattack launched by Israel or the United States.</w:t>
      </w:r>
      <w:r w:rsidRPr="00374601">
        <w:rPr>
          <w:sz w:val="16"/>
        </w:rPr>
        <w:t xml:space="preserve"> Recent evidence suggests that </w:t>
      </w:r>
      <w:r w:rsidRPr="00374601">
        <w:rPr>
          <w:rStyle w:val="StyleUnderline"/>
        </w:rPr>
        <w:t>Sutxnet successfully curtailed Iran’s production of refined uranium</w:t>
      </w:r>
      <w:r w:rsidRPr="00374601">
        <w:rPr>
          <w:sz w:val="16"/>
        </w:rPr>
        <w:t xml:space="preserve">. The Stuxnet attack appears to have bled into “real” space: the Iranian scientist chiefly responsible for eradicating Stuxnet from Iran’s nuclear plants was killed on November 29, 2010, by assassins on motorbikes who stuck a bomb to his car. </w:t>
      </w:r>
      <w:r w:rsidRPr="00374601">
        <w:rPr>
          <w:rStyle w:val="StyleUnderline"/>
        </w:rPr>
        <w:t>While Stuxnet is an example of a probable cyberattack by the U.S. and its allies</w:t>
      </w:r>
      <w:r w:rsidRPr="00374601">
        <w:rPr>
          <w:sz w:val="16"/>
        </w:rPr>
        <w:t xml:space="preserve">, many </w:t>
      </w:r>
      <w:r w:rsidRPr="00374601">
        <w:rPr>
          <w:rStyle w:val="Emphasis"/>
        </w:rPr>
        <w:t>experts believe that the U.S. is among the most vulnerable nations to a cyberattack.</w:t>
      </w:r>
      <w:r w:rsidRPr="00374601">
        <w:rPr>
          <w:sz w:val="16"/>
        </w:rPr>
        <w:t xml:space="preserve"> </w:t>
      </w:r>
      <w:r w:rsidRPr="00374601">
        <w:rPr>
          <w:rStyle w:val="StyleUnderline"/>
        </w:rPr>
        <w:t>Every aspect of the U.S. economy and infrastructure depends on digital interconnections</w:t>
      </w:r>
      <w:r w:rsidRPr="00374601">
        <w:rPr>
          <w:sz w:val="16"/>
        </w:rPr>
        <w:t>. Leading cybersecurity writer Richard Clarke suggests that “</w:t>
      </w:r>
      <w:r w:rsidRPr="00374601">
        <w:rPr>
          <w:rStyle w:val="StyleUnderline"/>
        </w:rPr>
        <w:t>cyber war places this country [the U.S.] at greater jeopardy than it does any other nation</w:t>
      </w:r>
      <w:r w:rsidRPr="00374601">
        <w:rPr>
          <w:sz w:val="16"/>
        </w:rPr>
        <w:t xml:space="preserve">.” Indeed, many experts believe that, </w:t>
      </w:r>
      <w:r w:rsidRPr="00374601">
        <w:rPr>
          <w:rStyle w:val="StyleUnderline"/>
        </w:rPr>
        <w:t>even now</w:t>
      </w:r>
      <w:r w:rsidRPr="00374601">
        <w:rPr>
          <w:sz w:val="16"/>
        </w:rPr>
        <w:t>, “</w:t>
      </w:r>
      <w:r w:rsidRPr="00374601">
        <w:rPr>
          <w:rStyle w:val="StyleUnderline"/>
        </w:rPr>
        <w:t>Computer hackers in China,</w:t>
      </w:r>
      <w:r w:rsidRPr="00374601">
        <w:rPr>
          <w:sz w:val="16"/>
        </w:rPr>
        <w:t xml:space="preserve"> including those working on behalf of the Chinese government and military, </w:t>
      </w:r>
      <w:r w:rsidRPr="00374601">
        <w:rPr>
          <w:rStyle w:val="StyleUnderline"/>
        </w:rPr>
        <w:t>have penetrated deeply into the information systems of U.S. companies and government agencies</w:t>
      </w:r>
      <w:r w:rsidRPr="00374601">
        <w:rPr>
          <w:sz w:val="16"/>
        </w:rPr>
        <w:t xml:space="preserve">, stolen proprietary information from American executives in advance of their business meetings in China, </w:t>
      </w:r>
      <w:r w:rsidRPr="00374601">
        <w:rPr>
          <w:rStyle w:val="StyleUnderline"/>
        </w:rPr>
        <w:t>and, in a few cases, gained access to electric power plants in the United States</w:t>
      </w:r>
      <w:r w:rsidRPr="00374601">
        <w:rPr>
          <w:sz w:val="16"/>
        </w:rPr>
        <w:t>….” The U.S. Senate Committee on Commerce, Science, and Transportation recently reported that “[d]uring 2008, there were 54,640 identified [cyber]attacks against the Department of Defense;</w:t>
      </w:r>
      <w:r w:rsidRPr="00374601">
        <w:rPr>
          <w:rStyle w:val="StyleUnderline"/>
        </w:rPr>
        <w:t xml:space="preserve"> in 2009, there were 71,661 incidents reported; and through June 30 of 2010, there were 60,026 incident reported.</w:t>
      </w:r>
      <w:r w:rsidRPr="00374601">
        <w:rPr>
          <w:sz w:val="16"/>
        </w:rPr>
        <w:t xml:space="preserve">” </w:t>
      </w:r>
      <w:r w:rsidRPr="00374601">
        <w:rPr>
          <w:rStyle w:val="Emphasis"/>
        </w:rPr>
        <w:t>Most analysts now agree that cyberwar is inevitable.</w:t>
      </w:r>
      <w:r w:rsidRPr="00374601">
        <w:rPr>
          <w:sz w:val="16"/>
        </w:rPr>
        <w:t xml:space="preserve"> </w:t>
      </w:r>
      <w:r w:rsidRPr="00374601">
        <w:rPr>
          <w:rStyle w:val="Emphasis"/>
        </w:rPr>
        <w:t>Cyberspace also provides a home base for organized crime and terrorism</w:t>
      </w:r>
      <w:r w:rsidRPr="00374601">
        <w:rPr>
          <w:sz w:val="16"/>
        </w:rPr>
        <w:t xml:space="preserve">. The distribution of malware designed to harvest personal and corporate information now is largely run by </w:t>
      </w:r>
      <w:r w:rsidRPr="00374601">
        <w:rPr>
          <w:rStyle w:val="StyleUnderline"/>
        </w:rPr>
        <w:t>syndicates</w:t>
      </w:r>
      <w:r w:rsidRPr="00374601">
        <w:rPr>
          <w:sz w:val="16"/>
        </w:rPr>
        <w:t xml:space="preserve">, many </w:t>
      </w:r>
      <w:r w:rsidRPr="00374601">
        <w:rPr>
          <w:rStyle w:val="StyleUnderline"/>
        </w:rPr>
        <w:t>based in Russia, Nigeria, China, Brazil, or other organized crime havens</w:t>
      </w:r>
      <w:r w:rsidRPr="00374601">
        <w:rPr>
          <w:sz w:val="16"/>
        </w:rPr>
        <w:t xml:space="preserve">, that </w:t>
      </w:r>
      <w:r w:rsidRPr="00374601">
        <w:rPr>
          <w:rStyle w:val="StyleUnderline"/>
        </w:rPr>
        <w:t>control networks of tens of millions of infected computers called “botnets.”</w:t>
      </w:r>
      <w:r w:rsidRPr="00374601">
        <w:rPr>
          <w:sz w:val="16"/>
        </w:rPr>
        <w:t xml:space="preserve"> </w:t>
      </w:r>
      <w:r w:rsidRPr="00374601">
        <w:rPr>
          <w:rStyle w:val="Emphasis"/>
        </w:rPr>
        <w:t>Cybercrime may cost the U.S. economy $1 Trillion annually,</w:t>
      </w:r>
      <w:r w:rsidRPr="00374601">
        <w:rPr>
          <w:sz w:val="16"/>
        </w:rPr>
        <w:t xml:space="preserve"> and cybercriminals frequently launder money through “virtual” worlds such as Second Life. Moreover, “</w:t>
      </w:r>
      <w:r w:rsidRPr="00374601">
        <w:rPr>
          <w:rStyle w:val="StyleUnderline"/>
        </w:rPr>
        <w:t>there is a growing swell of opinion that [terrorist] hackers will eventually be bold enough and powerful enough to launch attacks that will damage and destroy critical national infrastructure.</w:t>
      </w:r>
      <w:r w:rsidRPr="00374601">
        <w:rPr>
          <w:sz w:val="16"/>
        </w:rPr>
        <w:t xml:space="preserve">” In short, </w:t>
      </w:r>
      <w:r w:rsidRPr="00374601">
        <w:rPr>
          <w:rStyle w:val="Emphasis"/>
        </w:rPr>
        <w:t xml:space="preserve">cybercrime, cyberterrorism, and cyberwar are synergistically blending into a massive perfect storm over our information infrastructure. </w:t>
      </w:r>
    </w:p>
    <w:p w14:paraId="6263CF09" w14:textId="77777777" w:rsidR="00FE1DC7" w:rsidRPr="00374601" w:rsidRDefault="00FE1DC7" w:rsidP="00FE1DC7">
      <w:pPr>
        <w:rPr>
          <w:rStyle w:val="Emphasis"/>
        </w:rPr>
      </w:pPr>
    </w:p>
    <w:p w14:paraId="2A0A8907" w14:textId="77777777" w:rsidR="00FE1DC7" w:rsidRPr="00374601" w:rsidRDefault="00FE1DC7" w:rsidP="00FE1DC7">
      <w:pPr>
        <w:pStyle w:val="Heading4"/>
      </w:pPr>
      <w:r w:rsidRPr="00374601">
        <w:t>Squo OCO’s cause a cyber cold war</w:t>
      </w:r>
    </w:p>
    <w:p w14:paraId="71379593" w14:textId="77777777" w:rsidR="00FE1DC7" w:rsidRPr="00374601" w:rsidRDefault="00FE1DC7" w:rsidP="00FE1DC7">
      <w:pPr>
        <w:rPr>
          <w:sz w:val="16"/>
        </w:rPr>
      </w:pPr>
      <w:r w:rsidRPr="00374601">
        <w:rPr>
          <w:rStyle w:val="Style13ptBold"/>
        </w:rPr>
        <w:t>Benavides 7/30/13</w:t>
      </w:r>
      <w:r w:rsidRPr="00374601">
        <w:rPr>
          <w:sz w:val="16"/>
        </w:rPr>
        <w:t xml:space="preserve"> (Stephen Benavides is a policy analyst and union organizer from Dallas. He holds a bachelor's degree in political science from the University of North Texas and has done graduate research in econometrics and economic theory. , “The Coming Cyber-Cold War: US Pioneering Online Attacks”, </w:t>
      </w:r>
      <w:hyperlink r:id="rId16" w:history="1">
        <w:r w:rsidRPr="00374601">
          <w:rPr>
            <w:rStyle w:val="Hyperlink"/>
            <w:sz w:val="16"/>
          </w:rPr>
          <w:t>http://truth-out.org/news/item/17714-the-coming-cyber-cold-war</w:t>
        </w:r>
      </w:hyperlink>
      <w:r w:rsidRPr="00374601">
        <w:rPr>
          <w:sz w:val="16"/>
        </w:rPr>
        <w:t>)</w:t>
      </w:r>
    </w:p>
    <w:p w14:paraId="7C7225E7" w14:textId="77777777" w:rsidR="00FE1DC7" w:rsidRPr="00374601" w:rsidRDefault="00FE1DC7" w:rsidP="00FE1DC7">
      <w:pPr>
        <w:rPr>
          <w:rStyle w:val="Style13ptBold"/>
        </w:rPr>
      </w:pPr>
    </w:p>
    <w:p w14:paraId="422518B6" w14:textId="77777777" w:rsidR="00FE1DC7" w:rsidRPr="00374601" w:rsidRDefault="00FE1DC7" w:rsidP="00FE1DC7">
      <w:pPr>
        <w:rPr>
          <w:b/>
          <w:iCs/>
          <w:u w:val="single"/>
          <w:bdr w:val="single" w:sz="18" w:space="0" w:color="auto"/>
        </w:rPr>
      </w:pPr>
      <w:r w:rsidRPr="00374601">
        <w:rPr>
          <w:rStyle w:val="StyleUnderline"/>
        </w:rPr>
        <w:t>The US government is openly and actively engaged in a reincarnation of the Cold War</w:t>
      </w:r>
      <w:r w:rsidRPr="00374601">
        <w:rPr>
          <w:sz w:val="16"/>
        </w:rPr>
        <w:t xml:space="preserve">. </w:t>
      </w:r>
      <w:r w:rsidRPr="00374601">
        <w:rPr>
          <w:rStyle w:val="StyleUnderline"/>
        </w:rPr>
        <w:t xml:space="preserve">Physical assets such as spies and informants have been replaced with zero-day software exploits and network security analysts. </w:t>
      </w:r>
      <w:r w:rsidRPr="00374601">
        <w:rPr>
          <w:sz w:val="16"/>
        </w:rPr>
        <w:t xml:space="preserve">Old-school intelligence gathering, while effective to some degree, pales in comparison with the scope of big-data firms such as Endgame and Palantir. </w:t>
      </w:r>
      <w:r w:rsidRPr="00374601">
        <w:rPr>
          <w:rStyle w:val="StyleUnderline"/>
        </w:rPr>
        <w:t>Instead of war-ravaged proximity states in Eastern Europe or the Middle East</w:t>
      </w:r>
      <w:r w:rsidRPr="00374601">
        <w:rPr>
          <w:sz w:val="16"/>
        </w:rPr>
        <w:t xml:space="preserve">, </w:t>
      </w:r>
      <w:r w:rsidRPr="00374601">
        <w:rPr>
          <w:rStyle w:val="Emphasis"/>
        </w:rPr>
        <w:t>we have shadowy "actors in cyberspace"</w:t>
      </w:r>
      <w:r w:rsidRPr="00374601">
        <w:rPr>
          <w:sz w:val="16"/>
        </w:rPr>
        <w:t xml:space="preserve"> and network backdoors on the Internet. </w:t>
      </w:r>
      <w:r w:rsidRPr="00374601">
        <w:rPr>
          <w:rStyle w:val="StyleUnderline"/>
        </w:rPr>
        <w:t>The development and expansion of cyber-security</w:t>
      </w:r>
      <w:r w:rsidRPr="00374601">
        <w:rPr>
          <w:sz w:val="16"/>
        </w:rPr>
        <w:t xml:space="preserve">, </w:t>
      </w:r>
      <w:r w:rsidRPr="00374601">
        <w:rPr>
          <w:rStyle w:val="StyleUnderline"/>
        </w:rPr>
        <w:t xml:space="preserve">and hence cyber-warfare - </w:t>
      </w:r>
      <w:r w:rsidRPr="00374601">
        <w:rPr>
          <w:rStyle w:val="Emphasis"/>
        </w:rPr>
        <w:t>equivalent to an arms race</w:t>
      </w:r>
      <w:r w:rsidRPr="00374601">
        <w:rPr>
          <w:sz w:val="16"/>
        </w:rPr>
        <w:t xml:space="preserve"> - </w:t>
      </w:r>
      <w:r w:rsidRPr="00374601">
        <w:rPr>
          <w:rStyle w:val="StyleUnderline"/>
        </w:rPr>
        <w:t xml:space="preserve">has been in the works for decades and is now </w:t>
      </w:r>
      <w:r w:rsidRPr="00374601">
        <w:rPr>
          <w:rStyle w:val="Emphasis"/>
        </w:rPr>
        <w:t>a prime objective for the executive branch and the Department of Defense</w:t>
      </w:r>
      <w:r w:rsidRPr="00374601">
        <w:rPr>
          <w:sz w:val="16"/>
        </w:rPr>
        <w:t xml:space="preserve">. </w:t>
      </w:r>
      <w:r w:rsidRPr="00374601">
        <w:rPr>
          <w:rStyle w:val="StyleUnderline"/>
        </w:rPr>
        <w:t>As the US prepares to deploy weaponized malware and viruses against its enemies</w:t>
      </w:r>
      <w:r w:rsidRPr="00374601">
        <w:rPr>
          <w:rStyle w:val="Emphasis"/>
        </w:rPr>
        <w:t>, it is forcing those enemies to respond in kind.</w:t>
      </w:r>
      <w:r w:rsidRPr="00374601">
        <w:rPr>
          <w:sz w:val="16"/>
        </w:rPr>
        <w:t xml:space="preserve"> </w:t>
      </w:r>
      <w:r w:rsidRPr="00374601">
        <w:rPr>
          <w:rStyle w:val="Emphasis"/>
        </w:rPr>
        <w:t xml:space="preserve">We are witnessing the first stage of an America-led arms race that undoubtedly will result in a cyber cold war. </w:t>
      </w:r>
    </w:p>
    <w:p w14:paraId="2431D975" w14:textId="77777777" w:rsidR="00FE1DC7" w:rsidRPr="00374601" w:rsidRDefault="00FE1DC7" w:rsidP="00FE1DC7">
      <w:pPr>
        <w:rPr>
          <w:sz w:val="16"/>
        </w:rPr>
      </w:pPr>
      <w:r w:rsidRPr="00374601">
        <w:rPr>
          <w:sz w:val="16"/>
        </w:rPr>
        <w:t>Before Edward Snowden</w:t>
      </w:r>
      <w:r w:rsidRPr="00374601">
        <w:rPr>
          <w:rStyle w:val="StyleUnderline"/>
        </w:rPr>
        <w:t xml:space="preserve"> </w:t>
      </w:r>
      <w:r w:rsidRPr="00374601">
        <w:rPr>
          <w:sz w:val="16"/>
        </w:rPr>
        <w:t xml:space="preserve">released details about foreign and domestic spying program PRISM, low-level and continuous cyber espionage was well underway. As far back as 2002, a three-year attack accessed and downloaded 10 to 20 terabytes of sensitive information from the Department of Defense in an operation titled "Titan Rain." The culprit - whether an individual or a state - was never identified. In 2009, there were cyber attacks on the US water and sewage systems, as well as the national electrical grid. China and Russia are alleged to have accessed secure systems and mapped out the entire infrastructure of the country. More recently, the Obama administration was forced to admit that it had deployed Stuxnet against Iranian nuclear centrifuges and that the NSA attacked Tsinghua University, a research facility in China. </w:t>
      </w:r>
    </w:p>
    <w:p w14:paraId="27702117" w14:textId="77777777" w:rsidR="00FE1DC7" w:rsidRPr="00374601" w:rsidRDefault="00FE1DC7" w:rsidP="00FE1DC7">
      <w:pPr>
        <w:rPr>
          <w:sz w:val="16"/>
        </w:rPr>
      </w:pPr>
      <w:r w:rsidRPr="00374601">
        <w:rPr>
          <w:sz w:val="16"/>
        </w:rPr>
        <w:t>"</w:t>
      </w:r>
      <w:r w:rsidRPr="00374601">
        <w:rPr>
          <w:rStyle w:val="Emphasis"/>
        </w:rPr>
        <w:t>Cyber warfare attacks" are the new terrorism</w:t>
      </w:r>
      <w:r w:rsidRPr="00374601">
        <w:rPr>
          <w:sz w:val="16"/>
        </w:rPr>
        <w:t xml:space="preserve">, </w:t>
      </w:r>
      <w:r w:rsidRPr="00374601">
        <w:rPr>
          <w:rStyle w:val="StyleUnderline"/>
        </w:rPr>
        <w:t>with risk to economic and national security elevated to Orwellian heights found post-9/11.</w:t>
      </w:r>
      <w:r w:rsidRPr="00374601">
        <w:rPr>
          <w:sz w:val="16"/>
        </w:rPr>
        <w:t xml:space="preserve"> At least that's what US military commanders want the public to believe.</w:t>
      </w:r>
    </w:p>
    <w:p w14:paraId="13B2430E" w14:textId="77777777" w:rsidR="00FE1DC7" w:rsidRPr="00374601" w:rsidRDefault="00FE1DC7" w:rsidP="00FE1DC7">
      <w:pPr>
        <w:pStyle w:val="Heading4"/>
      </w:pPr>
      <w:r w:rsidRPr="00374601">
        <w:t>Militarization of cyberspace inev – squo is lying to the public and denying accoutnabiltiy</w:t>
      </w:r>
    </w:p>
    <w:p w14:paraId="38C31F71" w14:textId="77777777" w:rsidR="00FE1DC7" w:rsidRPr="00374601" w:rsidRDefault="00FE1DC7" w:rsidP="00FE1DC7">
      <w:pPr>
        <w:rPr>
          <w:rStyle w:val="Style13ptBold"/>
        </w:rPr>
      </w:pPr>
      <w:r w:rsidRPr="00374601">
        <w:rPr>
          <w:rStyle w:val="Style13ptBold"/>
        </w:rPr>
        <w:t xml:space="preserve">Lawson 12 </w:t>
      </w:r>
      <w:r w:rsidRPr="00374601">
        <w:rPr>
          <w:sz w:val="16"/>
        </w:rPr>
        <w:t>(Sean, professor and researcher in the Department of Communication at the University of Utah. Doctorate from the Department of Science and Technology Studies at Rensselaer Polytechnic Institute, “Is the United States Militarizing Cyberspace?”,http://www.forbes.com/sites/seanlawson/2012/11/02/is-the-united-states-militarizing-cyberspace/)</w:t>
      </w:r>
    </w:p>
    <w:p w14:paraId="309A0419" w14:textId="77777777" w:rsidR="00FE1DC7" w:rsidRPr="00374601" w:rsidRDefault="00FE1DC7" w:rsidP="00FE1DC7">
      <w:pPr>
        <w:rPr>
          <w:rStyle w:val="Style13ptBold"/>
        </w:rPr>
      </w:pPr>
    </w:p>
    <w:p w14:paraId="1F9C08F4" w14:textId="77777777" w:rsidR="00FE1DC7" w:rsidRPr="00374601" w:rsidRDefault="00FE1DC7" w:rsidP="00191DD2">
      <w:r w:rsidRPr="00374601">
        <w:rPr>
          <w:sz w:val="16"/>
        </w:rPr>
        <w:t>At its most basic level, mil</w:t>
      </w:r>
      <w:r w:rsidRPr="00374601">
        <w:rPr>
          <w:rStyle w:val="StyleUnderline"/>
        </w:rPr>
        <w:t xml:space="preserve">itarizing cyberspace would involve “giv[ing] a military character to” it, </w:t>
      </w:r>
      <w:r w:rsidRPr="00374601">
        <w:rPr>
          <w:sz w:val="16"/>
        </w:rPr>
        <w:t xml:space="preserve">“equip[ping][it] with military forces and defenses” and/or “adapt[ing][it] for military use.” Determining the degree of militarization would also hinge upon determining the degree to which the military as an institution is the primary actor in responding to cybersecurity challenges. </w:t>
      </w:r>
      <w:r w:rsidRPr="00374601">
        <w:rPr>
          <w:rStyle w:val="StyleUnderline"/>
        </w:rPr>
        <w:t>During the last four years, we have seen all of these occur alongside a growing role for the military in responding to the nation’s cybersecurity challenges.</w:t>
      </w:r>
      <w:r w:rsidRPr="00374601">
        <w:rPr>
          <w:sz w:val="16"/>
        </w:rPr>
        <w:t xml:space="preserve"> </w:t>
      </w:r>
      <w:r w:rsidRPr="00374601">
        <w:rPr>
          <w:rStyle w:val="Emphasis"/>
        </w:rPr>
        <w:t>This is despite assurances that the United States was not militarizing cyberspace.</w:t>
      </w:r>
      <w:r w:rsidRPr="00374601">
        <w:rPr>
          <w:rStyle w:val="Emphasis"/>
          <w:b w:val="0"/>
          <w:sz w:val="12"/>
          <w:u w:val="none"/>
        </w:rPr>
        <w:t xml:space="preserve"> </w:t>
      </w:r>
      <w:r w:rsidRPr="00374601">
        <w:rPr>
          <w:sz w:val="16"/>
        </w:rPr>
        <w:t xml:space="preserve">On a number of occassions, </w:t>
      </w:r>
      <w:r w:rsidRPr="00374601">
        <w:rPr>
          <w:rStyle w:val="Emphasis"/>
        </w:rPr>
        <w:t>civilian and military leaders have assured us that the United States was not militarzing cyberspace</w:t>
      </w:r>
      <w:r w:rsidRPr="00374601">
        <w:rPr>
          <w:sz w:val="16"/>
        </w:rPr>
        <w:t xml:space="preserve"> </w:t>
      </w:r>
      <w:r w:rsidRPr="00374601">
        <w:rPr>
          <w:rStyle w:val="StyleUnderline"/>
        </w:rPr>
        <w:t>and that the military was not taking the lead in responding to cybersecurity challenges</w:t>
      </w:r>
      <w:r w:rsidRPr="00374601">
        <w:rPr>
          <w:sz w:val="16"/>
        </w:rPr>
        <w:t>. This has at times caused controversy. In the spring of 2010, Senator John McCain (R-AZ) called for a greater role for the Department of Defense in national cybersecurity, a call that the head of USCYBERCOM, Gen. Keith Alexander, seemed to resist.</w:t>
      </w:r>
      <w:r w:rsidRPr="00374601">
        <w:rPr>
          <w:sz w:val="16"/>
          <w:szCs w:val="16"/>
        </w:rPr>
        <w:t xml:space="preserve"> </w:t>
      </w:r>
      <w:r w:rsidRPr="00374601">
        <w:rPr>
          <w:sz w:val="16"/>
        </w:rPr>
        <w:t xml:space="preserve">Several months later, in summer 2010, </w:t>
      </w:r>
      <w:r w:rsidRPr="00374601">
        <w:rPr>
          <w:rStyle w:val="StyleUnderline"/>
        </w:rPr>
        <w:t>concerns about possible militarization were raised again when the Wall Street Journal reported on a National Security Agency</w:t>
      </w:r>
      <w:r w:rsidRPr="00374601">
        <w:rPr>
          <w:sz w:val="16"/>
        </w:rPr>
        <w:t xml:space="preserve"> (NSA) </w:t>
      </w:r>
      <w:r w:rsidRPr="00374601">
        <w:rPr>
          <w:rStyle w:val="StyleUnderline"/>
        </w:rPr>
        <w:t xml:space="preserve">program called “Perfect Citizen.” </w:t>
      </w:r>
      <w:r w:rsidRPr="00374601">
        <w:rPr>
          <w:sz w:val="16"/>
        </w:rPr>
        <w:t xml:space="preserve">The program would allegedly </w:t>
      </w:r>
      <w:r w:rsidRPr="00374601">
        <w:rPr>
          <w:rStyle w:val="StyleUnderline"/>
        </w:rPr>
        <w:t>involve NSA surveillance meant to detect cyber attacks against private companies and civilian critical infrastructure</w:t>
      </w:r>
      <w:r w:rsidRPr="00374601">
        <w:rPr>
          <w:sz w:val="16"/>
        </w:rPr>
        <w:t xml:space="preserve">s. Reports that </w:t>
      </w:r>
      <w:r w:rsidRPr="00374601">
        <w:rPr>
          <w:rStyle w:val="StyleUnderline"/>
        </w:rPr>
        <w:t xml:space="preserve">a contractor involved with the program </w:t>
      </w:r>
      <w:r w:rsidRPr="00374601">
        <w:rPr>
          <w:rStyle w:val="Emphasis"/>
        </w:rPr>
        <w:t>had called it “Big Brother</w:t>
      </w:r>
      <w:r w:rsidRPr="00374601">
        <w:rPr>
          <w:sz w:val="16"/>
        </w:rPr>
        <w:t xml:space="preserve">” only added to concerns. </w:t>
      </w:r>
      <w:r w:rsidRPr="00374601">
        <w:rPr>
          <w:rStyle w:val="StyleUnderline"/>
        </w:rPr>
        <w:t>In response, the NSA assured us that “Perfect Citizen” was only a research and development project</w:t>
      </w:r>
      <w:r w:rsidRPr="00374601">
        <w:rPr>
          <w:sz w:val="16"/>
        </w:rPr>
        <w:t xml:space="preserve"> and that the military was not taking over civilian cyber security.</w:t>
      </w:r>
      <w:r w:rsidRPr="00374601">
        <w:rPr>
          <w:sz w:val="16"/>
          <w:szCs w:val="16"/>
        </w:rPr>
        <w:t xml:space="preserve"> </w:t>
      </w:r>
      <w:r w:rsidRPr="00374601">
        <w:rPr>
          <w:rStyle w:val="Emphasis"/>
        </w:rPr>
        <w:t>These assurances did not allay concerns about militarization</w:t>
      </w:r>
      <w:r w:rsidRPr="00374601">
        <w:rPr>
          <w:sz w:val="16"/>
        </w:rPr>
        <w:t xml:space="preserve">. A year later, in his July 2011 speech introducing the first Department Of Defense Strategy for Operating in Cyberspace, Deputy Secretary of Defense William </w:t>
      </w:r>
      <w:r w:rsidRPr="00374601">
        <w:rPr>
          <w:rStyle w:val="StyleUnderline"/>
        </w:rPr>
        <w:t>Lynn</w:t>
      </w:r>
      <w:r w:rsidRPr="00374601">
        <w:rPr>
          <w:sz w:val="16"/>
        </w:rPr>
        <w:t xml:space="preserve"> III </w:t>
      </w:r>
      <w:r w:rsidRPr="00374601">
        <w:rPr>
          <w:rStyle w:val="StyleUnderline"/>
        </w:rPr>
        <w:t>felt the need to address “concerns that cyberspace is at risk of being militarized</w:t>
      </w:r>
      <w:r w:rsidRPr="00374601">
        <w:rPr>
          <w:sz w:val="16"/>
        </w:rPr>
        <w:t>.” He told his audience, “We have designed our DoD Cyber Strategy to address this concern.” This involved an “emphasis on cyber defenses”–as opposed to offense or retaliation–that was meant to illustrate DoD’s committment “to protecting the peaceful use of cyberspace. […] Indeed, establishing robust cyber defenses no more militarizes cyberspace than having a navy militarizes the ocean.”</w:t>
      </w:r>
      <w:r w:rsidRPr="00374601">
        <w:rPr>
          <w:sz w:val="16"/>
          <w:szCs w:val="16"/>
        </w:rPr>
        <w:t xml:space="preserve"> </w:t>
      </w:r>
      <w:r w:rsidRPr="00374601">
        <w:rPr>
          <w:rStyle w:val="StyleUnderline"/>
        </w:rPr>
        <w:t>The first problem with Lynn’s assurances</w:t>
      </w:r>
      <w:r w:rsidRPr="00374601">
        <w:rPr>
          <w:sz w:val="16"/>
        </w:rPr>
        <w:t xml:space="preserve">, however, </w:t>
      </w:r>
      <w:r w:rsidRPr="00374601">
        <w:rPr>
          <w:rStyle w:val="StyleUnderline"/>
        </w:rPr>
        <w:t>was that this very same strategy and his speech to introduce it provided one more piece of the militarization puzzle</w:t>
      </w:r>
      <w:r w:rsidRPr="00374601">
        <w:rPr>
          <w:sz w:val="16"/>
        </w:rPr>
        <w:t xml:space="preserve">. In his speech, </w:t>
      </w:r>
      <w:r w:rsidRPr="00374601">
        <w:rPr>
          <w:rStyle w:val="StyleUnderline"/>
        </w:rPr>
        <w:t>he noted that the new DoD strategy would treat “cyberspace as an operational domain</w:t>
      </w:r>
      <w:r w:rsidRPr="00374601">
        <w:rPr>
          <w:sz w:val="16"/>
        </w:rPr>
        <w:t xml:space="preserve">, </w:t>
      </w:r>
      <w:r w:rsidRPr="00374601">
        <w:rPr>
          <w:rStyle w:val="StyleUnderline"/>
        </w:rPr>
        <w:t>like land, air, sea, and space</w:t>
      </w:r>
      <w:r w:rsidRPr="00374601">
        <w:rPr>
          <w:sz w:val="16"/>
        </w:rPr>
        <w:t xml:space="preserve">. </w:t>
      </w:r>
      <w:r w:rsidRPr="00374601">
        <w:rPr>
          <w:rStyle w:val="StyleUnderline"/>
        </w:rPr>
        <w:t>Treating cyberspace as a domain means that the military needs to operate and defend its networks</w:t>
      </w:r>
      <w:r w:rsidRPr="00374601">
        <w:rPr>
          <w:sz w:val="16"/>
        </w:rPr>
        <w:t xml:space="preserve">, </w:t>
      </w:r>
      <w:r w:rsidRPr="00374601">
        <w:rPr>
          <w:rStyle w:val="StyleUnderline"/>
        </w:rPr>
        <w:t>and to organize, train, and equip our forces to perform cyber missions</w:t>
      </w:r>
      <w:r w:rsidRPr="00374601">
        <w:rPr>
          <w:sz w:val="16"/>
        </w:rPr>
        <w:t>”–i.e. “giv[ing] a military character to” it, “equip[ping][it] with military forces and defenses” and “adapt[ing][it] for military use.” While assuring listeners that DoD did not intend to militarize cyberspace</w:t>
      </w:r>
      <w:r w:rsidRPr="00374601">
        <w:rPr>
          <w:rStyle w:val="StyleUnderline"/>
        </w:rPr>
        <w:t xml:space="preserve">, </w:t>
      </w:r>
      <w:r w:rsidRPr="00374601">
        <w:rPr>
          <w:rStyle w:val="Emphasis"/>
        </w:rPr>
        <w:t>he all but used the dictionary definition of “militarize” in describing the intent of the new strategy.</w:t>
      </w:r>
      <w:r w:rsidRPr="00374601">
        <w:rPr>
          <w:sz w:val="16"/>
          <w:szCs w:val="16"/>
        </w:rPr>
        <w:t xml:space="preserve"> </w:t>
      </w:r>
      <w:r w:rsidRPr="00374601">
        <w:rPr>
          <w:rStyle w:val="StyleUnderline"/>
        </w:rPr>
        <w:t>The second problem was that the speech and strategy did not address the other aspects of cyberspace militarization</w:t>
      </w:r>
      <w:r w:rsidRPr="00374601">
        <w:rPr>
          <w:sz w:val="16"/>
        </w:rPr>
        <w:t xml:space="preserve"> </w:t>
      </w:r>
      <w:r w:rsidRPr="00374601">
        <w:rPr>
          <w:rStyle w:val="StyleUnderline"/>
        </w:rPr>
        <w:t>that we knew had already taken place by July 2011</w:t>
      </w:r>
      <w:r w:rsidRPr="00374601">
        <w:rPr>
          <w:sz w:val="16"/>
        </w:rPr>
        <w:t xml:space="preserve">. The creation of a dedicated military command certainly constitutes “equip[ping][it] with military forces and defenses.” We also already knew that these military cyber forces would have an offensive as well as defensive mission–i.e. that they were “adapt[ing][cyberspace] for military use.” But as I noted at the time, </w:t>
      </w:r>
      <w:r w:rsidRPr="00374601">
        <w:rPr>
          <w:rStyle w:val="StyleUnderline"/>
        </w:rPr>
        <w:t>neither the DoD strategy nor Lynn’s speech addressed the issue of how our military cyber forces would be used offensively,</w:t>
      </w:r>
      <w:r w:rsidRPr="00374601">
        <w:rPr>
          <w:sz w:val="16"/>
        </w:rPr>
        <w:t xml:space="preserve"> </w:t>
      </w:r>
      <w:r w:rsidRPr="00374601">
        <w:rPr>
          <w:rStyle w:val="Emphasis"/>
        </w:rPr>
        <w:t>making the strategy both disingenuous as a PR document and incomplete as a strategy document.</w:t>
      </w:r>
      <w:r w:rsidRPr="00374601">
        <w:rPr>
          <w:rStyle w:val="Emphasis"/>
          <w:b w:val="0"/>
          <w:sz w:val="12"/>
          <w:u w:val="none"/>
        </w:rPr>
        <w:t xml:space="preserve"> </w:t>
      </w:r>
      <w:r w:rsidRPr="00374601">
        <w:rPr>
          <w:sz w:val="16"/>
        </w:rPr>
        <w:t xml:space="preserve">Almost one year later still, in June 2012, we learned that even as Lynn and others assured us that the DoD strategy was primarily defensive, the United States had been conducting covert, offensive cyber attacks against Iran. </w:t>
      </w:r>
      <w:r w:rsidRPr="00374601">
        <w:rPr>
          <w:rStyle w:val="StyleUnderline"/>
        </w:rPr>
        <w:t>Cyberspace</w:t>
      </w:r>
      <w:r w:rsidRPr="00374601">
        <w:rPr>
          <w:sz w:val="16"/>
        </w:rPr>
        <w:t xml:space="preserve">, which our leaders had characterized as a miltiary domain, </w:t>
      </w:r>
      <w:r w:rsidRPr="00374601">
        <w:rPr>
          <w:rStyle w:val="StyleUnderline"/>
        </w:rPr>
        <w:t>had been successfully adapted for military use by our dedicated cyber forces</w:t>
      </w:r>
      <w:r w:rsidRPr="00374601">
        <w:rPr>
          <w:sz w:val="16"/>
        </w:rPr>
        <w:t xml:space="preserve">. Again, </w:t>
      </w:r>
      <w:r w:rsidRPr="00374601">
        <w:rPr>
          <w:rStyle w:val="Emphasis"/>
        </w:rPr>
        <w:t>this is the definition of militarization.</w:t>
      </w:r>
      <w:r w:rsidRPr="00374601">
        <w:rPr>
          <w:rStyle w:val="Emphasis"/>
          <w:b w:val="0"/>
          <w:sz w:val="12"/>
          <w:u w:val="none"/>
        </w:rPr>
        <w:t xml:space="preserve"> </w:t>
      </w:r>
      <w:r w:rsidRPr="00374601">
        <w:rPr>
          <w:sz w:val="16"/>
        </w:rPr>
        <w:t>But what of the question regarding the military’s role in national cybersecurity? Senator McCain has not been alone in calling for a greater military role. For example, a former Chairman of the Joint Chiefs of Staff has said that the military should be in charge of cybersecurity and should have more of an offensive orientation.</w:t>
      </w:r>
      <w:r w:rsidRPr="00374601">
        <w:rPr>
          <w:sz w:val="16"/>
          <w:szCs w:val="16"/>
        </w:rPr>
        <w:t xml:space="preserve"> </w:t>
      </w:r>
      <w:r w:rsidRPr="00374601">
        <w:rPr>
          <w:sz w:val="16"/>
        </w:rPr>
        <w:t>And there are indicators that the military’s role is, in fact, increasing. In August 2012, the Washington Post reported:</w:t>
      </w:r>
      <w:r w:rsidRPr="00374601">
        <w:rPr>
          <w:sz w:val="16"/>
          <w:szCs w:val="16"/>
        </w:rPr>
        <w:t xml:space="preserve"> </w:t>
      </w:r>
      <w:r w:rsidRPr="00374601">
        <w:rPr>
          <w:sz w:val="16"/>
        </w:rPr>
        <w:t>The Pentagon has proposed that military cyber-specialists be given permission to take action outside its computer networks to defend critical U.S. computer systems — a move that officials say would set a significant precedent.</w:t>
      </w:r>
      <w:r w:rsidRPr="00374601">
        <w:rPr>
          <w:sz w:val="16"/>
          <w:szCs w:val="16"/>
        </w:rPr>
        <w:t xml:space="preserve"> </w:t>
      </w:r>
      <w:r w:rsidRPr="00374601">
        <w:rPr>
          <w:sz w:val="16"/>
        </w:rPr>
        <w:t>[…]</w:t>
      </w:r>
      <w:r w:rsidRPr="00374601">
        <w:rPr>
          <w:sz w:val="16"/>
          <w:szCs w:val="16"/>
        </w:rPr>
        <w:t xml:space="preserve"> </w:t>
      </w:r>
      <w:r w:rsidRPr="00374601">
        <w:rPr>
          <w:sz w:val="16"/>
        </w:rPr>
        <w:t>The proposed rules would open the door for U.S. defense officials to act outside the confines of military-related computer networks to try to combat cyberattacks on private computers, including those in foreign countries.</w:t>
      </w:r>
      <w:r w:rsidRPr="00374601">
        <w:rPr>
          <w:sz w:val="16"/>
          <w:szCs w:val="16"/>
        </w:rPr>
        <w:t xml:space="preserve"> </w:t>
      </w:r>
      <w:r w:rsidRPr="00374601">
        <w:rPr>
          <w:sz w:val="16"/>
        </w:rPr>
        <w:t>What’s more, the Washington Post report indicates that this proposed expansion in the role of military cyber forces in the domestic space “is significantly narrower than what the military originally sought.”</w:t>
      </w:r>
      <w:r w:rsidRPr="00374601">
        <w:rPr>
          <w:sz w:val="16"/>
          <w:szCs w:val="16"/>
        </w:rPr>
        <w:t xml:space="preserve"> </w:t>
      </w:r>
      <w:r w:rsidRPr="00374601">
        <w:rPr>
          <w:sz w:val="16"/>
        </w:rPr>
        <w:t>Finally, James Lewis, a leading cybersecurity expert at the Center for Strategic and International Studies, has recently said that an October 2012 speech on cybersecurity by Secretary of Defense Leon Panetta indicates that the Department of Defense is effectively taking over U.S. cyber security.</w:t>
      </w:r>
      <w:r w:rsidRPr="00374601">
        <w:rPr>
          <w:sz w:val="16"/>
          <w:szCs w:val="16"/>
        </w:rPr>
        <w:t xml:space="preserve"> </w:t>
      </w:r>
      <w:r w:rsidRPr="00374601">
        <w:rPr>
          <w:rStyle w:val="StyleUnderline"/>
        </w:rPr>
        <w:t>If the United States has not yet fully militarized cyberspace</w:t>
      </w:r>
      <w:r w:rsidRPr="00374601">
        <w:rPr>
          <w:rStyle w:val="Emphasis"/>
        </w:rPr>
        <w:t>, it has taken significant steps in that direction</w:t>
      </w:r>
      <w:r w:rsidRPr="00374601">
        <w:rPr>
          <w:sz w:val="16"/>
        </w:rPr>
        <w:t xml:space="preserve">. </w:t>
      </w:r>
      <w:r w:rsidRPr="00374601">
        <w:rPr>
          <w:rStyle w:val="StyleUnderline"/>
        </w:rPr>
        <w:t>Official policy has characterized it as an operational miltiary domain</w:t>
      </w:r>
      <w:r w:rsidRPr="00374601">
        <w:rPr>
          <w:sz w:val="16"/>
        </w:rPr>
        <w:t xml:space="preserve">, </w:t>
      </w:r>
      <w:r w:rsidRPr="00374601">
        <w:rPr>
          <w:rStyle w:val="StyleUnderline"/>
        </w:rPr>
        <w:t>has equipped it with military forces</w:t>
      </w:r>
      <w:r w:rsidRPr="00374601">
        <w:rPr>
          <w:sz w:val="16"/>
        </w:rPr>
        <w:t xml:space="preserve">, </w:t>
      </w:r>
      <w:r w:rsidRPr="00374601">
        <w:rPr>
          <w:rStyle w:val="StyleUnderline"/>
        </w:rPr>
        <w:t>and has adapted it for military use</w:t>
      </w:r>
      <w:r w:rsidRPr="00374601">
        <w:rPr>
          <w:sz w:val="16"/>
        </w:rPr>
        <w:t xml:space="preserve">. </w:t>
      </w:r>
      <w:r w:rsidRPr="00374601">
        <w:rPr>
          <w:rStyle w:val="StyleUnderline"/>
        </w:rPr>
        <w:t>We hear powerful voices calling for an expanded military role in civilian cybersecurity</w:t>
      </w:r>
      <w:r w:rsidRPr="00374601">
        <w:rPr>
          <w:sz w:val="16"/>
        </w:rPr>
        <w:t xml:space="preserve"> and see strong indicators that, at minimum, </w:t>
      </w:r>
      <w:r w:rsidRPr="00374601">
        <w:rPr>
          <w:rStyle w:val="Emphasis"/>
        </w:rPr>
        <w:t>the military will indeed play an increasingly important role, perhaps even the central role in our nation’s cybersecurity.</w:t>
      </w:r>
      <w:r w:rsidR="00191DD2" w:rsidRPr="00374601">
        <w:t xml:space="preserve"> </w:t>
      </w:r>
    </w:p>
    <w:p w14:paraId="40103243" w14:textId="77777777" w:rsidR="00FE1DC7" w:rsidRPr="00374601" w:rsidRDefault="00FE1DC7" w:rsidP="00465D88">
      <w:pPr>
        <w:pStyle w:val="Heading1"/>
      </w:pPr>
    </w:p>
    <w:sectPr w:rsidR="00FE1DC7" w:rsidRPr="00374601">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等线 Light">
    <w:charset w:val="86"/>
    <w:family w:val="auto"/>
    <w:pitch w:val="variable"/>
    <w:sig w:usb0="A00002BF" w:usb1="38CF7CFA" w:usb2="00000016" w:usb3="00000000" w:csb0="0004000F" w:csb1="00000000"/>
  </w:font>
  <w:font w:name="Arial Narrow">
    <w:panose1 w:val="020B0606020202030204"/>
    <w:charset w:val="00"/>
    <w:family w:val="auto"/>
    <w:pitch w:val="variable"/>
    <w:sig w:usb0="00000287" w:usb1="00000800" w:usb2="00000000" w:usb3="00000000" w:csb0="0000009F" w:csb1="00000000"/>
  </w:font>
  <w:font w:name="Georgia">
    <w:panose1 w:val="02040502050405020303"/>
    <w:charset w:val="00"/>
    <w:family w:val="auto"/>
    <w:pitch w:val="variable"/>
    <w:sig w:usb0="00000287" w:usb1="00000000" w:usb2="00000000" w:usb3="00000000" w:csb0="0000009F" w:csb1="00000000"/>
  </w:font>
  <w:font w:name="Lucida Grande">
    <w:panose1 w:val="020B0600040502020204"/>
    <w:charset w:val="00"/>
    <w:family w:val="auto"/>
    <w:pitch w:val="variable"/>
    <w:sig w:usb0="E1000AEF" w:usb1="5000A1FF" w:usb2="00000000" w:usb3="00000000" w:csb0="000001BF" w:csb1="00000000"/>
  </w:font>
  <w:font w:name="Microsoft YaHei">
    <w:panose1 w:val="020B0503020204020204"/>
    <w:charset w:val="86"/>
    <w:family w:val="auto"/>
    <w:pitch w:val="variable"/>
    <w:sig w:usb0="80000287" w:usb1="28CF3C52" w:usb2="00000016" w:usb3="00000000" w:csb0="0004001F" w:csb1="00000000"/>
  </w:font>
  <w:font w:name="Microsoft JhengHei">
    <w:panose1 w:val="020B0604030504040204"/>
    <w:charset w:val="88"/>
    <w:family w:val="auto"/>
    <w:pitch w:val="variable"/>
    <w:sig w:usb0="00000087" w:usb1="288F4000" w:usb2="00000016" w:usb3="00000000" w:csb0="00100009" w:csb1="00000000"/>
  </w:font>
  <w:font w:name="华文宋体">
    <w:charset w:val="86"/>
    <w:family w:val="auto"/>
    <w:pitch w:val="variable"/>
    <w:sig w:usb0="80000287" w:usb1="280F3C52" w:usb2="00000016" w:usb3="00000000" w:csb0="0004001F" w:csb1="00000000"/>
  </w:font>
  <w:font w:name="Arial">
    <w:panose1 w:val="020B0604020202020204"/>
    <w:charset w:val="00"/>
    <w:family w:val="auto"/>
    <w:pitch w:val="variable"/>
    <w:sig w:usb0="E0002AFF" w:usb1="C0007843" w:usb2="00000009" w:usb3="00000000" w:csb0="000001FF" w:csb1="00000000"/>
  </w:font>
  <w:font w:name="Cambria Math">
    <w:panose1 w:val="02040503050406030204"/>
    <w:charset w:val="00"/>
    <w:family w:val="auto"/>
    <w:pitch w:val="variable"/>
    <w:sig w:usb0="E00002FF" w:usb1="420024FF" w:usb2="00000000" w:usb3="00000000" w:csb0="0000019F" w:csb1="00000000"/>
  </w:font>
  <w:font w:name="Calibri Light">
    <w:panose1 w:val="020F0302020204030204"/>
    <w:charset w:val="00"/>
    <w:family w:val="auto"/>
    <w:pitch w:val="variable"/>
    <w:sig w:usb0="A00002EF" w:usb1="4000207B" w:usb2="00000000" w:usb3="00000000" w:csb0="0000019F" w:csb1="00000000"/>
  </w:font>
  <w:font w:name="等线">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3"/>
  </w:num>
  <w:num w:numId="12">
    <w:abstractNumId w:val="12"/>
  </w:num>
  <w:num w:numId="13">
    <w:abstractNumId w:val="11"/>
  </w:num>
  <w:num w:numId="14">
    <w:abstractNumId w:val="14"/>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09849192"/>
  </w:docVars>
  <w:rsids>
    <w:rsidRoot w:val="00003732"/>
    <w:rsid w:val="00003732"/>
    <w:rsid w:val="0000647B"/>
    <w:rsid w:val="00010B58"/>
    <w:rsid w:val="000305B5"/>
    <w:rsid w:val="000534F9"/>
    <w:rsid w:val="000542CA"/>
    <w:rsid w:val="000778C5"/>
    <w:rsid w:val="000A08C5"/>
    <w:rsid w:val="000D512A"/>
    <w:rsid w:val="000F4FF5"/>
    <w:rsid w:val="001149B5"/>
    <w:rsid w:val="00133D43"/>
    <w:rsid w:val="00152CFD"/>
    <w:rsid w:val="0016648F"/>
    <w:rsid w:val="001820EF"/>
    <w:rsid w:val="00183045"/>
    <w:rsid w:val="00191DD2"/>
    <w:rsid w:val="001A31AE"/>
    <w:rsid w:val="002155F4"/>
    <w:rsid w:val="00221B3B"/>
    <w:rsid w:val="0023462B"/>
    <w:rsid w:val="00241D2C"/>
    <w:rsid w:val="0026041F"/>
    <w:rsid w:val="002C3875"/>
    <w:rsid w:val="002D7D83"/>
    <w:rsid w:val="002E63E4"/>
    <w:rsid w:val="002F54AA"/>
    <w:rsid w:val="00302182"/>
    <w:rsid w:val="00337482"/>
    <w:rsid w:val="00371160"/>
    <w:rsid w:val="003722BA"/>
    <w:rsid w:val="00374601"/>
    <w:rsid w:val="003C1E13"/>
    <w:rsid w:val="00403377"/>
    <w:rsid w:val="00465C1A"/>
    <w:rsid w:val="00465D88"/>
    <w:rsid w:val="00466155"/>
    <w:rsid w:val="004F6A29"/>
    <w:rsid w:val="005352A5"/>
    <w:rsid w:val="00540210"/>
    <w:rsid w:val="00544B9C"/>
    <w:rsid w:val="005A2BFE"/>
    <w:rsid w:val="006D7734"/>
    <w:rsid w:val="00720371"/>
    <w:rsid w:val="00727C21"/>
    <w:rsid w:val="00755BD6"/>
    <w:rsid w:val="00773283"/>
    <w:rsid w:val="00782E0D"/>
    <w:rsid w:val="007E5D75"/>
    <w:rsid w:val="007F29A1"/>
    <w:rsid w:val="008025CD"/>
    <w:rsid w:val="0080710F"/>
    <w:rsid w:val="00834FD3"/>
    <w:rsid w:val="00843C20"/>
    <w:rsid w:val="00885672"/>
    <w:rsid w:val="008A4721"/>
    <w:rsid w:val="008B158E"/>
    <w:rsid w:val="008E7847"/>
    <w:rsid w:val="008F5F46"/>
    <w:rsid w:val="00927461"/>
    <w:rsid w:val="0094064B"/>
    <w:rsid w:val="009459B3"/>
    <w:rsid w:val="00971B55"/>
    <w:rsid w:val="009815A9"/>
    <w:rsid w:val="009A7BA6"/>
    <w:rsid w:val="009F7D45"/>
    <w:rsid w:val="00A03943"/>
    <w:rsid w:val="00A31876"/>
    <w:rsid w:val="00A459EE"/>
    <w:rsid w:val="00A46FEE"/>
    <w:rsid w:val="00A94837"/>
    <w:rsid w:val="00AD1FAA"/>
    <w:rsid w:val="00AE68DB"/>
    <w:rsid w:val="00B11543"/>
    <w:rsid w:val="00B54AD3"/>
    <w:rsid w:val="00B67D7B"/>
    <w:rsid w:val="00BB3FAC"/>
    <w:rsid w:val="00BD16D4"/>
    <w:rsid w:val="00BD4A6C"/>
    <w:rsid w:val="00BD7792"/>
    <w:rsid w:val="00BF13AB"/>
    <w:rsid w:val="00C5319F"/>
    <w:rsid w:val="00C55151"/>
    <w:rsid w:val="00C6487F"/>
    <w:rsid w:val="00CA26D9"/>
    <w:rsid w:val="00CB1775"/>
    <w:rsid w:val="00CD15C9"/>
    <w:rsid w:val="00CD1E50"/>
    <w:rsid w:val="00CD61BC"/>
    <w:rsid w:val="00CF6418"/>
    <w:rsid w:val="00D053E0"/>
    <w:rsid w:val="00D86404"/>
    <w:rsid w:val="00DA46A9"/>
    <w:rsid w:val="00DC64A7"/>
    <w:rsid w:val="00DD2B15"/>
    <w:rsid w:val="00DF17FC"/>
    <w:rsid w:val="00E41629"/>
    <w:rsid w:val="00E51E92"/>
    <w:rsid w:val="00E751DF"/>
    <w:rsid w:val="00EA6801"/>
    <w:rsid w:val="00EC11D7"/>
    <w:rsid w:val="00EC3BFD"/>
    <w:rsid w:val="00ED6727"/>
    <w:rsid w:val="00EE7660"/>
    <w:rsid w:val="00EF5FB3"/>
    <w:rsid w:val="00F50D1C"/>
    <w:rsid w:val="00F76D95"/>
    <w:rsid w:val="00F91C77"/>
    <w:rsid w:val="00F9469A"/>
    <w:rsid w:val="00F97C39"/>
    <w:rsid w:val="00FE1DC7"/>
    <w:rsid w:val="00FE5F18"/>
    <w:rsid w:val="00FF1E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138D1"/>
  <w15:chartTrackingRefBased/>
  <w15:docId w15:val="{3756797E-F328-437B-BD60-5CAA9393A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80">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1820EF"/>
    <w:rPr>
      <w:rFonts w:ascii="Calibri" w:hAnsi="Calibri"/>
    </w:rPr>
  </w:style>
  <w:style w:type="paragraph" w:styleId="Heading1">
    <w:name w:val="heading 1"/>
    <w:aliases w:val="Pocket"/>
    <w:basedOn w:val="Normal"/>
    <w:next w:val="Normal"/>
    <w:link w:val="Heading1Char"/>
    <w:qFormat/>
    <w:rsid w:val="001820E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820E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Heading 3 Char1 Char Char,Citation Char Char Char Char,Citation Char1 Char Char,Citation Char Char1,no,Bold Cite,Index Headers"/>
    <w:basedOn w:val="Normal"/>
    <w:next w:val="Normal"/>
    <w:link w:val="Heading3Char"/>
    <w:uiPriority w:val="2"/>
    <w:unhideWhenUsed/>
    <w:qFormat/>
    <w:rsid w:val="001820E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small text,body,Normal Tag,no read,heading 2,Ch,No Spacing1121,No Spacing4,No Spacing21,No Spacing211,Heading 2 Char2 Char,Heading 2 Char1 Char Char,TAG,No Spacing12,No Spacing2111,No Spacing11111,No Spacing5,Card,Tags,tags,ta, Ch"/>
    <w:basedOn w:val="Normal"/>
    <w:next w:val="Normal"/>
    <w:link w:val="Heading4Char"/>
    <w:uiPriority w:val="3"/>
    <w:unhideWhenUsed/>
    <w:qFormat/>
    <w:rsid w:val="001820E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1820E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820EF"/>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Char Char Char Char Char Char Char Char Char,Heading 3 Char1 Char Char Char,Citation Char Char Char Char Char,Citation Char1 Char Char Char"/>
    <w:basedOn w:val="DefaultParagraphFont"/>
    <w:link w:val="Heading3"/>
    <w:uiPriority w:val="2"/>
    <w:rsid w:val="001820EF"/>
    <w:rPr>
      <w:rFonts w:ascii="Calibri" w:eastAsiaTheme="majorEastAsia" w:hAnsi="Calibri" w:cstheme="majorBidi"/>
      <w:b/>
      <w:sz w:val="32"/>
      <w:szCs w:val="24"/>
      <w:u w:val="single"/>
    </w:rPr>
  </w:style>
  <w:style w:type="character" w:customStyle="1" w:styleId="Heading4Char">
    <w:name w:val="Heading 4 Char"/>
    <w:aliases w:val="Tag Char,Big card Char,small text Char,body Char,Normal Tag Char,no read Char,heading 2 Char,Ch Char,No Spacing1121 Char,No Spacing4 Char,No Spacing21 Char,No Spacing211 Char,Heading 2 Char2 Char Char,Heading 2 Char1 Char Char Char"/>
    <w:basedOn w:val="DefaultParagraphFont"/>
    <w:link w:val="Heading4"/>
    <w:uiPriority w:val="3"/>
    <w:rsid w:val="001820EF"/>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bold underline,qualifications in card,qualifications,Style1,Box,B"/>
    <w:basedOn w:val="DefaultParagraphFont"/>
    <w:link w:val="textbold"/>
    <w:uiPriority w:val="7"/>
    <w:qFormat/>
    <w:rsid w:val="001820EF"/>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1820EF"/>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Cards + Font: 12 pt Char,Style,Bold Cite Char,Citation Char Char Char,ci,c,Underline Char"/>
    <w:basedOn w:val="DefaultParagraphFont"/>
    <w:uiPriority w:val="6"/>
    <w:qFormat/>
    <w:rsid w:val="001820EF"/>
    <w:rPr>
      <w:b w:val="0"/>
      <w:sz w:val="22"/>
      <w:u w:val="single"/>
    </w:rPr>
  </w:style>
  <w:style w:type="character" w:styleId="Hyperlink">
    <w:name w:val="Hyperlink"/>
    <w:aliases w:val="heading 1 (block title),Important,Read,Card Text,Internet Link,Analytic Text,Internet link,Char Char1"/>
    <w:basedOn w:val="DefaultParagraphFont"/>
    <w:uiPriority w:val="99"/>
    <w:unhideWhenUsed/>
    <w:rsid w:val="001820EF"/>
    <w:rPr>
      <w:color w:val="auto"/>
      <w:u w:val="none"/>
    </w:rPr>
  </w:style>
  <w:style w:type="character" w:styleId="FollowedHyperlink">
    <w:name w:val="FollowedHyperlink"/>
    <w:basedOn w:val="DefaultParagraphFont"/>
    <w:uiPriority w:val="99"/>
    <w:semiHidden/>
    <w:unhideWhenUsed/>
    <w:rsid w:val="001820EF"/>
    <w:rPr>
      <w:color w:val="auto"/>
      <w:u w:val="none"/>
    </w:rPr>
  </w:style>
  <w:style w:type="paragraph" w:styleId="Title">
    <w:name w:val="Title"/>
    <w:aliases w:val="Analytic"/>
    <w:basedOn w:val="Normal"/>
    <w:next w:val="Normal"/>
    <w:link w:val="TitleChar"/>
    <w:uiPriority w:val="10"/>
    <w:qFormat/>
    <w:rsid w:val="00CD15C9"/>
    <w:pPr>
      <w:contextualSpacing/>
    </w:pPr>
    <w:rPr>
      <w:rFonts w:eastAsiaTheme="majorEastAsia" w:cstheme="majorBidi"/>
      <w:b/>
      <w:spacing w:val="-10"/>
      <w:kern w:val="28"/>
      <w:sz w:val="24"/>
      <w:szCs w:val="56"/>
    </w:rPr>
  </w:style>
  <w:style w:type="character" w:customStyle="1" w:styleId="TitleChar">
    <w:name w:val="Title Char"/>
    <w:aliases w:val="Analytic Char"/>
    <w:basedOn w:val="DefaultParagraphFont"/>
    <w:link w:val="Title"/>
    <w:uiPriority w:val="10"/>
    <w:rsid w:val="00CD15C9"/>
    <w:rPr>
      <w:rFonts w:ascii="Calibri" w:eastAsiaTheme="majorEastAsia" w:hAnsi="Calibri" w:cstheme="majorBidi"/>
      <w:b/>
      <w:spacing w:val="-10"/>
      <w:kern w:val="28"/>
      <w:sz w:val="24"/>
      <w:szCs w:val="56"/>
    </w:rPr>
  </w:style>
  <w:style w:type="paragraph" w:customStyle="1" w:styleId="textbold">
    <w:name w:val="text bold"/>
    <w:basedOn w:val="Normal"/>
    <w:link w:val="Emphasis"/>
    <w:uiPriority w:val="7"/>
    <w:qFormat/>
    <w:rsid w:val="00F76D95"/>
    <w:pPr>
      <w:ind w:left="720"/>
      <w:jc w:val="both"/>
    </w:pPr>
    <w:rPr>
      <w:b/>
      <w:iCs/>
      <w:u w:val="single"/>
    </w:rPr>
  </w:style>
  <w:style w:type="paragraph" w:styleId="NoSpacing">
    <w:name w:val="No Spacing"/>
    <w:autoRedefine/>
    <w:uiPriority w:val="1"/>
    <w:rsid w:val="00374601"/>
    <w:pPr>
      <w:spacing w:after="0" w:line="240" w:lineRule="auto"/>
    </w:pPr>
    <w:rPr>
      <w:rFonts w:ascii="Arial Narrow" w:eastAsia="Symbol" w:hAnsi="Arial Narrow" w:cs="Georgia"/>
      <w:lang w:eastAsia="zh-CN"/>
    </w:rPr>
  </w:style>
  <w:style w:type="paragraph" w:styleId="DocumentMap">
    <w:name w:val="Document Map"/>
    <w:basedOn w:val="Normal"/>
    <w:link w:val="DocumentMapChar"/>
    <w:autoRedefine/>
    <w:uiPriority w:val="99"/>
    <w:semiHidden/>
    <w:unhideWhenUsed/>
    <w:rsid w:val="00B67D7B"/>
    <w:rPr>
      <w:rFonts w:cs="Lucida Grande"/>
      <w:sz w:val="20"/>
    </w:rPr>
  </w:style>
  <w:style w:type="character" w:customStyle="1" w:styleId="DocumentMapChar">
    <w:name w:val="Document Map Char"/>
    <w:basedOn w:val="DefaultParagraphFont"/>
    <w:link w:val="DocumentMap"/>
    <w:uiPriority w:val="99"/>
    <w:semiHidden/>
    <w:rsid w:val="00B67D7B"/>
    <w:rPr>
      <w:rFonts w:ascii="Georgia" w:hAnsi="Georgia" w:cs="Lucida Grande"/>
      <w:sz w:val="20"/>
    </w:rPr>
  </w:style>
  <w:style w:type="paragraph" w:styleId="ListParagraph">
    <w:name w:val="List Paragraph"/>
    <w:basedOn w:val="Normal"/>
    <w:uiPriority w:val="34"/>
    <w:rsid w:val="00B67D7B"/>
    <w:pPr>
      <w:ind w:left="720"/>
      <w:contextualSpacing/>
    </w:pPr>
  </w:style>
  <w:style w:type="paragraph" w:styleId="Header">
    <w:name w:val="header"/>
    <w:basedOn w:val="Normal"/>
    <w:link w:val="HeaderChar"/>
    <w:uiPriority w:val="99"/>
    <w:unhideWhenUsed/>
    <w:rsid w:val="00B67D7B"/>
    <w:pPr>
      <w:tabs>
        <w:tab w:val="center" w:pos="4320"/>
        <w:tab w:val="right" w:pos="8640"/>
      </w:tabs>
    </w:pPr>
  </w:style>
  <w:style w:type="character" w:customStyle="1" w:styleId="HeaderChar">
    <w:name w:val="Header Char"/>
    <w:basedOn w:val="DefaultParagraphFont"/>
    <w:link w:val="Header"/>
    <w:uiPriority w:val="99"/>
    <w:rsid w:val="00B67D7B"/>
    <w:rPr>
      <w:rFonts w:ascii="Georgia" w:hAnsi="Georgia"/>
    </w:rPr>
  </w:style>
  <w:style w:type="paragraph" w:styleId="Footer">
    <w:name w:val="footer"/>
    <w:basedOn w:val="Normal"/>
    <w:link w:val="FooterChar"/>
    <w:uiPriority w:val="99"/>
    <w:unhideWhenUsed/>
    <w:rsid w:val="00B67D7B"/>
    <w:pPr>
      <w:tabs>
        <w:tab w:val="center" w:pos="4320"/>
        <w:tab w:val="right" w:pos="8640"/>
      </w:tabs>
    </w:pPr>
  </w:style>
  <w:style w:type="character" w:customStyle="1" w:styleId="FooterChar">
    <w:name w:val="Footer Char"/>
    <w:basedOn w:val="DefaultParagraphFont"/>
    <w:link w:val="Footer"/>
    <w:uiPriority w:val="99"/>
    <w:rsid w:val="00B67D7B"/>
    <w:rPr>
      <w:rFonts w:ascii="Georgia" w:hAnsi="Georgia"/>
    </w:rPr>
  </w:style>
  <w:style w:type="character" w:styleId="PageNumber">
    <w:name w:val="page number"/>
    <w:basedOn w:val="DefaultParagraphFont"/>
    <w:uiPriority w:val="99"/>
    <w:semiHidden/>
    <w:unhideWhenUsed/>
    <w:rsid w:val="00B67D7B"/>
  </w:style>
  <w:style w:type="character" w:customStyle="1" w:styleId="apple-converted-space">
    <w:name w:val="apple-converted-space"/>
    <w:basedOn w:val="DefaultParagraphFont"/>
    <w:rsid w:val="00B67D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6908193">
      <w:bodyDiv w:val="1"/>
      <w:marLeft w:val="0"/>
      <w:marRight w:val="0"/>
      <w:marTop w:val="0"/>
      <w:marBottom w:val="0"/>
      <w:divBdr>
        <w:top w:val="none" w:sz="0" w:space="0" w:color="auto"/>
        <w:left w:val="none" w:sz="0" w:space="0" w:color="auto"/>
        <w:bottom w:val="none" w:sz="0" w:space="0" w:color="auto"/>
        <w:right w:val="none" w:sz="0" w:space="0" w:color="auto"/>
      </w:divBdr>
    </w:div>
    <w:div w:id="596255682">
      <w:bodyDiv w:val="1"/>
      <w:marLeft w:val="0"/>
      <w:marRight w:val="0"/>
      <w:marTop w:val="0"/>
      <w:marBottom w:val="0"/>
      <w:divBdr>
        <w:top w:val="none" w:sz="0" w:space="0" w:color="auto"/>
        <w:left w:val="none" w:sz="0" w:space="0" w:color="auto"/>
        <w:bottom w:val="none" w:sz="0" w:space="0" w:color="auto"/>
        <w:right w:val="none" w:sz="0" w:space="0" w:color="auto"/>
      </w:divBdr>
      <w:divsChild>
        <w:div w:id="601376677">
          <w:marLeft w:val="0"/>
          <w:marRight w:val="0"/>
          <w:marTop w:val="0"/>
          <w:marBottom w:val="0"/>
          <w:divBdr>
            <w:top w:val="none" w:sz="0" w:space="0" w:color="auto"/>
            <w:left w:val="none" w:sz="0" w:space="0" w:color="auto"/>
            <w:bottom w:val="none" w:sz="0" w:space="0" w:color="auto"/>
            <w:right w:val="none" w:sz="0" w:space="0" w:color="auto"/>
          </w:divBdr>
        </w:div>
        <w:div w:id="620233772">
          <w:marLeft w:val="0"/>
          <w:marRight w:val="0"/>
          <w:marTop w:val="0"/>
          <w:marBottom w:val="0"/>
          <w:divBdr>
            <w:top w:val="none" w:sz="0" w:space="0" w:color="auto"/>
            <w:left w:val="none" w:sz="0" w:space="0" w:color="auto"/>
            <w:bottom w:val="none" w:sz="0" w:space="0" w:color="auto"/>
            <w:right w:val="none" w:sz="0" w:space="0" w:color="auto"/>
          </w:divBdr>
        </w:div>
        <w:div w:id="338897361">
          <w:marLeft w:val="0"/>
          <w:marRight w:val="0"/>
          <w:marTop w:val="0"/>
          <w:marBottom w:val="0"/>
          <w:divBdr>
            <w:top w:val="none" w:sz="0" w:space="0" w:color="auto"/>
            <w:left w:val="none" w:sz="0" w:space="0" w:color="auto"/>
            <w:bottom w:val="none" w:sz="0" w:space="0" w:color="auto"/>
            <w:right w:val="none" w:sz="0" w:space="0" w:color="auto"/>
          </w:divBdr>
        </w:div>
        <w:div w:id="1466653370">
          <w:marLeft w:val="0"/>
          <w:marRight w:val="0"/>
          <w:marTop w:val="0"/>
          <w:marBottom w:val="0"/>
          <w:divBdr>
            <w:top w:val="none" w:sz="0" w:space="0" w:color="auto"/>
            <w:left w:val="none" w:sz="0" w:space="0" w:color="auto"/>
            <w:bottom w:val="none" w:sz="0" w:space="0" w:color="auto"/>
            <w:right w:val="none" w:sz="0" w:space="0" w:color="auto"/>
          </w:divBdr>
        </w:div>
        <w:div w:id="941886294">
          <w:marLeft w:val="0"/>
          <w:marRight w:val="0"/>
          <w:marTop w:val="0"/>
          <w:marBottom w:val="0"/>
          <w:divBdr>
            <w:top w:val="none" w:sz="0" w:space="0" w:color="auto"/>
            <w:left w:val="none" w:sz="0" w:space="0" w:color="auto"/>
            <w:bottom w:val="none" w:sz="0" w:space="0" w:color="auto"/>
            <w:right w:val="none" w:sz="0" w:space="0" w:color="auto"/>
          </w:divBdr>
        </w:div>
        <w:div w:id="1682972048">
          <w:marLeft w:val="0"/>
          <w:marRight w:val="0"/>
          <w:marTop w:val="0"/>
          <w:marBottom w:val="0"/>
          <w:divBdr>
            <w:top w:val="none" w:sz="0" w:space="0" w:color="auto"/>
            <w:left w:val="none" w:sz="0" w:space="0" w:color="auto"/>
            <w:bottom w:val="none" w:sz="0" w:space="0" w:color="auto"/>
            <w:right w:val="none" w:sz="0" w:space="0" w:color="auto"/>
          </w:divBdr>
        </w:div>
        <w:div w:id="867180948">
          <w:marLeft w:val="0"/>
          <w:marRight w:val="0"/>
          <w:marTop w:val="0"/>
          <w:marBottom w:val="0"/>
          <w:divBdr>
            <w:top w:val="none" w:sz="0" w:space="0" w:color="auto"/>
            <w:left w:val="none" w:sz="0" w:space="0" w:color="auto"/>
            <w:bottom w:val="none" w:sz="0" w:space="0" w:color="auto"/>
            <w:right w:val="none" w:sz="0" w:space="0" w:color="auto"/>
          </w:divBdr>
        </w:div>
        <w:div w:id="983391990">
          <w:marLeft w:val="0"/>
          <w:marRight w:val="0"/>
          <w:marTop w:val="0"/>
          <w:marBottom w:val="0"/>
          <w:divBdr>
            <w:top w:val="none" w:sz="0" w:space="0" w:color="auto"/>
            <w:left w:val="none" w:sz="0" w:space="0" w:color="auto"/>
            <w:bottom w:val="none" w:sz="0" w:space="0" w:color="auto"/>
            <w:right w:val="none" w:sz="0" w:space="0" w:color="auto"/>
          </w:divBdr>
        </w:div>
        <w:div w:id="567229529">
          <w:marLeft w:val="0"/>
          <w:marRight w:val="0"/>
          <w:marTop w:val="0"/>
          <w:marBottom w:val="0"/>
          <w:divBdr>
            <w:top w:val="none" w:sz="0" w:space="0" w:color="auto"/>
            <w:left w:val="none" w:sz="0" w:space="0" w:color="auto"/>
            <w:bottom w:val="none" w:sz="0" w:space="0" w:color="auto"/>
            <w:right w:val="none" w:sz="0" w:space="0" w:color="auto"/>
          </w:divBdr>
        </w:div>
        <w:div w:id="1061899929">
          <w:marLeft w:val="0"/>
          <w:marRight w:val="0"/>
          <w:marTop w:val="0"/>
          <w:marBottom w:val="0"/>
          <w:divBdr>
            <w:top w:val="none" w:sz="0" w:space="0" w:color="auto"/>
            <w:left w:val="none" w:sz="0" w:space="0" w:color="auto"/>
            <w:bottom w:val="none" w:sz="0" w:space="0" w:color="auto"/>
            <w:right w:val="none" w:sz="0" w:space="0" w:color="auto"/>
          </w:divBdr>
        </w:div>
        <w:div w:id="1898315949">
          <w:marLeft w:val="0"/>
          <w:marRight w:val="0"/>
          <w:marTop w:val="0"/>
          <w:marBottom w:val="0"/>
          <w:divBdr>
            <w:top w:val="none" w:sz="0" w:space="0" w:color="auto"/>
            <w:left w:val="none" w:sz="0" w:space="0" w:color="auto"/>
            <w:bottom w:val="none" w:sz="0" w:space="0" w:color="auto"/>
            <w:right w:val="none" w:sz="0" w:space="0" w:color="auto"/>
          </w:divBdr>
        </w:div>
        <w:div w:id="1731998830">
          <w:marLeft w:val="0"/>
          <w:marRight w:val="0"/>
          <w:marTop w:val="0"/>
          <w:marBottom w:val="0"/>
          <w:divBdr>
            <w:top w:val="none" w:sz="0" w:space="0" w:color="auto"/>
            <w:left w:val="none" w:sz="0" w:space="0" w:color="auto"/>
            <w:bottom w:val="none" w:sz="0" w:space="0" w:color="auto"/>
            <w:right w:val="none" w:sz="0" w:space="0" w:color="auto"/>
          </w:divBdr>
        </w:div>
        <w:div w:id="44958826">
          <w:marLeft w:val="0"/>
          <w:marRight w:val="0"/>
          <w:marTop w:val="0"/>
          <w:marBottom w:val="0"/>
          <w:divBdr>
            <w:top w:val="none" w:sz="0" w:space="0" w:color="auto"/>
            <w:left w:val="none" w:sz="0" w:space="0" w:color="auto"/>
            <w:bottom w:val="none" w:sz="0" w:space="0" w:color="auto"/>
            <w:right w:val="none" w:sz="0" w:space="0" w:color="auto"/>
          </w:divBdr>
        </w:div>
        <w:div w:id="1803768020">
          <w:marLeft w:val="0"/>
          <w:marRight w:val="0"/>
          <w:marTop w:val="0"/>
          <w:marBottom w:val="0"/>
          <w:divBdr>
            <w:top w:val="none" w:sz="0" w:space="0" w:color="auto"/>
            <w:left w:val="none" w:sz="0" w:space="0" w:color="auto"/>
            <w:bottom w:val="none" w:sz="0" w:space="0" w:color="auto"/>
            <w:right w:val="none" w:sz="0" w:space="0" w:color="auto"/>
          </w:divBdr>
        </w:div>
        <w:div w:id="70854152">
          <w:marLeft w:val="0"/>
          <w:marRight w:val="0"/>
          <w:marTop w:val="0"/>
          <w:marBottom w:val="0"/>
          <w:divBdr>
            <w:top w:val="none" w:sz="0" w:space="0" w:color="auto"/>
            <w:left w:val="none" w:sz="0" w:space="0" w:color="auto"/>
            <w:bottom w:val="none" w:sz="0" w:space="0" w:color="auto"/>
            <w:right w:val="none" w:sz="0" w:space="0" w:color="auto"/>
          </w:divBdr>
        </w:div>
        <w:div w:id="98915916">
          <w:marLeft w:val="0"/>
          <w:marRight w:val="0"/>
          <w:marTop w:val="0"/>
          <w:marBottom w:val="0"/>
          <w:divBdr>
            <w:top w:val="none" w:sz="0" w:space="0" w:color="auto"/>
            <w:left w:val="none" w:sz="0" w:space="0" w:color="auto"/>
            <w:bottom w:val="none" w:sz="0" w:space="0" w:color="auto"/>
            <w:right w:val="none" w:sz="0" w:space="0" w:color="auto"/>
          </w:divBdr>
        </w:div>
        <w:div w:id="1118834478">
          <w:marLeft w:val="0"/>
          <w:marRight w:val="0"/>
          <w:marTop w:val="0"/>
          <w:marBottom w:val="0"/>
          <w:divBdr>
            <w:top w:val="none" w:sz="0" w:space="0" w:color="auto"/>
            <w:left w:val="none" w:sz="0" w:space="0" w:color="auto"/>
            <w:bottom w:val="none" w:sz="0" w:space="0" w:color="auto"/>
            <w:right w:val="none" w:sz="0" w:space="0" w:color="auto"/>
          </w:divBdr>
        </w:div>
        <w:div w:id="1425801339">
          <w:marLeft w:val="0"/>
          <w:marRight w:val="0"/>
          <w:marTop w:val="0"/>
          <w:marBottom w:val="0"/>
          <w:divBdr>
            <w:top w:val="none" w:sz="0" w:space="0" w:color="auto"/>
            <w:left w:val="none" w:sz="0" w:space="0" w:color="auto"/>
            <w:bottom w:val="none" w:sz="0" w:space="0" w:color="auto"/>
            <w:right w:val="none" w:sz="0" w:space="0" w:color="auto"/>
          </w:divBdr>
        </w:div>
        <w:div w:id="1847863934">
          <w:marLeft w:val="0"/>
          <w:marRight w:val="0"/>
          <w:marTop w:val="0"/>
          <w:marBottom w:val="0"/>
          <w:divBdr>
            <w:top w:val="none" w:sz="0" w:space="0" w:color="auto"/>
            <w:left w:val="none" w:sz="0" w:space="0" w:color="auto"/>
            <w:bottom w:val="none" w:sz="0" w:space="0" w:color="auto"/>
            <w:right w:val="none" w:sz="0" w:space="0" w:color="auto"/>
          </w:divBdr>
        </w:div>
        <w:div w:id="1174884047">
          <w:marLeft w:val="0"/>
          <w:marRight w:val="0"/>
          <w:marTop w:val="0"/>
          <w:marBottom w:val="0"/>
          <w:divBdr>
            <w:top w:val="none" w:sz="0" w:space="0" w:color="auto"/>
            <w:left w:val="none" w:sz="0" w:space="0" w:color="auto"/>
            <w:bottom w:val="none" w:sz="0" w:space="0" w:color="auto"/>
            <w:right w:val="none" w:sz="0" w:space="0" w:color="auto"/>
          </w:divBdr>
        </w:div>
        <w:div w:id="31686362">
          <w:marLeft w:val="0"/>
          <w:marRight w:val="0"/>
          <w:marTop w:val="0"/>
          <w:marBottom w:val="0"/>
          <w:divBdr>
            <w:top w:val="none" w:sz="0" w:space="0" w:color="auto"/>
            <w:left w:val="none" w:sz="0" w:space="0" w:color="auto"/>
            <w:bottom w:val="none" w:sz="0" w:space="0" w:color="auto"/>
            <w:right w:val="none" w:sz="0" w:space="0" w:color="auto"/>
          </w:divBdr>
        </w:div>
        <w:div w:id="538592489">
          <w:marLeft w:val="0"/>
          <w:marRight w:val="0"/>
          <w:marTop w:val="0"/>
          <w:marBottom w:val="0"/>
          <w:divBdr>
            <w:top w:val="none" w:sz="0" w:space="0" w:color="auto"/>
            <w:left w:val="none" w:sz="0" w:space="0" w:color="auto"/>
            <w:bottom w:val="none" w:sz="0" w:space="0" w:color="auto"/>
            <w:right w:val="none" w:sz="0" w:space="0" w:color="auto"/>
          </w:divBdr>
        </w:div>
        <w:div w:id="1180466000">
          <w:marLeft w:val="0"/>
          <w:marRight w:val="0"/>
          <w:marTop w:val="0"/>
          <w:marBottom w:val="0"/>
          <w:divBdr>
            <w:top w:val="none" w:sz="0" w:space="0" w:color="auto"/>
            <w:left w:val="none" w:sz="0" w:space="0" w:color="auto"/>
            <w:bottom w:val="none" w:sz="0" w:space="0" w:color="auto"/>
            <w:right w:val="none" w:sz="0" w:space="0" w:color="auto"/>
          </w:divBdr>
        </w:div>
        <w:div w:id="1497840323">
          <w:marLeft w:val="0"/>
          <w:marRight w:val="0"/>
          <w:marTop w:val="0"/>
          <w:marBottom w:val="0"/>
          <w:divBdr>
            <w:top w:val="none" w:sz="0" w:space="0" w:color="auto"/>
            <w:left w:val="none" w:sz="0" w:space="0" w:color="auto"/>
            <w:bottom w:val="none" w:sz="0" w:space="0" w:color="auto"/>
            <w:right w:val="none" w:sz="0" w:space="0" w:color="auto"/>
          </w:divBdr>
        </w:div>
        <w:div w:id="1779715956">
          <w:marLeft w:val="0"/>
          <w:marRight w:val="0"/>
          <w:marTop w:val="0"/>
          <w:marBottom w:val="0"/>
          <w:divBdr>
            <w:top w:val="none" w:sz="0" w:space="0" w:color="auto"/>
            <w:left w:val="none" w:sz="0" w:space="0" w:color="auto"/>
            <w:bottom w:val="none" w:sz="0" w:space="0" w:color="auto"/>
            <w:right w:val="none" w:sz="0" w:space="0" w:color="auto"/>
          </w:divBdr>
        </w:div>
      </w:divsChild>
    </w:div>
    <w:div w:id="1318075061">
      <w:bodyDiv w:val="1"/>
      <w:marLeft w:val="0"/>
      <w:marRight w:val="0"/>
      <w:marTop w:val="0"/>
      <w:marBottom w:val="0"/>
      <w:divBdr>
        <w:top w:val="none" w:sz="0" w:space="0" w:color="auto"/>
        <w:left w:val="none" w:sz="0" w:space="0" w:color="auto"/>
        <w:bottom w:val="none" w:sz="0" w:space="0" w:color="auto"/>
        <w:right w:val="none" w:sz="0" w:space="0" w:color="auto"/>
      </w:divBdr>
    </w:div>
    <w:div w:id="1469475272">
      <w:bodyDiv w:val="1"/>
      <w:marLeft w:val="0"/>
      <w:marRight w:val="0"/>
      <w:marTop w:val="0"/>
      <w:marBottom w:val="0"/>
      <w:divBdr>
        <w:top w:val="none" w:sz="0" w:space="0" w:color="auto"/>
        <w:left w:val="none" w:sz="0" w:space="0" w:color="auto"/>
        <w:bottom w:val="none" w:sz="0" w:space="0" w:color="auto"/>
        <w:right w:val="none" w:sz="0" w:space="0" w:color="auto"/>
      </w:divBdr>
      <w:divsChild>
        <w:div w:id="1994411623">
          <w:marLeft w:val="0"/>
          <w:marRight w:val="450"/>
          <w:marTop w:val="45"/>
          <w:marBottom w:val="345"/>
          <w:divBdr>
            <w:top w:val="none" w:sz="0" w:space="0" w:color="auto"/>
            <w:left w:val="none" w:sz="0" w:space="0" w:color="auto"/>
            <w:bottom w:val="none" w:sz="0" w:space="0" w:color="auto"/>
            <w:right w:val="none" w:sz="0" w:space="0" w:color="auto"/>
          </w:divBdr>
          <w:divsChild>
            <w:div w:id="1743480208">
              <w:marLeft w:val="0"/>
              <w:marRight w:val="0"/>
              <w:marTop w:val="0"/>
              <w:marBottom w:val="0"/>
              <w:divBdr>
                <w:top w:val="none" w:sz="0" w:space="0" w:color="auto"/>
                <w:left w:val="none" w:sz="0" w:space="0" w:color="auto"/>
                <w:bottom w:val="none" w:sz="0" w:space="0" w:color="auto"/>
                <w:right w:val="none" w:sz="0" w:space="0" w:color="auto"/>
              </w:divBdr>
              <w:divsChild>
                <w:div w:id="1696424422">
                  <w:marLeft w:val="0"/>
                  <w:marRight w:val="0"/>
                  <w:marTop w:val="0"/>
                  <w:marBottom w:val="75"/>
                  <w:divBdr>
                    <w:top w:val="none" w:sz="0" w:space="0" w:color="auto"/>
                    <w:left w:val="none" w:sz="0" w:space="0" w:color="auto"/>
                    <w:bottom w:val="none" w:sz="0" w:space="0" w:color="auto"/>
                    <w:right w:val="none" w:sz="0" w:space="0" w:color="auto"/>
                  </w:divBdr>
                  <w:divsChild>
                    <w:div w:id="2145807794">
                      <w:marLeft w:val="0"/>
                      <w:marRight w:val="0"/>
                      <w:marTop w:val="0"/>
                      <w:marBottom w:val="0"/>
                      <w:divBdr>
                        <w:top w:val="none" w:sz="0" w:space="0" w:color="auto"/>
                        <w:left w:val="none" w:sz="0" w:space="0" w:color="auto"/>
                        <w:bottom w:val="none" w:sz="0" w:space="0" w:color="auto"/>
                        <w:right w:val="none" w:sz="0" w:space="0" w:color="auto"/>
                      </w:divBdr>
                      <w:divsChild>
                        <w:div w:id="964311868">
                          <w:marLeft w:val="0"/>
                          <w:marRight w:val="0"/>
                          <w:marTop w:val="0"/>
                          <w:marBottom w:val="120"/>
                          <w:divBdr>
                            <w:top w:val="single" w:sz="6" w:space="0" w:color="DADADA"/>
                            <w:left w:val="none" w:sz="0" w:space="0" w:color="auto"/>
                            <w:bottom w:val="none" w:sz="0" w:space="0" w:color="auto"/>
                            <w:right w:val="none" w:sz="0" w:space="0" w:color="auto"/>
                          </w:divBdr>
                        </w:div>
                      </w:divsChild>
                    </w:div>
                  </w:divsChild>
                </w:div>
              </w:divsChild>
            </w:div>
          </w:divsChild>
        </w:div>
      </w:divsChild>
    </w:div>
  </w:divs>
  <w:optimizeForBrowser/>
  <w:allowPNG/>
  <w:doNotSaveAsSingleFile/>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1" Type="http://schemas.openxmlformats.org/officeDocument/2006/relationships/hyperlink" Target="http://www.bbc.com/news/world-34333469//dmeth" TargetMode="External"/><Relationship Id="rId12" Type="http://schemas.openxmlformats.org/officeDocument/2006/relationships/hyperlink" Target="http://www.dw.com/en/german-federal-police-warn-of-russian-mafia-spreading-in-germany/a-19391152)//JPM" TargetMode="External"/><Relationship Id="rId13" Type="http://schemas.openxmlformats.org/officeDocument/2006/relationships/hyperlink" Target="http://www.sipri.org/media/newsletter/essay/feb10)%20KL" TargetMode="External"/><Relationship Id="rId14" Type="http://schemas.openxmlformats.org/officeDocument/2006/relationships/hyperlink" Target="http://www.idtheftcenter.org/images/surveys_studies/Aftermath2013.pdf" TargetMode="External"/><Relationship Id="rId15" Type="http://schemas.openxmlformats.org/officeDocument/2006/relationships/hyperlink" Target="https://blogs.ubc.ca/vishathamboo/2014/11/25/cyber-security-the-worlds-greatest-threat/" TargetMode="External"/><Relationship Id="rId16" Type="http://schemas.openxmlformats.org/officeDocument/2006/relationships/hyperlink" Target="http://truth-out.org/news/item/17714-the-coming-cyber-cold-war" TargetMode="External"/><Relationship Id="rId17" Type="http://schemas.openxmlformats.org/officeDocument/2006/relationships/fontTable" Target="fontTable.xml"/><Relationship Id="rId18" Type="http://schemas.openxmlformats.org/officeDocument/2006/relationships/theme" Target="theme/theme1.xml"/><Relationship Id="rId1" Type="http://schemas.microsoft.com/office/2006/relationships/keyMapCustomizations" Target="customizations.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fas.org/sgp/crs/intel/R43941.pdf" TargetMode="External"/><Relationship Id="rId7" Type="http://schemas.openxmlformats.org/officeDocument/2006/relationships/hyperlink" Target="http://nationalinterest.org/commentary/the-real-us-chinese-cyber-problem-8796?page=2" TargetMode="External"/><Relationship Id="rId8" Type="http://schemas.openxmlformats.org/officeDocument/2006/relationships/hyperlink" Target="http://www.lawfareblog.com/wp-content/uploads/2013/07/Strategic-Terrorism-Myhrvold-7-3-2013.pdf" TargetMode="External"/><Relationship Id="rId9" Type="http://schemas.openxmlformats.org/officeDocument/2006/relationships/hyperlink" Target="https://www.ida.org/~/media/Corporate/Files/Publications/IDA_Documents/ITSD/2015/D-5648.ashx" TargetMode="External"/><Relationship Id="rId10" Type="http://schemas.openxmlformats.org/officeDocument/2006/relationships/hyperlink" Target="http://www.rand.org/content/dam/rand/pubs/research_reports/RR1300/RR1335/RAND_RR1335.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justintsan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3182</TotalTime>
  <Pages>1</Pages>
  <Words>91417</Words>
  <Characters>521083</Characters>
  <Application>Microsoft Macintosh Word</Application>
  <DocSecurity>0</DocSecurity>
  <Lines>4342</Lines>
  <Paragraphs>1222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611278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 Methji</dc:creator>
  <cp:keywords/>
  <dc:description/>
  <cp:lastModifiedBy>Tsang, Justin C (Student)</cp:lastModifiedBy>
  <cp:revision>70</cp:revision>
  <dcterms:created xsi:type="dcterms:W3CDTF">2016-07-03T21:11:00Z</dcterms:created>
  <dcterms:modified xsi:type="dcterms:W3CDTF">2016-07-29T05:28:00Z</dcterms:modified>
</cp:coreProperties>
</file>