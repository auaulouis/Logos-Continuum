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C9B" w:rsidRDefault="00100FA3" w:rsidP="007C0C9B">
      <w:pPr>
        <w:pStyle w:val="Heading1"/>
      </w:pPr>
      <w:r>
        <w:t>Lab-to-Lab 1AC</w:t>
      </w:r>
    </w:p>
    <w:p w:rsidR="007C0C9B" w:rsidRDefault="007C0C9B" w:rsidP="00100FA3">
      <w:pPr>
        <w:pStyle w:val="Heading2"/>
      </w:pPr>
      <w:r w:rsidRPr="002A226B">
        <w:t>Nuclear Security</w:t>
      </w:r>
    </w:p>
    <w:p w:rsidR="007C0C9B" w:rsidRPr="009009BD" w:rsidRDefault="007C0C9B" w:rsidP="007C0C9B">
      <w:pPr>
        <w:rPr>
          <w:b/>
          <w:sz w:val="26"/>
          <w:szCs w:val="26"/>
        </w:rPr>
      </w:pPr>
      <w:r w:rsidRPr="009009BD">
        <w:rPr>
          <w:b/>
          <w:sz w:val="26"/>
          <w:szCs w:val="26"/>
        </w:rPr>
        <w:t>Contention 1: Nuclear Security</w:t>
      </w:r>
    </w:p>
    <w:p w:rsidR="007C0C9B" w:rsidRPr="003212C7" w:rsidRDefault="007C0C9B" w:rsidP="007C0C9B"/>
    <w:p w:rsidR="007C0C9B" w:rsidRPr="002A226B" w:rsidRDefault="007C0C9B" w:rsidP="007C0C9B">
      <w:pPr>
        <w:pStyle w:val="Heading4"/>
        <w:rPr>
          <w:rStyle w:val="Style13ptBold"/>
          <w:rFonts w:cs="Arial"/>
          <w:b/>
        </w:rPr>
      </w:pPr>
      <w:r>
        <w:rPr>
          <w:rStyle w:val="Style13ptBold"/>
          <w:rFonts w:cs="Arial"/>
          <w:b/>
        </w:rPr>
        <w:t>US-China cooperation now isn’t enough to solve domestic nuclear security issues</w:t>
      </w:r>
    </w:p>
    <w:p w:rsidR="007C0C9B" w:rsidRPr="002A226B" w:rsidRDefault="007C0C9B" w:rsidP="007C0C9B">
      <w:pPr>
        <w:rPr>
          <w:rStyle w:val="Style13ptBold"/>
          <w:rFonts w:cs="Arial"/>
          <w:b w:val="0"/>
          <w:sz w:val="24"/>
        </w:rPr>
      </w:pPr>
      <w:r w:rsidRPr="002A226B">
        <w:rPr>
          <w:rStyle w:val="Style13ptBold"/>
          <w:rFonts w:cs="Arial"/>
          <w:szCs w:val="26"/>
        </w:rPr>
        <w:t xml:space="preserve">Zhang ’16 – </w:t>
      </w:r>
      <w:r w:rsidRPr="002A226B">
        <w:rPr>
          <w:rStyle w:val="Style13ptBold"/>
          <w:rFonts w:cs="Arial"/>
          <w:b w:val="0"/>
          <w:sz w:val="24"/>
        </w:rPr>
        <w:t xml:space="preserve">Hui Zhang, Hui Zhang is a senior research associate with the Project on Managing the Atom,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at Harvard University’s John F. Kennedy School of Government, he leads a research initiative on China’s nuclear policies, 2016</w:t>
      </w:r>
    </w:p>
    <w:p w:rsidR="007C0C9B" w:rsidRPr="002A226B" w:rsidRDefault="007C0C9B" w:rsidP="007C0C9B">
      <w:pPr>
        <w:rPr>
          <w:rStyle w:val="StyleUnderline"/>
          <w:rFonts w:cs="Arial"/>
          <w:u w:val="none"/>
        </w:rPr>
      </w:pPr>
      <w:r w:rsidRPr="002A226B">
        <w:rPr>
          <w:rStyle w:val="StyleUnderline"/>
          <w:rFonts w:cs="Arial"/>
          <w:u w:val="none"/>
        </w:rPr>
        <w:t>(“It’s Time for China to Turn Nuclear-Security Pledges into Reality”, Defense One, March 28</w:t>
      </w:r>
      <w:r w:rsidRPr="002A226B">
        <w:rPr>
          <w:rStyle w:val="StyleUnderline"/>
          <w:rFonts w:cs="Arial"/>
          <w:u w:val="none"/>
          <w:vertAlign w:val="superscript"/>
        </w:rPr>
        <w:t>th</w:t>
      </w:r>
      <w:r w:rsidRPr="002A226B">
        <w:rPr>
          <w:rStyle w:val="StyleUnderline"/>
          <w:rFonts w:cs="Arial"/>
          <w:u w:val="none"/>
        </w:rPr>
        <w:t xml:space="preserve">, </w:t>
      </w:r>
      <w:hyperlink r:id="rId9" w:history="1">
        <w:r w:rsidRPr="002A226B">
          <w:rPr>
            <w:rStyle w:val="Hyperlink"/>
            <w:rFonts w:cs="Arial"/>
          </w:rPr>
          <w:t>http://www.defenseone.com/ideas/2016/03/china-nuclear-security/126947/</w:t>
        </w:r>
      </w:hyperlink>
      <w:r w:rsidRPr="002A226B">
        <w:rPr>
          <w:rStyle w:val="StyleUnderline"/>
          <w:rFonts w:cs="Arial"/>
          <w:u w:val="none"/>
        </w:rPr>
        <w:t>, accessed June 29</w:t>
      </w:r>
      <w:r w:rsidRPr="002A226B">
        <w:rPr>
          <w:rStyle w:val="StyleUnderline"/>
          <w:rFonts w:cs="Arial"/>
          <w:u w:val="none"/>
          <w:vertAlign w:val="superscript"/>
        </w:rPr>
        <w:t>th</w:t>
      </w:r>
      <w:r w:rsidRPr="002A226B">
        <w:rPr>
          <w:rStyle w:val="StyleUnderline"/>
          <w:rFonts w:cs="Arial"/>
          <w:u w:val="none"/>
        </w:rPr>
        <w:t xml:space="preserve"> 2016, CE/TMY)</w:t>
      </w:r>
    </w:p>
    <w:p w:rsidR="007C0C9B" w:rsidRPr="008011B7" w:rsidRDefault="007C0C9B" w:rsidP="007C0C9B">
      <w:pPr>
        <w:rPr>
          <w:rFonts w:cs="Arial"/>
          <w:sz w:val="24"/>
          <w:szCs w:val="24"/>
          <w:u w:val="single"/>
        </w:rPr>
      </w:pPr>
      <w:r w:rsidRPr="00032BA6">
        <w:rPr>
          <w:rStyle w:val="StyleUnderline"/>
          <w:rFonts w:cs="Arial"/>
          <w:highlight w:val="cyan"/>
        </w:rPr>
        <w:t>Beijing</w:t>
      </w:r>
      <w:r w:rsidRPr="002A226B">
        <w:rPr>
          <w:rStyle w:val="StyleUnderline"/>
          <w:rFonts w:cs="Arial"/>
        </w:rPr>
        <w:t xml:space="preserve">'s made a good start, but </w:t>
      </w:r>
      <w:r w:rsidRPr="00032BA6">
        <w:rPr>
          <w:rStyle w:val="StyleUnderline"/>
          <w:rFonts w:cs="Arial"/>
          <w:highlight w:val="cyan"/>
        </w:rPr>
        <w:t>must buckle down before terror groups exploit corruption</w:t>
      </w:r>
      <w:r w:rsidRPr="002A226B">
        <w:rPr>
          <w:rStyle w:val="StyleUnderline"/>
          <w:rFonts w:cs="Arial"/>
        </w:rPr>
        <w:t xml:space="preserve"> to devastating effect.</w:t>
      </w:r>
      <w:r w:rsidRPr="002A226B">
        <w:rPr>
          <w:rFonts w:cs="Arial"/>
        </w:rPr>
        <w:t xml:space="preserve"> There is no shortage of terrorist groups – homegrown and international alike – that see opportunity in China’s nuclear enterprise, the fastest-growing in the world. Some would like to steal radioactive material for nuclear or dirty bombs; others may be pondering ways to breach a facility’s containment walls or even induce a Fukushima-style meltdown. Beijing has shown an admirable willingness to work with the international community on issues of nuclear terrorism. Sparked by the international Nuclear Security Summits, which began in 2010, China has actively worked on new laws and regulations and has spent money to improve its nuclear facilities’ physical security, materials control, accounting, monitoring, and other equipment. </w:t>
      </w:r>
      <w:r w:rsidRPr="00032BA6">
        <w:rPr>
          <w:rStyle w:val="StyleUnderline"/>
          <w:rFonts w:cs="Arial"/>
          <w:highlight w:val="cyan"/>
        </w:rPr>
        <w:t xml:space="preserve">A joint U.S.-China Center of Excellence on Nuclear Security was commissioned </w:t>
      </w:r>
      <w:r w:rsidRPr="002A226B">
        <w:rPr>
          <w:rStyle w:val="StyleUnderline"/>
          <w:rFonts w:cs="Arial"/>
        </w:rPr>
        <w:t xml:space="preserve">in Beijing </w:t>
      </w:r>
      <w:r w:rsidRPr="00032BA6">
        <w:rPr>
          <w:rStyle w:val="StyleUnderline"/>
          <w:rFonts w:cs="Arial"/>
          <w:highlight w:val="cyan"/>
        </w:rPr>
        <w:t>last week</w:t>
      </w:r>
      <w:r w:rsidRPr="002A226B">
        <w:rPr>
          <w:rStyle w:val="StyleUnderline"/>
          <w:rFonts w:cs="Arial"/>
        </w:rPr>
        <w:t xml:space="preserve">, just ahead of Chinese President Xi Jinping’s arrival in Washington for the fourth and final summit, opening on March 31. </w:t>
      </w:r>
      <w:r w:rsidRPr="00032BA6">
        <w:rPr>
          <w:rStyle w:val="Emphasis"/>
          <w:highlight w:val="cyan"/>
        </w:rPr>
        <w:t>But more must be done.</w:t>
      </w:r>
      <w:r w:rsidRPr="00032BA6">
        <w:rPr>
          <w:rStyle w:val="StyleUnderline"/>
          <w:rFonts w:cs="Arial"/>
          <w:highlight w:val="cyan"/>
        </w:rPr>
        <w:t xml:space="preserve"> The </w:t>
      </w:r>
      <w:r w:rsidRPr="002A226B">
        <w:rPr>
          <w:rStyle w:val="StyleUnderline"/>
          <w:rFonts w:cs="Arial"/>
        </w:rPr>
        <w:t xml:space="preserve">nuclear industry and the </w:t>
      </w:r>
      <w:r w:rsidRPr="00032BA6">
        <w:rPr>
          <w:rStyle w:val="StyleUnderline"/>
          <w:rFonts w:cs="Arial"/>
          <w:highlight w:val="cyan"/>
        </w:rPr>
        <w:t>government agencies</w:t>
      </w:r>
      <w:r w:rsidRPr="002A226B">
        <w:rPr>
          <w:rStyle w:val="StyleUnderline"/>
          <w:rFonts w:cs="Arial"/>
        </w:rPr>
        <w:t xml:space="preserve"> that regulate and fund it </w:t>
      </w:r>
      <w:r w:rsidRPr="00032BA6">
        <w:rPr>
          <w:rStyle w:val="StyleUnderline"/>
          <w:rFonts w:cs="Arial"/>
          <w:highlight w:val="cyan"/>
        </w:rPr>
        <w:t>are far from immune to the country’s</w:t>
      </w:r>
      <w:r w:rsidRPr="002A226B">
        <w:rPr>
          <w:rStyle w:val="StyleUnderline"/>
          <w:rFonts w:cs="Arial"/>
        </w:rPr>
        <w:t xml:space="preserve"> well-known and widespread </w:t>
      </w:r>
      <w:r w:rsidRPr="00032BA6">
        <w:rPr>
          <w:rStyle w:val="StyleUnderline"/>
          <w:rFonts w:cs="Arial"/>
          <w:highlight w:val="cyan"/>
        </w:rPr>
        <w:t>corruption.</w:t>
      </w:r>
      <w:r w:rsidRPr="002A226B">
        <w:rPr>
          <w:rFonts w:cs="Arial"/>
        </w:rPr>
        <w:t xml:space="preserve"> Indeed, several former nuclear-sector leaders are among the senior officials accused of bribery and abuse of power in the anti-corruption campaign that began in 2012. They include a former director of the National Energy Administration, which is the principal authority over nuclear power plants and responsible for drafting plant safety and security regulations; a former director of the nuclear power bureau under the NEA; a former general manager of the China National Nuclear Corporation; and a former vice-general manager of the China General Nuclear Power Group. Such charges raise the specter of insider theft of nuclear materials, unauthorized access to restricted areas, and conspiracy with other insiders or outsiders. Among the groups that might be interested in such things is the East Turkestan Islamic Movement, which claimed responsibility for more than 200 acts of terrorism between 1990 and 2001. Since 2013 alone, ETIM has carried out more than 40 attacks that have killed several hundred people in total. Founded by extremist separatists in the predominantly Muslim Uighur community, ETIM has expanded its area of operations from the Xinjiang area to other large cities, including Beijing, Kunming and Guangzhou. Its targets, once mostly limited to government buildings and police stations, more recently have included train stations, supermarkets, and other civilian targets. And its weapons of choice have grown in sophistication from knives and axes to suicide vests, car bombs, grenades, and other explosives. Even if ETIM itself has no designs on nuclear facilities, its allies likely do. Chinese authorities say the group’s members have long received training, financial assistance and support from al Qaeda. Its members often shelter in Pakistan and other Chinese neighbor states where nuclear smuggling and proliferation activities take place. Hundreds of Xinjiang’s Uighur Muslims are reported to be fighting alongside ISIS, the Islamic State, in the Middle East. Some, after training and actual combat experience, are known to have returned to China, presumably to prepare for attacks – but at least potentially, to seek radioactive or fissile material or even military nuclear weapons. The entire planet has a major interest in China’s ability to deal with these problems. </w:t>
      </w:r>
      <w:r w:rsidRPr="002A226B">
        <w:rPr>
          <w:rStyle w:val="StyleUnderline"/>
          <w:rFonts w:cs="Arial"/>
        </w:rPr>
        <w:t xml:space="preserve">As former UN Secretary-General Kofi Annan warned, </w:t>
      </w:r>
      <w:r w:rsidRPr="00032BA6">
        <w:rPr>
          <w:rStyle w:val="StyleUnderline"/>
          <w:rFonts w:cs="Arial"/>
          <w:highlight w:val="cyan"/>
        </w:rPr>
        <w:t>an act of nuclear terrorism would cause a global economic shutdown</w:t>
      </w:r>
      <w:r w:rsidRPr="002A226B">
        <w:rPr>
          <w:rStyle w:val="StyleUnderline"/>
          <w:rFonts w:cs="Arial"/>
        </w:rPr>
        <w:t xml:space="preserve"> that would push millions into poverty and create a “second death toll in the developing world.” To his credit, Xi recognizes this. </w:t>
      </w:r>
      <w:r w:rsidRPr="002A226B">
        <w:rPr>
          <w:rFonts w:cs="Arial"/>
        </w:rPr>
        <w:t>“The amount of water a bucket can hold is determined by its shortest plank,” the Chinese president said at the 2014 Nuclear Security Summit.</w:t>
      </w:r>
      <w:r w:rsidRPr="002A226B">
        <w:rPr>
          <w:rStyle w:val="StyleUnderline"/>
          <w:rFonts w:cs="Arial"/>
        </w:rPr>
        <w:t xml:space="preserve"> “</w:t>
      </w:r>
      <w:r w:rsidRPr="00032BA6">
        <w:rPr>
          <w:rStyle w:val="StyleUnderline"/>
          <w:rFonts w:cs="Arial"/>
          <w:highlight w:val="cyan"/>
        </w:rPr>
        <w:t>The loss of nuclear material in one country can be a threat to the whole world</w:t>
      </w:r>
      <w:r w:rsidRPr="002A226B">
        <w:rPr>
          <w:rStyle w:val="StyleUnderline"/>
          <w:rFonts w:cs="Arial"/>
        </w:rPr>
        <w:t xml:space="preserve">.” </w:t>
      </w:r>
      <w:r w:rsidRPr="002A226B">
        <w:rPr>
          <w:rFonts w:cs="Arial"/>
        </w:rPr>
        <w:t>He pledged that China “will stay firmly committed to strengthening its own nuclear security capability” and “to building the international nuclear security system.” But converting those promises into sustainable reality will require China to remedy vulnerabilities that range from nuclear regulatory arrangements to physical infrastructure to its security culture.</w:t>
      </w:r>
      <w:r w:rsidRPr="002A226B">
        <w:rPr>
          <w:rStyle w:val="StyleUnderline"/>
          <w:rFonts w:cs="Arial"/>
        </w:rPr>
        <w:t xml:space="preserve"> </w:t>
      </w:r>
      <w:r w:rsidRPr="00032BA6">
        <w:rPr>
          <w:rStyle w:val="StyleUnderline"/>
          <w:rFonts w:cs="Arial"/>
          <w:highlight w:val="cyan"/>
        </w:rPr>
        <w:t xml:space="preserve">Beijing should </w:t>
      </w:r>
      <w:r w:rsidRPr="002A226B">
        <w:rPr>
          <w:rStyle w:val="StyleUnderline"/>
          <w:rFonts w:cs="Arial"/>
        </w:rPr>
        <w:t xml:space="preserve">take further steps to </w:t>
      </w:r>
      <w:r w:rsidRPr="00032BA6">
        <w:rPr>
          <w:rStyle w:val="StyleUnderline"/>
          <w:rFonts w:cs="Arial"/>
          <w:highlight w:val="cyan"/>
        </w:rPr>
        <w:t xml:space="preserve">install a </w:t>
      </w:r>
      <w:r w:rsidRPr="002A226B">
        <w:rPr>
          <w:rStyle w:val="StyleUnderline"/>
          <w:rFonts w:cs="Arial"/>
        </w:rPr>
        <w:t xml:space="preserve">complete, </w:t>
      </w:r>
      <w:r w:rsidRPr="00032BA6">
        <w:rPr>
          <w:rStyle w:val="StyleUnderline"/>
          <w:rFonts w:cs="Arial"/>
          <w:highlight w:val="cyan"/>
        </w:rPr>
        <w:t>reliable</w:t>
      </w:r>
      <w:r w:rsidRPr="002A226B">
        <w:rPr>
          <w:rStyle w:val="StyleUnderline"/>
          <w:rFonts w:cs="Arial"/>
        </w:rPr>
        <w:t xml:space="preserve"> and effective </w:t>
      </w:r>
      <w:r w:rsidRPr="00032BA6">
        <w:rPr>
          <w:rStyle w:val="StyleUnderline"/>
          <w:rFonts w:cs="Arial"/>
          <w:highlight w:val="cyan"/>
        </w:rPr>
        <w:t>security system</w:t>
      </w:r>
      <w:r w:rsidRPr="002A226B">
        <w:rPr>
          <w:rStyle w:val="StyleUnderline"/>
          <w:rFonts w:cs="Arial"/>
        </w:rPr>
        <w:t xml:space="preserve"> to ensure that all its nuclear weapons, weapon-usable nuclear materials, nuclear facilities and nuclear transports are effectively protected against the full spectrum of plausible terrorist and criminal threats. </w:t>
      </w:r>
      <w:r w:rsidRPr="00032BA6">
        <w:rPr>
          <w:rStyle w:val="Emphasis"/>
          <w:highlight w:val="cyan"/>
        </w:rPr>
        <w:t>China’s improvement</w:t>
      </w:r>
      <w:r w:rsidRPr="002A226B">
        <w:rPr>
          <w:rStyle w:val="Emphasis"/>
        </w:rPr>
        <w:t xml:space="preserve"> in </w:t>
      </w:r>
      <w:r w:rsidRPr="00032BA6">
        <w:rPr>
          <w:rStyle w:val="Emphasis"/>
          <w:highlight w:val="cyan"/>
        </w:rPr>
        <w:t>nuclear security has benefited greatly from international cooperation.</w:t>
      </w:r>
      <w:r w:rsidRPr="00032BA6">
        <w:rPr>
          <w:rStyle w:val="StyleUnderline"/>
          <w:rFonts w:cs="Arial"/>
          <w:highlight w:val="cyan"/>
        </w:rPr>
        <w:t xml:space="preserve"> China and the United States should now use the new Center of Excellence as a forum for best-practice exchanges, technical cooperation, research and development projects and personnel training</w:t>
      </w:r>
      <w:r w:rsidRPr="002A226B">
        <w:rPr>
          <w:rFonts w:cs="Arial"/>
        </w:rPr>
        <w:t>. This bilateral cooperation should also expand to include more focused work in the defense sector that deals with nuclear weapons and the most sensitive nuclear materials, perhaps through lab-to-lab cooperation and exchanging visits at actual sites.</w:t>
      </w:r>
      <w:r w:rsidRPr="002A226B">
        <w:rPr>
          <w:rStyle w:val="StyleUnderline"/>
          <w:rFonts w:cs="Arial"/>
        </w:rPr>
        <w:t xml:space="preserve"> This could start with less sensitive sites, but the important thing is to start. </w:t>
      </w:r>
      <w:r w:rsidRPr="00032BA6">
        <w:rPr>
          <w:rStyle w:val="StyleUnderline"/>
          <w:rFonts w:cs="Arial"/>
          <w:highlight w:val="cyan"/>
        </w:rPr>
        <w:t>The risks of inaction are increasing every day.</w:t>
      </w:r>
    </w:p>
    <w:p w:rsidR="007C0C9B" w:rsidRPr="009C0951" w:rsidRDefault="007C0C9B" w:rsidP="007C0C9B"/>
    <w:p w:rsidR="007C0C9B" w:rsidRPr="002A226B" w:rsidRDefault="007C0C9B" w:rsidP="007C0C9B">
      <w:pPr>
        <w:pStyle w:val="Heading4"/>
        <w:rPr>
          <w:rStyle w:val="Style13ptBold"/>
          <w:b/>
        </w:rPr>
      </w:pPr>
      <w:r w:rsidRPr="002A226B">
        <w:rPr>
          <w:rStyle w:val="Style13ptBold"/>
          <w:b/>
        </w:rPr>
        <w:t>Terrorist organizations have the motivation to use a nuclear weapon, and the capability to make it, the only thing stopping them is getting the materials</w:t>
      </w:r>
    </w:p>
    <w:p w:rsidR="007C0C9B" w:rsidRPr="002A226B" w:rsidRDefault="007C0C9B" w:rsidP="007C0C9B">
      <w:pPr>
        <w:rPr>
          <w:rStyle w:val="Style13ptBold"/>
          <w:b w:val="0"/>
          <w:sz w:val="20"/>
          <w:szCs w:val="20"/>
        </w:rPr>
      </w:pPr>
      <w:r w:rsidRPr="002A226B">
        <w:rPr>
          <w:rStyle w:val="Style13ptBold"/>
          <w:szCs w:val="26"/>
        </w:rPr>
        <w:t xml:space="preserve">Roth et al ’16 – </w:t>
      </w:r>
      <w:r w:rsidRPr="002A226B">
        <w:rPr>
          <w:rStyle w:val="Style13ptBold"/>
          <w:b w:val="0"/>
          <w:sz w:val="20"/>
          <w:szCs w:val="20"/>
        </w:rPr>
        <w:t xml:space="preserve">Nickolas Roth, Research Associate at the </w:t>
      </w:r>
      <w:proofErr w:type="spellStart"/>
      <w:r w:rsidRPr="002A226B">
        <w:rPr>
          <w:rStyle w:val="Style13ptBold"/>
          <w:b w:val="0"/>
          <w:sz w:val="20"/>
          <w:szCs w:val="20"/>
        </w:rPr>
        <w:t>Belfer</w:t>
      </w:r>
      <w:proofErr w:type="spellEnd"/>
      <w:r w:rsidRPr="002A226B">
        <w:rPr>
          <w:rStyle w:val="Style13ptBold"/>
          <w:b w:val="0"/>
          <w:sz w:val="20"/>
          <w:szCs w:val="20"/>
        </w:rPr>
        <w:t xml:space="preserve"> Center’s Project on Managing the Atom, Research Fellow at the Center for International and Security Studies at the University of Maryland, William H. Tobey, Senior Fellow at the </w:t>
      </w:r>
      <w:proofErr w:type="spellStart"/>
      <w:r w:rsidRPr="002A226B">
        <w:rPr>
          <w:rStyle w:val="Style13ptBold"/>
          <w:b w:val="0"/>
          <w:sz w:val="20"/>
          <w:szCs w:val="20"/>
        </w:rPr>
        <w:t>Belfer</w:t>
      </w:r>
      <w:proofErr w:type="spellEnd"/>
      <w:r w:rsidRPr="002A226B">
        <w:rPr>
          <w:rStyle w:val="Style13ptBold"/>
          <w:b w:val="0"/>
          <w:sz w:val="20"/>
          <w:szCs w:val="20"/>
        </w:rPr>
        <w:t xml:space="preserve"> Center for Science and International Affairs at Harvard, deputy administrator for Defense Nuclear Nonproliferation at the National Nuclear Security Administration, Martin B. </w:t>
      </w:r>
      <w:proofErr w:type="spellStart"/>
      <w:r w:rsidRPr="002A226B">
        <w:rPr>
          <w:rStyle w:val="Style13ptBold"/>
          <w:b w:val="0"/>
          <w:sz w:val="20"/>
          <w:szCs w:val="20"/>
        </w:rPr>
        <w:t>Malin</w:t>
      </w:r>
      <w:proofErr w:type="spellEnd"/>
      <w:r w:rsidRPr="002A226B">
        <w:rPr>
          <w:rStyle w:val="Style13ptBold"/>
          <w:b w:val="0"/>
          <w:sz w:val="20"/>
          <w:szCs w:val="20"/>
        </w:rPr>
        <w:t xml:space="preserve">, Executive Director of the Project on Managing the Atom at Harvard’s </w:t>
      </w:r>
      <w:proofErr w:type="spellStart"/>
      <w:r w:rsidRPr="002A226B">
        <w:rPr>
          <w:rStyle w:val="Style13ptBold"/>
          <w:b w:val="0"/>
          <w:sz w:val="20"/>
          <w:szCs w:val="20"/>
        </w:rPr>
        <w:t>Belfer</w:t>
      </w:r>
      <w:proofErr w:type="spellEnd"/>
      <w:r w:rsidRPr="002A226B">
        <w:rPr>
          <w:rStyle w:val="Style13ptBold"/>
          <w:b w:val="0"/>
          <w:sz w:val="20"/>
          <w:szCs w:val="20"/>
        </w:rPr>
        <w:t xml:space="preserve">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Matthew Bunn, Professor of Practice at Harvard University, adviser to the O </w:t>
      </w:r>
      <w:proofErr w:type="spellStart"/>
      <w:r w:rsidRPr="002A226B">
        <w:rPr>
          <w:rStyle w:val="Style13ptBold"/>
          <w:b w:val="0"/>
          <w:sz w:val="20"/>
          <w:szCs w:val="20"/>
        </w:rPr>
        <w:t>ce</w:t>
      </w:r>
      <w:proofErr w:type="spellEnd"/>
      <w:r w:rsidRPr="002A226B">
        <w:rPr>
          <w:rStyle w:val="Style13ptBold"/>
          <w:b w:val="0"/>
          <w:sz w:val="20"/>
          <w:szCs w:val="20"/>
        </w:rPr>
        <w:t xml:space="preserve"> of Science and Technology Policy, Fellow of the American Association for the Advancement of Science, 2016</w:t>
      </w:r>
    </w:p>
    <w:p w:rsidR="007C0C9B" w:rsidRPr="002A226B" w:rsidRDefault="007C0C9B" w:rsidP="007C0C9B">
      <w:pPr>
        <w:rPr>
          <w:rStyle w:val="Style13ptBold"/>
          <w:b w:val="0"/>
          <w:sz w:val="24"/>
        </w:rPr>
      </w:pPr>
      <w:r w:rsidRPr="002A226B">
        <w:rPr>
          <w:rStyle w:val="Style13ptBold"/>
          <w:b w:val="0"/>
          <w:sz w:val="24"/>
        </w:rPr>
        <w:t xml:space="preserve">(“Preventing Nuclear Terrorism: Continuous Improvement or Dangerous Decline?”, </w:t>
      </w:r>
      <w:proofErr w:type="spellStart"/>
      <w:r w:rsidRPr="002A226B">
        <w:rPr>
          <w:rStyle w:val="Style13ptBold"/>
          <w:b w:val="0"/>
          <w:sz w:val="24"/>
        </w:rPr>
        <w:t>Belfer</w:t>
      </w:r>
      <w:proofErr w:type="spellEnd"/>
      <w:r w:rsidRPr="002A226B">
        <w:rPr>
          <w:rStyle w:val="Style13ptBold"/>
          <w:b w:val="0"/>
          <w:sz w:val="24"/>
        </w:rPr>
        <w:t xml:space="preserve"> Center for Science and International Affairs, March, </w:t>
      </w:r>
      <w:hyperlink r:id="rId10" w:history="1">
        <w:r w:rsidRPr="002A226B">
          <w:rPr>
            <w:rStyle w:val="Hyperlink"/>
          </w:rPr>
          <w:t>http://belfercenter.ksg.harvard.edu/files/PreventingNuclearTerrorism-Web.pdf</w:t>
        </w:r>
      </w:hyperlink>
      <w:r w:rsidRPr="002A226B">
        <w:rPr>
          <w:rStyle w:val="Style13ptBold"/>
          <w:b w:val="0"/>
          <w:sz w:val="24"/>
        </w:rPr>
        <w:t>, accessed June 30</w:t>
      </w:r>
      <w:r w:rsidRPr="002A226B">
        <w:rPr>
          <w:rStyle w:val="Style13ptBold"/>
          <w:b w:val="0"/>
          <w:sz w:val="24"/>
          <w:vertAlign w:val="superscript"/>
        </w:rPr>
        <w:t>th</w:t>
      </w:r>
      <w:r w:rsidRPr="002A226B">
        <w:rPr>
          <w:rStyle w:val="Style13ptBold"/>
          <w:b w:val="0"/>
          <w:sz w:val="24"/>
        </w:rPr>
        <w:t>, CE/TMY)</w:t>
      </w:r>
    </w:p>
    <w:p w:rsidR="007C0C9B" w:rsidRPr="002A226B" w:rsidRDefault="007C0C9B" w:rsidP="007C0C9B">
      <w:pPr>
        <w:rPr>
          <w:rStyle w:val="StyleUnderline"/>
        </w:rPr>
      </w:pPr>
      <w:r w:rsidRPr="002A226B">
        <w:t>The world has entered an age of mass casualty terrorism, in which certain adversaries seek and have the capability to inflict maximum possible carnage to achieve their ends.</w:t>
      </w:r>
      <w:r w:rsidRPr="002A226B">
        <w:rPr>
          <w:rStyle w:val="StyleUnderline"/>
        </w:rPr>
        <w:t xml:space="preserve"> </w:t>
      </w:r>
      <w:r w:rsidRPr="00032BA6">
        <w:rPr>
          <w:rStyle w:val="StyleUnderline"/>
          <w:highlight w:val="cyan"/>
        </w:rPr>
        <w:t>Making a crude nuclear bomb</w:t>
      </w:r>
      <w:r w:rsidRPr="002A226B">
        <w:rPr>
          <w:rStyle w:val="StyleUnderline"/>
        </w:rPr>
        <w:t xml:space="preserve"> would not be easy, but </w:t>
      </w:r>
      <w:r w:rsidRPr="00032BA6">
        <w:rPr>
          <w:rStyle w:val="StyleUnderline"/>
          <w:highlight w:val="cyan"/>
        </w:rPr>
        <w:t>is</w:t>
      </w:r>
      <w:r w:rsidRPr="002A226B">
        <w:rPr>
          <w:rStyle w:val="StyleUnderline"/>
        </w:rPr>
        <w:t xml:space="preserve"> potentially </w:t>
      </w:r>
      <w:r w:rsidRPr="00032BA6">
        <w:rPr>
          <w:rStyle w:val="StyleUnderline"/>
          <w:highlight w:val="cyan"/>
        </w:rPr>
        <w:t>within the capabilities of a technically sophisticated terrorist group</w:t>
      </w:r>
      <w:r w:rsidRPr="002A226B">
        <w:rPr>
          <w:rStyle w:val="StyleUnderline"/>
        </w:rPr>
        <w:t xml:space="preserve">, as numerous government studies have confirmed. </w:t>
      </w:r>
      <w:r w:rsidRPr="00032BA6">
        <w:rPr>
          <w:rStyle w:val="Emphasis"/>
          <w:highlight w:val="cyan"/>
        </w:rPr>
        <w:t>The main barrier is getting hold of the needed nuclear material</w:t>
      </w:r>
      <w:r w:rsidRPr="002A226B">
        <w:rPr>
          <w:rStyle w:val="StyleUnderline"/>
        </w:rPr>
        <w:t>—but there are multiple cases in which kilogram quantities of plutonium or highly enriched uranium (HEU) have been stolen</w:t>
      </w:r>
      <w:r w:rsidRPr="002A226B">
        <w:t xml:space="preserve">. The nuclear material for a bomb is small and difficult to detect, making it a major challenge to stop nuclear smuggling, or to recover nuclear material after it has been stolen. </w:t>
      </w:r>
      <w:r w:rsidRPr="002A226B">
        <w:rPr>
          <w:rStyle w:val="StyleUnderline"/>
        </w:rPr>
        <w:t xml:space="preserve">The consequences of detonation of </w:t>
      </w:r>
      <w:r w:rsidRPr="00032BA6">
        <w:rPr>
          <w:rStyle w:val="StyleUnderline"/>
          <w:highlight w:val="cyan"/>
        </w:rPr>
        <w:t>even a crude terrorist nuclear bomb would</w:t>
      </w:r>
      <w:r w:rsidRPr="002A226B">
        <w:rPr>
          <w:rStyle w:val="StyleUnderline"/>
        </w:rPr>
        <w:t xml:space="preserve"> be severe, </w:t>
      </w:r>
      <w:r w:rsidRPr="00032BA6">
        <w:rPr>
          <w:rStyle w:val="StyleUnderline"/>
          <w:highlight w:val="cyan"/>
        </w:rPr>
        <w:t>turn</w:t>
      </w:r>
      <w:r w:rsidRPr="002A226B">
        <w:rPr>
          <w:rStyle w:val="StyleUnderline"/>
        </w:rPr>
        <w:t xml:space="preserve">ing </w:t>
      </w:r>
      <w:r w:rsidRPr="00032BA6">
        <w:rPr>
          <w:rStyle w:val="StyleUnderline"/>
          <w:highlight w:val="cyan"/>
        </w:rPr>
        <w:t xml:space="preserve">the heart of modern city into </w:t>
      </w:r>
      <w:r w:rsidRPr="002A226B">
        <w:rPr>
          <w:rStyle w:val="StyleUnderline"/>
        </w:rPr>
        <w:t xml:space="preserve">a smoldering radioactive </w:t>
      </w:r>
      <w:r w:rsidRPr="00032BA6">
        <w:rPr>
          <w:rStyle w:val="StyleUnderline"/>
          <w:highlight w:val="cyan"/>
        </w:rPr>
        <w:t>ruin</w:t>
      </w:r>
      <w:r w:rsidRPr="002A226B">
        <w:rPr>
          <w:rStyle w:val="StyleUnderline"/>
        </w:rPr>
        <w:t xml:space="preserve"> and </w:t>
      </w:r>
      <w:r w:rsidRPr="00032BA6">
        <w:rPr>
          <w:rStyle w:val="StyleUnderline"/>
          <w:highlight w:val="cyan"/>
        </w:rPr>
        <w:t>sending reverberating economic and political aftershocks</w:t>
      </w:r>
      <w:r w:rsidRPr="002A226B">
        <w:rPr>
          <w:rStyle w:val="StyleUnderline"/>
        </w:rPr>
        <w:t xml:space="preserve"> around the world. At least two terrorist groups—</w:t>
      </w:r>
      <w:r w:rsidRPr="00032BA6">
        <w:rPr>
          <w:rStyle w:val="StyleUnderline"/>
          <w:highlight w:val="cyan"/>
        </w:rPr>
        <w:t>al Qaeda and the Japanese</w:t>
      </w:r>
      <w:r w:rsidRPr="002A226B">
        <w:rPr>
          <w:rStyle w:val="StyleUnderline"/>
        </w:rPr>
        <w:t xml:space="preserve"> terror cult </w:t>
      </w:r>
      <w:proofErr w:type="spellStart"/>
      <w:r w:rsidRPr="00032BA6">
        <w:rPr>
          <w:rStyle w:val="StyleUnderline"/>
          <w:highlight w:val="cyan"/>
        </w:rPr>
        <w:t>Aum</w:t>
      </w:r>
      <w:proofErr w:type="spellEnd"/>
      <w:r w:rsidRPr="00032BA6">
        <w:rPr>
          <w:rStyle w:val="StyleUnderline"/>
          <w:highlight w:val="cyan"/>
        </w:rPr>
        <w:t xml:space="preserve"> </w:t>
      </w:r>
      <w:proofErr w:type="spellStart"/>
      <w:r w:rsidRPr="00032BA6">
        <w:rPr>
          <w:rStyle w:val="StyleUnderline"/>
          <w:highlight w:val="cyan"/>
        </w:rPr>
        <w:t>Shinrikyo</w:t>
      </w:r>
      <w:proofErr w:type="spellEnd"/>
      <w:r w:rsidRPr="002A226B">
        <w:rPr>
          <w:rStyle w:val="StyleUnderline"/>
        </w:rPr>
        <w:t>—</w:t>
      </w:r>
      <w:r w:rsidRPr="00032BA6">
        <w:rPr>
          <w:rStyle w:val="StyleUnderline"/>
          <w:highlight w:val="cyan"/>
        </w:rPr>
        <w:t>have made</w:t>
      </w:r>
      <w:r w:rsidRPr="002A226B">
        <w:rPr>
          <w:rStyle w:val="StyleUnderline"/>
        </w:rPr>
        <w:t xml:space="preserve"> serious </w:t>
      </w:r>
      <w:r w:rsidRPr="00032BA6">
        <w:rPr>
          <w:rStyle w:val="StyleUnderline"/>
          <w:highlight w:val="cyan"/>
        </w:rPr>
        <w:t>efforts to get nuclear weapons</w:t>
      </w:r>
      <w:r w:rsidRPr="002A226B">
        <w:rPr>
          <w:rStyle w:val="StyleUnderline"/>
        </w:rPr>
        <w:t>, and there is suggestive evidence of Chechen terrorist interest as well</w:t>
      </w:r>
      <w:r w:rsidRPr="002A226B">
        <w:t xml:space="preserve"> (including incidents of terrorist teams carrying out reconnaissance at Russian nuclear weapon storage sites). Al Qaeda had a focused nuclear weapons program and repeatedly attempted to buy stolen nuclear bomb material and recruit nuclear expertise. </w:t>
      </w:r>
      <w:r w:rsidRPr="00032BA6">
        <w:rPr>
          <w:rStyle w:val="StyleUnderline"/>
          <w:highlight w:val="cyan"/>
        </w:rPr>
        <w:t>Al Qaeda</w:t>
      </w:r>
      <w:r w:rsidRPr="002A226B">
        <w:rPr>
          <w:rStyle w:val="StyleUnderline"/>
        </w:rPr>
        <w:t xml:space="preserve"> went as far as carrying out crude </w:t>
      </w:r>
      <w:r w:rsidRPr="00032BA6">
        <w:rPr>
          <w:rStyle w:val="StyleUnderline"/>
          <w:highlight w:val="cyan"/>
        </w:rPr>
        <w:t>tests</w:t>
      </w:r>
      <w:r w:rsidRPr="002A226B">
        <w:rPr>
          <w:rStyle w:val="StyleUnderline"/>
        </w:rPr>
        <w:t xml:space="preserve"> of </w:t>
      </w:r>
      <w:r w:rsidRPr="00032BA6">
        <w:rPr>
          <w:rStyle w:val="StyleUnderline"/>
          <w:highlight w:val="cyan"/>
        </w:rPr>
        <w:t>conventional explosives for their nuclear bomb program</w:t>
      </w:r>
      <w:r w:rsidRPr="002A226B">
        <w:rPr>
          <w:rStyle w:val="StyleUnderline"/>
        </w:rPr>
        <w:t xml:space="preserve"> in the Afghan desert.</w:t>
      </w:r>
      <w:r w:rsidRPr="002A226B">
        <w:t xml:space="preserve"> To date, there is no publicly available evidence that the Islamic State is pursuing a similar focused nuclear weapons e ort. But the group’s apocalyptic rhetoric, envisioning a final war between itself and the “crusader” forces, suggests a need for very powerful weapons, and recent incidents such as the in-depth monitoring of a senior official of a Belgian facility with substantial stocks of HEU are worrying indicators of possible nuclear intent. If the Islamic State does turn to seeking nuclear weapons, it has more money, controls more territory and people, and enjoys a greater ability to recruit experts globally than al Qaeda at its strongest ever had. </w:t>
      </w:r>
    </w:p>
    <w:p w:rsidR="007C0C9B" w:rsidRPr="002A226B" w:rsidRDefault="007C0C9B" w:rsidP="007C0C9B">
      <w:pPr>
        <w:pStyle w:val="Heading4"/>
        <w:rPr>
          <w:rStyle w:val="Style13ptBold"/>
          <w:b/>
        </w:rPr>
      </w:pPr>
      <w:r w:rsidRPr="002A226B">
        <w:rPr>
          <w:rStyle w:val="Style13ptBold"/>
          <w:b/>
        </w:rPr>
        <w:t>Two specific scenarios for theft of nuclear materials, first insider threats allow terrorist organizations to steal from China</w:t>
      </w:r>
    </w:p>
    <w:p w:rsidR="007C0C9B" w:rsidRPr="002A226B" w:rsidRDefault="007C0C9B" w:rsidP="007C0C9B">
      <w:r w:rsidRPr="002A226B">
        <w:rPr>
          <w:rStyle w:val="Style13ptBold"/>
          <w:szCs w:val="26"/>
        </w:rPr>
        <w:t xml:space="preserve">Zhang ’16 – </w:t>
      </w:r>
      <w:r w:rsidRPr="002A226B">
        <w:rPr>
          <w:rStyle w:val="Style13ptBold"/>
          <w:b w:val="0"/>
          <w:sz w:val="24"/>
        </w:rPr>
        <w:t xml:space="preserve">Hui Zhang, Hui Zhang is a senior research associate with the Project on Managing the Atom, </w:t>
      </w:r>
      <w:proofErr w:type="spellStart"/>
      <w:r w:rsidRPr="002A226B">
        <w:rPr>
          <w:rStyle w:val="Style13ptBold"/>
          <w:b w:val="0"/>
          <w:sz w:val="24"/>
        </w:rPr>
        <w:t>Belfer</w:t>
      </w:r>
      <w:proofErr w:type="spellEnd"/>
      <w:r w:rsidRPr="002A226B">
        <w:rPr>
          <w:rStyle w:val="Style13ptBold"/>
          <w:b w:val="0"/>
          <w:sz w:val="24"/>
        </w:rPr>
        <w:t xml:space="preserve"> Center for Science and International Affairs, at Harvard University’s John F. Kennedy School of Government, he leads a research initiative on China’s nuclear policies, 2016</w:t>
      </w:r>
    </w:p>
    <w:p w:rsidR="007C0C9B" w:rsidRPr="002A226B" w:rsidRDefault="007C0C9B" w:rsidP="007C0C9B">
      <w:pPr>
        <w:rPr>
          <w:rStyle w:val="StyleUnderline"/>
          <w:u w:val="none"/>
        </w:rPr>
      </w:pPr>
      <w:r w:rsidRPr="002A226B">
        <w:rPr>
          <w:rStyle w:val="StyleUnderline"/>
          <w:u w:val="none"/>
        </w:rPr>
        <w:t xml:space="preserve">(“China’s Nuclear Security: Progress, Challenges, and Next Steps”, </w:t>
      </w:r>
      <w:proofErr w:type="spellStart"/>
      <w:r w:rsidRPr="002A226B">
        <w:rPr>
          <w:rStyle w:val="StyleUnderline"/>
          <w:u w:val="none"/>
        </w:rPr>
        <w:t>Belfer</w:t>
      </w:r>
      <w:proofErr w:type="spellEnd"/>
      <w:r w:rsidRPr="002A226B">
        <w:rPr>
          <w:rStyle w:val="StyleUnderline"/>
          <w:u w:val="none"/>
        </w:rPr>
        <w:t xml:space="preserve"> Center for Science and International Affairs, March 2016, </w:t>
      </w:r>
      <w:hyperlink r:id="rId11" w:history="1">
        <w:r w:rsidRPr="002A226B">
          <w:rPr>
            <w:rStyle w:val="Hyperlink"/>
          </w:rPr>
          <w:t>http://belfercenter.ksg.harvard.edu/files/Chinas%20Nuclear%20Security-Web.pdf</w:t>
        </w:r>
      </w:hyperlink>
      <w:r w:rsidRPr="002A226B">
        <w:rPr>
          <w:rStyle w:val="StyleUnderline"/>
          <w:u w:val="none"/>
        </w:rPr>
        <w:t>, accessed June 30</w:t>
      </w:r>
      <w:r w:rsidRPr="002A226B">
        <w:rPr>
          <w:rStyle w:val="StyleUnderline"/>
          <w:u w:val="none"/>
          <w:vertAlign w:val="superscript"/>
        </w:rPr>
        <w:t>th</w:t>
      </w:r>
      <w:r w:rsidRPr="002A226B">
        <w:rPr>
          <w:rStyle w:val="StyleUnderline"/>
          <w:u w:val="none"/>
        </w:rPr>
        <w:t>, CE/TMY)</w:t>
      </w:r>
    </w:p>
    <w:p w:rsidR="007C0C9B" w:rsidRPr="002A226B" w:rsidRDefault="007C0C9B" w:rsidP="007C0C9B">
      <w:pPr>
        <w:rPr>
          <w:rStyle w:val="StyleUnderline"/>
        </w:rPr>
      </w:pPr>
      <w:r w:rsidRPr="002A226B">
        <w:rPr>
          <w:rStyle w:val="StyleUnderline"/>
        </w:rPr>
        <w:t xml:space="preserve">The possibility of </w:t>
      </w:r>
      <w:r w:rsidRPr="00032BA6">
        <w:rPr>
          <w:rStyle w:val="StyleUnderline"/>
          <w:highlight w:val="cyan"/>
        </w:rPr>
        <w:t>insider theft of nuclear materials in China cannot be ruled out</w:t>
      </w:r>
      <w:r w:rsidRPr="002A226B">
        <w:rPr>
          <w:rStyle w:val="StyleUnderline"/>
        </w:rPr>
        <w:t xml:space="preserve">, especially </w:t>
      </w:r>
      <w:r w:rsidRPr="00032BA6">
        <w:rPr>
          <w:rStyle w:val="StyleUnderline"/>
          <w:highlight w:val="cyan"/>
        </w:rPr>
        <w:t xml:space="preserve">as China </w:t>
      </w:r>
      <w:r w:rsidRPr="002A226B">
        <w:rPr>
          <w:rStyle w:val="StyleUnderline"/>
        </w:rPr>
        <w:t xml:space="preserve">increasingly </w:t>
      </w:r>
      <w:r w:rsidRPr="00032BA6">
        <w:rPr>
          <w:rStyle w:val="StyleUnderline"/>
          <w:highlight w:val="cyan"/>
        </w:rPr>
        <w:t>grows into a market-oriented society contending with corruption.</w:t>
      </w:r>
      <w:r w:rsidRPr="002A226B">
        <w:rPr>
          <w:rStyle w:val="StyleUnderline"/>
        </w:rPr>
        <w:t xml:space="preserve"> Indeed, the recent anti-corruption campaign in China, initiated in 2012, has shown </w:t>
      </w:r>
      <w:r w:rsidRPr="00032BA6">
        <w:rPr>
          <w:rStyle w:val="StyleUnderline"/>
          <w:highlight w:val="cyan"/>
        </w:rPr>
        <w:t xml:space="preserve">the problem is widespread among </w:t>
      </w:r>
      <w:r w:rsidRPr="002A226B">
        <w:rPr>
          <w:rStyle w:val="StyleUnderline"/>
        </w:rPr>
        <w:t xml:space="preserve">both </w:t>
      </w:r>
      <w:r w:rsidRPr="00032BA6">
        <w:rPr>
          <w:rStyle w:val="StyleUnderline"/>
          <w:highlight w:val="cyan"/>
        </w:rPr>
        <w:t xml:space="preserve">high-ranking officials </w:t>
      </w:r>
      <w:r w:rsidRPr="002A226B">
        <w:rPr>
          <w:rStyle w:val="StyleUnderline"/>
        </w:rPr>
        <w:t>and lower-level civil servants.</w:t>
      </w:r>
      <w:r w:rsidRPr="002A226B">
        <w:t xml:space="preserve"> As of 2015, Chinese authorities uncovered wrongdoing among some 100 high-ranking officials, including about a dozen high-ranking military officers, several senior executives of state-owned companies, and four national leaders. 14 The national leaders include a former member of the Politburo Standing Committee, and two former vice chairman of the Central Military Commission. Over 100,000 people have been indicted for corruption, mostly politicians and o cials.15 Several prominent cases have plagued China’s nuclear sector: Liu </w:t>
      </w:r>
      <w:proofErr w:type="spellStart"/>
      <w:r w:rsidRPr="002A226B">
        <w:t>Tienan</w:t>
      </w:r>
      <w:proofErr w:type="spellEnd"/>
      <w:r w:rsidRPr="002A226B">
        <w:t xml:space="preserve">, a former vice-chairman of the National Development and Reform Commission (NDRC) and director of the National Energy Administration (NEA, under the NDRC), was jailed in 2013 for bribery and abuse of power.16 NEA is the principal authority that presides over decisions on construction of nuclear power plants, and is responsible for drafting regulations on nuclear power plant safety. </w:t>
      </w:r>
      <w:proofErr w:type="spellStart"/>
      <w:r w:rsidRPr="002A226B">
        <w:t>Hao</w:t>
      </w:r>
      <w:proofErr w:type="spellEnd"/>
      <w:r w:rsidRPr="002A226B">
        <w:t xml:space="preserve"> </w:t>
      </w:r>
      <w:proofErr w:type="spellStart"/>
      <w:r w:rsidRPr="002A226B">
        <w:t>Weiping</w:t>
      </w:r>
      <w:proofErr w:type="spellEnd"/>
      <w:r w:rsidRPr="002A226B">
        <w:t xml:space="preserve">, a former director of the nuclear power bureau established in 2012 under NEA, was accused in 2014 of bribery.17 Kang </w:t>
      </w:r>
      <w:proofErr w:type="spellStart"/>
      <w:r w:rsidRPr="002A226B">
        <w:t>Rixing</w:t>
      </w:r>
      <w:proofErr w:type="spellEnd"/>
      <w:r w:rsidRPr="002A226B">
        <w:t xml:space="preserve">, general manager from 2004-2009 of the China National Nuclear Corporation (CNNC), the most powerful of China’s nuclear companies, was jailed in 2010 for bribery and abuse of power.18 Shen </w:t>
      </w:r>
      <w:proofErr w:type="spellStart"/>
      <w:r w:rsidRPr="002A226B">
        <w:t>Rugang</w:t>
      </w:r>
      <w:proofErr w:type="spellEnd"/>
      <w:r w:rsidRPr="002A226B">
        <w:t xml:space="preserve">, former vice general manager of the China General Nuclear Power Group (CGN), another major nuclear power firm, was accused in 2008 of corruption.19 Du </w:t>
      </w:r>
      <w:proofErr w:type="spellStart"/>
      <w:r w:rsidRPr="002A226B">
        <w:t>Weihua</w:t>
      </w:r>
      <w:proofErr w:type="spellEnd"/>
      <w:r w:rsidRPr="002A226B">
        <w:t xml:space="preserve">, former director of CNNC Plant 814 (a former military enrichment plant in Sichuan), is the subject of corruption complaints by the plant employees.20 None of these instances of corruption related to attempts to steal or sell weapons-use- able nuclear material. </w:t>
      </w:r>
      <w:r w:rsidRPr="002A226B">
        <w:rPr>
          <w:rStyle w:val="StyleUnderline"/>
        </w:rPr>
        <w:t xml:space="preserve">But </w:t>
      </w:r>
      <w:r w:rsidRPr="00032BA6">
        <w:rPr>
          <w:rStyle w:val="StyleUnderline"/>
          <w:highlight w:val="cyan"/>
        </w:rPr>
        <w:t>an atmosphere in which</w:t>
      </w:r>
      <w:r w:rsidRPr="002A226B">
        <w:rPr>
          <w:rStyle w:val="StyleUnderline"/>
        </w:rPr>
        <w:t xml:space="preserve"> senior </w:t>
      </w:r>
      <w:r w:rsidRPr="00032BA6">
        <w:rPr>
          <w:rStyle w:val="StyleUnderline"/>
          <w:highlight w:val="cyan"/>
        </w:rPr>
        <w:t>nuclear officials are willing to break the law for monetary gain raises</w:t>
      </w:r>
      <w:r w:rsidRPr="002A226B">
        <w:rPr>
          <w:rStyle w:val="StyleUnderline"/>
        </w:rPr>
        <w:t xml:space="preserve"> obvious </w:t>
      </w:r>
      <w:r w:rsidRPr="00032BA6">
        <w:rPr>
          <w:rStyle w:val="StyleUnderline"/>
          <w:highlight w:val="cyan"/>
        </w:rPr>
        <w:t>concerns. These</w:t>
      </w:r>
      <w:r w:rsidRPr="002A226B">
        <w:rPr>
          <w:rStyle w:val="StyleUnderline"/>
        </w:rPr>
        <w:t xml:space="preserve"> incidents </w:t>
      </w:r>
      <w:r w:rsidRPr="00032BA6">
        <w:rPr>
          <w:rStyle w:val="StyleUnderline"/>
          <w:highlight w:val="cyan"/>
        </w:rPr>
        <w:t>suggest</w:t>
      </w:r>
      <w:r w:rsidRPr="002A226B">
        <w:rPr>
          <w:rStyle w:val="StyleUnderline"/>
        </w:rPr>
        <w:t xml:space="preserve"> that </w:t>
      </w:r>
      <w:r w:rsidRPr="00032BA6">
        <w:rPr>
          <w:rStyle w:val="StyleUnderline"/>
          <w:highlight w:val="cyan"/>
        </w:rPr>
        <w:t>the Chinese</w:t>
      </w:r>
      <w:r w:rsidRPr="002A226B">
        <w:rPr>
          <w:rStyle w:val="StyleUnderline"/>
        </w:rPr>
        <w:t xml:space="preserve"> nuclear sector could </w:t>
      </w:r>
      <w:r w:rsidRPr="00032BA6">
        <w:rPr>
          <w:rStyle w:val="StyleUnderline"/>
          <w:highlight w:val="cyan"/>
        </w:rPr>
        <w:t>face a</w:t>
      </w:r>
      <w:r w:rsidRPr="002A226B">
        <w:rPr>
          <w:rStyle w:val="StyleUnderline"/>
        </w:rPr>
        <w:t xml:space="preserve"> serious </w:t>
      </w:r>
      <w:r w:rsidRPr="00032BA6">
        <w:rPr>
          <w:rStyle w:val="StyleUnderline"/>
          <w:highlight w:val="cyan"/>
        </w:rPr>
        <w:t>challenge from officials</w:t>
      </w:r>
      <w:r w:rsidRPr="002A226B">
        <w:rPr>
          <w:rStyle w:val="StyleUnderline"/>
        </w:rPr>
        <w:t xml:space="preserve"> or employees </w:t>
      </w:r>
      <w:r w:rsidRPr="00032BA6">
        <w:rPr>
          <w:rStyle w:val="StyleUnderline"/>
          <w:highlight w:val="cyan"/>
        </w:rPr>
        <w:t>working inside the nuclear establishment</w:t>
      </w:r>
      <w:r w:rsidRPr="002A226B">
        <w:rPr>
          <w:rStyle w:val="StyleUnderline"/>
        </w:rPr>
        <w:t xml:space="preserve">. Many experts believe that </w:t>
      </w:r>
      <w:r w:rsidRPr="00032BA6">
        <w:rPr>
          <w:rStyle w:val="StyleUnderline"/>
          <w:highlight w:val="cyan"/>
        </w:rPr>
        <w:t>the more severe the corruption</w:t>
      </w:r>
      <w:r w:rsidRPr="002A226B">
        <w:rPr>
          <w:rStyle w:val="StyleUnderline"/>
        </w:rPr>
        <w:t xml:space="preserve"> in a country is, </w:t>
      </w:r>
      <w:r w:rsidRPr="00032BA6">
        <w:rPr>
          <w:rStyle w:val="StyleUnderline"/>
          <w:highlight w:val="cyan"/>
        </w:rPr>
        <w:t>the higher the potential for insider theft of materials</w:t>
      </w:r>
      <w:r w:rsidRPr="002A226B">
        <w:rPr>
          <w:rStyle w:val="StyleUnderline"/>
        </w:rPr>
        <w:t xml:space="preserve"> and the greater the need for rigorous nuclear materials security measures.</w:t>
      </w:r>
      <w:r w:rsidRPr="002A226B">
        <w:t xml:space="preserve">21 Insiders are perhaps the most difficult type of adversary to deal with, because insiders are those authorized to access areas containing nuclear materials, are trusted by other employees, and may know the weaknesses of the security system and how they might be exploited. </w:t>
      </w:r>
      <w:r w:rsidRPr="002A226B">
        <w:rPr>
          <w:rStyle w:val="StyleUnderline"/>
        </w:rPr>
        <w:t>Insiders are potentially capable of utilizing tactics including but not limited to deception, breach or avoidance of physical barriers, and conspiracy with other insiders or outsiders.22</w:t>
      </w:r>
    </w:p>
    <w:p w:rsidR="007C0C9B" w:rsidRPr="002A226B" w:rsidRDefault="007C0C9B" w:rsidP="007C0C9B">
      <w:pPr>
        <w:pStyle w:val="Heading4"/>
        <w:rPr>
          <w:rStyle w:val="Style13ptBold"/>
          <w:b/>
        </w:rPr>
      </w:pPr>
      <w:r w:rsidRPr="002A226B">
        <w:rPr>
          <w:rStyle w:val="Style13ptBold"/>
          <w:b/>
        </w:rPr>
        <w:t>Second, cyber attacks facilitate theft of nuclear material from Chinese facilities</w:t>
      </w:r>
    </w:p>
    <w:p w:rsidR="007C0C9B" w:rsidRPr="002A226B" w:rsidRDefault="007C0C9B" w:rsidP="007C0C9B">
      <w:r w:rsidRPr="002A226B">
        <w:rPr>
          <w:rStyle w:val="Style13ptBold"/>
          <w:szCs w:val="26"/>
        </w:rPr>
        <w:t xml:space="preserve">Zhang ’16 – </w:t>
      </w:r>
      <w:r w:rsidRPr="002A226B">
        <w:rPr>
          <w:rStyle w:val="Style13ptBold"/>
          <w:b w:val="0"/>
          <w:sz w:val="24"/>
        </w:rPr>
        <w:t xml:space="preserve">Hui Zhang, Hui Zhang is a senior research associate with the Project on Managing the Atom, </w:t>
      </w:r>
      <w:proofErr w:type="spellStart"/>
      <w:r w:rsidRPr="002A226B">
        <w:rPr>
          <w:rStyle w:val="Style13ptBold"/>
          <w:b w:val="0"/>
          <w:sz w:val="24"/>
        </w:rPr>
        <w:t>Belfer</w:t>
      </w:r>
      <w:proofErr w:type="spellEnd"/>
      <w:r w:rsidRPr="002A226B">
        <w:rPr>
          <w:rStyle w:val="Style13ptBold"/>
          <w:b w:val="0"/>
          <w:sz w:val="24"/>
        </w:rPr>
        <w:t xml:space="preserve"> Center for Science and International Affairs, at Harvard University’s John F. Kennedy School of Government, he leads a research initiative on China’s nuclear policies, 2016</w:t>
      </w:r>
    </w:p>
    <w:p w:rsidR="007C0C9B" w:rsidRPr="002A226B" w:rsidRDefault="007C0C9B" w:rsidP="007C0C9B">
      <w:pPr>
        <w:rPr>
          <w:rStyle w:val="StyleUnderline"/>
          <w:u w:val="none"/>
        </w:rPr>
      </w:pPr>
      <w:r w:rsidRPr="002A226B">
        <w:rPr>
          <w:rStyle w:val="StyleUnderline"/>
          <w:u w:val="none"/>
        </w:rPr>
        <w:t xml:space="preserve">(“China’s Nuclear Security: Progress, Challenges, and Next Steps”, </w:t>
      </w:r>
      <w:proofErr w:type="spellStart"/>
      <w:r w:rsidRPr="002A226B">
        <w:rPr>
          <w:rStyle w:val="StyleUnderline"/>
          <w:u w:val="none"/>
        </w:rPr>
        <w:t>Belfer</w:t>
      </w:r>
      <w:proofErr w:type="spellEnd"/>
      <w:r w:rsidRPr="002A226B">
        <w:rPr>
          <w:rStyle w:val="StyleUnderline"/>
          <w:u w:val="none"/>
        </w:rPr>
        <w:t xml:space="preserve"> Center for Science and International Affairs, March 2016, </w:t>
      </w:r>
      <w:hyperlink r:id="rId12" w:history="1">
        <w:r w:rsidRPr="002A226B">
          <w:rPr>
            <w:rStyle w:val="Hyperlink"/>
          </w:rPr>
          <w:t>http://belfercenter.ksg.harvard.edu/files/Chinas%20Nuclear%20Security-Web.pdf</w:t>
        </w:r>
      </w:hyperlink>
      <w:r w:rsidRPr="002A226B">
        <w:rPr>
          <w:rStyle w:val="StyleUnderline"/>
          <w:u w:val="none"/>
        </w:rPr>
        <w:t>, accessed June 30</w:t>
      </w:r>
      <w:r w:rsidRPr="002A226B">
        <w:rPr>
          <w:rStyle w:val="StyleUnderline"/>
          <w:u w:val="none"/>
          <w:vertAlign w:val="superscript"/>
        </w:rPr>
        <w:t>th</w:t>
      </w:r>
      <w:r w:rsidRPr="002A226B">
        <w:rPr>
          <w:rStyle w:val="StyleUnderline"/>
          <w:u w:val="none"/>
        </w:rPr>
        <w:t>, CE/TMY)</w:t>
      </w:r>
    </w:p>
    <w:p w:rsidR="007C0C9B" w:rsidRPr="002532F6" w:rsidRDefault="007C0C9B" w:rsidP="007C0C9B">
      <w:pPr>
        <w:rPr>
          <w:rStyle w:val="Style13ptBold"/>
          <w:b w:val="0"/>
          <w:sz w:val="22"/>
        </w:rPr>
      </w:pPr>
      <w:r w:rsidRPr="002A226B">
        <w:t xml:space="preserve">Recently, strengthening cyber security at nuclear facilities has become an important topic in the nuclear security area.76 </w:t>
      </w:r>
      <w:proofErr w:type="gramStart"/>
      <w:r w:rsidRPr="00032BA6">
        <w:rPr>
          <w:rStyle w:val="StyleUnderline"/>
          <w:highlight w:val="cyan"/>
        </w:rPr>
        <w:t>Nuclear</w:t>
      </w:r>
      <w:proofErr w:type="gramEnd"/>
      <w:r w:rsidRPr="00032BA6">
        <w:rPr>
          <w:rStyle w:val="StyleUnderline"/>
          <w:highlight w:val="cyan"/>
        </w:rPr>
        <w:t xml:space="preserve"> operations</w:t>
      </w:r>
      <w:r w:rsidRPr="002A226B">
        <w:rPr>
          <w:rStyle w:val="StyleUnderline"/>
        </w:rPr>
        <w:t xml:space="preserve"> and security systems </w:t>
      </w:r>
      <w:r w:rsidRPr="00032BA6">
        <w:rPr>
          <w:rStyle w:val="StyleUnderline"/>
          <w:highlight w:val="cyan"/>
        </w:rPr>
        <w:t>are becoming</w:t>
      </w:r>
      <w:r w:rsidRPr="002A226B">
        <w:rPr>
          <w:rStyle w:val="StyleUnderline"/>
        </w:rPr>
        <w:t xml:space="preserve"> increasingly </w:t>
      </w:r>
      <w:r w:rsidRPr="00032BA6">
        <w:rPr>
          <w:rStyle w:val="StyleUnderline"/>
          <w:highlight w:val="cyan"/>
        </w:rPr>
        <w:t>reliant on digital controls</w:t>
      </w:r>
      <w:r w:rsidRPr="002A226B">
        <w:rPr>
          <w:rStyle w:val="StyleUnderline"/>
        </w:rPr>
        <w:t xml:space="preserve">. Meanwhile, </w:t>
      </w:r>
      <w:r w:rsidRPr="00032BA6">
        <w:rPr>
          <w:rStyle w:val="StyleUnderline"/>
          <w:highlight w:val="cyan"/>
        </w:rPr>
        <w:t>the incidents of cyberattacks</w:t>
      </w:r>
      <w:r w:rsidRPr="002A226B">
        <w:rPr>
          <w:rStyle w:val="StyleUnderline"/>
        </w:rPr>
        <w:t xml:space="preserve"> are rising in all sectors, and attacks</w:t>
      </w:r>
      <w:r w:rsidRPr="00032BA6">
        <w:rPr>
          <w:rStyle w:val="StyleUnderline"/>
          <w:highlight w:val="cyan"/>
        </w:rPr>
        <w:t xml:space="preserve"> on nuclear facilities in particular are</w:t>
      </w:r>
      <w:r w:rsidRPr="002A226B">
        <w:rPr>
          <w:rStyle w:val="StyleUnderline"/>
        </w:rPr>
        <w:t xml:space="preserve"> also </w:t>
      </w:r>
      <w:r w:rsidRPr="00032BA6">
        <w:rPr>
          <w:rStyle w:val="StyleUnderline"/>
          <w:highlight w:val="cyan"/>
        </w:rPr>
        <w:t>rising</w:t>
      </w:r>
      <w:r w:rsidRPr="002A226B">
        <w:rPr>
          <w:rStyle w:val="StyleUnderline"/>
        </w:rPr>
        <w:t xml:space="preserve">, with the </w:t>
      </w:r>
      <w:proofErr w:type="spellStart"/>
      <w:r w:rsidRPr="002A226B">
        <w:rPr>
          <w:rStyle w:val="StyleUnderline"/>
        </w:rPr>
        <w:t>Stuxnet</w:t>
      </w:r>
      <w:proofErr w:type="spellEnd"/>
      <w:r w:rsidRPr="002A226B">
        <w:rPr>
          <w:rStyle w:val="StyleUnderline"/>
        </w:rPr>
        <w:t xml:space="preserve"> attack being the most publicized.</w:t>
      </w:r>
      <w:r w:rsidRPr="002A226B">
        <w:t xml:space="preserve">77 To address concerns about cyberattacks on nuclear facilities, the 2016 NTI Index treats cyber security for the first time as an important factor in assessing a country’s nuclear security status. </w:t>
      </w:r>
      <w:proofErr w:type="gramStart"/>
      <w:r w:rsidRPr="002A226B">
        <w:t>e</w:t>
      </w:r>
      <w:proofErr w:type="gramEnd"/>
      <w:r w:rsidRPr="002A226B">
        <w:t xml:space="preserve"> 2016 </w:t>
      </w:r>
      <w:r w:rsidRPr="002A226B">
        <w:rPr>
          <w:rStyle w:val="StyleUnderline"/>
        </w:rPr>
        <w:t xml:space="preserve">Index emphasizes that </w:t>
      </w:r>
      <w:r w:rsidRPr="00032BA6">
        <w:rPr>
          <w:rStyle w:val="StyleUnderline"/>
          <w:highlight w:val="cyan"/>
        </w:rPr>
        <w:t>a cyber- attack</w:t>
      </w:r>
      <w:r w:rsidRPr="002A226B">
        <w:rPr>
          <w:rStyle w:val="StyleUnderline"/>
        </w:rPr>
        <w:t xml:space="preserve"> “could </w:t>
      </w:r>
      <w:r w:rsidRPr="00032BA6">
        <w:rPr>
          <w:rStyle w:val="StyleUnderline"/>
          <w:highlight w:val="cyan"/>
        </w:rPr>
        <w:t>facilitate the theft of nuclear materials</w:t>
      </w:r>
      <w:r w:rsidRPr="002A226B">
        <w:rPr>
          <w:rStyle w:val="StyleUnderline"/>
        </w:rPr>
        <w:t xml:space="preserve"> or an act of sabotage.”</w:t>
      </w:r>
      <w:r w:rsidRPr="002A226B">
        <w:t xml:space="preserve">78 In practice, recently, a number of countries, including the United States and Russia, have updated their regulations or rules regarding cyber security at nuclear facilities.79 </w:t>
      </w:r>
      <w:r w:rsidRPr="00032BA6">
        <w:rPr>
          <w:rStyle w:val="StyleUnderline"/>
          <w:highlight w:val="cyan"/>
        </w:rPr>
        <w:t>China,</w:t>
      </w:r>
      <w:r w:rsidRPr="002A226B">
        <w:rPr>
          <w:rStyle w:val="StyleUnderline"/>
        </w:rPr>
        <w:t xml:space="preserve"> however, </w:t>
      </w:r>
      <w:r w:rsidRPr="00032BA6">
        <w:rPr>
          <w:rStyle w:val="StyleUnderline"/>
          <w:highlight w:val="cyan"/>
        </w:rPr>
        <w:t>has not yet written nuclear regulations</w:t>
      </w:r>
      <w:r w:rsidRPr="002A226B">
        <w:rPr>
          <w:rStyle w:val="StyleUnderline"/>
        </w:rPr>
        <w:t xml:space="preserve"> and guidelines </w:t>
      </w:r>
      <w:r w:rsidRPr="00032BA6">
        <w:rPr>
          <w:rStyle w:val="StyleUnderline"/>
          <w:highlight w:val="cyan"/>
        </w:rPr>
        <w:t>with provisions specific to cyber security</w:t>
      </w:r>
      <w:r w:rsidRPr="002A226B">
        <w:rPr>
          <w:rStyle w:val="StyleUnderline"/>
        </w:rPr>
        <w:t xml:space="preserve"> at nuclear facilities.</w:t>
      </w:r>
      <w:r w:rsidRPr="002A226B">
        <w:t xml:space="preserve"> In general, like other industries, nuclear facilities are required to have cyber security plans. Unlike in the United States and Russia, however, currently the licensing process for nuclear facilities in China does not cover cyber security for systems relevant to safety and security, though regulators are beginning to pay attention to these issues. It is not clear how cyber security will be addressed in new regulations. China’s NNSA is considering new guidance or regulations that may cover nuclear cyber security based on U.S. NRC regulations (e.g. U.S. NRC: 10 CFR 73.54).80 In a aftermath of the </w:t>
      </w:r>
      <w:proofErr w:type="spellStart"/>
      <w:r w:rsidRPr="002A226B">
        <w:t>Stuxnet</w:t>
      </w:r>
      <w:proofErr w:type="spellEnd"/>
      <w:r w:rsidRPr="002A226B">
        <w:t xml:space="preserve"> attack, the Snowden revelations, and disputes between China and the United States on cyber security issues, China is accelerating the development of national legislation focusing on cyber security. In July 2015, China issued its draft National Cyber Security Law for review—in which it emphasizes the importance of cyber security in fields including the electric power system.81 Also, the new National Security Law issued in 2015 addressed cyber security for critical infrastructure (which is assumed to include nuclear facilities, though they are not specifically mentioned). </w:t>
      </w:r>
      <w:r w:rsidRPr="00032BA6">
        <w:rPr>
          <w:rStyle w:val="StyleUnderline"/>
          <w:highlight w:val="cyan"/>
        </w:rPr>
        <w:t>China has</w:t>
      </w:r>
      <w:r w:rsidRPr="002A226B">
        <w:rPr>
          <w:rStyle w:val="StyleUnderline"/>
        </w:rPr>
        <w:t xml:space="preserve"> also </w:t>
      </w:r>
      <w:r w:rsidRPr="00032BA6">
        <w:rPr>
          <w:rStyle w:val="StyleUnderline"/>
          <w:highlight w:val="cyan"/>
        </w:rPr>
        <w:t>issued a number of policies</w:t>
      </w:r>
      <w:r w:rsidRPr="002A226B">
        <w:rPr>
          <w:rStyle w:val="StyleUnderline"/>
        </w:rPr>
        <w:t xml:space="preserve">, regulations, and guidance documents </w:t>
      </w:r>
      <w:r w:rsidRPr="00032BA6">
        <w:rPr>
          <w:rStyle w:val="StyleUnderline"/>
          <w:highlight w:val="cyan"/>
        </w:rPr>
        <w:t>relevant to cyber security, but they</w:t>
      </w:r>
      <w:r w:rsidRPr="002A226B">
        <w:rPr>
          <w:rStyle w:val="StyleUnderline"/>
        </w:rPr>
        <w:t xml:space="preserve"> all generally refer to the security of computer and information systems, and </w:t>
      </w:r>
      <w:r w:rsidRPr="00032BA6">
        <w:rPr>
          <w:rStyle w:val="StyleUnderline"/>
          <w:highlight w:val="cyan"/>
        </w:rPr>
        <w:t>do not include specific provisions that relate to protecting against hacks that would compromise physical protection or material accounting</w:t>
      </w:r>
      <w:r w:rsidRPr="002A226B">
        <w:rPr>
          <w:rStyle w:val="StyleUnderline"/>
        </w:rPr>
        <w:t xml:space="preserve">, for example. </w:t>
      </w:r>
    </w:p>
    <w:p w:rsidR="007C0C9B" w:rsidRPr="002A226B" w:rsidRDefault="007C0C9B" w:rsidP="007C0C9B">
      <w:pPr>
        <w:pStyle w:val="Heading4"/>
        <w:rPr>
          <w:rStyle w:val="Style13ptBold"/>
          <w:b/>
        </w:rPr>
      </w:pPr>
      <w:r w:rsidRPr="002A226B">
        <w:rPr>
          <w:rStyle w:val="Style13ptBold"/>
          <w:b/>
        </w:rPr>
        <w:t>A nuclear terrorist attacks would cause military lash-out and war</w:t>
      </w:r>
    </w:p>
    <w:p w:rsidR="007C0C9B" w:rsidRPr="002A226B" w:rsidRDefault="007C0C9B" w:rsidP="007C0C9B">
      <w:pPr>
        <w:rPr>
          <w:rStyle w:val="Style13ptBold"/>
          <w:b w:val="0"/>
          <w:sz w:val="20"/>
          <w:szCs w:val="20"/>
        </w:rPr>
      </w:pPr>
      <w:r w:rsidRPr="002A226B">
        <w:rPr>
          <w:rStyle w:val="Style13ptBold"/>
          <w:szCs w:val="26"/>
        </w:rPr>
        <w:t xml:space="preserve">Roth et al ’16 – </w:t>
      </w:r>
      <w:r w:rsidRPr="002A226B">
        <w:rPr>
          <w:rStyle w:val="Style13ptBold"/>
          <w:b w:val="0"/>
          <w:sz w:val="20"/>
          <w:szCs w:val="20"/>
        </w:rPr>
        <w:t xml:space="preserve">Nickolas Roth, Research Associate at the </w:t>
      </w:r>
      <w:proofErr w:type="spellStart"/>
      <w:r w:rsidRPr="002A226B">
        <w:rPr>
          <w:rStyle w:val="Style13ptBold"/>
          <w:b w:val="0"/>
          <w:sz w:val="20"/>
          <w:szCs w:val="20"/>
        </w:rPr>
        <w:t>Belfer</w:t>
      </w:r>
      <w:proofErr w:type="spellEnd"/>
      <w:r w:rsidRPr="002A226B">
        <w:rPr>
          <w:rStyle w:val="Style13ptBold"/>
          <w:b w:val="0"/>
          <w:sz w:val="20"/>
          <w:szCs w:val="20"/>
        </w:rPr>
        <w:t xml:space="preserve"> Center’s Project on Managing the Atom, Research Fellow at the Center for International and Security Studies at the University of Maryland, William H. Tobey, Senior Fellow at the </w:t>
      </w:r>
      <w:proofErr w:type="spellStart"/>
      <w:r w:rsidRPr="002A226B">
        <w:rPr>
          <w:rStyle w:val="Style13ptBold"/>
          <w:b w:val="0"/>
          <w:sz w:val="20"/>
          <w:szCs w:val="20"/>
        </w:rPr>
        <w:t>Belfer</w:t>
      </w:r>
      <w:proofErr w:type="spellEnd"/>
      <w:r w:rsidRPr="002A226B">
        <w:rPr>
          <w:rStyle w:val="Style13ptBold"/>
          <w:b w:val="0"/>
          <w:sz w:val="20"/>
          <w:szCs w:val="20"/>
        </w:rPr>
        <w:t xml:space="preserve"> Center for Science and International Affairs at Harvard, deputy administrator for Defense Nuclear Nonproliferation at the National Nuclear Security Administration, Martin B. </w:t>
      </w:r>
      <w:proofErr w:type="spellStart"/>
      <w:r w:rsidRPr="002A226B">
        <w:rPr>
          <w:rStyle w:val="Style13ptBold"/>
          <w:b w:val="0"/>
          <w:sz w:val="20"/>
          <w:szCs w:val="20"/>
        </w:rPr>
        <w:t>Malin</w:t>
      </w:r>
      <w:proofErr w:type="spellEnd"/>
      <w:r w:rsidRPr="002A226B">
        <w:rPr>
          <w:rStyle w:val="Style13ptBold"/>
          <w:b w:val="0"/>
          <w:sz w:val="20"/>
          <w:szCs w:val="20"/>
        </w:rPr>
        <w:t xml:space="preserve">, Executive Director of the Project on Managing the Atom at Harvard’s </w:t>
      </w:r>
      <w:proofErr w:type="spellStart"/>
      <w:r w:rsidRPr="002A226B">
        <w:rPr>
          <w:rStyle w:val="Style13ptBold"/>
          <w:b w:val="0"/>
          <w:sz w:val="20"/>
          <w:szCs w:val="20"/>
        </w:rPr>
        <w:t>Belfer</w:t>
      </w:r>
      <w:proofErr w:type="spellEnd"/>
      <w:r w:rsidRPr="002A226B">
        <w:rPr>
          <w:rStyle w:val="Style13ptBold"/>
          <w:b w:val="0"/>
          <w:sz w:val="20"/>
          <w:szCs w:val="20"/>
        </w:rPr>
        <w:t xml:space="preserve">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Matthew Bunn, Professor of Practice at Harvard University, adviser to the O </w:t>
      </w:r>
      <w:proofErr w:type="spellStart"/>
      <w:r w:rsidRPr="002A226B">
        <w:rPr>
          <w:rStyle w:val="Style13ptBold"/>
          <w:b w:val="0"/>
          <w:sz w:val="20"/>
          <w:szCs w:val="20"/>
        </w:rPr>
        <w:t>ce</w:t>
      </w:r>
      <w:proofErr w:type="spellEnd"/>
      <w:r w:rsidRPr="002A226B">
        <w:rPr>
          <w:rStyle w:val="Style13ptBold"/>
          <w:b w:val="0"/>
          <w:sz w:val="20"/>
          <w:szCs w:val="20"/>
        </w:rPr>
        <w:t xml:space="preserve"> of Science and Technology Policy, Fellow of the American Association for the Advancement of Science, 2016</w:t>
      </w:r>
    </w:p>
    <w:p w:rsidR="007C0C9B" w:rsidRPr="002A226B" w:rsidRDefault="007C0C9B" w:rsidP="007C0C9B">
      <w:r w:rsidRPr="002A226B">
        <w:rPr>
          <w:rStyle w:val="Style13ptBold"/>
          <w:b w:val="0"/>
          <w:sz w:val="24"/>
        </w:rPr>
        <w:t xml:space="preserve">(“Preventing Nuclear Terrorism: Continuous Improvement or Dangerous Decline?”, </w:t>
      </w:r>
      <w:proofErr w:type="spellStart"/>
      <w:r w:rsidRPr="002A226B">
        <w:rPr>
          <w:rStyle w:val="Style13ptBold"/>
          <w:b w:val="0"/>
          <w:sz w:val="24"/>
        </w:rPr>
        <w:t>Belfer</w:t>
      </w:r>
      <w:proofErr w:type="spellEnd"/>
      <w:r w:rsidRPr="002A226B">
        <w:rPr>
          <w:rStyle w:val="Style13ptBold"/>
          <w:b w:val="0"/>
          <w:sz w:val="24"/>
        </w:rPr>
        <w:t xml:space="preserve"> Center for Science and International Affairs, March, </w:t>
      </w:r>
      <w:hyperlink r:id="rId13" w:history="1">
        <w:r w:rsidRPr="002A226B">
          <w:rPr>
            <w:rStyle w:val="Hyperlink"/>
          </w:rPr>
          <w:t>http://belfercenter.ksg.harvard.edu/files/PreventingNuclearTerrorism-Web.pdf</w:t>
        </w:r>
      </w:hyperlink>
      <w:r w:rsidRPr="002A226B">
        <w:rPr>
          <w:rStyle w:val="Style13ptBold"/>
          <w:b w:val="0"/>
          <w:sz w:val="24"/>
        </w:rPr>
        <w:t>, accessed June 30</w:t>
      </w:r>
      <w:r w:rsidRPr="002A226B">
        <w:rPr>
          <w:rStyle w:val="Style13ptBold"/>
          <w:b w:val="0"/>
          <w:sz w:val="24"/>
          <w:vertAlign w:val="superscript"/>
        </w:rPr>
        <w:t>th</w:t>
      </w:r>
      <w:r w:rsidRPr="002A226B">
        <w:rPr>
          <w:rStyle w:val="Style13ptBold"/>
          <w:b w:val="0"/>
          <w:sz w:val="24"/>
        </w:rPr>
        <w:t>, CE/TMY)</w:t>
      </w:r>
    </w:p>
    <w:p w:rsidR="007C0C9B" w:rsidRPr="002A226B" w:rsidRDefault="007C0C9B" w:rsidP="007C0C9B">
      <w:pPr>
        <w:rPr>
          <w:rStyle w:val="StyleUnderline"/>
        </w:rPr>
      </w:pPr>
      <w:r w:rsidRPr="00032BA6">
        <w:rPr>
          <w:rStyle w:val="StyleUnderline"/>
          <w:highlight w:val="cyan"/>
        </w:rPr>
        <w:t>Making a crude nuclear bomb</w:t>
      </w:r>
      <w:r w:rsidRPr="002A226B">
        <w:rPr>
          <w:rStyle w:val="StyleUnderline"/>
        </w:rPr>
        <w:t xml:space="preserve"> would not be easy, but </w:t>
      </w:r>
      <w:r w:rsidRPr="00032BA6">
        <w:rPr>
          <w:rStyle w:val="StyleUnderline"/>
          <w:highlight w:val="cyan"/>
        </w:rPr>
        <w:t>is</w:t>
      </w:r>
      <w:r w:rsidRPr="002A226B">
        <w:rPr>
          <w:rStyle w:val="StyleUnderline"/>
        </w:rPr>
        <w:t xml:space="preserve"> potentially </w:t>
      </w:r>
      <w:r w:rsidRPr="00032BA6">
        <w:rPr>
          <w:rStyle w:val="StyleUnderline"/>
          <w:highlight w:val="cyan"/>
        </w:rPr>
        <w:t>within the capabilities of a technically sophisticated terrorist group</w:t>
      </w:r>
      <w:r w:rsidRPr="002A226B">
        <w:rPr>
          <w:rStyle w:val="StyleUnderline"/>
        </w:rPr>
        <w:t>, as numerous government studies have confirmed.</w:t>
      </w:r>
      <w:r w:rsidRPr="002A226B">
        <w:t xml:space="preserve">9 The main barrier is getting hold of the needed nuclear material – but there are multiple cases in which kilogram quantities of plutonium or highly enriched uranium (HEU) have been stolen (see “Empirical Evidence of Insecure Nuclear Material,” p. 24). The nuclear material for a bomb is small and di cult to detect, making it a major challenge to stop nuclear smuggling, or to recover nuclear material after it has been stolen. Moreover, the potential consequences of successful nuclear terrorism would be immense. The heart of a major city could be reduced to a smoldering radioactive ruin, leaving tens or hundreds of thousands of people dead, and countless more injured.10 </w:t>
      </w:r>
      <w:r w:rsidRPr="00032BA6">
        <w:rPr>
          <w:rStyle w:val="StyleUnderline"/>
          <w:highlight w:val="cyan"/>
        </w:rPr>
        <w:t>Terrorists</w:t>
      </w:r>
      <w:r w:rsidRPr="002A226B">
        <w:rPr>
          <w:rStyle w:val="StyleUnderline"/>
        </w:rPr>
        <w:t>—either those who committed the attack or others—</w:t>
      </w:r>
      <w:r w:rsidRPr="00032BA6">
        <w:rPr>
          <w:rStyle w:val="StyleUnderline"/>
          <w:highlight w:val="cyan"/>
        </w:rPr>
        <w:t>would</w:t>
      </w:r>
      <w:r w:rsidRPr="002A226B">
        <w:rPr>
          <w:rStyle w:val="StyleUnderline"/>
        </w:rPr>
        <w:t xml:space="preserve"> probably </w:t>
      </w:r>
      <w:r w:rsidRPr="00032BA6">
        <w:rPr>
          <w:rStyle w:val="StyleUnderline"/>
          <w:highlight w:val="cyan"/>
        </w:rPr>
        <w:t xml:space="preserve">claim they had more bombs already hidden </w:t>
      </w:r>
      <w:r w:rsidRPr="002A226B">
        <w:rPr>
          <w:rStyle w:val="StyleUnderline"/>
        </w:rPr>
        <w:t xml:space="preserve">in other cities (whether they did nor not), and the fear that </w:t>
      </w:r>
      <w:r w:rsidRPr="00032BA6">
        <w:rPr>
          <w:rStyle w:val="StyleUnderline"/>
          <w:highlight w:val="cyan"/>
        </w:rPr>
        <w:t>this</w:t>
      </w:r>
      <w:r w:rsidRPr="002A226B">
        <w:rPr>
          <w:rStyle w:val="StyleUnderline"/>
        </w:rPr>
        <w:t xml:space="preserve"> might be true </w:t>
      </w:r>
      <w:r w:rsidRPr="00032BA6">
        <w:rPr>
          <w:rStyle w:val="StyleUnderline"/>
          <w:highlight w:val="cyan"/>
        </w:rPr>
        <w:t>could lead to panicked evacuations, creating</w:t>
      </w:r>
      <w:r w:rsidRPr="002A226B">
        <w:rPr>
          <w:rStyle w:val="StyleUnderline"/>
        </w:rPr>
        <w:t xml:space="preserve"> widespread havoc and </w:t>
      </w:r>
      <w:r w:rsidRPr="00032BA6">
        <w:rPr>
          <w:rStyle w:val="StyleUnderline"/>
          <w:highlight w:val="cyan"/>
        </w:rPr>
        <w:t>economic disruption. In</w:t>
      </w:r>
      <w:r w:rsidRPr="002A226B">
        <w:rPr>
          <w:rStyle w:val="StyleUnderline"/>
        </w:rPr>
        <w:t xml:space="preserve"> what would inevitably be </w:t>
      </w:r>
      <w:r w:rsidRPr="00032BA6">
        <w:rPr>
          <w:rStyle w:val="StyleUnderline"/>
          <w:highlight w:val="cyan"/>
        </w:rPr>
        <w:t>a</w:t>
      </w:r>
      <w:r w:rsidRPr="002A226B">
        <w:rPr>
          <w:rStyle w:val="StyleUnderline"/>
        </w:rPr>
        <w:t xml:space="preserve"> desperate </w:t>
      </w:r>
      <w:r w:rsidRPr="00032BA6">
        <w:rPr>
          <w:rStyle w:val="StyleUnderline"/>
          <w:highlight w:val="cyan"/>
        </w:rPr>
        <w:t>effort to prevent further attacks,</w:t>
      </w:r>
      <w:r w:rsidRPr="002A226B">
        <w:rPr>
          <w:rStyle w:val="StyleUnderline"/>
        </w:rPr>
        <w:t xml:space="preserve"> traditional standards of </w:t>
      </w:r>
      <w:r w:rsidRPr="00032BA6">
        <w:rPr>
          <w:rStyle w:val="StyleUnderline"/>
          <w:highlight w:val="cyan"/>
        </w:rPr>
        <w:t>civil liberties would</w:t>
      </w:r>
      <w:r w:rsidRPr="002A226B">
        <w:rPr>
          <w:rStyle w:val="StyleUnderline"/>
        </w:rPr>
        <w:t xml:space="preserve"> likely </w:t>
      </w:r>
      <w:r w:rsidRPr="00032BA6">
        <w:rPr>
          <w:rStyle w:val="StyleUnderline"/>
          <w:highlight w:val="cyan"/>
        </w:rPr>
        <w:t>be jettisoned</w:t>
      </w:r>
      <w:r w:rsidRPr="002A226B">
        <w:rPr>
          <w:rStyle w:val="StyleUnderline"/>
        </w:rPr>
        <w:t xml:space="preserve">, and </w:t>
      </w:r>
      <w:r w:rsidRPr="00032BA6">
        <w:rPr>
          <w:rStyle w:val="StyleUnderline"/>
          <w:highlight w:val="cyan"/>
        </w:rPr>
        <w:t xml:space="preserve">the country attacked </w:t>
      </w:r>
      <w:r w:rsidRPr="002A226B">
        <w:rPr>
          <w:rStyle w:val="StyleUnderline"/>
        </w:rPr>
        <w:t xml:space="preserve">might well </w:t>
      </w:r>
      <w:r w:rsidRPr="00032BA6">
        <w:rPr>
          <w:rStyle w:val="StyleUnderline"/>
          <w:highlight w:val="cyan"/>
        </w:rPr>
        <w:t>lash out militarily at whatever</w:t>
      </w:r>
      <w:r w:rsidRPr="002A226B">
        <w:rPr>
          <w:rStyle w:val="StyleUnderline"/>
        </w:rPr>
        <w:t xml:space="preserve"> countries </w:t>
      </w:r>
      <w:r w:rsidRPr="00032BA6">
        <w:rPr>
          <w:rStyle w:val="StyleUnderline"/>
          <w:highlight w:val="cyan"/>
        </w:rPr>
        <w:t>it thought might bear</w:t>
      </w:r>
      <w:r w:rsidRPr="002A226B">
        <w:rPr>
          <w:rStyle w:val="StyleUnderline"/>
        </w:rPr>
        <w:t xml:space="preserve"> a portion of </w:t>
      </w:r>
      <w:r w:rsidRPr="00032BA6">
        <w:rPr>
          <w:rStyle w:val="StyleUnderline"/>
          <w:highlight w:val="cyan"/>
        </w:rPr>
        <w:t>responsibility</w:t>
      </w:r>
      <w:r w:rsidRPr="002A226B">
        <w:rPr>
          <w:rStyle w:val="StyleUnderline"/>
        </w:rPr>
        <w:t xml:space="preserve">.11 </w:t>
      </w:r>
      <w:r w:rsidRPr="002A226B">
        <w:t>In 2005, then-UN Secretary-General Kofi Annan warned that</w:t>
      </w:r>
      <w:r w:rsidRPr="002A226B">
        <w:rPr>
          <w:rStyle w:val="StyleUnderline"/>
        </w:rPr>
        <w:t xml:space="preserve"> </w:t>
      </w:r>
      <w:r w:rsidRPr="00032BA6">
        <w:rPr>
          <w:rStyle w:val="StyleUnderline"/>
          <w:highlight w:val="cyan"/>
        </w:rPr>
        <w:t>the</w:t>
      </w:r>
      <w:r w:rsidRPr="002A226B">
        <w:rPr>
          <w:rStyle w:val="StyleUnderline"/>
        </w:rPr>
        <w:t xml:space="preserve"> reverberating </w:t>
      </w:r>
      <w:r w:rsidRPr="00032BA6">
        <w:rPr>
          <w:rStyle w:val="StyleUnderline"/>
          <w:highlight w:val="cyan"/>
        </w:rPr>
        <w:t>global economic effects would push “tens of millions</w:t>
      </w:r>
      <w:r w:rsidRPr="002A226B">
        <w:rPr>
          <w:rStyle w:val="StyleUnderline"/>
        </w:rPr>
        <w:t xml:space="preserve"> of people </w:t>
      </w:r>
      <w:r w:rsidRPr="00032BA6">
        <w:rPr>
          <w:rStyle w:val="StyleUnderline"/>
          <w:highlight w:val="cyan"/>
        </w:rPr>
        <w:t>into dire poverty</w:t>
      </w:r>
      <w:r w:rsidRPr="002A226B">
        <w:rPr>
          <w:rStyle w:val="StyleUnderline"/>
        </w:rPr>
        <w:t xml:space="preserve">,” </w:t>
      </w:r>
      <w:r w:rsidRPr="002A226B">
        <w:t>creating “a second death toll throughout the developing world.”</w:t>
      </w:r>
    </w:p>
    <w:p w:rsidR="007C0C9B" w:rsidRPr="002A226B" w:rsidRDefault="007C0C9B" w:rsidP="007C0C9B"/>
    <w:p w:rsidR="007C0C9B" w:rsidRPr="002A226B" w:rsidRDefault="007C0C9B" w:rsidP="007C0C9B">
      <w:pPr>
        <w:pStyle w:val="Heading4"/>
      </w:pPr>
      <w:r w:rsidRPr="002A226B">
        <w:t>A nuclear terror attack would kill billions, collapse the global economy, and cause escalation</w:t>
      </w:r>
    </w:p>
    <w:p w:rsidR="007C0C9B" w:rsidRPr="002A226B" w:rsidRDefault="007C0C9B" w:rsidP="007C0C9B">
      <w:r w:rsidRPr="002A226B">
        <w:rPr>
          <w:rStyle w:val="Style13ptBold"/>
        </w:rPr>
        <w:t>Schwartz 2015</w:t>
      </w:r>
      <w:r w:rsidRPr="002A226B">
        <w:t xml:space="preserve"> (Benjamin [Worked at the Departments of State, Defense and Energy]; Right of Boom: The Aftermath of Nuclear Terrorism; The Overlook Press; p. 1-2)</w:t>
      </w:r>
    </w:p>
    <w:p w:rsidR="007C0C9B" w:rsidRPr="002A226B" w:rsidRDefault="007C0C9B" w:rsidP="007C0C9B">
      <w:pPr>
        <w:rPr>
          <w:sz w:val="16"/>
        </w:rPr>
      </w:pPr>
      <w:r w:rsidRPr="002A226B">
        <w:rPr>
          <w:sz w:val="16"/>
        </w:rPr>
        <w:t xml:space="preserve">IN AN OTHERWISE CALM AND UNEVENTFUL MORNING, </w:t>
      </w:r>
      <w:r w:rsidRPr="00032BA6">
        <w:rPr>
          <w:rStyle w:val="StyleUnderline"/>
          <w:highlight w:val="cyan"/>
        </w:rPr>
        <w:t>A small nuclear weapon explodes</w:t>
      </w:r>
      <w:r w:rsidRPr="002A226B">
        <w:rPr>
          <w:rStyle w:val="StyleUnderline"/>
        </w:rPr>
        <w:t xml:space="preserve"> in</w:t>
      </w:r>
      <w:r w:rsidRPr="002A226B">
        <w:rPr>
          <w:sz w:val="16"/>
        </w:rPr>
        <w:t xml:space="preserve"> downtown Washington, </w:t>
      </w:r>
      <w:r w:rsidRPr="002A226B">
        <w:rPr>
          <w:rStyle w:val="StyleUnderline"/>
        </w:rPr>
        <w:t>DC</w:t>
      </w:r>
      <w:r w:rsidRPr="002A226B">
        <w:rPr>
          <w:sz w:val="16"/>
        </w:rPr>
        <w:t xml:space="preserve">. The device generates a yield of fifteen kilotons, roughly the same force unleashed by the bomb Little Boy over Hiroshima. </w:t>
      </w:r>
      <w:r w:rsidRPr="00032BA6">
        <w:rPr>
          <w:sz w:val="16"/>
          <w:highlight w:val="cyan"/>
        </w:rPr>
        <w:t>T</w:t>
      </w:r>
      <w:r w:rsidRPr="00032BA6">
        <w:rPr>
          <w:rStyle w:val="StyleUnderline"/>
          <w:highlight w:val="cyan"/>
        </w:rPr>
        <w:t>he casualty count rises to over a hundred thousand,</w:t>
      </w:r>
      <w:r w:rsidRPr="002A226B">
        <w:rPr>
          <w:rStyle w:val="StyleUnderline"/>
        </w:rPr>
        <w:t xml:space="preserve"> and the </w:t>
      </w:r>
      <w:r w:rsidRPr="00032BA6">
        <w:rPr>
          <w:rStyle w:val="StyleUnderline"/>
          <w:highlight w:val="cyan"/>
        </w:rPr>
        <w:t>destruction is measured in hundreds of billions of dollars.</w:t>
      </w:r>
      <w:r w:rsidRPr="002A226B">
        <w:rPr>
          <w:rStyle w:val="StyleUnderline"/>
        </w:rPr>
        <w:t xml:space="preserve"> The</w:t>
      </w:r>
      <w:r w:rsidRPr="002A226B">
        <w:rPr>
          <w:sz w:val="16"/>
        </w:rPr>
        <w:t xml:space="preserve"> blast's </w:t>
      </w:r>
      <w:r w:rsidRPr="00032BA6">
        <w:rPr>
          <w:rStyle w:val="StyleUnderline"/>
          <w:highlight w:val="cyan"/>
        </w:rPr>
        <w:t>e</w:t>
      </w:r>
      <w:r w:rsidRPr="00032BA6">
        <w:rPr>
          <w:sz w:val="16"/>
          <w:highlight w:val="cyan"/>
        </w:rPr>
        <w:t>l</w:t>
      </w:r>
      <w:r w:rsidRPr="002A226B">
        <w:rPr>
          <w:sz w:val="16"/>
        </w:rPr>
        <w:t>ectro</w:t>
      </w:r>
      <w:r w:rsidRPr="00032BA6">
        <w:rPr>
          <w:rStyle w:val="StyleUnderline"/>
          <w:highlight w:val="cyan"/>
        </w:rPr>
        <w:t>m</w:t>
      </w:r>
      <w:r w:rsidRPr="002A226B">
        <w:rPr>
          <w:sz w:val="16"/>
        </w:rPr>
        <w:t xml:space="preserve">agnetic </w:t>
      </w:r>
      <w:r w:rsidRPr="00032BA6">
        <w:rPr>
          <w:rStyle w:val="StyleUnderline"/>
          <w:highlight w:val="cyan"/>
        </w:rPr>
        <w:t>p</w:t>
      </w:r>
      <w:r w:rsidRPr="002A226B">
        <w:rPr>
          <w:sz w:val="16"/>
        </w:rPr>
        <w:t xml:space="preserve">ulse </w:t>
      </w:r>
      <w:r w:rsidRPr="00032BA6">
        <w:rPr>
          <w:rStyle w:val="StyleUnderline"/>
          <w:highlight w:val="cyan"/>
        </w:rPr>
        <w:t>burns out electrical components across the metropolitan area.</w:t>
      </w:r>
      <w:r w:rsidRPr="002A226B">
        <w:rPr>
          <w:rStyle w:val="StyleUnderline"/>
        </w:rPr>
        <w:t xml:space="preserve"> Radiation leaves the center of the city uninhabitable</w:t>
      </w:r>
      <w:r w:rsidRPr="002A226B">
        <w:rPr>
          <w:sz w:val="16"/>
        </w:rPr>
        <w:t xml:space="preserve"> for the first time since it was declared America's capital in 1790, and the scientific community predicts that it will remain so for a decade</w:t>
      </w:r>
      <w:r w:rsidRPr="002A226B">
        <w:rPr>
          <w:rStyle w:val="StyleUnderline"/>
        </w:rPr>
        <w:t xml:space="preserve">. </w:t>
      </w:r>
      <w:r w:rsidRPr="00032BA6">
        <w:rPr>
          <w:rStyle w:val="StyleUnderline"/>
          <w:highlight w:val="cyan"/>
        </w:rPr>
        <w:t>The stock market plunges</w:t>
      </w:r>
      <w:r w:rsidRPr="002A226B">
        <w:rPr>
          <w:rStyle w:val="StyleUnderline"/>
        </w:rPr>
        <w:t xml:space="preserve"> as investors anticipate </w:t>
      </w:r>
      <w:r w:rsidRPr="00032BA6">
        <w:rPr>
          <w:rStyle w:val="Emphasis"/>
          <w:highlight w:val="cyan"/>
        </w:rPr>
        <w:t>draconian customs regimes</w:t>
      </w:r>
      <w:r w:rsidRPr="00032BA6">
        <w:rPr>
          <w:rStyle w:val="StyleUnderline"/>
          <w:highlight w:val="cyan"/>
        </w:rPr>
        <w:t xml:space="preserve"> that will choke global trade</w:t>
      </w:r>
      <w:r w:rsidRPr="002A226B">
        <w:rPr>
          <w:rStyle w:val="StyleUnderline"/>
        </w:rPr>
        <w:t xml:space="preserve">. </w:t>
      </w:r>
      <w:r w:rsidRPr="002A226B">
        <w:rPr>
          <w:sz w:val="16"/>
        </w:rPr>
        <w:t xml:space="preserve">Fear of further attacks paralyzes America and much of the Western world. Hours after the explosion, a little </w:t>
      </w:r>
      <w:proofErr w:type="spellStart"/>
      <w:r w:rsidRPr="002A226B">
        <w:rPr>
          <w:sz w:val="16"/>
        </w:rPr>
        <w:t>unkown</w:t>
      </w:r>
      <w:proofErr w:type="spellEnd"/>
      <w:r w:rsidRPr="002A226B">
        <w:rPr>
          <w:sz w:val="16"/>
        </w:rPr>
        <w:t xml:space="preserve"> terrorist group claims responsibility. It is the first time the president, who was not in Washington at the time of the blast, and his surviving cabinet members, including the director of national intelligence, have heard of the group. After searching intelligence databases, analysts report that the group is linked to three hostile governments, all of which have issued statements condemning the attack and denying involvement. It will take weeks for the remnants of the US intelligence community to assess that one of these three governments is probably lying, but even then the US government won't have irrefutable evidence of complicity. </w:t>
      </w:r>
      <w:r w:rsidRPr="002A226B">
        <w:rPr>
          <w:rStyle w:val="StyleUnderline"/>
        </w:rPr>
        <w:t>Unlike a ballistic missile or bomb</w:t>
      </w:r>
      <w:r w:rsidRPr="002A226B">
        <w:rPr>
          <w:sz w:val="16"/>
        </w:rPr>
        <w:t xml:space="preserve"> delivered by enemy land-, air-, or </w:t>
      </w:r>
      <w:proofErr w:type="spellStart"/>
      <w:r w:rsidRPr="002A226B">
        <w:rPr>
          <w:sz w:val="16"/>
        </w:rPr>
        <w:t>seacraft</w:t>
      </w:r>
      <w:proofErr w:type="spellEnd"/>
      <w:r w:rsidRPr="002A226B">
        <w:rPr>
          <w:rStyle w:val="StyleUnderline"/>
        </w:rPr>
        <w:t xml:space="preserve">, the origin of what analysts will call a "container-based improvised nuclear device" is difficult to determine and impossible to prove. </w:t>
      </w:r>
      <w:r w:rsidRPr="002A226B">
        <w:rPr>
          <w:sz w:val="16"/>
        </w:rPr>
        <w:t xml:space="preserve">Nuclear forensics will ultimately provide strong evidence that the fissile material used in the device originated from the country under suspicion. Signals intelligence will record celebrations and praise of the attack by midlevel officials in that country's military and intelligence establishment. However, </w:t>
      </w:r>
      <w:r w:rsidRPr="00032BA6">
        <w:rPr>
          <w:rStyle w:val="StyleUnderline"/>
          <w:highlight w:val="cyan"/>
        </w:rPr>
        <w:t>the intelligence reporting</w:t>
      </w:r>
      <w:r w:rsidRPr="002A226B">
        <w:rPr>
          <w:rStyle w:val="StyleUnderline"/>
        </w:rPr>
        <w:t xml:space="preserve"> taken as a whole </w:t>
      </w:r>
      <w:r w:rsidRPr="00032BA6">
        <w:rPr>
          <w:rStyle w:val="StyleUnderline"/>
          <w:highlight w:val="cyan"/>
        </w:rPr>
        <w:t>will suggest that negligence within that country's weapons industry</w:t>
      </w:r>
      <w:r w:rsidRPr="002A226B">
        <w:rPr>
          <w:rStyle w:val="StyleUnderline"/>
        </w:rPr>
        <w:t xml:space="preserve"> and at its nuclear complexes </w:t>
      </w:r>
      <w:r w:rsidRPr="00032BA6">
        <w:rPr>
          <w:rStyle w:val="StyleUnderline"/>
          <w:highlight w:val="cyan"/>
        </w:rPr>
        <w:t>is at least as plausible a scenario</w:t>
      </w:r>
      <w:r w:rsidRPr="002A226B">
        <w:rPr>
          <w:rStyle w:val="StyleUnderline"/>
        </w:rPr>
        <w:t xml:space="preserve"> as a deliberate transfer by government officials to the terrorist group. Yet there is no conclusive reporting that points to either willful negligence or human erro</w:t>
      </w:r>
      <w:r w:rsidRPr="002A226B">
        <w:rPr>
          <w:sz w:val="16"/>
        </w:rPr>
        <w:t>r. Either way, there is no way to know if the transfer occurred through official policy, the machinations of a venal or ideologically motivated individual, or simple incompetence. There is almost nothing about the origins of the attack that the president of the United States knows for certain.</w:t>
      </w:r>
    </w:p>
    <w:p w:rsidR="007C0C9B" w:rsidRDefault="007C0C9B" w:rsidP="00100FA3">
      <w:pPr>
        <w:pStyle w:val="Heading2"/>
      </w:pPr>
      <w:r w:rsidRPr="002A226B">
        <w:t>Nuclear Energy</w:t>
      </w:r>
    </w:p>
    <w:p w:rsidR="007C0C9B" w:rsidRPr="003212C7" w:rsidRDefault="007C0C9B" w:rsidP="007C0C9B">
      <w:pPr>
        <w:rPr>
          <w:b/>
          <w:sz w:val="26"/>
          <w:szCs w:val="26"/>
        </w:rPr>
      </w:pPr>
      <w:r w:rsidRPr="003212C7">
        <w:rPr>
          <w:b/>
          <w:sz w:val="26"/>
          <w:szCs w:val="26"/>
        </w:rPr>
        <w:t>Contention 2: Nuclear Energy</w:t>
      </w:r>
    </w:p>
    <w:p w:rsidR="007C0C9B" w:rsidRPr="003212C7" w:rsidRDefault="007C0C9B" w:rsidP="007C0C9B"/>
    <w:p w:rsidR="007C0C9B" w:rsidRPr="00CA6625" w:rsidRDefault="007C0C9B" w:rsidP="007C0C9B">
      <w:pPr>
        <w:pStyle w:val="Heading4"/>
        <w:rPr>
          <w:rStyle w:val="StyleUnderline"/>
          <w:sz w:val="26"/>
          <w:u w:val="none"/>
        </w:rPr>
      </w:pPr>
      <w:r>
        <w:rPr>
          <w:rStyle w:val="StyleUnderline"/>
          <w:sz w:val="26"/>
          <w:u w:val="none"/>
        </w:rPr>
        <w:t>Domestic disputes deck attempts at cooperation in the status quo</w:t>
      </w:r>
    </w:p>
    <w:p w:rsidR="007C0C9B" w:rsidRPr="003A4A88" w:rsidRDefault="007C0C9B" w:rsidP="007C0C9B">
      <w:pPr>
        <w:rPr>
          <w:rStyle w:val="Style13ptBold"/>
          <w:b w:val="0"/>
          <w:sz w:val="24"/>
          <w:szCs w:val="24"/>
        </w:rPr>
      </w:pPr>
      <w:proofErr w:type="spellStart"/>
      <w:r>
        <w:rPr>
          <w:rStyle w:val="Style13ptBold"/>
        </w:rPr>
        <w:t>Noori</w:t>
      </w:r>
      <w:proofErr w:type="spellEnd"/>
      <w:r>
        <w:rPr>
          <w:rStyle w:val="Style13ptBold"/>
        </w:rPr>
        <w:t xml:space="preserve"> ’15 –</w:t>
      </w:r>
      <w:r>
        <w:rPr>
          <w:rStyle w:val="Style13ptBold"/>
          <w:b w:val="0"/>
          <w:sz w:val="24"/>
          <w:szCs w:val="24"/>
        </w:rPr>
        <w:t xml:space="preserve"> </w:t>
      </w:r>
      <w:proofErr w:type="spellStart"/>
      <w:r>
        <w:rPr>
          <w:rStyle w:val="Style13ptBold"/>
          <w:b w:val="0"/>
          <w:sz w:val="24"/>
          <w:szCs w:val="24"/>
        </w:rPr>
        <w:t>Maral</w:t>
      </w:r>
      <w:proofErr w:type="spellEnd"/>
      <w:r>
        <w:rPr>
          <w:rStyle w:val="Style13ptBold"/>
          <w:b w:val="0"/>
          <w:sz w:val="24"/>
          <w:szCs w:val="24"/>
        </w:rPr>
        <w:t xml:space="preserve"> </w:t>
      </w:r>
      <w:proofErr w:type="spellStart"/>
      <w:r>
        <w:rPr>
          <w:rStyle w:val="Style13ptBold"/>
          <w:b w:val="0"/>
          <w:sz w:val="24"/>
          <w:szCs w:val="24"/>
        </w:rPr>
        <w:t>Noori</w:t>
      </w:r>
      <w:proofErr w:type="spellEnd"/>
      <w:r>
        <w:rPr>
          <w:rStyle w:val="Style13ptBold"/>
          <w:b w:val="0"/>
          <w:sz w:val="24"/>
          <w:szCs w:val="24"/>
        </w:rPr>
        <w:t>, Program Specialist at the United States Institute of Peace, 2015</w:t>
      </w:r>
    </w:p>
    <w:p w:rsidR="007C0C9B" w:rsidRPr="00664356" w:rsidRDefault="007C0C9B" w:rsidP="007C0C9B">
      <w:pPr>
        <w:rPr>
          <w:rStyle w:val="StyleUnderline"/>
          <w:u w:val="none"/>
        </w:rPr>
      </w:pPr>
      <w:r>
        <w:rPr>
          <w:rStyle w:val="StyleUnderline"/>
          <w:u w:val="none"/>
        </w:rPr>
        <w:t>(“</w:t>
      </w:r>
      <w:r w:rsidRPr="00664356">
        <w:rPr>
          <w:rStyle w:val="StyleUnderline"/>
          <w:u w:val="none"/>
        </w:rPr>
        <w:t>Overcoming Barriers to U.S.-China Cooperation</w:t>
      </w:r>
      <w:r>
        <w:rPr>
          <w:rStyle w:val="StyleUnderline"/>
          <w:u w:val="none"/>
        </w:rPr>
        <w:t>”, United States Institute of Peace, August 24</w:t>
      </w:r>
      <w:r w:rsidRPr="00664356">
        <w:rPr>
          <w:rStyle w:val="StyleUnderline"/>
          <w:u w:val="none"/>
          <w:vertAlign w:val="superscript"/>
        </w:rPr>
        <w:t>th</w:t>
      </w:r>
      <w:r>
        <w:rPr>
          <w:rStyle w:val="StyleUnderline"/>
          <w:u w:val="none"/>
        </w:rPr>
        <w:t xml:space="preserve">, </w:t>
      </w:r>
      <w:hyperlink r:id="rId14" w:history="1">
        <w:r w:rsidRPr="0006755F">
          <w:rPr>
            <w:rStyle w:val="Hyperlink"/>
            <w:sz w:val="24"/>
          </w:rPr>
          <w:t>http://www.usip.org/publications/2015/08/24/overcoming-barriers-us-china-cooperation</w:t>
        </w:r>
      </w:hyperlink>
      <w:r>
        <w:rPr>
          <w:rStyle w:val="StyleUnderline"/>
          <w:u w:val="none"/>
        </w:rPr>
        <w:t>, accessed July 19</w:t>
      </w:r>
      <w:r w:rsidRPr="003A4A88">
        <w:rPr>
          <w:rStyle w:val="StyleUnderline"/>
          <w:u w:val="none"/>
          <w:vertAlign w:val="superscript"/>
        </w:rPr>
        <w:t>th</w:t>
      </w:r>
      <w:r>
        <w:rPr>
          <w:rStyle w:val="StyleUnderline"/>
          <w:u w:val="none"/>
        </w:rPr>
        <w:t>, CE)</w:t>
      </w:r>
    </w:p>
    <w:p w:rsidR="007C0C9B" w:rsidRPr="00521E1D" w:rsidRDefault="007C0C9B" w:rsidP="007C0C9B">
      <w:r w:rsidRPr="00CA6625">
        <w:rPr>
          <w:rStyle w:val="StyleUnderline"/>
          <w:highlight w:val="cyan"/>
        </w:rPr>
        <w:t>Political interests undermine the bilateral relationship</w:t>
      </w:r>
      <w:r w:rsidRPr="00CA6625">
        <w:rPr>
          <w:rStyle w:val="StyleUnderline"/>
        </w:rPr>
        <w:t>. U.S. hard-liners fear an increasingly powerful China.</w:t>
      </w:r>
      <w:r w:rsidRPr="00664356">
        <w:rPr>
          <w:sz w:val="24"/>
          <w:szCs w:val="24"/>
        </w:rPr>
        <w:t xml:space="preserve"> The military threat is used both to rationalize increasing U.S. defense funding and to counter any Obama administration attempt to constructively engage China. </w:t>
      </w:r>
      <w:r w:rsidRPr="00CA6625">
        <w:rPr>
          <w:rStyle w:val="StyleUnderline"/>
        </w:rPr>
        <w:t xml:space="preserve">Even </w:t>
      </w:r>
      <w:r w:rsidRPr="00CA6625">
        <w:rPr>
          <w:rStyle w:val="StyleUnderline"/>
          <w:highlight w:val="cyan"/>
        </w:rPr>
        <w:t>the U.S.-China</w:t>
      </w:r>
      <w:r w:rsidRPr="00CA6625">
        <w:rPr>
          <w:rStyle w:val="StyleUnderline"/>
        </w:rPr>
        <w:t xml:space="preserve"> climate change and </w:t>
      </w:r>
      <w:r w:rsidRPr="00CA6625">
        <w:rPr>
          <w:rStyle w:val="StyleUnderline"/>
          <w:highlight w:val="cyan"/>
        </w:rPr>
        <w:t>clean energy cooperation joint announcement</w:t>
      </w:r>
      <w:r w:rsidRPr="00CA6625">
        <w:rPr>
          <w:rStyle w:val="StyleUnderline"/>
        </w:rPr>
        <w:t xml:space="preserve"> </w:t>
      </w:r>
      <w:r w:rsidRPr="00CA6625">
        <w:rPr>
          <w:rStyle w:val="StyleUnderline"/>
          <w:highlight w:val="cyan"/>
        </w:rPr>
        <w:t>was denounced,</w:t>
      </w:r>
      <w:r w:rsidRPr="00CA6625">
        <w:rPr>
          <w:rStyle w:val="StyleUnderline"/>
        </w:rPr>
        <w:t xml:space="preserve"> with Republicans complaining that China would not be required to make changes for sixteen years.5 Similar </w:t>
      </w:r>
      <w:proofErr w:type="spellStart"/>
      <w:r w:rsidRPr="00521E1D">
        <w:rPr>
          <w:rStyle w:val="StyleUnderline"/>
          <w:highlight w:val="cyan"/>
        </w:rPr>
        <w:t>hard-line</w:t>
      </w:r>
      <w:proofErr w:type="spellEnd"/>
      <w:r w:rsidRPr="00521E1D">
        <w:rPr>
          <w:rStyle w:val="StyleUnderline"/>
          <w:highlight w:val="cyan"/>
        </w:rPr>
        <w:t xml:space="preserve"> Chinese sentiments are a growing trend.</w:t>
      </w:r>
      <w:r w:rsidRPr="00CA6625">
        <w:rPr>
          <w:rStyle w:val="StyleUnderline"/>
        </w:rPr>
        <w:t xml:space="preserve"> </w:t>
      </w:r>
      <w:r w:rsidRPr="00664356">
        <w:rPr>
          <w:sz w:val="24"/>
          <w:szCs w:val="24"/>
        </w:rPr>
        <w:t xml:space="preserve">Conspiracy theories or perceived </w:t>
      </w:r>
      <w:proofErr w:type="spellStart"/>
      <w:r w:rsidRPr="00664356">
        <w:rPr>
          <w:sz w:val="24"/>
          <w:szCs w:val="24"/>
        </w:rPr>
        <w:t>illintentions</w:t>
      </w:r>
      <w:proofErr w:type="spellEnd"/>
      <w:r w:rsidRPr="00664356">
        <w:rPr>
          <w:sz w:val="24"/>
          <w:szCs w:val="24"/>
        </w:rPr>
        <w:t xml:space="preserve"> related to U.S. policies abound, and nearly any negative outcome in China’s foreign diplomacy is blamed on Washington. The political transition in Myanmar is an example. </w:t>
      </w:r>
      <w:r w:rsidRPr="00521E1D">
        <w:rPr>
          <w:rStyle w:val="StyleUnderline"/>
          <w:highlight w:val="cyan"/>
        </w:rPr>
        <w:t>To prevent domestic politics from inhibiting</w:t>
      </w:r>
      <w:r w:rsidRPr="00CA6625">
        <w:rPr>
          <w:rStyle w:val="StyleUnderline"/>
        </w:rPr>
        <w:t xml:space="preserve"> constructive </w:t>
      </w:r>
      <w:r w:rsidRPr="00521E1D">
        <w:rPr>
          <w:rStyle w:val="StyleUnderline"/>
          <w:highlight w:val="cyan"/>
        </w:rPr>
        <w:t>cooperation</w:t>
      </w:r>
      <w:r w:rsidRPr="00CA6625">
        <w:rPr>
          <w:rStyle w:val="StyleUnderline"/>
        </w:rPr>
        <w:t xml:space="preserve">, both the Obama and Xi administrations should devise strategies to manage the impacts of interest groups on the relationship. Such </w:t>
      </w:r>
      <w:r w:rsidRPr="00521E1D">
        <w:rPr>
          <w:rStyle w:val="StyleUnderline"/>
          <w:highlight w:val="cyan"/>
        </w:rPr>
        <w:t>strategies might include more talks to repair damaged cooperative efforts, such as civilian nuclear cooperation</w:t>
      </w:r>
      <w:r w:rsidRPr="00CA6625">
        <w:rPr>
          <w:rStyle w:val="StyleUnderline"/>
        </w:rPr>
        <w:t xml:space="preserve"> (a current point of contention on Capitol Hill), or perhaps to explore Chinese mediation in U.S.-North Korea relations</w:t>
      </w:r>
      <w:r w:rsidRPr="00521E1D">
        <w:rPr>
          <w:rStyle w:val="StyleUnderline"/>
        </w:rPr>
        <w:t xml:space="preserve">. Another option might be </w:t>
      </w:r>
      <w:r w:rsidRPr="00521E1D">
        <w:rPr>
          <w:rStyle w:val="StyleUnderline"/>
          <w:highlight w:val="cyan"/>
        </w:rPr>
        <w:t>to establish a track II dialogue</w:t>
      </w:r>
      <w:r w:rsidRPr="00521E1D">
        <w:rPr>
          <w:rStyle w:val="StyleUnderline"/>
        </w:rPr>
        <w:t xml:space="preserve"> </w:t>
      </w:r>
      <w:r w:rsidRPr="00521E1D">
        <w:t>on the impact of interest groups on the relationship that could generate stronger awareness of the dynamics.</w:t>
      </w:r>
    </w:p>
    <w:p w:rsidR="007C0C9B" w:rsidRPr="009C0951" w:rsidRDefault="007C0C9B" w:rsidP="007C0C9B"/>
    <w:p w:rsidR="007C0C9B" w:rsidRPr="002A226B" w:rsidRDefault="007C0C9B" w:rsidP="007C0C9B">
      <w:pPr>
        <w:pStyle w:val="Heading4"/>
        <w:rPr>
          <w:rStyle w:val="StyleUnderline"/>
          <w:sz w:val="26"/>
          <w:u w:val="none"/>
        </w:rPr>
      </w:pPr>
      <w:r w:rsidRPr="002A226B">
        <w:rPr>
          <w:rStyle w:val="StyleUnderline"/>
          <w:sz w:val="26"/>
          <w:u w:val="none"/>
        </w:rPr>
        <w:t>China is reliant on nuclear power to meet their Paris accord requirements, they’re already building facilities</w:t>
      </w:r>
    </w:p>
    <w:p w:rsidR="007C0C9B" w:rsidRPr="002A226B" w:rsidRDefault="007C0C9B" w:rsidP="007C0C9B">
      <w:r w:rsidRPr="002A226B">
        <w:rPr>
          <w:rStyle w:val="Style13ptBold"/>
          <w:szCs w:val="26"/>
        </w:rPr>
        <w:t xml:space="preserve">Zhang ’15 – </w:t>
      </w:r>
      <w:r w:rsidRPr="002A226B">
        <w:rPr>
          <w:rStyle w:val="Style13ptBold"/>
          <w:b w:val="0"/>
          <w:sz w:val="24"/>
        </w:rPr>
        <w:t xml:space="preserve">Hui Zhang, Hui Zhang is a senior research associate with the Project on Managing the Atom, </w:t>
      </w:r>
      <w:proofErr w:type="spellStart"/>
      <w:r w:rsidRPr="002A226B">
        <w:rPr>
          <w:rStyle w:val="Style13ptBold"/>
          <w:b w:val="0"/>
          <w:sz w:val="24"/>
        </w:rPr>
        <w:t>Belfer</w:t>
      </w:r>
      <w:proofErr w:type="spellEnd"/>
      <w:r w:rsidRPr="002A226B">
        <w:rPr>
          <w:rStyle w:val="Style13ptBold"/>
          <w:b w:val="0"/>
          <w:sz w:val="24"/>
        </w:rPr>
        <w:t xml:space="preserve"> Center for Science and International Affairs, at Harvard University’s John F. Kennedy School of Government, he leads a research initiative on China’s nuclear policies, 2015</w:t>
      </w:r>
    </w:p>
    <w:p w:rsidR="007C0C9B" w:rsidRPr="002A226B" w:rsidRDefault="007C0C9B" w:rsidP="007C0C9B">
      <w:pPr>
        <w:rPr>
          <w:rStyle w:val="StyleUnderline"/>
          <w:u w:val="none"/>
        </w:rPr>
      </w:pPr>
      <w:r w:rsidRPr="002A226B">
        <w:rPr>
          <w:rStyle w:val="StyleUnderline"/>
          <w:u w:val="none"/>
        </w:rPr>
        <w:t>(“The experts on nuclear power and climate change”, Bulletin of Atomic Scientists, December 17</w:t>
      </w:r>
      <w:r w:rsidRPr="002A226B">
        <w:rPr>
          <w:rStyle w:val="StyleUnderline"/>
          <w:u w:val="none"/>
          <w:vertAlign w:val="superscript"/>
        </w:rPr>
        <w:t>th</w:t>
      </w:r>
      <w:r w:rsidRPr="002A226B">
        <w:rPr>
          <w:rStyle w:val="StyleUnderline"/>
          <w:u w:val="none"/>
        </w:rPr>
        <w:t xml:space="preserve">, </w:t>
      </w:r>
      <w:hyperlink r:id="rId15" w:history="1">
        <w:r w:rsidRPr="002A226B">
          <w:rPr>
            <w:rStyle w:val="Hyperlink"/>
          </w:rPr>
          <w:t>http://thebulletin.org/experts-nuclear-power-and-climate-change8996</w:t>
        </w:r>
      </w:hyperlink>
      <w:r w:rsidRPr="002A226B">
        <w:rPr>
          <w:rStyle w:val="StyleUnderline"/>
          <w:u w:val="none"/>
        </w:rPr>
        <w:t>, accessed June 29</w:t>
      </w:r>
      <w:r w:rsidRPr="002A226B">
        <w:rPr>
          <w:rStyle w:val="StyleUnderline"/>
          <w:u w:val="none"/>
          <w:vertAlign w:val="superscript"/>
        </w:rPr>
        <w:t>th</w:t>
      </w:r>
      <w:r w:rsidRPr="002A226B">
        <w:rPr>
          <w:rStyle w:val="StyleUnderline"/>
          <w:u w:val="none"/>
        </w:rPr>
        <w:t>, CE/TMY)</w:t>
      </w:r>
    </w:p>
    <w:p w:rsidR="007C0C9B" w:rsidRPr="002A226B" w:rsidRDefault="007C0C9B" w:rsidP="007C0C9B">
      <w:r w:rsidRPr="002A226B">
        <w:rPr>
          <w:rStyle w:val="StyleUnderline"/>
        </w:rPr>
        <w:t xml:space="preserve">Many </w:t>
      </w:r>
      <w:r w:rsidRPr="00032BA6">
        <w:rPr>
          <w:rStyle w:val="StyleUnderline"/>
          <w:highlight w:val="cyan"/>
        </w:rPr>
        <w:t>Chinese officials</w:t>
      </w:r>
      <w:r w:rsidRPr="002A226B">
        <w:rPr>
          <w:rStyle w:val="StyleUnderline"/>
        </w:rPr>
        <w:t xml:space="preserve"> and nuclear experts </w:t>
      </w:r>
      <w:r w:rsidRPr="00032BA6">
        <w:rPr>
          <w:rStyle w:val="StyleUnderline"/>
          <w:highlight w:val="cyan"/>
        </w:rPr>
        <w:t>advocate</w:t>
      </w:r>
      <w:r w:rsidRPr="002A226B">
        <w:rPr>
          <w:rStyle w:val="StyleUnderline"/>
        </w:rPr>
        <w:t xml:space="preserve"> that </w:t>
      </w:r>
      <w:r w:rsidRPr="00032BA6">
        <w:rPr>
          <w:rStyle w:val="StyleUnderline"/>
          <w:highlight w:val="cyan"/>
        </w:rPr>
        <w:t>developing significant nuclear power is an imperative</w:t>
      </w:r>
      <w:r w:rsidRPr="002A226B">
        <w:rPr>
          <w:rStyle w:val="StyleUnderline"/>
        </w:rPr>
        <w:t xml:space="preserve"> if the country is </w:t>
      </w:r>
      <w:r w:rsidRPr="00032BA6">
        <w:rPr>
          <w:rStyle w:val="StyleUnderline"/>
          <w:highlight w:val="cyan"/>
        </w:rPr>
        <w:t>to increase the share of non-fossil fuel energy</w:t>
      </w:r>
      <w:r w:rsidRPr="002A226B">
        <w:rPr>
          <w:rStyle w:val="StyleUnderline"/>
        </w:rPr>
        <w:t xml:space="preserve"> in its energy mix. And recently, </w:t>
      </w:r>
      <w:r w:rsidRPr="00032BA6">
        <w:rPr>
          <w:rStyle w:val="StyleUnderline"/>
          <w:highlight w:val="cyan"/>
        </w:rPr>
        <w:t>Chinese leaders have shown a strong desire to promote nuclear power development</w:t>
      </w:r>
      <w:r w:rsidRPr="002A226B">
        <w:rPr>
          <w:rStyle w:val="StyleUnderline"/>
        </w:rPr>
        <w:t xml:space="preserve"> both domestically and for export.</w:t>
      </w:r>
      <w:r w:rsidRPr="002A226B">
        <w:t xml:space="preserve"> As of November 2015, China had 31 power reactors (that can produce 29.3 gigawatts of electric power) in operation with 21 units under construction (23.4 </w:t>
      </w:r>
      <w:proofErr w:type="spellStart"/>
      <w:r w:rsidRPr="002A226B">
        <w:t>GWe</w:t>
      </w:r>
      <w:proofErr w:type="spellEnd"/>
      <w:r w:rsidRPr="002A226B">
        <w:t xml:space="preserve">). China will issue its 13thfive-year plan next year. Chinese reports suggest that the country will maintain the target of 58 </w:t>
      </w:r>
      <w:proofErr w:type="spellStart"/>
      <w:r w:rsidRPr="002A226B">
        <w:t>GWe</w:t>
      </w:r>
      <w:proofErr w:type="spellEnd"/>
      <w:r w:rsidRPr="002A226B">
        <w:t xml:space="preserve"> in operation and 30 </w:t>
      </w:r>
      <w:proofErr w:type="spellStart"/>
      <w:r w:rsidRPr="002A226B">
        <w:t>GWe</w:t>
      </w:r>
      <w:proofErr w:type="spellEnd"/>
      <w:r w:rsidRPr="002A226B">
        <w:t xml:space="preserve"> under construction by 2020, as planned in 2012, and include a new target for a total of 110 power reactors by 2030. Reducing carbon emissions has been one major motivation for China’s ambitious nuclear power program. As a result of high coal consumption, China overtook the United States in 2006 to become the world's leading energy-related carbon </w:t>
      </w:r>
      <w:proofErr w:type="spellStart"/>
      <w:r w:rsidRPr="002A226B">
        <w:t>dioxideemitter</w:t>
      </w:r>
      <w:proofErr w:type="spellEnd"/>
      <w:r w:rsidRPr="002A226B">
        <w:t xml:space="preserve">. In 2009, China announced internationally that, by 2020, it would lower carbon dioxide emissions per unit of gross domestic product by 40 percent to 45 percent from the 2005 level and increase the share of non-fossil fuels in the country's primary energy consumption to about 15 percent. In November 2014, US President Barack Obama and Chinese President Xi Jinping stood together in Beijing to make a joint announcement, in which China pledged to increase the share of non-fossil fuels in primary energy consumption to about 20 percent by 2030. This June, China submitted its Intended Nationally Determined Contribution (INDC) to the United Nations, detailing its pledges to climate change mitigation and adaptation for 2020 to 2030, including peaking its carbon emissions by 2030 or earlier; lowering carbon dioxide emissions per unit of GDP by 60 percent to 65 percent from the 2005 level and increasing the share of non-fossil fuels in the primary energy mix to about 20 percent. </w:t>
      </w:r>
      <w:r w:rsidRPr="002A226B">
        <w:rPr>
          <w:rStyle w:val="StyleUnderline"/>
        </w:rPr>
        <w:t xml:space="preserve">During his visit to Washington, DC in September 2015, President Xi announced that </w:t>
      </w:r>
      <w:r w:rsidRPr="00032BA6">
        <w:rPr>
          <w:rStyle w:val="StyleUnderline"/>
          <w:highlight w:val="cyan"/>
        </w:rPr>
        <w:t xml:space="preserve">China will start a national cap and trade program </w:t>
      </w:r>
      <w:r w:rsidRPr="002A226B">
        <w:rPr>
          <w:rStyle w:val="StyleUnderline"/>
        </w:rPr>
        <w:t xml:space="preserve">in 2017 as a tool </w:t>
      </w:r>
      <w:r w:rsidRPr="00032BA6">
        <w:rPr>
          <w:rStyle w:val="StyleUnderline"/>
          <w:highlight w:val="cyan"/>
        </w:rPr>
        <w:t xml:space="preserve">to limit its carbon emissions. To reach these goals, </w:t>
      </w:r>
      <w:r w:rsidRPr="00032BA6">
        <w:rPr>
          <w:rStyle w:val="Emphasis"/>
          <w:highlight w:val="cyan"/>
        </w:rPr>
        <w:t>Chinese leaders see</w:t>
      </w:r>
      <w:r w:rsidRPr="002A226B">
        <w:rPr>
          <w:rStyle w:val="StyleUnderline"/>
        </w:rPr>
        <w:t xml:space="preserve"> a massive increase in </w:t>
      </w:r>
      <w:r w:rsidRPr="00032BA6">
        <w:rPr>
          <w:rStyle w:val="Emphasis"/>
          <w:highlight w:val="cyan"/>
        </w:rPr>
        <w:t>nuclear power as a necessity.</w:t>
      </w:r>
      <w:r w:rsidRPr="002A226B">
        <w:rPr>
          <w:rStyle w:val="StyleUnderline"/>
        </w:rPr>
        <w:t xml:space="preserve"> Air pollution is also a major driver for China’s nuclear expansion.</w:t>
      </w:r>
      <w:r w:rsidRPr="002A226B">
        <w:t xml:space="preserve"> China’s heavy reliance on coal has had a serious impact on the environment. In 2012, two thirds of China’s cities could not meet the country’s own air-quality standards. The air pollution problem has produced serious health impacts. One major study estimated that outdoor air pollution in China contributed to 1.2 million premature deaths in 2012. The economic costs of environmental pollution are also very high. </w:t>
      </w:r>
      <w:r w:rsidRPr="002A226B">
        <w:rPr>
          <w:rStyle w:val="StyleUnderline"/>
        </w:rPr>
        <w:t xml:space="preserve">Moreover, China hopes </w:t>
      </w:r>
      <w:r w:rsidRPr="00032BA6">
        <w:rPr>
          <w:rStyle w:val="StyleUnderline"/>
          <w:highlight w:val="cyan"/>
        </w:rPr>
        <w:t>nuclear expansion will increase national energy security</w:t>
      </w:r>
      <w:r w:rsidRPr="002A226B">
        <w:rPr>
          <w:rStyle w:val="StyleUnderline"/>
        </w:rPr>
        <w:t xml:space="preserve"> through diversifying the energy supply and reducing concerns about energy resource limitations. In addition, </w:t>
      </w:r>
      <w:r w:rsidRPr="00032BA6">
        <w:rPr>
          <w:rStyle w:val="StyleUnderline"/>
          <w:highlight w:val="cyan"/>
        </w:rPr>
        <w:t>the central and local governments hope to stimulate economic growth through reactor construction programs</w:t>
      </w:r>
      <w:r w:rsidRPr="002A226B">
        <w:rPr>
          <w:rStyle w:val="StyleUnderline"/>
        </w:rPr>
        <w:t>.</w:t>
      </w:r>
      <w:r w:rsidRPr="002A226B">
        <w:t xml:space="preserve"> Government documents and some officials and advocates of nuclear power often address the three major drivers for China’s nuclear energy development—combatting air pollution, reducing carbon emissions, and promoting energy security—without distinguishing priority. But the most important driver is the air pollution concern. </w:t>
      </w:r>
      <w:r w:rsidRPr="002A226B">
        <w:rPr>
          <w:rStyle w:val="StyleUnderline"/>
        </w:rPr>
        <w:t xml:space="preserve">Addressing air pollution, particularly by reducing heavy reliance on coal use, </w:t>
      </w:r>
      <w:r w:rsidRPr="00032BA6">
        <w:rPr>
          <w:rStyle w:val="StyleUnderline"/>
          <w:highlight w:val="cyan"/>
        </w:rPr>
        <w:t>will also reduce carbon dioxide emissions and show that China supports a global effort to deal with climate change</w:t>
      </w:r>
      <w:r w:rsidRPr="002A226B">
        <w:rPr>
          <w:rStyle w:val="StyleUnderline"/>
        </w:rPr>
        <w:t>, promoting China internationally as a responsible power.</w:t>
      </w:r>
      <w:r w:rsidRPr="002A226B">
        <w:t xml:space="preserve"> </w:t>
      </w:r>
    </w:p>
    <w:p w:rsidR="007C0C9B" w:rsidRPr="002A226B" w:rsidRDefault="007C0C9B" w:rsidP="007C0C9B"/>
    <w:p w:rsidR="007C0C9B" w:rsidRPr="002A226B" w:rsidRDefault="007C0C9B" w:rsidP="007C0C9B">
      <w:pPr>
        <w:pStyle w:val="Heading4"/>
        <w:rPr>
          <w:rStyle w:val="Style13ptBold"/>
          <w:b/>
        </w:rPr>
      </w:pPr>
      <w:r w:rsidRPr="002A226B">
        <w:rPr>
          <w:rStyle w:val="Style13ptBold"/>
          <w:b/>
        </w:rPr>
        <w:t>Political pressure is forcing China to expand their nuclear energy industry without sufficient safety measures – leaving plants vulnerable to collapse</w:t>
      </w:r>
    </w:p>
    <w:p w:rsidR="007C0C9B" w:rsidRPr="002A226B" w:rsidRDefault="007C0C9B" w:rsidP="007C0C9B">
      <w:pPr>
        <w:rPr>
          <w:rStyle w:val="Style13ptBold"/>
          <w:b w:val="0"/>
          <w:sz w:val="24"/>
        </w:rPr>
      </w:pPr>
      <w:r w:rsidRPr="002A226B">
        <w:rPr>
          <w:rStyle w:val="Style13ptBold"/>
        </w:rPr>
        <w:t xml:space="preserve">Heaver ’16 – </w:t>
      </w:r>
      <w:r w:rsidRPr="002A226B">
        <w:rPr>
          <w:rStyle w:val="Style13ptBold"/>
          <w:b w:val="0"/>
          <w:sz w:val="24"/>
        </w:rPr>
        <w:t xml:space="preserve">Stuart Heaver, based in Hong Kong, writes features for Sky Sports, The Daily Telegraph and the South China Morning Post, quoting Albert Lai </w:t>
      </w:r>
      <w:proofErr w:type="spellStart"/>
      <w:r w:rsidRPr="002A226B">
        <w:rPr>
          <w:rStyle w:val="Style13ptBold"/>
          <w:b w:val="0"/>
          <w:sz w:val="24"/>
        </w:rPr>
        <w:t>Kwong-tak</w:t>
      </w:r>
      <w:proofErr w:type="spellEnd"/>
      <w:r w:rsidRPr="002A226B">
        <w:rPr>
          <w:rStyle w:val="Style13ptBold"/>
          <w:b w:val="0"/>
          <w:sz w:val="24"/>
        </w:rPr>
        <w:t xml:space="preserve">, convener of Hong Kong think tank the Professional Commons, and </w:t>
      </w:r>
      <w:proofErr w:type="spellStart"/>
      <w:r w:rsidRPr="002A226B">
        <w:rPr>
          <w:rStyle w:val="Style13ptBold"/>
          <w:b w:val="0"/>
          <w:sz w:val="24"/>
        </w:rPr>
        <w:t>Xie</w:t>
      </w:r>
      <w:proofErr w:type="spellEnd"/>
      <w:r w:rsidRPr="002A226B">
        <w:rPr>
          <w:rStyle w:val="Style13ptBold"/>
          <w:b w:val="0"/>
          <w:sz w:val="24"/>
        </w:rPr>
        <w:t xml:space="preserve"> </w:t>
      </w:r>
      <w:proofErr w:type="spellStart"/>
      <w:r w:rsidRPr="002A226B">
        <w:rPr>
          <w:rStyle w:val="Style13ptBold"/>
          <w:b w:val="0"/>
          <w:sz w:val="24"/>
        </w:rPr>
        <w:t>Zhenhua</w:t>
      </w:r>
      <w:proofErr w:type="spellEnd"/>
      <w:r w:rsidRPr="002A226B">
        <w:rPr>
          <w:rStyle w:val="Style13ptBold"/>
          <w:b w:val="0"/>
          <w:sz w:val="24"/>
        </w:rPr>
        <w:t>, China's senior climate negotiator, 2016</w:t>
      </w:r>
    </w:p>
    <w:p w:rsidR="007C0C9B" w:rsidRPr="002A226B" w:rsidRDefault="007C0C9B" w:rsidP="007C0C9B">
      <w:pPr>
        <w:rPr>
          <w:rStyle w:val="Style13ptBold"/>
          <w:b w:val="0"/>
          <w:sz w:val="24"/>
        </w:rPr>
      </w:pPr>
      <w:r w:rsidRPr="002A226B">
        <w:rPr>
          <w:rStyle w:val="Style13ptBold"/>
          <w:b w:val="0"/>
          <w:sz w:val="24"/>
        </w:rPr>
        <w:t>(“Radiation fears in Hong Kong from China's unproven and possibly faulty nuclear reactors nearby”, South China Morning Post, Jan 9</w:t>
      </w:r>
      <w:r w:rsidRPr="002A226B">
        <w:rPr>
          <w:rStyle w:val="Style13ptBold"/>
          <w:b w:val="0"/>
          <w:sz w:val="24"/>
          <w:vertAlign w:val="superscript"/>
        </w:rPr>
        <w:t>th</w:t>
      </w:r>
      <w:r w:rsidRPr="002A226B">
        <w:rPr>
          <w:rStyle w:val="Style13ptBold"/>
          <w:b w:val="0"/>
          <w:sz w:val="24"/>
        </w:rPr>
        <w:t xml:space="preserve">, </w:t>
      </w:r>
      <w:hyperlink r:id="rId16" w:history="1">
        <w:r w:rsidRPr="002A226B">
          <w:rPr>
            <w:rStyle w:val="Hyperlink"/>
          </w:rPr>
          <w:t>http://www.scmp.com/magazines/post-magazine/article/1898583/hong-kong-fallout-chinas-reckless-nuclear-ambitions-feared</w:t>
        </w:r>
      </w:hyperlink>
      <w:r w:rsidRPr="002A226B">
        <w:rPr>
          <w:rStyle w:val="Style13ptBold"/>
          <w:b w:val="0"/>
          <w:sz w:val="24"/>
        </w:rPr>
        <w:t>, accessed July 7</w:t>
      </w:r>
      <w:r w:rsidRPr="002A226B">
        <w:rPr>
          <w:rStyle w:val="Style13ptBold"/>
          <w:b w:val="0"/>
          <w:sz w:val="24"/>
          <w:vertAlign w:val="superscript"/>
        </w:rPr>
        <w:t>th</w:t>
      </w:r>
      <w:r w:rsidRPr="002A226B">
        <w:rPr>
          <w:rStyle w:val="Style13ptBold"/>
          <w:b w:val="0"/>
          <w:sz w:val="24"/>
        </w:rPr>
        <w:t>, CE)</w:t>
      </w:r>
    </w:p>
    <w:p w:rsidR="007C0C9B" w:rsidRPr="002A226B" w:rsidRDefault="007C0C9B" w:rsidP="007C0C9B">
      <w:r w:rsidRPr="002A226B">
        <w:t xml:space="preserve">Fifty years ago, when China first revealed its nuclear power ambitions, most in the West dismissed them as Maoist propaganda, but there is nothing imaginary about the nation's current boom in nuclear energy - and not everyone is happy about it. </w:t>
      </w:r>
      <w:r w:rsidRPr="002A226B">
        <w:rPr>
          <w:rStyle w:val="StyleUnderline"/>
        </w:rPr>
        <w:t>Scientists and conservationists fear the ever-</w:t>
      </w:r>
      <w:r w:rsidRPr="00032BA6">
        <w:rPr>
          <w:rStyle w:val="StyleUnderline"/>
          <w:highlight w:val="cyan"/>
        </w:rPr>
        <w:t>increasing</w:t>
      </w:r>
      <w:r w:rsidRPr="002A226B">
        <w:rPr>
          <w:rStyle w:val="StyleUnderline"/>
        </w:rPr>
        <w:t xml:space="preserve"> commercial and environmental </w:t>
      </w:r>
      <w:r w:rsidRPr="00032BA6">
        <w:rPr>
          <w:rStyle w:val="StyleUnderline"/>
          <w:highlight w:val="cyan"/>
        </w:rPr>
        <w:t>pressure to expand</w:t>
      </w:r>
      <w:r w:rsidRPr="002A226B">
        <w:rPr>
          <w:rStyle w:val="StyleUnderline"/>
        </w:rPr>
        <w:t xml:space="preserve"> the </w:t>
      </w:r>
      <w:r w:rsidRPr="00032BA6">
        <w:rPr>
          <w:rStyle w:val="StyleUnderline"/>
          <w:highlight w:val="cyan"/>
        </w:rPr>
        <w:t xml:space="preserve">nuclear power </w:t>
      </w:r>
      <w:r w:rsidRPr="002A226B">
        <w:rPr>
          <w:rStyle w:val="StyleUnderline"/>
        </w:rPr>
        <w:t xml:space="preserve">sector </w:t>
      </w:r>
      <w:r w:rsidRPr="00032BA6">
        <w:rPr>
          <w:rStyle w:val="StyleUnderline"/>
          <w:highlight w:val="cyan"/>
        </w:rPr>
        <w:t xml:space="preserve">means </w:t>
      </w:r>
      <w:r w:rsidRPr="00032BA6">
        <w:rPr>
          <w:rStyle w:val="Emphasis"/>
          <w:highlight w:val="cyan"/>
        </w:rPr>
        <w:t>not enough attention is being paid to safety</w:t>
      </w:r>
      <w:r w:rsidRPr="002A226B">
        <w:rPr>
          <w:rStyle w:val="StyleUnderline"/>
        </w:rPr>
        <w:t xml:space="preserve">. Within a couple of decades, </w:t>
      </w:r>
      <w:r w:rsidRPr="00032BA6">
        <w:rPr>
          <w:rStyle w:val="StyleUnderline"/>
          <w:highlight w:val="cyan"/>
        </w:rPr>
        <w:t>Hong Kong could be in close proximity to as many as 39 reactors</w:t>
      </w:r>
      <w:r w:rsidRPr="002A226B">
        <w:rPr>
          <w:rStyle w:val="StyleUnderline"/>
        </w:rPr>
        <w:t xml:space="preserve">, spread across Guangdong province. </w:t>
      </w:r>
      <w:r w:rsidRPr="00032BA6">
        <w:rPr>
          <w:rStyle w:val="StyleUnderline"/>
          <w:highlight w:val="cyan"/>
        </w:rPr>
        <w:t>Two of them are</w:t>
      </w:r>
      <w:r w:rsidRPr="002A226B">
        <w:rPr>
          <w:rStyle w:val="StyleUnderline"/>
        </w:rPr>
        <w:t xml:space="preserve"> nearing completion just 140km west of Hong Kong, in </w:t>
      </w:r>
      <w:proofErr w:type="spellStart"/>
      <w:r w:rsidRPr="002A226B">
        <w:rPr>
          <w:rStyle w:val="StyleUnderline"/>
        </w:rPr>
        <w:t>Taishan</w:t>
      </w:r>
      <w:proofErr w:type="spellEnd"/>
      <w:r w:rsidRPr="002A226B">
        <w:rPr>
          <w:rStyle w:val="StyleUnderline"/>
        </w:rPr>
        <w:t xml:space="preserve">, in what has been labelled by green groups as </w:t>
      </w:r>
      <w:r w:rsidRPr="00032BA6">
        <w:rPr>
          <w:rStyle w:val="StyleUnderline"/>
          <w:highlight w:val="cyan"/>
        </w:rPr>
        <w:t>the "most dangerous nuclear power plants in the world". "China is developing its nuclear capability too fast; they</w:t>
      </w:r>
      <w:r w:rsidRPr="002A226B">
        <w:rPr>
          <w:rStyle w:val="StyleUnderline"/>
        </w:rPr>
        <w:t xml:space="preserve"> just </w:t>
      </w:r>
      <w:r w:rsidRPr="00032BA6">
        <w:rPr>
          <w:rStyle w:val="StyleUnderline"/>
          <w:highlight w:val="cyan"/>
        </w:rPr>
        <w:t>don't have enough trained staff or adequate independent safety infrastructure</w:t>
      </w:r>
      <w:r w:rsidRPr="002A226B">
        <w:rPr>
          <w:rStyle w:val="StyleUnderline"/>
        </w:rPr>
        <w:t xml:space="preserve">," says civil engineer Albert Lai </w:t>
      </w:r>
      <w:proofErr w:type="spellStart"/>
      <w:r w:rsidRPr="002A226B">
        <w:rPr>
          <w:rStyle w:val="StyleUnderline"/>
        </w:rPr>
        <w:t>Kwong-tak</w:t>
      </w:r>
      <w:proofErr w:type="spellEnd"/>
      <w:r w:rsidRPr="002A226B">
        <w:rPr>
          <w:rStyle w:val="StyleUnderline"/>
        </w:rPr>
        <w:t>, convener of Hong Kong think tank the Professional Commons and a long-standing opponent of nuclear energy.</w:t>
      </w:r>
      <w:r w:rsidRPr="002A226B">
        <w:t xml:space="preserve"> Yet, despite the reservations of campaigners, China is not only the world's biggest market for nuclear technology but, according to the World Nuclear Association (WNA), it is set to "go global". "The only country that is building plants to a significant degree is China," says nuclear industry analyst </w:t>
      </w:r>
      <w:proofErr w:type="spellStart"/>
      <w:r w:rsidRPr="002A226B">
        <w:t>Mycle</w:t>
      </w:r>
      <w:proofErr w:type="spellEnd"/>
      <w:r w:rsidRPr="002A226B">
        <w:t xml:space="preserve"> Schneider, from his Beijing hotel room. And the driving force behind the nuclear push is no mystery. The nation is trying to meet an increasing demand for electricity while curbing its emissions of carbon dioxide. According to the United States-based Nuclear Energy Institute (NEI), from 1992 to 2012, electricity consumption grew from 666 billion kilowatt-hours to 4,468 billion kilowatt-hours - an average annual growth rate of about 10 per cent - and, currently, non-fossil fuels account for only about 12 per cent of supply in China. </w:t>
      </w:r>
      <w:r w:rsidRPr="00032BA6">
        <w:rPr>
          <w:rStyle w:val="StyleUnderline"/>
          <w:highlight w:val="cyan"/>
        </w:rPr>
        <w:t>The climate change agreement</w:t>
      </w:r>
      <w:r w:rsidRPr="002A226B">
        <w:rPr>
          <w:rStyle w:val="StyleUnderline"/>
        </w:rPr>
        <w:t xml:space="preserve"> reached in Paris last month seems only to have </w:t>
      </w:r>
      <w:r w:rsidRPr="00032BA6">
        <w:rPr>
          <w:rStyle w:val="StyleUnderline"/>
          <w:highlight w:val="cyan"/>
        </w:rPr>
        <w:t>increased</w:t>
      </w:r>
      <w:r w:rsidRPr="002A226B">
        <w:rPr>
          <w:rStyle w:val="StyleUnderline"/>
        </w:rPr>
        <w:t xml:space="preserve"> the political </w:t>
      </w:r>
      <w:r w:rsidRPr="00032BA6">
        <w:rPr>
          <w:rStyle w:val="StyleUnderline"/>
          <w:highlight w:val="cyan"/>
        </w:rPr>
        <w:t>pressure to expand nuclear energy production</w:t>
      </w:r>
      <w:r w:rsidRPr="002A226B">
        <w:rPr>
          <w:rStyle w:val="StyleUnderline"/>
        </w:rPr>
        <w:t xml:space="preserve">. China's senior climate negotiator, </w:t>
      </w:r>
      <w:proofErr w:type="spellStart"/>
      <w:r w:rsidRPr="002A226B">
        <w:rPr>
          <w:rStyle w:val="StyleUnderline"/>
        </w:rPr>
        <w:t>Xie</w:t>
      </w:r>
      <w:proofErr w:type="spellEnd"/>
      <w:r w:rsidRPr="002A226B">
        <w:rPr>
          <w:rStyle w:val="StyleUnderline"/>
        </w:rPr>
        <w:t xml:space="preserve"> </w:t>
      </w:r>
      <w:proofErr w:type="spellStart"/>
      <w:r w:rsidRPr="002A226B">
        <w:rPr>
          <w:rStyle w:val="StyleUnderline"/>
        </w:rPr>
        <w:t>Zhenhua</w:t>
      </w:r>
      <w:proofErr w:type="spellEnd"/>
      <w:r w:rsidRPr="002A226B">
        <w:rPr>
          <w:rStyle w:val="StyleUnderline"/>
        </w:rPr>
        <w:t xml:space="preserve">, told a news conference in Beijing last month that nuclear energy was "essential" to meet the nation's 2030 climate change commitments. "A more dynamic view is that </w:t>
      </w:r>
      <w:r w:rsidRPr="00032BA6">
        <w:rPr>
          <w:rStyle w:val="StyleUnderline"/>
          <w:highlight w:val="cyan"/>
        </w:rPr>
        <w:t>there are [many] nuclear reactors being built</w:t>
      </w:r>
      <w:r w:rsidRPr="002A226B">
        <w:rPr>
          <w:rStyle w:val="StyleUnderline"/>
        </w:rPr>
        <w:t xml:space="preserve"> around Hong Kong, </w:t>
      </w:r>
      <w:r w:rsidRPr="00032BA6">
        <w:rPr>
          <w:rStyle w:val="StyleUnderline"/>
          <w:highlight w:val="cyan"/>
        </w:rPr>
        <w:t>so immediately the risk increases,</w:t>
      </w:r>
      <w:r w:rsidRPr="002A226B">
        <w:rPr>
          <w:rStyle w:val="StyleUnderline"/>
        </w:rPr>
        <w:t>"</w:t>
      </w:r>
      <w:r w:rsidRPr="002A226B">
        <w:t xml:space="preserve"> says Lai. According to data provided by the WNA, as well as the nine reactors already in operation, 18 are currently under construction, planned or proposed for Guangdong. There are less definite proposals for a further 12. (Nationally, 30 reactors are in operation, with 64 under construction or planned and another 92 proposed.)</w:t>
      </w:r>
    </w:p>
    <w:p w:rsidR="007C0C9B" w:rsidRPr="002A226B" w:rsidRDefault="007C0C9B" w:rsidP="007C0C9B">
      <w:pPr>
        <w:pStyle w:val="Heading4"/>
        <w:rPr>
          <w:rFonts w:cs="Arial"/>
        </w:rPr>
      </w:pPr>
      <w:r w:rsidRPr="002A226B">
        <w:rPr>
          <w:rFonts w:cs="Arial"/>
        </w:rPr>
        <w:t>A nuclear meltdown would cause extinction and outweighs nuclear war</w:t>
      </w:r>
    </w:p>
    <w:p w:rsidR="007C0C9B" w:rsidRPr="002A226B" w:rsidRDefault="007C0C9B" w:rsidP="007C0C9B">
      <w:pPr>
        <w:rPr>
          <w:b/>
        </w:rPr>
      </w:pPr>
      <w:proofErr w:type="spellStart"/>
      <w:r w:rsidRPr="002A226B">
        <w:rPr>
          <w:rStyle w:val="Style13ptBold"/>
        </w:rPr>
        <w:t>Lendman</w:t>
      </w:r>
      <w:proofErr w:type="spellEnd"/>
      <w:r w:rsidRPr="002A226B">
        <w:rPr>
          <w:rStyle w:val="Style13ptBold"/>
        </w:rPr>
        <w:t xml:space="preserve"> ‘11</w:t>
      </w:r>
      <w:r w:rsidRPr="002A226B">
        <w:rPr>
          <w:b/>
        </w:rPr>
        <w:t xml:space="preserve"> </w:t>
      </w:r>
      <w:r w:rsidRPr="002A226B">
        <w:t xml:space="preserve">(Stephen, Research Associate of the Center for Research on Globalization, “Nuclear Meltdown in Japan,” </w:t>
      </w:r>
      <w:hyperlink r:id="rId17" w:history="1">
        <w:r w:rsidRPr="002A226B">
          <w:rPr>
            <w:rStyle w:val="Hyperlink"/>
          </w:rPr>
          <w:t>http://www.opednews.com/articles/Nuclear-Meltdown-in-Japan-by-Stephen-Lendman-110313-843.html</w:t>
        </w:r>
      </w:hyperlink>
      <w:r w:rsidRPr="002A226B">
        <w:t>)</w:t>
      </w:r>
    </w:p>
    <w:p w:rsidR="007C0C9B" w:rsidRPr="008011B7" w:rsidRDefault="007C0C9B" w:rsidP="007C0C9B">
      <w:pPr>
        <w:rPr>
          <w:bCs/>
          <w:sz w:val="24"/>
          <w:szCs w:val="24"/>
          <w:u w:val="single"/>
        </w:rPr>
      </w:pPr>
      <w:r w:rsidRPr="002A226B">
        <w:rPr>
          <w:sz w:val="16"/>
        </w:rPr>
        <w:t xml:space="preserve">For years, Helen </w:t>
      </w:r>
      <w:proofErr w:type="spellStart"/>
      <w:r w:rsidRPr="002A226B">
        <w:rPr>
          <w:sz w:val="16"/>
        </w:rPr>
        <w:t>Caldicott</w:t>
      </w:r>
      <w:proofErr w:type="spellEnd"/>
      <w:r w:rsidRPr="002A226B">
        <w:rPr>
          <w:sz w:val="16"/>
        </w:rPr>
        <w:t xml:space="preserve"> warned it's coming. In her 1978 book, "Nuclear Madness," she said: "As a physician, I contend that </w:t>
      </w:r>
      <w:r w:rsidRPr="008011B7">
        <w:rPr>
          <w:bCs/>
          <w:sz w:val="24"/>
          <w:szCs w:val="24"/>
          <w:highlight w:val="cyan"/>
          <w:u w:val="single"/>
        </w:rPr>
        <w:t>nuclear technology threatens life on our planet with extinction.</w:t>
      </w:r>
      <w:r w:rsidRPr="008011B7">
        <w:rPr>
          <w:bCs/>
          <w:sz w:val="24"/>
          <w:szCs w:val="24"/>
          <w:u w:val="single"/>
        </w:rPr>
        <w:t xml:space="preserve"> If present trends continue, the </w:t>
      </w:r>
      <w:r w:rsidRPr="008011B7">
        <w:rPr>
          <w:bCs/>
          <w:sz w:val="24"/>
          <w:szCs w:val="24"/>
          <w:highlight w:val="cyan"/>
          <w:u w:val="single"/>
        </w:rPr>
        <w:t>air we breathe</w:t>
      </w:r>
      <w:r w:rsidRPr="008011B7">
        <w:rPr>
          <w:bCs/>
          <w:sz w:val="24"/>
          <w:szCs w:val="24"/>
          <w:u w:val="single"/>
        </w:rPr>
        <w:t xml:space="preserve">, the food we eat, and the water we drink </w:t>
      </w:r>
      <w:r w:rsidRPr="008011B7">
        <w:rPr>
          <w:bCs/>
          <w:sz w:val="24"/>
          <w:szCs w:val="24"/>
          <w:highlight w:val="cyan"/>
          <w:u w:val="single"/>
        </w:rPr>
        <w:t>will</w:t>
      </w:r>
      <w:r w:rsidRPr="008011B7">
        <w:rPr>
          <w:bCs/>
          <w:sz w:val="24"/>
          <w:szCs w:val="24"/>
          <w:u w:val="single"/>
        </w:rPr>
        <w:t xml:space="preserve"> soon </w:t>
      </w:r>
      <w:r w:rsidRPr="008011B7">
        <w:rPr>
          <w:bCs/>
          <w:sz w:val="24"/>
          <w:szCs w:val="24"/>
          <w:highlight w:val="cyan"/>
          <w:u w:val="single"/>
        </w:rPr>
        <w:t>be</w:t>
      </w:r>
      <w:r w:rsidRPr="008011B7">
        <w:rPr>
          <w:bCs/>
          <w:sz w:val="24"/>
          <w:szCs w:val="24"/>
          <w:u w:val="single"/>
        </w:rPr>
        <w:t xml:space="preserve"> </w:t>
      </w:r>
      <w:r w:rsidRPr="008011B7">
        <w:rPr>
          <w:bCs/>
          <w:sz w:val="24"/>
          <w:szCs w:val="24"/>
          <w:highlight w:val="cyan"/>
          <w:u w:val="single"/>
        </w:rPr>
        <w:t>contaminated with enough radioactive pollutants to pose a potential</w:t>
      </w:r>
      <w:r w:rsidRPr="008011B7">
        <w:rPr>
          <w:bCs/>
          <w:sz w:val="24"/>
          <w:szCs w:val="24"/>
          <w:u w:val="single"/>
        </w:rPr>
        <w:t xml:space="preserve"> health </w:t>
      </w:r>
      <w:r w:rsidRPr="008011B7">
        <w:rPr>
          <w:bCs/>
          <w:sz w:val="24"/>
          <w:szCs w:val="24"/>
          <w:highlight w:val="cyan"/>
          <w:u w:val="single"/>
        </w:rPr>
        <w:t>hazard far greater than any plague humanity has ever experienced."</w:t>
      </w:r>
      <w:r w:rsidRPr="002A226B">
        <w:rPr>
          <w:sz w:val="16"/>
        </w:rPr>
        <w:t xml:space="preserve"> More below on the inevitable dangers from commercial nuclear power proliferation, besides added military ones. On March 11, New York Times writer Martin </w:t>
      </w:r>
      <w:proofErr w:type="spellStart"/>
      <w:r w:rsidRPr="002A226B">
        <w:rPr>
          <w:sz w:val="16"/>
        </w:rPr>
        <w:t>Fackler</w:t>
      </w:r>
      <w:proofErr w:type="spellEnd"/>
      <w:r w:rsidRPr="002A226B">
        <w:rPr>
          <w:sz w:val="16"/>
        </w:rPr>
        <w:t xml:space="preserve"> headlined, "Powerful Quake and Tsunami Devastate Northern Japan," saying: "</w:t>
      </w:r>
      <w:r w:rsidRPr="008011B7">
        <w:rPr>
          <w:bCs/>
          <w:sz w:val="24"/>
          <w:szCs w:val="24"/>
          <w:u w:val="single"/>
        </w:rPr>
        <w:t>The 8.9-magnitude earthquake</w:t>
      </w:r>
      <w:r w:rsidRPr="002A226B">
        <w:rPr>
          <w:sz w:val="16"/>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8011B7">
        <w:rPr>
          <w:bCs/>
          <w:sz w:val="24"/>
          <w:szCs w:val="24"/>
          <w:u w:val="single"/>
        </w:rPr>
        <w:t>Striking</w:t>
      </w:r>
      <w:r w:rsidRPr="002A226B">
        <w:rPr>
          <w:sz w:val="16"/>
        </w:rPr>
        <w:t xml:space="preserve"> at 2:46PM </w:t>
      </w:r>
      <w:r w:rsidRPr="008011B7">
        <w:rPr>
          <w:bCs/>
          <w:sz w:val="24"/>
          <w:szCs w:val="24"/>
          <w:u w:val="single"/>
        </w:rPr>
        <w:t>Tokyo</w:t>
      </w:r>
      <w:r w:rsidRPr="002A226B">
        <w:rPr>
          <w:sz w:val="16"/>
        </w:rPr>
        <w:t xml:space="preserve"> time, it </w:t>
      </w:r>
      <w:r w:rsidRPr="008011B7">
        <w:rPr>
          <w:bCs/>
          <w:sz w:val="24"/>
          <w:szCs w:val="24"/>
          <w:u w:val="single"/>
        </w:rPr>
        <w:t>caused vast destruction, shook city skyscrapers, buckled highways, ignited fires, terrified millions,</w:t>
      </w:r>
      <w:r w:rsidRPr="002A226B">
        <w:rPr>
          <w:sz w:val="16"/>
        </w:rPr>
        <w:t xml:space="preserve"> annihilated areas near Sendai, possibly killed thousands, </w:t>
      </w:r>
      <w:r w:rsidRPr="008011B7">
        <w:rPr>
          <w:bCs/>
          <w:sz w:val="24"/>
          <w:szCs w:val="24"/>
          <w:u w:val="single"/>
        </w:rPr>
        <w:t xml:space="preserve">and caused a nuclear meltdown, its potential catastrophic effects far exceeding quake and tsunami devastation, almost minor by comparison under a worst case scenario. </w:t>
      </w:r>
      <w:r w:rsidRPr="002A226B">
        <w:rPr>
          <w:sz w:val="16"/>
        </w:rPr>
        <w:t xml:space="preserve">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w:t>
      </w:r>
      <w:proofErr w:type="spellStart"/>
      <w:r w:rsidRPr="002A226B">
        <w:rPr>
          <w:sz w:val="16"/>
        </w:rPr>
        <w:t>Jiji</w:t>
      </w:r>
      <w:proofErr w:type="spellEnd"/>
      <w:r w:rsidRPr="002A226B">
        <w:rPr>
          <w:sz w:val="16"/>
        </w:rPr>
        <w:t xml:space="preserve">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w:t>
      </w:r>
      <w:r w:rsidRPr="008011B7">
        <w:rPr>
          <w:bCs/>
          <w:sz w:val="24"/>
          <w:szCs w:val="24"/>
          <w:u w:val="single"/>
        </w:rPr>
        <w:t xml:space="preserve">, </w:t>
      </w:r>
      <w:r w:rsidRPr="008011B7">
        <w:rPr>
          <w:bCs/>
          <w:sz w:val="24"/>
          <w:szCs w:val="24"/>
          <w:highlight w:val="cyan"/>
          <w:u w:val="single"/>
        </w:rPr>
        <w:t xml:space="preserve">under a worst case core meltdown, </w:t>
      </w:r>
      <w:r w:rsidRPr="008011B7">
        <w:rPr>
          <w:bCs/>
          <w:sz w:val="24"/>
          <w:szCs w:val="24"/>
          <w:u w:val="single"/>
        </w:rPr>
        <w:t xml:space="preserve">all bets are off as </w:t>
      </w:r>
      <w:r w:rsidRPr="008011B7">
        <w:rPr>
          <w:bCs/>
          <w:sz w:val="24"/>
          <w:szCs w:val="24"/>
          <w:highlight w:val="cyan"/>
          <w:u w:val="single"/>
        </w:rPr>
        <w:t>the entire region and beyond will be threatened with permanent contamination, making the most affected areas unsafe to live in</w:t>
      </w:r>
      <w:r w:rsidRPr="008011B7">
        <w:rPr>
          <w:bCs/>
          <w:sz w:val="24"/>
          <w:szCs w:val="24"/>
          <w:u w:val="single"/>
        </w:rPr>
        <w:t xml:space="preserve">. </w:t>
      </w:r>
      <w:r w:rsidRPr="002A226B">
        <w:rPr>
          <w:sz w:val="16"/>
        </w:rPr>
        <w:t xml:space="preserve">On March 12, </w:t>
      </w:r>
      <w:proofErr w:type="spellStart"/>
      <w:r w:rsidRPr="002A226B">
        <w:rPr>
          <w:sz w:val="16"/>
        </w:rPr>
        <w:t>Stratfor</w:t>
      </w:r>
      <w:proofErr w:type="spellEnd"/>
      <w:r w:rsidRPr="002A226B">
        <w:rPr>
          <w:sz w:val="16"/>
        </w:rPr>
        <w:t xml:space="preserve"> Global Intelligence issued a "Red Alert: Nuclear Meltdown at Quake-Damaged Japanese Plant," saying: Fukushima Daiichi "nuclear power plant in Okuma, Japan, appears to have caused a reactor meltdown." </w:t>
      </w:r>
      <w:proofErr w:type="spellStart"/>
      <w:r w:rsidRPr="002A226B">
        <w:rPr>
          <w:sz w:val="16"/>
        </w:rPr>
        <w:t>Stratfor</w:t>
      </w:r>
      <w:proofErr w:type="spellEnd"/>
      <w:r w:rsidRPr="002A226B">
        <w:rPr>
          <w:sz w:val="16"/>
        </w:rPr>
        <w:t xml:space="preserve"> downplayed its seriousness, adding that such an event "does not necessarily mean a nuclear disaster," that already may have happened - the ultimate nightmare short of nuclear winter. According to </w:t>
      </w:r>
      <w:proofErr w:type="spellStart"/>
      <w:r w:rsidRPr="002A226B">
        <w:rPr>
          <w:sz w:val="16"/>
        </w:rPr>
        <w:t>Stratfor</w:t>
      </w:r>
      <w:proofErr w:type="spellEnd"/>
      <w:r w:rsidRPr="002A226B">
        <w:rPr>
          <w:sz w:val="16"/>
        </w:rPr>
        <w:t>, "(A</w:t>
      </w:r>
      <w:proofErr w:type="gramStart"/>
      <w:r w:rsidRPr="002A226B">
        <w:rPr>
          <w:sz w:val="16"/>
        </w:rPr>
        <w:t>)s</w:t>
      </w:r>
      <w:proofErr w:type="gramEnd"/>
      <w:r w:rsidRPr="002A226B">
        <w:rPr>
          <w:sz w:val="16"/>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8011B7">
        <w:rPr>
          <w:bCs/>
          <w:sz w:val="24"/>
          <w:szCs w:val="24"/>
          <w:highlight w:val="cyan"/>
          <w:u w:val="single"/>
        </w:rPr>
        <w:t>Chernobyl</w:t>
      </w:r>
      <w:r w:rsidRPr="002A226B">
        <w:rPr>
          <w:sz w:val="16"/>
        </w:rPr>
        <w:t xml:space="preserve"> in 1986. In fact, that disaster </w:t>
      </w:r>
      <w:r w:rsidRPr="008011B7">
        <w:rPr>
          <w:bCs/>
          <w:sz w:val="24"/>
          <w:szCs w:val="24"/>
          <w:highlight w:val="cyan"/>
          <w:u w:val="single"/>
        </w:rPr>
        <w:t>killed nearly one million</w:t>
      </w:r>
      <w:r w:rsidRPr="008011B7">
        <w:rPr>
          <w:bCs/>
          <w:sz w:val="24"/>
          <w:szCs w:val="24"/>
          <w:u w:val="single"/>
        </w:rPr>
        <w:t xml:space="preserve"> people worldwide from nuclear radiation exposure.</w:t>
      </w:r>
      <w:r w:rsidRPr="002A226B">
        <w:rPr>
          <w:sz w:val="16"/>
        </w:rPr>
        <w:t xml:space="preserve"> In their book titled, "Chernobyl: Consequences of the Catastrophe for People and the Environment," Alexey </w:t>
      </w:r>
      <w:proofErr w:type="spellStart"/>
      <w:r w:rsidRPr="002A226B">
        <w:rPr>
          <w:sz w:val="16"/>
        </w:rPr>
        <w:t>Yablokov</w:t>
      </w:r>
      <w:proofErr w:type="spellEnd"/>
      <w:r w:rsidRPr="002A226B">
        <w:rPr>
          <w:sz w:val="16"/>
        </w:rPr>
        <w:t xml:space="preserve">, </w:t>
      </w:r>
      <w:proofErr w:type="spellStart"/>
      <w:r w:rsidRPr="002A226B">
        <w:rPr>
          <w:sz w:val="16"/>
        </w:rPr>
        <w:t>Vassily</w:t>
      </w:r>
      <w:proofErr w:type="spellEnd"/>
      <w:r w:rsidRPr="002A226B">
        <w:rPr>
          <w:sz w:val="16"/>
        </w:rPr>
        <w:t xml:space="preserve"> </w:t>
      </w:r>
      <w:proofErr w:type="spellStart"/>
      <w:r w:rsidRPr="002A226B">
        <w:rPr>
          <w:sz w:val="16"/>
        </w:rPr>
        <w:t>Nesterenko</w:t>
      </w:r>
      <w:proofErr w:type="spellEnd"/>
      <w:r w:rsidRPr="002A226B">
        <w:rPr>
          <w:sz w:val="16"/>
        </w:rPr>
        <w:t xml:space="preserve"> and Alexey </w:t>
      </w:r>
      <w:proofErr w:type="spellStart"/>
      <w:r w:rsidRPr="002A226B">
        <w:rPr>
          <w:sz w:val="16"/>
        </w:rPr>
        <w:t>Nesterenko</w:t>
      </w:r>
      <w:proofErr w:type="spellEnd"/>
      <w:r w:rsidRPr="002A226B">
        <w:rPr>
          <w:sz w:val="16"/>
        </w:rPr>
        <w:t xml:space="preserve"> said: "</w:t>
      </w:r>
      <w:r w:rsidRPr="008011B7">
        <w:rPr>
          <w:bCs/>
          <w:sz w:val="24"/>
          <w:szCs w:val="24"/>
          <w:u w:val="single"/>
        </w:rPr>
        <w:t xml:space="preserve">For the past 23 years, </w:t>
      </w:r>
      <w:r w:rsidRPr="008011B7">
        <w:rPr>
          <w:bCs/>
          <w:sz w:val="24"/>
          <w:szCs w:val="24"/>
          <w:highlight w:val="cyan"/>
          <w:u w:val="single"/>
        </w:rPr>
        <w:t>it has been clear that there is a danger greater than nuclear weapons concealed within nuclear power.</w:t>
      </w:r>
      <w:r w:rsidRPr="008011B7">
        <w:rPr>
          <w:bCs/>
          <w:sz w:val="24"/>
          <w:szCs w:val="24"/>
          <w:u w:val="single"/>
        </w:rPr>
        <w:t xml:space="preserve"> Emissions from this one reactor exceeded a hundred-fold the radioactive contamination of the bombs dropped on Hiroshima and Nagasaki."</w:t>
      </w:r>
      <w:r w:rsidRPr="002A226B">
        <w:rPr>
          <w:sz w:val="16"/>
        </w:rPr>
        <w:t xml:space="preserve"> "</w:t>
      </w:r>
      <w:r w:rsidRPr="008011B7">
        <w:rPr>
          <w:bCs/>
          <w:sz w:val="24"/>
          <w:szCs w:val="24"/>
          <w:highlight w:val="cyan"/>
          <w:u w:val="single"/>
        </w:rPr>
        <w:t>No citizen of any country can be assured that he or she can be protected from radioactive contamination. One nuclear reactor can pollute half the globe.</w:t>
      </w:r>
      <w:r w:rsidRPr="008011B7">
        <w:rPr>
          <w:bCs/>
          <w:sz w:val="24"/>
          <w:szCs w:val="24"/>
          <w:u w:val="single"/>
        </w:rPr>
        <w:t xml:space="preserve"> Chernobyl fallout covers the entire Northern Hemisphere</w:t>
      </w:r>
      <w:r w:rsidRPr="002A226B">
        <w:rPr>
          <w:sz w:val="16"/>
        </w:rPr>
        <w:t xml:space="preserve">." </w:t>
      </w:r>
      <w:proofErr w:type="spellStart"/>
      <w:r w:rsidRPr="002A226B">
        <w:rPr>
          <w:sz w:val="16"/>
        </w:rPr>
        <w:t>Stratfor</w:t>
      </w:r>
      <w:proofErr w:type="spellEnd"/>
      <w:r w:rsidRPr="002A226B">
        <w:rPr>
          <w:sz w:val="16"/>
        </w:rPr>
        <w:t xml:space="preserve">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w:t>
      </w:r>
      <w:proofErr w:type="spellStart"/>
      <w:r w:rsidRPr="002A226B">
        <w:rPr>
          <w:sz w:val="16"/>
        </w:rPr>
        <w:t>Stratfor</w:t>
      </w:r>
      <w:proofErr w:type="spellEnd"/>
      <w:r w:rsidRPr="002A226B">
        <w:rPr>
          <w:sz w:val="16"/>
        </w:rPr>
        <w:t xml:space="preserve"> and others said it was, making the potential calamity far worse than reported. Japan's Nuclear and Industrial Safety Agency (NISA) said the explosion at Fukushima's </w:t>
      </w:r>
      <w:proofErr w:type="spellStart"/>
      <w:r w:rsidRPr="002A226B">
        <w:rPr>
          <w:sz w:val="16"/>
        </w:rPr>
        <w:t>Saiichi</w:t>
      </w:r>
      <w:proofErr w:type="spellEnd"/>
      <w:r w:rsidRPr="002A226B">
        <w:rPr>
          <w:sz w:val="16"/>
        </w:rPr>
        <w:t xml:space="preserve"> No. 1 facility could only have been caused by a core meltdown. In fact, 3 or more reactors are affected or at risk. Events are fluid and developing, but remain very serious. </w:t>
      </w:r>
      <w:r w:rsidRPr="008011B7">
        <w:rPr>
          <w:bCs/>
          <w:sz w:val="24"/>
          <w:szCs w:val="24"/>
          <w:u w:val="single"/>
        </w:rPr>
        <w:t xml:space="preserve">The possibility of an extreme catastrophe can't be discounted. </w:t>
      </w:r>
      <w:r w:rsidRPr="002A226B">
        <w:rPr>
          <w:sz w:val="16"/>
        </w:rPr>
        <w:t xml:space="preserve">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2A226B">
        <w:rPr>
          <w:sz w:val="16"/>
        </w:rPr>
        <w:t>coverup</w:t>
      </w:r>
      <w:proofErr w:type="spellEnd"/>
      <w:r w:rsidRPr="002A226B">
        <w:rPr>
          <w:sz w:val="16"/>
        </w:rPr>
        <w:t xml:space="preserve">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w:t>
      </w:r>
      <w:r w:rsidRPr="008011B7">
        <w:rPr>
          <w:bCs/>
          <w:sz w:val="24"/>
          <w:szCs w:val="24"/>
          <w:u w:val="single"/>
        </w:rPr>
        <w:t>massive radiation releases may follow, impacting the entire region. "</w:t>
      </w:r>
      <w:r w:rsidRPr="008011B7">
        <w:rPr>
          <w:bCs/>
          <w:sz w:val="24"/>
          <w:szCs w:val="24"/>
          <w:highlight w:val="cyan"/>
          <w:u w:val="single"/>
        </w:rPr>
        <w:t>It could be, literally, an apocalyptic event. The reactor could blow."</w:t>
      </w:r>
      <w:r w:rsidRPr="002A226B">
        <w:rPr>
          <w:sz w:val="16"/>
        </w:rPr>
        <w:t xml:space="preserve"> If so, </w:t>
      </w:r>
      <w:r w:rsidRPr="008011B7">
        <w:rPr>
          <w:bCs/>
          <w:sz w:val="24"/>
          <w:szCs w:val="24"/>
          <w:highlight w:val="cyan"/>
          <w:u w:val="single"/>
        </w:rPr>
        <w:t>Russia, China, Korea and most parts of Western Asia will be affected</w:t>
      </w:r>
      <w:r w:rsidRPr="008011B7">
        <w:rPr>
          <w:bCs/>
          <w:sz w:val="24"/>
          <w:szCs w:val="24"/>
          <w:u w:val="single"/>
        </w:rPr>
        <w:t>.</w:t>
      </w:r>
      <w:r w:rsidRPr="002A226B">
        <w:rPr>
          <w:sz w:val="16"/>
        </w:rPr>
        <w:t xml:space="preserve"> Many thousands will die, potentially millions under a worse case scenario, including far outside East Asia. Moreover, at least five reactors are at risk. Already, a 20-mile wide radius was evacuated. </w:t>
      </w:r>
      <w:r w:rsidRPr="008011B7">
        <w:rPr>
          <w:bCs/>
          <w:sz w:val="24"/>
          <w:szCs w:val="24"/>
          <w:u w:val="single"/>
        </w:rPr>
        <w:t xml:space="preserve">What happened in Japan can occur anywhere. Yet Obama's proposed budget includes $36 billion for new reactors, a shocking disregard for global safety. </w:t>
      </w:r>
      <w:r w:rsidRPr="002A226B">
        <w:rPr>
          <w:sz w:val="16"/>
        </w:rPr>
        <w:t>Calling Fukushima an "apocalyptic event," Wasserman said "(t</w:t>
      </w:r>
      <w:proofErr w:type="gramStart"/>
      <w:r w:rsidRPr="002A226B">
        <w:rPr>
          <w:sz w:val="16"/>
        </w:rPr>
        <w:t>)</w:t>
      </w:r>
      <w:proofErr w:type="spellStart"/>
      <w:r w:rsidRPr="002A226B">
        <w:rPr>
          <w:sz w:val="16"/>
        </w:rPr>
        <w:t>hese</w:t>
      </w:r>
      <w:proofErr w:type="spellEnd"/>
      <w:proofErr w:type="gramEnd"/>
      <w:r w:rsidRPr="002A226B">
        <w:rPr>
          <w:sz w:val="16"/>
        </w:rPr>
        <w:t xml:space="preserve"> nuclear plants have to be shut," let alone budget billions for new ones. It's unthinkable, he said. If a similar disaster struck California, </w:t>
      </w:r>
      <w:r w:rsidRPr="008011B7">
        <w:rPr>
          <w:bCs/>
          <w:sz w:val="24"/>
          <w:szCs w:val="24"/>
          <w:highlight w:val="cyan"/>
          <w:u w:val="single"/>
        </w:rPr>
        <w:t>nuclear fallout would affect all America, Canada, Mexico, Central America, and parts of South America.</w:t>
      </w:r>
      <w:r w:rsidRPr="008011B7">
        <w:rPr>
          <w:bCs/>
          <w:sz w:val="24"/>
          <w:szCs w:val="24"/>
          <w:u w:val="single"/>
        </w:rPr>
        <w:t xml:space="preserve"> </w:t>
      </w:r>
      <w:r w:rsidRPr="002A226B">
        <w:rPr>
          <w:sz w:val="16"/>
        </w:rPr>
        <w:t xml:space="preserve">Nuclear Power: A Technology from Hell Nuclear expert Helen </w:t>
      </w:r>
      <w:proofErr w:type="spellStart"/>
      <w:r w:rsidRPr="002A226B">
        <w:rPr>
          <w:sz w:val="16"/>
        </w:rPr>
        <w:t>Caldicott</w:t>
      </w:r>
      <w:proofErr w:type="spellEnd"/>
      <w:r w:rsidRPr="002A226B">
        <w:rPr>
          <w:sz w:val="16"/>
        </w:rPr>
        <w:t xml:space="preserve">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8011B7">
        <w:rPr>
          <w:bCs/>
          <w:sz w:val="24"/>
          <w:szCs w:val="24"/>
          <w:u w:val="single"/>
        </w:rPr>
        <w:t xml:space="preserve">nuclear plants are atom bomb factories. </w:t>
      </w:r>
      <w:r w:rsidRPr="002A226B">
        <w:rPr>
          <w:sz w:val="16"/>
        </w:rPr>
        <w:t xml:space="preserve">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The link between radiation exposure and disease is irrefutable, depending only on the amount of cumulative exposure over time, </w:t>
      </w:r>
      <w:proofErr w:type="spellStart"/>
      <w:r w:rsidRPr="002A226B">
        <w:rPr>
          <w:sz w:val="16"/>
        </w:rPr>
        <w:t>Caldicott</w:t>
      </w:r>
      <w:proofErr w:type="spellEnd"/>
      <w:r w:rsidRPr="002A226B">
        <w:rPr>
          <w:sz w:val="16"/>
        </w:rPr>
        <w:t xml:space="preserve"> saying: "If a regulatory gene is biochemically altered by radiation exposure, the cell will begin to incubate cancer, during a 'latent period of carcinogenesis,' lasting from two to sixty years." In fact, a single gene mutation can prove fatal. No amount of radiation exposure is safe. Moreover, when combined with about 80,000 commonly used toxic chemicals and contaminated GMO foods and ingredients, it causes 80% of known cancers, putting everyone at risk everywhere. Further, the combined effects of allowable radiation exposure, uranium mining, milling operations, enrichment, and fuel fabrication can be devastating to those exposed. Besides the insoluble waste storage/disposal problem, nuclear accidents happen and catastrophic ones are inevitable. Inevitable Meltdowns </w:t>
      </w:r>
      <w:proofErr w:type="spellStart"/>
      <w:r w:rsidRPr="002A226B">
        <w:rPr>
          <w:sz w:val="16"/>
        </w:rPr>
        <w:t>Caldicott</w:t>
      </w:r>
      <w:proofErr w:type="spellEnd"/>
      <w:r w:rsidRPr="002A226B">
        <w:rPr>
          <w:sz w:val="16"/>
        </w:rPr>
        <w:t xml:space="preserve"> and other 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Like any machine or facility, they're vulnerable to breakdowns, that if serious enough can cause enormous, possibly catastrophic, harm.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w:t>
      </w:r>
      <w:proofErr w:type="spellStart"/>
      <w:r w:rsidRPr="002A226B">
        <w:rPr>
          <w:sz w:val="16"/>
        </w:rPr>
        <w:t>caus</w:t>
      </w:r>
      <w:proofErr w:type="spellEnd"/>
      <w:r w:rsidRPr="002A226B">
        <w:rPr>
          <w:sz w:val="16"/>
        </w:rPr>
        <w:t>(</w:t>
      </w:r>
      <w:proofErr w:type="spellStart"/>
      <w:r w:rsidRPr="002A226B">
        <w:rPr>
          <w:sz w:val="16"/>
        </w:rPr>
        <w:t>ing</w:t>
      </w:r>
      <w:proofErr w:type="spellEnd"/>
      <w:r w:rsidRPr="002A226B">
        <w:rPr>
          <w:sz w:val="16"/>
        </w:rPr>
        <w:t xml:space="preserve">) long-term, catastrophic disruptions of the global climate and massive destruction of Earth's protective ozone layer. </w:t>
      </w:r>
      <w:r w:rsidRPr="008011B7">
        <w:rPr>
          <w:bCs/>
          <w:sz w:val="24"/>
          <w:szCs w:val="24"/>
          <w:highlight w:val="cyan"/>
          <w:u w:val="single"/>
        </w:rPr>
        <w:t>The result would be a global nuclear famine that could kill up to one billion people." Worse still is nuclear winter</w:t>
      </w:r>
      <w:r w:rsidRPr="008011B7">
        <w:rPr>
          <w:bCs/>
          <w:sz w:val="24"/>
          <w:szCs w:val="24"/>
          <w:u w:val="single"/>
        </w:rPr>
        <w:t xml:space="preserve">, the ultimate nightmare, </w:t>
      </w:r>
      <w:r w:rsidRPr="008011B7">
        <w:rPr>
          <w:bCs/>
          <w:sz w:val="24"/>
          <w:szCs w:val="24"/>
          <w:highlight w:val="cyan"/>
          <w:u w:val="single"/>
        </w:rPr>
        <w:t>able to end all life</w:t>
      </w:r>
      <w:r w:rsidRPr="008011B7">
        <w:rPr>
          <w:bCs/>
          <w:sz w:val="24"/>
          <w:szCs w:val="24"/>
          <w:u w:val="single"/>
        </w:rPr>
        <w:t xml:space="preserve"> if it happens. It's nuclear proliferation's unacceptable risk, a clear and present danger as long as</w:t>
      </w:r>
      <w:r w:rsidRPr="002A226B">
        <w:rPr>
          <w:sz w:val="16"/>
        </w:rPr>
        <w:t xml:space="preserve"> nuclear weapons and </w:t>
      </w:r>
      <w:r w:rsidRPr="008011B7">
        <w:rPr>
          <w:bCs/>
          <w:sz w:val="24"/>
          <w:szCs w:val="24"/>
          <w:u w:val="single"/>
        </w:rPr>
        <w:t xml:space="preserve">commercial dependency exist. </w:t>
      </w:r>
      <w:r w:rsidRPr="002A226B">
        <w:rPr>
          <w:sz w:val="16"/>
        </w:rPr>
        <w:t xml:space="preserve">In 1946, </w:t>
      </w:r>
      <w:proofErr w:type="spellStart"/>
      <w:r w:rsidRPr="002A226B">
        <w:rPr>
          <w:sz w:val="16"/>
        </w:rPr>
        <w:t>Enstein</w:t>
      </w:r>
      <w:proofErr w:type="spellEnd"/>
      <w:r w:rsidRPr="002A226B">
        <w:rPr>
          <w:sz w:val="16"/>
        </w:rPr>
        <w:t xml:space="preserve"> knew it, saying: "Our world faces a crisis as yet unperceived by those possessing the power to make great decisions for good and evil. The unleashed power of the atom has changed everything save our modes of thinking, and thus we drift toward unparalleled catastrophe." He envisioned two choices - abolish all forms of nuclear power or face extinction. No one listened. </w:t>
      </w:r>
      <w:r w:rsidRPr="008011B7">
        <w:rPr>
          <w:bCs/>
          <w:sz w:val="24"/>
          <w:szCs w:val="24"/>
          <w:highlight w:val="cyan"/>
          <w:u w:val="single"/>
        </w:rPr>
        <w:t>The Doomsday Clock keeps ticking</w:t>
      </w:r>
      <w:r w:rsidRPr="008011B7">
        <w:rPr>
          <w:bCs/>
          <w:sz w:val="24"/>
          <w:szCs w:val="24"/>
          <w:u w:val="single"/>
        </w:rPr>
        <w:t>.</w:t>
      </w:r>
    </w:p>
    <w:p w:rsidR="007C0C9B" w:rsidRPr="002A226B" w:rsidRDefault="007C0C9B" w:rsidP="007C0C9B"/>
    <w:p w:rsidR="007C0C9B" w:rsidRPr="002A226B" w:rsidRDefault="007C0C9B" w:rsidP="007C0C9B">
      <w:pPr>
        <w:pStyle w:val="Heading4"/>
      </w:pPr>
      <w:r w:rsidRPr="002A226B">
        <w:t xml:space="preserve">US-China cooperation on nuclear power is key to a </w:t>
      </w:r>
      <w:r w:rsidRPr="002A226B">
        <w:rPr>
          <w:u w:val="double"/>
        </w:rPr>
        <w:t>safe nuclear energy industry</w:t>
      </w:r>
      <w:r w:rsidRPr="002A226B">
        <w:t xml:space="preserve"> in China</w:t>
      </w:r>
    </w:p>
    <w:p w:rsidR="007C0C9B" w:rsidRPr="002A226B" w:rsidRDefault="007C0C9B" w:rsidP="007C0C9B">
      <w:pPr>
        <w:rPr>
          <w:rStyle w:val="Style13ptBold"/>
          <w:b w:val="0"/>
          <w:sz w:val="24"/>
        </w:rPr>
      </w:pPr>
      <w:r w:rsidRPr="002A226B">
        <w:rPr>
          <w:rStyle w:val="Style13ptBold"/>
        </w:rPr>
        <w:t xml:space="preserve">Nakano ’13 – </w:t>
      </w:r>
      <w:r w:rsidRPr="002A226B">
        <w:rPr>
          <w:rStyle w:val="Style13ptBold"/>
          <w:b w:val="0"/>
          <w:sz w:val="24"/>
        </w:rPr>
        <w:t>Jane Nakano, Fellow, Energy and National Security Program Center for Strategic and International Studies, 2013</w:t>
      </w:r>
    </w:p>
    <w:p w:rsidR="007C0C9B" w:rsidRPr="002A226B" w:rsidRDefault="007C0C9B" w:rsidP="007C0C9B">
      <w:pPr>
        <w:rPr>
          <w:rStyle w:val="Style13ptBold"/>
          <w:b w:val="0"/>
          <w:sz w:val="24"/>
        </w:rPr>
      </w:pPr>
      <w:r w:rsidRPr="002A226B">
        <w:rPr>
          <w:rStyle w:val="Style13ptBold"/>
          <w:b w:val="0"/>
          <w:sz w:val="24"/>
        </w:rPr>
        <w:t xml:space="preserve">(“The United States and China: Making Nuclear Energy Safer”, Center for Strategic and International Studies, July, </w:t>
      </w:r>
      <w:hyperlink r:id="rId18" w:history="1">
        <w:r w:rsidRPr="002A226B">
          <w:rPr>
            <w:rStyle w:val="Hyperlink"/>
          </w:rPr>
          <w:t>http://www.brookings.edu/~/media/events/2014/2/06-china-clean-energy/uschina-making-nuclear-energy-safer_jnakano.pdf</w:t>
        </w:r>
      </w:hyperlink>
      <w:r w:rsidRPr="002A226B">
        <w:rPr>
          <w:rStyle w:val="Style13ptBold"/>
          <w:b w:val="0"/>
          <w:sz w:val="24"/>
        </w:rPr>
        <w:t>, accessed July 5</w:t>
      </w:r>
      <w:r w:rsidRPr="002A226B">
        <w:rPr>
          <w:rStyle w:val="Style13ptBold"/>
          <w:b w:val="0"/>
          <w:sz w:val="24"/>
          <w:vertAlign w:val="superscript"/>
        </w:rPr>
        <w:t>th</w:t>
      </w:r>
      <w:r w:rsidRPr="002A226B">
        <w:rPr>
          <w:rStyle w:val="Style13ptBold"/>
          <w:b w:val="0"/>
          <w:sz w:val="24"/>
        </w:rPr>
        <w:t>, CE)</w:t>
      </w:r>
    </w:p>
    <w:p w:rsidR="007C0C9B" w:rsidRPr="002A226B" w:rsidRDefault="007C0C9B" w:rsidP="007C0C9B">
      <w:pPr>
        <w:rPr>
          <w:rStyle w:val="StyleUnderline"/>
        </w:rPr>
      </w:pPr>
      <w:r w:rsidRPr="00032BA6">
        <w:rPr>
          <w:rStyle w:val="StyleUnderline"/>
          <w:highlight w:val="cyan"/>
        </w:rPr>
        <w:t>Nuclear energy has become central to energy planning for China</w:t>
      </w:r>
      <w:r w:rsidRPr="002A226B">
        <w:rPr>
          <w:rStyle w:val="StyleUnderline"/>
        </w:rPr>
        <w:t>, the world’s most populous country whose pace and scope of economic growth and social transformation continue to put upward pressures on its national energy demand.</w:t>
      </w:r>
      <w:r w:rsidRPr="002A226B">
        <w:t xml:space="preserve"> Heavy dependence on energy imports and rising levels of greenhouse gas emissions are two of the negative externalities of this immense energy demand. Irrespective of the Fukushima disaster, these two macro factors drive political support for, and public and private investment in, the expansion of nuclear power generation in China. </w:t>
      </w:r>
      <w:r w:rsidRPr="00032BA6">
        <w:rPr>
          <w:rStyle w:val="StyleUnderline"/>
          <w:highlight w:val="cyan"/>
        </w:rPr>
        <w:t>The gap between China’s physical nuclear capacity expansion and institutional capacity</w:t>
      </w:r>
      <w:r w:rsidRPr="002A226B">
        <w:rPr>
          <w:rStyle w:val="StyleUnderline"/>
        </w:rPr>
        <w:t xml:space="preserve">, however, </w:t>
      </w:r>
      <w:r w:rsidRPr="00032BA6">
        <w:rPr>
          <w:rStyle w:val="StyleUnderline"/>
          <w:highlight w:val="cyan"/>
        </w:rPr>
        <w:t>warrants serious attention</w:t>
      </w:r>
      <w:r w:rsidRPr="002A226B">
        <w:rPr>
          <w:rStyle w:val="StyleUnderline"/>
        </w:rPr>
        <w:t xml:space="preserve">. This </w:t>
      </w:r>
      <w:r w:rsidRPr="00032BA6">
        <w:rPr>
          <w:rStyle w:val="StyleUnderline"/>
          <w:highlight w:val="cyan"/>
        </w:rPr>
        <w:t>concern has fostered</w:t>
      </w:r>
      <w:r w:rsidRPr="002A226B">
        <w:rPr>
          <w:rStyle w:val="StyleUnderline"/>
        </w:rPr>
        <w:t xml:space="preserve"> a range of cooperative </w:t>
      </w:r>
      <w:r w:rsidRPr="00032BA6">
        <w:rPr>
          <w:rStyle w:val="StyleUnderline"/>
          <w:highlight w:val="cyan"/>
        </w:rPr>
        <w:t>engagements between the U</w:t>
      </w:r>
      <w:r w:rsidRPr="002A226B">
        <w:rPr>
          <w:rStyle w:val="StyleUnderline"/>
        </w:rPr>
        <w:t xml:space="preserve">nited </w:t>
      </w:r>
      <w:r w:rsidRPr="00032BA6">
        <w:rPr>
          <w:rStyle w:val="StyleUnderline"/>
          <w:highlight w:val="cyan"/>
        </w:rPr>
        <w:t>S</w:t>
      </w:r>
      <w:r w:rsidRPr="002A226B">
        <w:rPr>
          <w:rStyle w:val="StyleUnderline"/>
        </w:rPr>
        <w:t xml:space="preserve">tates </w:t>
      </w:r>
      <w:r w:rsidRPr="00032BA6">
        <w:rPr>
          <w:rStyle w:val="StyleUnderline"/>
          <w:highlight w:val="cyan"/>
        </w:rPr>
        <w:t>and China.</w:t>
      </w:r>
      <w:r w:rsidRPr="002A226B">
        <w:t xml:space="preserve"> In one sense, each country’s nuclear energy profile is quite different and, therefore, the logic for cooperation may not be readily evident. </w:t>
      </w:r>
      <w:r w:rsidRPr="002A226B">
        <w:rPr>
          <w:rStyle w:val="StyleUnderline"/>
        </w:rPr>
        <w:t xml:space="preserve">The United States is home to the largest nuclear reactor fleet in the world but with a declining demand while China is a nascent market with by far the most ambitious build-out targets in the world. Key </w:t>
      </w:r>
      <w:r w:rsidRPr="00032BA6">
        <w:rPr>
          <w:rStyle w:val="StyleUnderline"/>
          <w:highlight w:val="cyan"/>
        </w:rPr>
        <w:t>characteristics of their nuclear energy</w:t>
      </w:r>
      <w:r w:rsidRPr="002A226B">
        <w:rPr>
          <w:rStyle w:val="StyleUnderline"/>
        </w:rPr>
        <w:t xml:space="preserve"> profiles, however, </w:t>
      </w:r>
      <w:r w:rsidRPr="00032BA6">
        <w:rPr>
          <w:rStyle w:val="StyleUnderline"/>
          <w:highlight w:val="cyan"/>
        </w:rPr>
        <w:t>provide a unique</w:t>
      </w:r>
      <w:r w:rsidRPr="002A226B">
        <w:rPr>
          <w:rStyle w:val="StyleUnderline"/>
        </w:rPr>
        <w:t xml:space="preserve"> synergy and </w:t>
      </w:r>
      <w:r w:rsidRPr="00032BA6">
        <w:rPr>
          <w:rStyle w:val="StyleUnderline"/>
          <w:highlight w:val="cyan"/>
        </w:rPr>
        <w:t>basis for growing bilateral cooperation.</w:t>
      </w:r>
      <w:r w:rsidRPr="002A226B">
        <w:rPr>
          <w:rStyle w:val="StyleUnderline"/>
        </w:rPr>
        <w:t xml:space="preserve"> In fact, </w:t>
      </w:r>
      <w:r w:rsidRPr="00032BA6">
        <w:rPr>
          <w:rStyle w:val="StyleUnderline"/>
          <w:highlight w:val="cyan"/>
        </w:rPr>
        <w:t>as the world continues to</w:t>
      </w:r>
      <w:r w:rsidRPr="002A226B">
        <w:rPr>
          <w:rStyle w:val="StyleUnderline"/>
        </w:rPr>
        <w:t xml:space="preserve"> learn and process lessons of the </w:t>
      </w:r>
      <w:r w:rsidRPr="00032BA6">
        <w:rPr>
          <w:rStyle w:val="StyleUnderline"/>
          <w:highlight w:val="cyan"/>
        </w:rPr>
        <w:t>Fukushima</w:t>
      </w:r>
      <w:r w:rsidRPr="002A226B">
        <w:rPr>
          <w:rStyle w:val="StyleUnderline"/>
        </w:rPr>
        <w:t xml:space="preserve"> nuclear accident, </w:t>
      </w:r>
      <w:r w:rsidRPr="00032BA6">
        <w:rPr>
          <w:rStyle w:val="StyleUnderline"/>
          <w:highlight w:val="cyan"/>
        </w:rPr>
        <w:t>the value of nuclear safety cooperation will only grow</w:t>
      </w:r>
      <w:r w:rsidRPr="002A226B">
        <w:rPr>
          <w:rStyle w:val="StyleUnderline"/>
        </w:rPr>
        <w:t xml:space="preserve"> for the United States and China.</w:t>
      </w:r>
      <w:r w:rsidRPr="002A226B">
        <w:t xml:space="preserve"> The emerging commercial ties between the two countries began shifting the tone of relationship from some variation of “co-existence” to a nascent version of “mutual dependence” in the global nuclear energy sector. As American and Chinese businesses eye an increasing level of partnership in the global marketplace, US participants will have a bigger stake in preventing a low-probability, high-impact event like a nuclear accident in China, even if it did not involve a US-designed reactor. </w:t>
      </w:r>
      <w:r w:rsidRPr="00032BA6">
        <w:rPr>
          <w:rStyle w:val="StyleUnderline"/>
          <w:highlight w:val="cyan"/>
        </w:rPr>
        <w:t>For</w:t>
      </w:r>
      <w:r w:rsidRPr="002A226B">
        <w:rPr>
          <w:rStyle w:val="StyleUnderline"/>
        </w:rPr>
        <w:t xml:space="preserve"> bilateral </w:t>
      </w:r>
      <w:r w:rsidRPr="00032BA6">
        <w:rPr>
          <w:rStyle w:val="StyleUnderline"/>
          <w:highlight w:val="cyan"/>
        </w:rPr>
        <w:t>cooperation to effectively enhance nuclear safety standards</w:t>
      </w:r>
      <w:r w:rsidRPr="002A226B">
        <w:rPr>
          <w:rStyle w:val="StyleUnderline"/>
        </w:rPr>
        <w:t xml:space="preserve"> in the US and in China, </w:t>
      </w:r>
      <w:r w:rsidRPr="00032BA6">
        <w:rPr>
          <w:rStyle w:val="StyleUnderline"/>
          <w:highlight w:val="cyan"/>
        </w:rPr>
        <w:t xml:space="preserve">the engagement needs to </w:t>
      </w:r>
      <w:r w:rsidRPr="002A226B">
        <w:rPr>
          <w:rStyle w:val="StyleUnderline"/>
        </w:rPr>
        <w:t>continue</w:t>
      </w:r>
      <w:r w:rsidRPr="00032BA6">
        <w:rPr>
          <w:rStyle w:val="StyleUnderline"/>
          <w:highlight w:val="cyan"/>
        </w:rPr>
        <w:t xml:space="preserve"> grow</w:t>
      </w:r>
      <w:r w:rsidRPr="002A226B">
        <w:rPr>
          <w:rStyle w:val="StyleUnderline"/>
        </w:rPr>
        <w:t>ing</w:t>
      </w:r>
      <w:r w:rsidRPr="00032BA6">
        <w:rPr>
          <w:rStyle w:val="StyleUnderline"/>
          <w:highlight w:val="cyan"/>
        </w:rPr>
        <w:t xml:space="preserve"> in a more multifaceted direction</w:t>
      </w:r>
      <w:r w:rsidRPr="002A226B">
        <w:rPr>
          <w:rStyle w:val="StyleUnderline"/>
        </w:rPr>
        <w:t xml:space="preserve">. In particular, human dimensions in nuclear safety warrant </w:t>
      </w:r>
      <w:r w:rsidRPr="00032BA6">
        <w:rPr>
          <w:rStyle w:val="StyleUnderline"/>
          <w:highlight w:val="cyan"/>
        </w:rPr>
        <w:t>engagement at regulatory, technology, and commercial levels as each brings a unique and indispensable value</w:t>
      </w:r>
      <w:r w:rsidRPr="002A226B">
        <w:rPr>
          <w:rStyle w:val="StyleUnderline"/>
        </w:rPr>
        <w:t xml:space="preserve"> that are also synergistic.</w:t>
      </w:r>
      <w:r w:rsidRPr="002A226B">
        <w:t xml:space="preserve"> Bilateral safety cooperation has for the past decades centered on regulatory issues and technology R&amp;D primarily through government-to-government channels. But the introduction of a US-design reactor has opened up an opportunity for closer safety engagement at the industry level too. </w:t>
      </w:r>
      <w:r w:rsidRPr="00032BA6">
        <w:rPr>
          <w:rStyle w:val="Emphasis"/>
          <w:highlight w:val="cyan"/>
        </w:rPr>
        <w:t>The US nuclear industry</w:t>
      </w:r>
      <w:r w:rsidRPr="002A226B">
        <w:rPr>
          <w:rStyle w:val="StyleUnderline"/>
        </w:rPr>
        <w:t xml:space="preserve"> has decades of operational experiences and </w:t>
      </w:r>
      <w:r w:rsidRPr="00032BA6">
        <w:rPr>
          <w:rStyle w:val="Emphasis"/>
          <w:highlight w:val="cyan"/>
        </w:rPr>
        <w:t>has a critical role to play in helping to enhance operational safety standards in China</w:t>
      </w:r>
      <w:r w:rsidRPr="002A226B">
        <w:rPr>
          <w:rStyle w:val="StyleUnderline"/>
        </w:rPr>
        <w:t>, just as US nuclear regulators have been fostering regulatory best practices through bilateral and multilateral engagements despite the limited level of funding and staff.</w:t>
      </w:r>
      <w:r w:rsidRPr="002A226B">
        <w:t xml:space="preserve"> Because operational expertise reside primarily with US utilities (and not government agencies or reactor vendors), </w:t>
      </w:r>
      <w:r w:rsidRPr="00032BA6">
        <w:rPr>
          <w:rStyle w:val="StyleUnderline"/>
          <w:highlight w:val="cyan"/>
        </w:rPr>
        <w:t>greater exchange between US nuclear reactor operators and their Chinese counterparts would help</w:t>
      </w:r>
      <w:r w:rsidRPr="002A226B">
        <w:rPr>
          <w:rStyle w:val="StyleUnderline"/>
        </w:rPr>
        <w:t xml:space="preserve"> facilitate homegrown </w:t>
      </w:r>
      <w:r w:rsidRPr="00032BA6">
        <w:rPr>
          <w:rStyle w:val="StyleUnderline"/>
          <w:highlight w:val="cyan"/>
        </w:rPr>
        <w:t>efforts to enhance the safety culture in China</w:t>
      </w:r>
      <w:r w:rsidRPr="002A226B">
        <w:t xml:space="preserve">. Furthermore, the active reactor build-out involving US-based design illuminates prospects for more mutually beneficial cooperation over safety issues. The construction of AP-1000 has been providing US regulators and engineers—current and aspiring engineers alike—with some first-hand observations and exposures that may otherwise be limited in the United States. Such exposure should be further encouraged, particularly for aspiring US nuclear engineers whose interests in the field and experiences would be an indispensable asset for the United States as long as nuclear energy remains part of its national energy mix. The continued expansion of its nuclear sector should increase China’s stake in operational safety around the world, forging a strong rationale for China to continue sharing its construction and operational experiences with US stakeholders in decades to come. </w:t>
      </w:r>
      <w:r w:rsidRPr="002A226B">
        <w:rPr>
          <w:rStyle w:val="StyleUnderline"/>
        </w:rPr>
        <w:t xml:space="preserve">Bilateral </w:t>
      </w:r>
      <w:r w:rsidRPr="00032BA6">
        <w:rPr>
          <w:rStyle w:val="StyleUnderline"/>
          <w:highlight w:val="cyan"/>
        </w:rPr>
        <w:t>cooperation that is multifaceted</w:t>
      </w:r>
      <w:r w:rsidRPr="002A226B">
        <w:rPr>
          <w:rStyle w:val="StyleUnderline"/>
        </w:rPr>
        <w:t xml:space="preserve"> and truly mutually beneficial in the area of nuclear safety </w:t>
      </w:r>
      <w:r w:rsidRPr="00032BA6">
        <w:rPr>
          <w:rStyle w:val="StyleUnderline"/>
          <w:highlight w:val="cyan"/>
        </w:rPr>
        <w:t>may lead to a new partnership between the two countries in enhancing regulatory and safety standards around the world.</w:t>
      </w:r>
    </w:p>
    <w:p w:rsidR="007C0C9B" w:rsidRPr="002A226B" w:rsidRDefault="007C0C9B" w:rsidP="007C0C9B">
      <w:pPr>
        <w:rPr>
          <w:rStyle w:val="Style13ptBold"/>
          <w:b w:val="0"/>
        </w:rPr>
      </w:pPr>
    </w:p>
    <w:p w:rsidR="007C0C9B" w:rsidRPr="002A226B" w:rsidRDefault="007C0C9B" w:rsidP="007C0C9B">
      <w:pPr>
        <w:pStyle w:val="Heading4"/>
        <w:rPr>
          <w:rStyle w:val="Style13ptBold"/>
          <w:b/>
        </w:rPr>
      </w:pPr>
      <w:r w:rsidRPr="002A226B">
        <w:rPr>
          <w:rStyle w:val="Style13ptBold"/>
          <w:b/>
        </w:rPr>
        <w:t>A safe nuclear energy industry in China solves global warming</w:t>
      </w:r>
    </w:p>
    <w:p w:rsidR="007C0C9B" w:rsidRPr="002A226B" w:rsidRDefault="007C0C9B" w:rsidP="007C0C9B">
      <w:pPr>
        <w:rPr>
          <w:rStyle w:val="Style13ptBold"/>
          <w:b w:val="0"/>
          <w:sz w:val="24"/>
        </w:rPr>
      </w:pPr>
      <w:r w:rsidRPr="002A226B">
        <w:rPr>
          <w:rStyle w:val="Style13ptBold"/>
          <w:szCs w:val="26"/>
        </w:rPr>
        <w:t xml:space="preserve">NNSA ’16 -- </w:t>
      </w:r>
      <w:r w:rsidRPr="002A226B">
        <w:rPr>
          <w:rStyle w:val="Style13ptBold"/>
          <w:b w:val="0"/>
          <w:sz w:val="24"/>
        </w:rPr>
        <w:t>NNSA is a semi-autonomous agency within the U.S. Department of Energy responsible for enhancing national security through the military application of nuclear science, 2016</w:t>
      </w:r>
    </w:p>
    <w:p w:rsidR="007C0C9B" w:rsidRPr="002A226B" w:rsidRDefault="007C0C9B" w:rsidP="007C0C9B">
      <w:r w:rsidRPr="002A226B">
        <w:t>(“U.S. and China Continue Cooperative Partnership to Advance Safe, Secure Civil Nuclear Energy for Clean Energy Future”, National Nuclear Security Administration, May 13</w:t>
      </w:r>
      <w:r w:rsidRPr="002A226B">
        <w:rPr>
          <w:vertAlign w:val="superscript"/>
        </w:rPr>
        <w:t>th</w:t>
      </w:r>
      <w:r w:rsidRPr="002A226B">
        <w:t xml:space="preserve">, </w:t>
      </w:r>
      <w:hyperlink r:id="rId19" w:history="1">
        <w:r w:rsidRPr="002A226B">
          <w:rPr>
            <w:rStyle w:val="Hyperlink"/>
          </w:rPr>
          <w:t>https://nnsa.energy.gov/mediaroom/pressreleases/u.s.-and-china-continue-cooperative-partnership-advance-safe-secure-civil</w:t>
        </w:r>
      </w:hyperlink>
      <w:r w:rsidRPr="002A226B">
        <w:t>, accessed July 1</w:t>
      </w:r>
      <w:r w:rsidRPr="002A226B">
        <w:rPr>
          <w:vertAlign w:val="superscript"/>
        </w:rPr>
        <w:t>st</w:t>
      </w:r>
      <w:r w:rsidRPr="002A226B">
        <w:t>, CE)</w:t>
      </w:r>
    </w:p>
    <w:p w:rsidR="007C0C9B" w:rsidRPr="002A226B" w:rsidRDefault="007C0C9B" w:rsidP="007C0C9B">
      <w:r w:rsidRPr="002A226B">
        <w:t xml:space="preserve">“The U.S.-China PUNT Joint Coordinating Committee allows us to review the broad range of cooperative activities between the United States and China and reaffirms our mutual commitment to implementing the energy and nuclear security agendas of our Presidents,” said NNSA Deputy Administrator Harrington. </w:t>
      </w:r>
      <w:r w:rsidRPr="002A226B">
        <w:rPr>
          <w:rStyle w:val="StyleUnderline"/>
        </w:rPr>
        <w:t xml:space="preserve">“Civil </w:t>
      </w:r>
      <w:r w:rsidRPr="00032BA6">
        <w:rPr>
          <w:rStyle w:val="Emphasis"/>
          <w:highlight w:val="cyan"/>
        </w:rPr>
        <w:t>nuclear energy has an essential role to play in global climate change efforts</w:t>
      </w:r>
      <w:r w:rsidRPr="00032BA6">
        <w:rPr>
          <w:rStyle w:val="StyleUnderline"/>
          <w:highlight w:val="cyan"/>
        </w:rPr>
        <w:t xml:space="preserve"> and in meeting increasing power generation demands</w:t>
      </w:r>
      <w:r w:rsidRPr="002A226B">
        <w:rPr>
          <w:rStyle w:val="StyleUnderline"/>
        </w:rPr>
        <w:t>, but, as our leaders reiterated at the 2016 Nuclear Security Summit, national programs need to be implemented in accordance with internationally recognized safety and security standards.” “</w:t>
      </w:r>
      <w:r w:rsidRPr="00032BA6">
        <w:rPr>
          <w:rStyle w:val="StyleUnderline"/>
          <w:highlight w:val="cyan"/>
        </w:rPr>
        <w:t>China has the fastest growing</w:t>
      </w:r>
      <w:r w:rsidRPr="002A226B">
        <w:rPr>
          <w:rStyle w:val="StyleUnderline"/>
        </w:rPr>
        <w:t xml:space="preserve"> civil </w:t>
      </w:r>
      <w:r w:rsidRPr="00032BA6">
        <w:rPr>
          <w:rStyle w:val="StyleUnderline"/>
          <w:highlight w:val="cyan"/>
        </w:rPr>
        <w:t>nuclear energy program</w:t>
      </w:r>
      <w:r w:rsidRPr="002A226B">
        <w:rPr>
          <w:rStyle w:val="StyleUnderline"/>
        </w:rPr>
        <w:t xml:space="preserve"> in the world </w:t>
      </w:r>
      <w:r w:rsidRPr="00032BA6">
        <w:rPr>
          <w:rStyle w:val="StyleUnderline"/>
          <w:highlight w:val="cyan"/>
        </w:rPr>
        <w:t>and the U</w:t>
      </w:r>
      <w:r w:rsidRPr="002A226B">
        <w:rPr>
          <w:rStyle w:val="StyleUnderline"/>
        </w:rPr>
        <w:t xml:space="preserve">nited </w:t>
      </w:r>
      <w:r w:rsidRPr="00032BA6">
        <w:rPr>
          <w:rStyle w:val="StyleUnderline"/>
          <w:highlight w:val="cyan"/>
        </w:rPr>
        <w:t>S</w:t>
      </w:r>
      <w:r w:rsidRPr="002A226B">
        <w:rPr>
          <w:rStyle w:val="StyleUnderline"/>
        </w:rPr>
        <w:t xml:space="preserve">tates </w:t>
      </w:r>
      <w:r w:rsidRPr="00032BA6">
        <w:rPr>
          <w:rStyle w:val="StyleUnderline"/>
          <w:highlight w:val="cyan"/>
        </w:rPr>
        <w:t>operates the most advanced, safe, and reliable fleet of nuclear power plants</w:t>
      </w:r>
      <w:r w:rsidRPr="002A226B">
        <w:rPr>
          <w:rStyle w:val="StyleUnderline"/>
        </w:rPr>
        <w:t xml:space="preserve"> in the world,” said </w:t>
      </w:r>
      <w:proofErr w:type="spellStart"/>
      <w:r w:rsidRPr="002A226B">
        <w:rPr>
          <w:rStyle w:val="StyleUnderline"/>
        </w:rPr>
        <w:t>Baohua</w:t>
      </w:r>
      <w:proofErr w:type="spellEnd"/>
      <w:r w:rsidRPr="002A226B">
        <w:rPr>
          <w:rStyle w:val="StyleUnderline"/>
        </w:rPr>
        <w:t>. “</w:t>
      </w:r>
      <w:r w:rsidRPr="00032BA6">
        <w:rPr>
          <w:rStyle w:val="StyleUnderline"/>
          <w:highlight w:val="cyan"/>
        </w:rPr>
        <w:t>It is vitally important for our two countries to develop a closer</w:t>
      </w:r>
      <w:r w:rsidRPr="002A226B">
        <w:rPr>
          <w:rStyle w:val="StyleUnderline"/>
        </w:rPr>
        <w:t xml:space="preserve"> </w:t>
      </w:r>
      <w:r w:rsidRPr="00032BA6">
        <w:rPr>
          <w:rStyle w:val="StyleUnderline"/>
          <w:highlight w:val="cyan"/>
        </w:rPr>
        <w:t>cooperative partnership to enhance</w:t>
      </w:r>
      <w:r w:rsidRPr="002A226B">
        <w:rPr>
          <w:rStyle w:val="StyleUnderline"/>
        </w:rPr>
        <w:t xml:space="preserve"> peaceful </w:t>
      </w:r>
      <w:r w:rsidRPr="00032BA6">
        <w:rPr>
          <w:rStyle w:val="StyleUnderline"/>
          <w:highlight w:val="cyan"/>
        </w:rPr>
        <w:t>uses of nuclear energy</w:t>
      </w:r>
      <w:r w:rsidRPr="002A226B">
        <w:rPr>
          <w:rStyle w:val="StyleUnderline"/>
        </w:rPr>
        <w:t>.”</w:t>
      </w:r>
      <w:r w:rsidRPr="002A226B">
        <w:t xml:space="preserve"> The meeting included interagency participants from both countries. In addition to NNSA, DOE’s Offices of Nuclear Energy and Environmental Management also participated, along with Argonne, Oak Ridge, Sandia, Las Alamos, and Savannah River National Laboratories. U.S. interagency participants include the Nuclear Regulatory Commission and the Departments of State and Commerce. NEA leads U.S.-China PUNT discussions for the People’s Republic of China and is supported by the Ministry of Foreign Affairs, the China Atomic Energy Authority, and the Ministry of Environmental Protection.</w:t>
      </w:r>
    </w:p>
    <w:p w:rsidR="007C0C9B" w:rsidRPr="002A226B" w:rsidRDefault="007C0C9B" w:rsidP="007C0C9B"/>
    <w:p w:rsidR="007C0C9B" w:rsidRPr="002A226B" w:rsidRDefault="007C0C9B" w:rsidP="007C0C9B">
      <w:pPr>
        <w:pStyle w:val="Heading4"/>
        <w:spacing w:before="0"/>
      </w:pPr>
      <w:r w:rsidRPr="002A226B">
        <w:t xml:space="preserve">Global warming causes extinction. </w:t>
      </w:r>
    </w:p>
    <w:p w:rsidR="007C0C9B" w:rsidRPr="002A226B" w:rsidRDefault="007C0C9B" w:rsidP="007C0C9B">
      <w:proofErr w:type="spellStart"/>
      <w:r w:rsidRPr="002A226B">
        <w:rPr>
          <w:rStyle w:val="Style13ptBold"/>
        </w:rPr>
        <w:t>Flournoy</w:t>
      </w:r>
      <w:proofErr w:type="spellEnd"/>
      <w:r w:rsidRPr="002A226B">
        <w:rPr>
          <w:rStyle w:val="Style13ptBold"/>
        </w:rPr>
        <w:t xml:space="preserve"> 12</w:t>
      </w:r>
      <w:r w:rsidRPr="002A226B">
        <w:t xml:space="preserve"> -- Citing Feng Hsu, PhD NASA Scientist @ the Goddard Space Flight Center. Don </w:t>
      </w:r>
      <w:proofErr w:type="spellStart"/>
      <w:r w:rsidRPr="002A226B">
        <w:t>Flournoy</w:t>
      </w:r>
      <w:proofErr w:type="spellEnd"/>
      <w:r w:rsidRPr="002A226B">
        <w:t xml:space="preserve">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7C0C9B" w:rsidRDefault="007C0C9B" w:rsidP="007C0C9B">
      <w:pPr>
        <w:rPr>
          <w:sz w:val="12"/>
        </w:rPr>
      </w:pPr>
      <w:r w:rsidRPr="002A226B">
        <w:rPr>
          <w:sz w:val="12"/>
        </w:rPr>
        <w:t>In the Online Journal of Space Communication , Dr. Feng Hsu, a  NASA scientist at Goddard Space Flight Center, a research center in the forefront of science of space and Earth, writes, “</w:t>
      </w:r>
      <w:r w:rsidRPr="002A226B">
        <w:rPr>
          <w:bCs/>
          <w:sz w:val="24"/>
          <w:u w:val="single"/>
        </w:rPr>
        <w:t>The evidence of global warming is alarming</w:t>
      </w:r>
      <w:r w:rsidRPr="002A226B">
        <w:rPr>
          <w:sz w:val="12"/>
        </w:rPr>
        <w:t xml:space="preserve">,” noting the </w:t>
      </w:r>
      <w:r w:rsidRPr="00032BA6">
        <w:rPr>
          <w:bCs/>
          <w:sz w:val="24"/>
          <w:highlight w:val="cyan"/>
          <w:u w:val="single"/>
        </w:rPr>
        <w:t>potential for</w:t>
      </w:r>
      <w:r w:rsidRPr="002A226B">
        <w:rPr>
          <w:bCs/>
          <w:sz w:val="24"/>
          <w:u w:val="single"/>
        </w:rPr>
        <w:t xml:space="preserve"> a</w:t>
      </w:r>
      <w:r w:rsidRPr="002A226B">
        <w:rPr>
          <w:sz w:val="12"/>
        </w:rPr>
        <w:t xml:space="preserve"> </w:t>
      </w:r>
      <w:r w:rsidRPr="00032BA6">
        <w:rPr>
          <w:bCs/>
          <w:sz w:val="24"/>
          <w:highlight w:val="cyan"/>
          <w:u w:val="single"/>
        </w:rPr>
        <w:t>catastrophic</w:t>
      </w:r>
      <w:r w:rsidRPr="002A226B">
        <w:rPr>
          <w:bCs/>
          <w:sz w:val="24"/>
          <w:u w:val="single"/>
        </w:rPr>
        <w:t xml:space="preserve"> planetary </w:t>
      </w:r>
      <w:r w:rsidRPr="00032BA6">
        <w:rPr>
          <w:bCs/>
          <w:sz w:val="24"/>
          <w:highlight w:val="cyan"/>
          <w:u w:val="single"/>
        </w:rPr>
        <w:t>climate change</w:t>
      </w:r>
      <w:r w:rsidRPr="002A226B">
        <w:rPr>
          <w:sz w:val="12"/>
        </w:rPr>
        <w:t xml:space="preserve"> </w:t>
      </w:r>
      <w:r w:rsidRPr="00032BA6">
        <w:rPr>
          <w:bCs/>
          <w:sz w:val="24"/>
          <w:highlight w:val="cyan"/>
          <w:u w:val="single"/>
        </w:rPr>
        <w:t>is real</w:t>
      </w:r>
      <w:r w:rsidRPr="002A226B">
        <w:rPr>
          <w:bCs/>
          <w:sz w:val="24"/>
          <w:u w:val="single"/>
        </w:rPr>
        <w:t xml:space="preserve"> and troubling</w:t>
      </w:r>
      <w:r w:rsidRPr="002A226B">
        <w:rPr>
          <w:sz w:val="12"/>
        </w:rPr>
        <w:t> (Hsu 2010 ) . Hsu and his </w:t>
      </w:r>
      <w:r w:rsidRPr="002A226B">
        <w:rPr>
          <w:bCs/>
          <w:sz w:val="24"/>
          <w:u w:val="single"/>
        </w:rPr>
        <w:t>NASA</w:t>
      </w:r>
      <w:r w:rsidRPr="002A226B">
        <w:rPr>
          <w:sz w:val="12"/>
        </w:rPr>
        <w:t xml:space="preserve"> colleagues </w:t>
      </w:r>
      <w:r w:rsidRPr="002A226B">
        <w:rPr>
          <w:bCs/>
          <w:sz w:val="24"/>
          <w:u w:val="single"/>
        </w:rPr>
        <w:t>were</w:t>
      </w:r>
      <w:r w:rsidRPr="002A226B">
        <w:rPr>
          <w:sz w:val="12"/>
        </w:rPr>
        <w:t xml:space="preserve"> engaged in </w:t>
      </w:r>
      <w:r w:rsidRPr="002A226B">
        <w:rPr>
          <w:bCs/>
          <w:sz w:val="24"/>
          <w:u w:val="single"/>
        </w:rPr>
        <w:t>monitoring and analyzing climate changes on a global scale, through which they received first-hand scientific information and data</w:t>
      </w:r>
      <w:r w:rsidRPr="002A226B">
        <w:rPr>
          <w:sz w:val="12"/>
        </w:rPr>
        <w:t xml:space="preserve"> relating to global warming issues, </w:t>
      </w:r>
      <w:r w:rsidRPr="002A226B">
        <w:rPr>
          <w:bCs/>
          <w:sz w:val="24"/>
          <w:u w:val="single"/>
        </w:rPr>
        <w:t>including</w:t>
      </w:r>
      <w:r w:rsidRPr="002A226B">
        <w:rPr>
          <w:sz w:val="12"/>
        </w:rPr>
        <w:t xml:space="preserve"> the dynamics of </w:t>
      </w:r>
      <w:r w:rsidRPr="002A226B">
        <w:rPr>
          <w:bCs/>
          <w:sz w:val="24"/>
          <w:u w:val="single"/>
        </w:rPr>
        <w:t>polar ice cap melting.</w:t>
      </w:r>
      <w:r w:rsidRPr="002A226B">
        <w:rPr>
          <w:sz w:val="12"/>
        </w:rPr>
        <w:t xml:space="preserve"> After discussing this research with colleagues who were world experts on the subject, he wrote: </w:t>
      </w:r>
      <w:r w:rsidRPr="002A226B">
        <w:rPr>
          <w:bCs/>
          <w:sz w:val="24"/>
          <w:u w:val="single"/>
        </w:rPr>
        <w:t>I now have no doubt global temperatures are rising, and</w:t>
      </w:r>
      <w:r w:rsidRPr="002A226B">
        <w:rPr>
          <w:sz w:val="12"/>
        </w:rPr>
        <w:t xml:space="preserve"> that </w:t>
      </w:r>
      <w:r w:rsidRPr="002A226B">
        <w:rPr>
          <w:bCs/>
          <w:sz w:val="24"/>
          <w:u w:val="single"/>
        </w:rPr>
        <w:t>global warming is a serious problem confronting all of humanity</w:t>
      </w:r>
      <w:r w:rsidRPr="002A226B">
        <w:rPr>
          <w:sz w:val="12"/>
        </w:rPr>
        <w:t xml:space="preserve">. </w:t>
      </w:r>
      <w:r w:rsidRPr="002A226B">
        <w:rPr>
          <w:bCs/>
          <w:sz w:val="24"/>
          <w:u w:val="single"/>
        </w:rPr>
        <w:t>No matter whether these trends are due to human interference or</w:t>
      </w:r>
      <w:r w:rsidRPr="002A226B">
        <w:rPr>
          <w:sz w:val="12"/>
        </w:rPr>
        <w:t xml:space="preserve"> to the </w:t>
      </w:r>
      <w:r w:rsidRPr="002A226B">
        <w:rPr>
          <w:bCs/>
          <w:sz w:val="24"/>
          <w:u w:val="single"/>
        </w:rPr>
        <w:t>cosmic cycling</w:t>
      </w:r>
      <w:r w:rsidRPr="002A226B">
        <w:rPr>
          <w:sz w:val="12"/>
        </w:rPr>
        <w:t xml:space="preserve"> of our solar system, there are two basic facts that are crystal clear: (a) </w:t>
      </w:r>
      <w:r w:rsidRPr="00032BA6">
        <w:rPr>
          <w:bCs/>
          <w:sz w:val="24"/>
          <w:highlight w:val="cyan"/>
          <w:u w:val="single"/>
        </w:rPr>
        <w:t>there is</w:t>
      </w:r>
      <w:r w:rsidRPr="002A226B">
        <w:rPr>
          <w:sz w:val="12"/>
        </w:rPr>
        <w:t xml:space="preserve"> </w:t>
      </w:r>
      <w:r w:rsidRPr="00032BA6">
        <w:rPr>
          <w:bCs/>
          <w:sz w:val="24"/>
          <w:highlight w:val="cyan"/>
          <w:u w:val="single"/>
        </w:rPr>
        <w:t>overwhelming scientific evidence</w:t>
      </w:r>
      <w:r w:rsidRPr="002A226B">
        <w:rPr>
          <w:sz w:val="12"/>
        </w:rPr>
        <w:t xml:space="preserve"> </w:t>
      </w:r>
      <w:r w:rsidRPr="00032BA6">
        <w:rPr>
          <w:bCs/>
          <w:sz w:val="24"/>
          <w:highlight w:val="cyan"/>
          <w:u w:val="single"/>
        </w:rPr>
        <w:t>showing positive correlations between</w:t>
      </w:r>
      <w:r w:rsidRPr="002A226B">
        <w:rPr>
          <w:bCs/>
          <w:sz w:val="24"/>
          <w:u w:val="single"/>
        </w:rPr>
        <w:t xml:space="preserve"> the level of </w:t>
      </w:r>
      <w:r w:rsidRPr="00032BA6">
        <w:rPr>
          <w:bCs/>
          <w:sz w:val="24"/>
          <w:highlight w:val="cyan"/>
          <w:u w:val="single"/>
        </w:rPr>
        <w:t>CO2</w:t>
      </w:r>
      <w:r w:rsidRPr="002A226B">
        <w:rPr>
          <w:bCs/>
          <w:sz w:val="24"/>
          <w:u w:val="single"/>
        </w:rPr>
        <w:t xml:space="preserve"> concentrations in Earth’s atmosphere </w:t>
      </w:r>
      <w:r w:rsidRPr="00032BA6">
        <w:rPr>
          <w:bCs/>
          <w:sz w:val="24"/>
          <w:highlight w:val="cyan"/>
          <w:u w:val="single"/>
        </w:rPr>
        <w:t>with respect to</w:t>
      </w:r>
      <w:r w:rsidRPr="002A226B">
        <w:rPr>
          <w:sz w:val="12"/>
        </w:rPr>
        <w:t xml:space="preserve"> the </w:t>
      </w:r>
      <w:r w:rsidRPr="002A226B">
        <w:rPr>
          <w:bCs/>
          <w:sz w:val="24"/>
          <w:u w:val="single"/>
        </w:rPr>
        <w:t xml:space="preserve">historical fluctuations of </w:t>
      </w:r>
      <w:r w:rsidRPr="00032BA6">
        <w:rPr>
          <w:bCs/>
          <w:sz w:val="24"/>
          <w:highlight w:val="cyan"/>
          <w:u w:val="single"/>
        </w:rPr>
        <w:t>global temperature changes</w:t>
      </w:r>
      <w:r w:rsidRPr="002A226B">
        <w:rPr>
          <w:bCs/>
          <w:sz w:val="24"/>
          <w:u w:val="single"/>
        </w:rPr>
        <w:t>; and</w:t>
      </w:r>
      <w:r w:rsidRPr="002A226B">
        <w:rPr>
          <w:sz w:val="12"/>
        </w:rPr>
        <w:t> (b) </w:t>
      </w:r>
      <w:r w:rsidRPr="00032BA6">
        <w:rPr>
          <w:bCs/>
          <w:sz w:val="24"/>
          <w:highlight w:val="cyan"/>
          <w:u w:val="single"/>
        </w:rPr>
        <w:t>the</w:t>
      </w:r>
      <w:r w:rsidRPr="002A226B">
        <w:rPr>
          <w:sz w:val="12"/>
        </w:rPr>
        <w:t xml:space="preserve"> </w:t>
      </w:r>
      <w:r w:rsidRPr="00032BA6">
        <w:rPr>
          <w:bCs/>
          <w:sz w:val="24"/>
          <w:highlight w:val="cyan"/>
          <w:u w:val="single"/>
        </w:rPr>
        <w:t>overwhelming majority of the</w:t>
      </w:r>
      <w:r w:rsidRPr="002A226B">
        <w:rPr>
          <w:bCs/>
          <w:sz w:val="24"/>
          <w:u w:val="single"/>
        </w:rPr>
        <w:t xml:space="preserve"> world’s </w:t>
      </w:r>
      <w:r w:rsidRPr="00032BA6">
        <w:rPr>
          <w:bCs/>
          <w:sz w:val="24"/>
          <w:highlight w:val="cyan"/>
          <w:u w:val="single"/>
        </w:rPr>
        <w:t>scientific community</w:t>
      </w:r>
      <w:r w:rsidRPr="002A226B">
        <w:rPr>
          <w:sz w:val="12"/>
        </w:rPr>
        <w:t xml:space="preserve"> </w:t>
      </w:r>
      <w:r w:rsidRPr="00032BA6">
        <w:rPr>
          <w:bCs/>
          <w:sz w:val="24"/>
          <w:highlight w:val="cyan"/>
          <w:u w:val="single"/>
        </w:rPr>
        <w:t>is in agreement about</w:t>
      </w:r>
      <w:r w:rsidRPr="002A226B">
        <w:rPr>
          <w:bCs/>
          <w:sz w:val="24"/>
          <w:u w:val="single"/>
        </w:rPr>
        <w:t xml:space="preserve"> the </w:t>
      </w:r>
      <w:r w:rsidRPr="00032BA6">
        <w:rPr>
          <w:bCs/>
          <w:sz w:val="24"/>
          <w:highlight w:val="cyan"/>
          <w:u w:val="single"/>
        </w:rPr>
        <w:t>risks of</w:t>
      </w:r>
      <w:r w:rsidRPr="002A226B">
        <w:rPr>
          <w:bCs/>
          <w:sz w:val="24"/>
          <w:u w:val="single"/>
        </w:rPr>
        <w:t xml:space="preserve"> a</w:t>
      </w:r>
      <w:r w:rsidRPr="002A226B">
        <w:rPr>
          <w:sz w:val="12"/>
        </w:rPr>
        <w:t xml:space="preserve"> </w:t>
      </w:r>
      <w:r w:rsidRPr="002A226B">
        <w:rPr>
          <w:bCs/>
          <w:sz w:val="24"/>
          <w:u w:val="single"/>
        </w:rPr>
        <w:t xml:space="preserve">potential </w:t>
      </w:r>
      <w:r w:rsidRPr="00032BA6">
        <w:rPr>
          <w:bCs/>
          <w:sz w:val="24"/>
          <w:highlight w:val="cyan"/>
          <w:u w:val="single"/>
        </w:rPr>
        <w:t>catastrophic</w:t>
      </w:r>
      <w:r w:rsidRPr="002A226B">
        <w:rPr>
          <w:bCs/>
          <w:sz w:val="24"/>
          <w:u w:val="single"/>
        </w:rPr>
        <w:t xml:space="preserve"> global </w:t>
      </w:r>
      <w:r w:rsidRPr="00032BA6">
        <w:rPr>
          <w:bCs/>
          <w:sz w:val="24"/>
          <w:highlight w:val="cyan"/>
          <w:u w:val="single"/>
        </w:rPr>
        <w:t>climate change</w:t>
      </w:r>
      <w:r w:rsidRPr="002A226B">
        <w:rPr>
          <w:sz w:val="12"/>
        </w:rPr>
        <w:t xml:space="preserve">. That is, </w:t>
      </w:r>
      <w:r w:rsidRPr="002A226B">
        <w:rPr>
          <w:bCs/>
          <w:sz w:val="24"/>
          <w:u w:val="single"/>
        </w:rPr>
        <w:t>if</w:t>
      </w:r>
      <w:r w:rsidRPr="002A226B">
        <w:rPr>
          <w:sz w:val="12"/>
        </w:rPr>
        <w:t xml:space="preserve"> we </w:t>
      </w:r>
      <w:r w:rsidRPr="002A226B">
        <w:rPr>
          <w:bCs/>
          <w:sz w:val="24"/>
          <w:u w:val="single"/>
        </w:rPr>
        <w:t>humans continue to ignore this problem</w:t>
      </w:r>
      <w:r w:rsidRPr="002A226B">
        <w:rPr>
          <w:sz w:val="12"/>
        </w:rPr>
        <w:t xml:space="preserve"> and do nothing, if we continue dumping huge quantities of greenhouse gases into Earth’s biosphere, </w:t>
      </w:r>
      <w:r w:rsidRPr="002A226B">
        <w:rPr>
          <w:bCs/>
          <w:sz w:val="24"/>
          <w:u w:val="single"/>
        </w:rPr>
        <w:t>humanity will be at dire risk</w:t>
      </w:r>
      <w:r w:rsidRPr="002A226B">
        <w:rPr>
          <w:sz w:val="12"/>
        </w:rPr>
        <w:t xml:space="preserve"> (Hsu </w:t>
      </w:r>
      <w:proofErr w:type="gramStart"/>
      <w:r w:rsidRPr="002A226B">
        <w:rPr>
          <w:sz w:val="12"/>
        </w:rPr>
        <w:t>2010 )</w:t>
      </w:r>
      <w:proofErr w:type="gramEnd"/>
      <w:r w:rsidRPr="002A226B">
        <w:rPr>
          <w:sz w:val="1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32BA6">
        <w:rPr>
          <w:bCs/>
          <w:sz w:val="24"/>
          <w:highlight w:val="cyan"/>
          <w:u w:val="single"/>
        </w:rPr>
        <w:t>the risks of</w:t>
      </w:r>
      <w:r w:rsidRPr="002A226B">
        <w:rPr>
          <w:bCs/>
          <w:sz w:val="24"/>
          <w:u w:val="single"/>
        </w:rPr>
        <w:t xml:space="preserve"> a </w:t>
      </w:r>
      <w:r w:rsidRPr="00032BA6">
        <w:rPr>
          <w:bCs/>
          <w:sz w:val="24"/>
          <w:highlight w:val="cyan"/>
          <w:u w:val="single"/>
        </w:rPr>
        <w:t>catastrophic anthropogenic climate change can</w:t>
      </w:r>
      <w:r w:rsidRPr="002A226B">
        <w:rPr>
          <w:sz w:val="12"/>
        </w:rPr>
        <w:t xml:space="preserve"> </w:t>
      </w:r>
      <w:r w:rsidRPr="00032BA6">
        <w:rPr>
          <w:bCs/>
          <w:sz w:val="24"/>
          <w:highlight w:val="cyan"/>
          <w:u w:val="single"/>
        </w:rPr>
        <w:t>be</w:t>
      </w:r>
      <w:r w:rsidRPr="002A226B">
        <w:rPr>
          <w:sz w:val="12"/>
        </w:rPr>
        <w:t xml:space="preserve"> potentially </w:t>
      </w:r>
      <w:r w:rsidRPr="00032BA6">
        <w:rPr>
          <w:b/>
          <w:sz w:val="24"/>
          <w:highlight w:val="cyan"/>
          <w:u w:val="single"/>
          <w:bdr w:val="single" w:sz="4" w:space="0" w:color="auto"/>
        </w:rPr>
        <w:t>the extinction of human species</w:t>
      </w:r>
      <w:r w:rsidRPr="002A226B">
        <w:rPr>
          <w:sz w:val="12"/>
        </w:rPr>
        <w:t xml:space="preserve">, a risk that is simply too high for us to take any chances” (Hsu </w:t>
      </w:r>
      <w:proofErr w:type="gramStart"/>
      <w:r w:rsidRPr="002A226B">
        <w:rPr>
          <w:sz w:val="12"/>
        </w:rPr>
        <w:t>2010 )</w:t>
      </w:r>
      <w:proofErr w:type="gramEnd"/>
      <w:r w:rsidRPr="002A226B">
        <w:rPr>
          <w:sz w:val="12"/>
        </w:rPr>
        <w:t> </w:t>
      </w:r>
    </w:p>
    <w:p w:rsidR="007C0C9B" w:rsidRDefault="007C0C9B" w:rsidP="007C0C9B"/>
    <w:p w:rsidR="007C0C9B" w:rsidRDefault="007C0C9B" w:rsidP="007C0C9B">
      <w:pPr>
        <w:pStyle w:val="Heading4"/>
      </w:pPr>
      <w:r>
        <w:t xml:space="preserve">China’s nuclear technology will go global, it's the most cost-effective </w:t>
      </w:r>
    </w:p>
    <w:p w:rsidR="007C0C9B" w:rsidRPr="00FE7C1D" w:rsidRDefault="007C0C9B" w:rsidP="007C0C9B">
      <w:r w:rsidRPr="00815ECE">
        <w:rPr>
          <w:rStyle w:val="Style13ptBold"/>
        </w:rPr>
        <w:t>Walker 16 —</w:t>
      </w:r>
      <w:r>
        <w:softHyphen/>
      </w:r>
      <w:r>
        <w:softHyphen/>
        <w:t xml:space="preserve"> Gabriel Walker, a research associate in Asia Studies at the Council on Foreign Relations, 2016. (“China’s Nuclear Ambitions Go Global,” </w:t>
      </w:r>
      <w:r>
        <w:rPr>
          <w:i/>
        </w:rPr>
        <w:t>Asia Unbound: Council on Foreign Relations</w:t>
      </w:r>
      <w:r>
        <w:t>, January 27</w:t>
      </w:r>
      <w:r w:rsidRPr="00FE7C1D">
        <w:rPr>
          <w:vertAlign w:val="superscript"/>
        </w:rPr>
        <w:t>th</w:t>
      </w:r>
      <w:r>
        <w:t xml:space="preserve">, Available Online </w:t>
      </w:r>
      <w:hyperlink r:id="rId20" w:history="1">
        <w:r w:rsidRPr="00F41D05">
          <w:rPr>
            <w:rStyle w:val="Hyperlink"/>
          </w:rPr>
          <w:t>http://blogs.cfr.org/asia/2016/01/27/chinas-nuclear-ambitions-go-global/</w:t>
        </w:r>
      </w:hyperlink>
      <w:r>
        <w:t xml:space="preserve">, Accessed 07-15-2016, </w:t>
      </w:r>
      <w:proofErr w:type="spellStart"/>
      <w:r>
        <w:t>aqp</w:t>
      </w:r>
      <w:proofErr w:type="spellEnd"/>
      <w:r>
        <w:t xml:space="preserve">) </w:t>
      </w:r>
    </w:p>
    <w:p w:rsidR="007C0C9B" w:rsidRPr="002A226B" w:rsidRDefault="007C0C9B" w:rsidP="007C0C9B">
      <w:r>
        <w:t xml:space="preserve">In the wake of the 2011 Fukushima nuclear disaster, Chairman of the World Association of Nuclear Operators Laurent </w:t>
      </w:r>
      <w:proofErr w:type="spellStart"/>
      <w:r>
        <w:t>Stricker</w:t>
      </w:r>
      <w:proofErr w:type="spellEnd"/>
      <w:r>
        <w:t xml:space="preserve"> suggested that “overconfidence” could undermine the safety of nuclear power plants. </w:t>
      </w:r>
      <w:r w:rsidRPr="001F1447">
        <w:rPr>
          <w:rStyle w:val="StyleUnderline"/>
        </w:rPr>
        <w:t xml:space="preserve">While the </w:t>
      </w:r>
      <w:r w:rsidRPr="00032BA6">
        <w:rPr>
          <w:rStyle w:val="StyleUnderline"/>
          <w:highlight w:val="cyan"/>
        </w:rPr>
        <w:t>Chinese</w:t>
      </w:r>
      <w:r w:rsidRPr="001F1447">
        <w:rPr>
          <w:rStyle w:val="StyleUnderline"/>
        </w:rPr>
        <w:t xml:space="preserve"> nuclear industry may not necessarily be overconfident, its </w:t>
      </w:r>
      <w:r w:rsidRPr="00032BA6">
        <w:rPr>
          <w:rStyle w:val="StyleUnderline"/>
          <w:highlight w:val="cyan"/>
        </w:rPr>
        <w:t>ambition is undeniable: the country has brought nearly twenty reactors online in the past decade and has around two-hundred proposed or planned</w:t>
      </w:r>
      <w:r w:rsidRPr="001F1447">
        <w:rPr>
          <w:rStyle w:val="StyleUnderline"/>
        </w:rPr>
        <w:t xml:space="preserve"> in an all-out push to reduce its dependence on fossil fuels</w:t>
      </w:r>
      <w:r w:rsidRPr="001F1447">
        <w:rPr>
          <w:rStyle w:val="Emphasis"/>
        </w:rPr>
        <w:t xml:space="preserve">. </w:t>
      </w:r>
      <w:r w:rsidRPr="00032BA6">
        <w:rPr>
          <w:rStyle w:val="Emphasis"/>
          <w:highlight w:val="cyan"/>
        </w:rPr>
        <w:t>And after twenty-five years of developing nuclear power domestically, Chinese companies are now seeking to export their technology abroad. Whether they can do it safely and sensibly remains an open question</w:t>
      </w:r>
      <w:r w:rsidRPr="00032BA6">
        <w:rPr>
          <w:highlight w:val="cyan"/>
        </w:rPr>
        <w:t>.</w:t>
      </w:r>
      <w:r>
        <w:t xml:space="preserve"> Compared to established nuclear players like France’s </w:t>
      </w:r>
      <w:proofErr w:type="spellStart"/>
      <w:r>
        <w:t>Areva</w:t>
      </w:r>
      <w:proofErr w:type="spellEnd"/>
      <w:r>
        <w:t xml:space="preserve">, Russia’s </w:t>
      </w:r>
      <w:proofErr w:type="spellStart"/>
      <w:r>
        <w:t>Rosatom</w:t>
      </w:r>
      <w:proofErr w:type="spellEnd"/>
      <w:r>
        <w:t xml:space="preserve">, and the United States’ Westinghouse (now owned by Toshiba), </w:t>
      </w:r>
      <w:r w:rsidRPr="00032BA6">
        <w:rPr>
          <w:rStyle w:val="StyleUnderline"/>
          <w:highlight w:val="cyan"/>
        </w:rPr>
        <w:t>Chinese companies are relative newcomers to the international market and eager to compete.</w:t>
      </w:r>
      <w:r>
        <w:t xml:space="preserve"> In 2015, </w:t>
      </w:r>
      <w:r w:rsidRPr="00032BA6">
        <w:rPr>
          <w:rStyle w:val="Emphasis"/>
          <w:highlight w:val="cyan"/>
        </w:rPr>
        <w:t>Chinese state-owned enterprises (SOEs) signed important, multibillion-dollar nuclear deals for projects in the United Kingdom, Argentina, Pakistan, and Iran</w:t>
      </w:r>
      <w:r w:rsidRPr="00032BA6">
        <w:rPr>
          <w:rStyle w:val="StyleUnderline"/>
          <w:highlight w:val="cyan"/>
        </w:rPr>
        <w:t>.</w:t>
      </w:r>
      <w:r>
        <w:t xml:space="preserve"> At the end of last year, China’s </w:t>
      </w:r>
      <w:r w:rsidRPr="001F1447">
        <w:rPr>
          <w:rStyle w:val="StyleUnderline"/>
        </w:rPr>
        <w:t xml:space="preserve">two main nuclear industry SOEs formed the joint venture </w:t>
      </w:r>
      <w:proofErr w:type="spellStart"/>
      <w:r w:rsidRPr="001F1447">
        <w:rPr>
          <w:rStyle w:val="StyleUnderline"/>
        </w:rPr>
        <w:t>Hualong</w:t>
      </w:r>
      <w:proofErr w:type="spellEnd"/>
      <w:r w:rsidRPr="001F1447">
        <w:rPr>
          <w:rStyle w:val="StyleUnderline"/>
        </w:rPr>
        <w:t xml:space="preserve"> International to promote more effectively the </w:t>
      </w:r>
      <w:proofErr w:type="spellStart"/>
      <w:r w:rsidRPr="001F1447">
        <w:rPr>
          <w:rStyle w:val="StyleUnderline"/>
        </w:rPr>
        <w:t>Hualong</w:t>
      </w:r>
      <w:proofErr w:type="spellEnd"/>
      <w:r w:rsidRPr="001F1447">
        <w:rPr>
          <w:rStyle w:val="StyleUnderline"/>
        </w:rPr>
        <w:t xml:space="preserve"> One, a new Chinese-made “third-generation” reactor design, to international buyers as the industry’s “flagship brand</w:t>
      </w:r>
      <w:r>
        <w:t xml:space="preserve">.” In early January 2016, an official from the China National Nuclear Corporation (CNNC), one of the two SOEs behind </w:t>
      </w:r>
      <w:proofErr w:type="spellStart"/>
      <w:r>
        <w:t>Hualong</w:t>
      </w:r>
      <w:proofErr w:type="spellEnd"/>
      <w:r>
        <w:t xml:space="preserve"> International, stated that the company was negotiating exports for the design with twenty countries. In the next five years Chinese companies could invest in or begin building twenty-one reactors overseas, including eight domestically designed models. Importantly, </w:t>
      </w:r>
      <w:r w:rsidRPr="00032BA6">
        <w:rPr>
          <w:rStyle w:val="StyleUnderline"/>
          <w:highlight w:val="cyan"/>
        </w:rPr>
        <w:t xml:space="preserve">the total cost of the </w:t>
      </w:r>
      <w:proofErr w:type="spellStart"/>
      <w:r w:rsidRPr="00032BA6">
        <w:rPr>
          <w:rStyle w:val="StyleUnderline"/>
          <w:highlight w:val="cyan"/>
        </w:rPr>
        <w:t>Hualong</w:t>
      </w:r>
      <w:proofErr w:type="spellEnd"/>
      <w:r w:rsidRPr="00032BA6">
        <w:rPr>
          <w:rStyle w:val="StyleUnderline"/>
          <w:highlight w:val="cyan"/>
        </w:rPr>
        <w:t xml:space="preserve"> One is roughly two-thirds that of American, Japanese, or European models, suggesting that </w:t>
      </w:r>
      <w:r w:rsidRPr="00032BA6">
        <w:rPr>
          <w:rStyle w:val="Emphasis"/>
          <w:highlight w:val="cyan"/>
        </w:rPr>
        <w:t>the joint venture is aiming to undercut competitors and attract new customers with a more affordable price tag</w:t>
      </w:r>
      <w:r w:rsidRPr="00032BA6">
        <w:rPr>
          <w:highlight w:val="cyan"/>
        </w:rPr>
        <w:t>.</w:t>
      </w:r>
      <w:r>
        <w:t xml:space="preserve"> Although </w:t>
      </w:r>
      <w:proofErr w:type="spellStart"/>
      <w:r>
        <w:t>Hualong</w:t>
      </w:r>
      <w:proofErr w:type="spellEnd"/>
      <w:r>
        <w:t xml:space="preserve"> International is not the only company to market a brand-new third-generation reactor—Westinghouse signed a deal to build its first AP1000 model in China without having previously completed any—it is the first to do so without a significant global track record. Even Westinghouse, which has been building commercial reactors for nearly sixty years, has encountered multiple delays in its recent AP1000 projects. One Chinese nuclear-industry scholar suggested that Westinghouse “oversold the system” and “promised more than [it] could deliver.” </w:t>
      </w:r>
      <w:r w:rsidRPr="00FE7C1D">
        <w:rPr>
          <w:rStyle w:val="StyleUnderline"/>
        </w:rPr>
        <w:t xml:space="preserve">A relatively inexperienced company like </w:t>
      </w:r>
      <w:proofErr w:type="spellStart"/>
      <w:r w:rsidRPr="00FE7C1D">
        <w:rPr>
          <w:rStyle w:val="StyleUnderline"/>
        </w:rPr>
        <w:t>Hualong</w:t>
      </w:r>
      <w:proofErr w:type="spellEnd"/>
      <w:r w:rsidRPr="00FE7C1D">
        <w:rPr>
          <w:rStyle w:val="StyleUnderline"/>
        </w:rPr>
        <w:t xml:space="preserve"> International may face </w:t>
      </w:r>
      <w:r w:rsidRPr="00FE7C1D">
        <w:t>similar, and possibly more</w:t>
      </w:r>
      <w:r w:rsidRPr="00FE7C1D">
        <w:rPr>
          <w:rStyle w:val="StyleUnderline"/>
        </w:rPr>
        <w:t xml:space="preserve"> significant, stumbling blocks when it operates on the global stage</w:t>
      </w:r>
      <w:r>
        <w:t>.</w:t>
      </w:r>
    </w:p>
    <w:p w:rsidR="007C0C9B" w:rsidRDefault="007C0C9B" w:rsidP="007C0C9B"/>
    <w:p w:rsidR="007C0C9B" w:rsidRPr="002A226B" w:rsidRDefault="007C0C9B" w:rsidP="007C0C9B">
      <w:pPr>
        <w:pStyle w:val="Heading4"/>
      </w:pPr>
      <w:r>
        <w:t>The United States federal government should agree to the latest conditions put forth by Beijing to restart the lab-to-lab program if and only if Beijing agrees to restart the program.</w:t>
      </w:r>
    </w:p>
    <w:p w:rsidR="007C0C9B" w:rsidRDefault="007C0C9B" w:rsidP="00100FA3">
      <w:pPr>
        <w:pStyle w:val="Heading2"/>
      </w:pPr>
      <w:r w:rsidRPr="002A226B">
        <w:t>Solvency</w:t>
      </w:r>
    </w:p>
    <w:p w:rsidR="007C0C9B" w:rsidRPr="003212C7" w:rsidRDefault="007C0C9B" w:rsidP="007C0C9B">
      <w:pPr>
        <w:rPr>
          <w:b/>
          <w:sz w:val="26"/>
          <w:szCs w:val="26"/>
        </w:rPr>
      </w:pPr>
      <w:r w:rsidRPr="003212C7">
        <w:rPr>
          <w:b/>
          <w:sz w:val="26"/>
          <w:szCs w:val="26"/>
        </w:rPr>
        <w:t>Contention 3: Solvency</w:t>
      </w:r>
    </w:p>
    <w:p w:rsidR="007C0C9B" w:rsidRPr="003212C7" w:rsidRDefault="007C0C9B" w:rsidP="007C0C9B"/>
    <w:p w:rsidR="007C0C9B" w:rsidRPr="002A226B" w:rsidRDefault="007C0C9B" w:rsidP="007C0C9B">
      <w:pPr>
        <w:pStyle w:val="Heading4"/>
        <w:rPr>
          <w:rStyle w:val="Style13ptBold"/>
          <w:b/>
        </w:rPr>
      </w:pPr>
      <w:r w:rsidRPr="002A226B">
        <w:rPr>
          <w:rStyle w:val="Style13ptBold"/>
          <w:b/>
        </w:rPr>
        <w:t>The 2016 nuclear summit is a pivotal point in nuclear security – its now or never for the plan</w:t>
      </w:r>
    </w:p>
    <w:p w:rsidR="007C0C9B" w:rsidRPr="002A226B" w:rsidRDefault="007C0C9B" w:rsidP="007C0C9B">
      <w:proofErr w:type="spellStart"/>
      <w:r w:rsidRPr="002A226B">
        <w:rPr>
          <w:rStyle w:val="Style13ptBold"/>
          <w:szCs w:val="26"/>
        </w:rPr>
        <w:t>Malin</w:t>
      </w:r>
      <w:proofErr w:type="spellEnd"/>
      <w:r w:rsidRPr="002A226B">
        <w:rPr>
          <w:rStyle w:val="Style13ptBold"/>
          <w:szCs w:val="26"/>
        </w:rPr>
        <w:t xml:space="preserve"> et al ’16 -- </w:t>
      </w:r>
      <w:r w:rsidRPr="002A226B">
        <w:t xml:space="preserve">Martin B. </w:t>
      </w:r>
      <w:proofErr w:type="spellStart"/>
      <w:r w:rsidRPr="002A226B">
        <w:t>Malin</w:t>
      </w:r>
      <w:proofErr w:type="spellEnd"/>
      <w:r w:rsidRPr="002A226B">
        <w:t xml:space="preserve">, Executive Director of the Project on Managing the Atom at Harvard’s </w:t>
      </w:r>
      <w:proofErr w:type="spellStart"/>
      <w:r w:rsidRPr="002A226B">
        <w:t>Belfer</w:t>
      </w:r>
      <w:proofErr w:type="spellEnd"/>
      <w:r w:rsidRPr="002A226B">
        <w:t xml:space="preserve">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Nickolas Roth, Research Associate at the </w:t>
      </w:r>
      <w:proofErr w:type="spellStart"/>
      <w:r w:rsidRPr="002A226B">
        <w:t>Belfer</w:t>
      </w:r>
      <w:proofErr w:type="spellEnd"/>
      <w:r w:rsidRPr="002A226B">
        <w:t xml:space="preserve"> Center’s Project on Managing the Atom, Research Fellow at the Center for International and Security Studies at the University of Maryland, 2016</w:t>
      </w:r>
    </w:p>
    <w:p w:rsidR="007C0C9B" w:rsidRPr="002A226B" w:rsidRDefault="007C0C9B" w:rsidP="007C0C9B">
      <w:r w:rsidRPr="002A226B">
        <w:t xml:space="preserve">(“A New Era for Nuclear Security”, Arms Control Association, May 31, </w:t>
      </w:r>
      <w:hyperlink r:id="rId21" w:history="1">
        <w:r w:rsidRPr="002A226B">
          <w:rPr>
            <w:rStyle w:val="Hyperlink"/>
          </w:rPr>
          <w:t>http://www.armscontrol.org/ACT/2016_06/Features/A-New-Era-for-Nuclear-Security</w:t>
        </w:r>
      </w:hyperlink>
      <w:r w:rsidRPr="002A226B">
        <w:t>, accessed June 29</w:t>
      </w:r>
      <w:r w:rsidRPr="002A226B">
        <w:rPr>
          <w:vertAlign w:val="superscript"/>
        </w:rPr>
        <w:t>th</w:t>
      </w:r>
      <w:r w:rsidRPr="002A226B">
        <w:t>, CE/TMY)</w:t>
      </w:r>
    </w:p>
    <w:p w:rsidR="007C0C9B" w:rsidRPr="002A226B" w:rsidRDefault="007C0C9B" w:rsidP="007C0C9B">
      <w:r w:rsidRPr="00032BA6">
        <w:rPr>
          <w:rStyle w:val="StyleUnderline"/>
          <w:highlight w:val="cyan"/>
        </w:rPr>
        <w:t>The 2016 nuclear security summit was a pivotal moment for the</w:t>
      </w:r>
      <w:r w:rsidRPr="002A226B">
        <w:rPr>
          <w:rStyle w:val="StyleUnderline"/>
        </w:rPr>
        <w:t xml:space="preserve"> decades-long </w:t>
      </w:r>
      <w:r w:rsidRPr="00032BA6">
        <w:rPr>
          <w:rStyle w:val="StyleUnderline"/>
          <w:highlight w:val="cyan"/>
        </w:rPr>
        <w:t>effort to secure nuclear material</w:t>
      </w:r>
      <w:r w:rsidRPr="002A226B">
        <w:rPr>
          <w:rStyle w:val="StyleUnderline"/>
        </w:rPr>
        <w:t xml:space="preserve"> around the globe.</w:t>
      </w:r>
      <w:r w:rsidRPr="002A226B">
        <w:t xml:space="preserve"> More than 50 national leaders gathered in Washington for the last of four biennial meetings that have led to significant progress in strengthening measures to reduce the risk of nuclear theft. These summits have played a critical role in nurturing that progress by elevating the political salience of nuclear security and providing a forum for world leaders to announce new commitments, share information, and hold one another accountable for following through on promised actions. </w:t>
      </w:r>
      <w:r w:rsidRPr="00032BA6">
        <w:rPr>
          <w:rStyle w:val="StyleUnderline"/>
          <w:highlight w:val="cyan"/>
        </w:rPr>
        <w:t>The international community is now entering</w:t>
      </w:r>
      <w:r w:rsidRPr="002A226B">
        <w:rPr>
          <w:rStyle w:val="StyleUnderline"/>
        </w:rPr>
        <w:t xml:space="preserve"> the </w:t>
      </w:r>
      <w:r w:rsidRPr="00032BA6">
        <w:rPr>
          <w:rStyle w:val="StyleUnderline"/>
          <w:highlight w:val="cyan"/>
        </w:rPr>
        <w:t xml:space="preserve">post-summit era, </w:t>
      </w:r>
      <w:r w:rsidRPr="002A226B">
        <w:rPr>
          <w:rStyle w:val="StyleUnderline"/>
        </w:rPr>
        <w:t xml:space="preserve">in which </w:t>
      </w:r>
      <w:r w:rsidRPr="00032BA6">
        <w:rPr>
          <w:rStyle w:val="StyleUnderline"/>
          <w:highlight w:val="cyan"/>
        </w:rPr>
        <w:t>nuclear security will</w:t>
      </w:r>
      <w:r w:rsidRPr="002A226B">
        <w:rPr>
          <w:rStyle w:val="StyleUnderline"/>
        </w:rPr>
        <w:t xml:space="preserve"> probably </w:t>
      </w:r>
      <w:r w:rsidRPr="00032BA6">
        <w:rPr>
          <w:rStyle w:val="StyleUnderline"/>
          <w:highlight w:val="cyan"/>
        </w:rPr>
        <w:t>receive less</w:t>
      </w:r>
      <w:r w:rsidRPr="002A226B">
        <w:rPr>
          <w:rStyle w:val="StyleUnderline"/>
        </w:rPr>
        <w:t xml:space="preserve">-regular high-level </w:t>
      </w:r>
      <w:r w:rsidRPr="00032BA6">
        <w:rPr>
          <w:rStyle w:val="StyleUnderline"/>
          <w:highlight w:val="cyan"/>
        </w:rPr>
        <w:t>political attention</w:t>
      </w:r>
      <w:r w:rsidRPr="002A226B">
        <w:rPr>
          <w:rStyle w:val="StyleUnderline"/>
        </w:rPr>
        <w:t xml:space="preserve"> than it has in recent years. </w:t>
      </w:r>
      <w:r w:rsidRPr="00032BA6">
        <w:rPr>
          <w:rStyle w:val="Emphasis"/>
          <w:highlight w:val="cyan"/>
        </w:rPr>
        <w:t>Yet, there is still critical work to be done</w:t>
      </w:r>
      <w:r w:rsidRPr="00032BA6">
        <w:rPr>
          <w:rStyle w:val="StyleUnderline"/>
          <w:highlight w:val="cyan"/>
        </w:rPr>
        <w:t xml:space="preserve"> to reduce</w:t>
      </w:r>
      <w:r w:rsidRPr="002A226B">
        <w:rPr>
          <w:rStyle w:val="StyleUnderline"/>
        </w:rPr>
        <w:t xml:space="preserve"> the </w:t>
      </w:r>
      <w:r w:rsidRPr="00032BA6">
        <w:rPr>
          <w:rStyle w:val="StyleUnderline"/>
          <w:highlight w:val="cyan"/>
        </w:rPr>
        <w:t>danger that nuclear weapons</w:t>
      </w:r>
      <w:r w:rsidRPr="002A226B">
        <w:rPr>
          <w:rStyle w:val="StyleUnderline"/>
        </w:rPr>
        <w:t xml:space="preserve"> or the materials needed to make them could </w:t>
      </w:r>
      <w:r w:rsidRPr="00032BA6">
        <w:rPr>
          <w:rStyle w:val="StyleUnderline"/>
          <w:highlight w:val="cyan"/>
        </w:rPr>
        <w:t>end up in the hands of a terrorist organization</w:t>
      </w:r>
      <w:r w:rsidRPr="002A226B">
        <w:rPr>
          <w:rStyle w:val="StyleUnderline"/>
        </w:rPr>
        <w:t xml:space="preserve"> such as the Islamic State.</w:t>
      </w:r>
      <w:r w:rsidRPr="002A226B">
        <w:t xml:space="preserve"> Governments still do not agree on what nuclear security priorities are most pressing or how best to sustain the momentum generated by the summits. As the era of summitry recedes, will states continue improving measures to prevent nuclear theft and sabotage, or will the summits turn out to have been a high-water mark for nuclear security efforts?</w:t>
      </w:r>
    </w:p>
    <w:p w:rsidR="007C0C9B" w:rsidRPr="00B40B2E" w:rsidRDefault="007C0C9B" w:rsidP="007C0C9B"/>
    <w:p w:rsidR="007C0C9B" w:rsidRPr="002A226B" w:rsidRDefault="007C0C9B" w:rsidP="007C0C9B">
      <w:pPr>
        <w:pStyle w:val="Heading4"/>
      </w:pPr>
      <w:r w:rsidRPr="002A226B">
        <w:t xml:space="preserve">US and China’s lab-to-lab program is critical </w:t>
      </w:r>
      <w:r w:rsidR="00DB34D9">
        <w:t>to reinforce physical protections and check against insider threats</w:t>
      </w:r>
    </w:p>
    <w:p w:rsidR="007C0C9B" w:rsidRPr="002A226B" w:rsidRDefault="007C0C9B" w:rsidP="007C0C9B">
      <w:r w:rsidRPr="002A226B">
        <w:rPr>
          <w:rStyle w:val="Style13ptBold"/>
          <w:szCs w:val="26"/>
        </w:rPr>
        <w:t xml:space="preserve">Zhang ’16 – </w:t>
      </w:r>
      <w:r w:rsidRPr="002A226B">
        <w:rPr>
          <w:rStyle w:val="Style13ptBold"/>
          <w:b w:val="0"/>
          <w:sz w:val="24"/>
        </w:rPr>
        <w:t xml:space="preserve">Hui Zhang, Hui Zhang is a senior research associate with the Project on Managing the Atom, </w:t>
      </w:r>
      <w:proofErr w:type="spellStart"/>
      <w:r w:rsidRPr="002A226B">
        <w:rPr>
          <w:rStyle w:val="Style13ptBold"/>
          <w:b w:val="0"/>
          <w:sz w:val="24"/>
        </w:rPr>
        <w:t>Belfer</w:t>
      </w:r>
      <w:proofErr w:type="spellEnd"/>
      <w:r w:rsidRPr="002A226B">
        <w:rPr>
          <w:rStyle w:val="Style13ptBold"/>
          <w:b w:val="0"/>
          <w:sz w:val="24"/>
        </w:rPr>
        <w:t xml:space="preserve"> Center for Science and International Affairs, at Harvard University’s John F. Kennedy School of Government, he leads a research initiative on China’s nuclear policies, 2016</w:t>
      </w:r>
    </w:p>
    <w:p w:rsidR="007C0C9B" w:rsidRPr="002A226B" w:rsidRDefault="007C0C9B" w:rsidP="007C0C9B">
      <w:pPr>
        <w:rPr>
          <w:rStyle w:val="StyleUnderline"/>
          <w:u w:val="none"/>
        </w:rPr>
      </w:pPr>
      <w:r w:rsidRPr="002A226B">
        <w:rPr>
          <w:rStyle w:val="StyleUnderline"/>
          <w:u w:val="none"/>
        </w:rPr>
        <w:t>(“Towards Deeper U.S.-China Nuclear Security Cooperation”, Huffington Post, March 31</w:t>
      </w:r>
      <w:r w:rsidRPr="002A226B">
        <w:rPr>
          <w:rStyle w:val="StyleUnderline"/>
          <w:u w:val="none"/>
          <w:vertAlign w:val="superscript"/>
        </w:rPr>
        <w:t>st</w:t>
      </w:r>
      <w:r w:rsidRPr="002A226B">
        <w:rPr>
          <w:rStyle w:val="StyleUnderline"/>
          <w:u w:val="none"/>
        </w:rPr>
        <w:t xml:space="preserve">, </w:t>
      </w:r>
      <w:hyperlink r:id="rId22" w:history="1">
        <w:r w:rsidRPr="002A226B">
          <w:rPr>
            <w:rStyle w:val="Hyperlink"/>
          </w:rPr>
          <w:t>http://www.huffingtonpost.com/carnegie-corporation-of-new-york/towards-deeper-us-china-n_b_9583404.html</w:t>
        </w:r>
      </w:hyperlink>
      <w:r w:rsidRPr="002A226B">
        <w:rPr>
          <w:rStyle w:val="StyleUnderline"/>
          <w:u w:val="none"/>
        </w:rPr>
        <w:t>, accessed June 1</w:t>
      </w:r>
      <w:r w:rsidRPr="002A226B">
        <w:rPr>
          <w:rStyle w:val="StyleUnderline"/>
          <w:u w:val="none"/>
          <w:vertAlign w:val="superscript"/>
        </w:rPr>
        <w:t>st</w:t>
      </w:r>
      <w:r w:rsidRPr="002A226B">
        <w:rPr>
          <w:rStyle w:val="StyleUnderline"/>
          <w:u w:val="none"/>
        </w:rPr>
        <w:t>, CE)</w:t>
      </w:r>
    </w:p>
    <w:p w:rsidR="007C0C9B" w:rsidRPr="002A226B" w:rsidRDefault="007C0C9B" w:rsidP="007C0C9B">
      <w:r w:rsidRPr="00032BA6">
        <w:rPr>
          <w:rStyle w:val="StyleUnderline"/>
          <w:highlight w:val="cyan"/>
        </w:rPr>
        <w:t>China and the U</w:t>
      </w:r>
      <w:r w:rsidRPr="002A226B">
        <w:rPr>
          <w:rStyle w:val="StyleUnderline"/>
        </w:rPr>
        <w:t xml:space="preserve">nited </w:t>
      </w:r>
      <w:r w:rsidRPr="00032BA6">
        <w:rPr>
          <w:rStyle w:val="StyleUnderline"/>
          <w:highlight w:val="cyan"/>
        </w:rPr>
        <w:t>S</w:t>
      </w:r>
      <w:r w:rsidRPr="002A226B">
        <w:rPr>
          <w:rStyle w:val="StyleUnderline"/>
        </w:rPr>
        <w:t xml:space="preserve">tates </w:t>
      </w:r>
      <w:r w:rsidRPr="00032BA6">
        <w:rPr>
          <w:rStyle w:val="StyleUnderline"/>
          <w:highlight w:val="cyan"/>
        </w:rPr>
        <w:t>have made</w:t>
      </w:r>
      <w:r w:rsidRPr="002A226B">
        <w:rPr>
          <w:rStyle w:val="StyleUnderline"/>
        </w:rPr>
        <w:t xml:space="preserve"> remarkable </w:t>
      </w:r>
      <w:r w:rsidRPr="00032BA6">
        <w:rPr>
          <w:rStyle w:val="StyleUnderline"/>
          <w:highlight w:val="cyan"/>
        </w:rPr>
        <w:t xml:space="preserve">strides in cooperating on nuclear security </w:t>
      </w:r>
      <w:r w:rsidRPr="002A226B">
        <w:rPr>
          <w:rStyle w:val="StyleUnderline"/>
        </w:rPr>
        <w:t>matters—</w:t>
      </w:r>
      <w:r w:rsidRPr="00032BA6">
        <w:rPr>
          <w:rStyle w:val="StyleUnderline"/>
          <w:highlight w:val="cyan"/>
        </w:rPr>
        <w:t>in every area except the one that</w:t>
      </w:r>
      <w:r w:rsidRPr="002A226B">
        <w:rPr>
          <w:rStyle w:val="StyleUnderline"/>
        </w:rPr>
        <w:t xml:space="preserve"> arguably </w:t>
      </w:r>
      <w:r w:rsidRPr="00032BA6">
        <w:rPr>
          <w:rStyle w:val="StyleUnderline"/>
          <w:highlight w:val="cyan"/>
        </w:rPr>
        <w:t xml:space="preserve">matters most: the military </w:t>
      </w:r>
      <w:r w:rsidRPr="002A226B">
        <w:rPr>
          <w:rStyle w:val="StyleUnderline"/>
        </w:rPr>
        <w:t xml:space="preserve">sector. On March 18, shortly before Chinese President Xi Jinping arrived in Washington for the 2016 Nuclear Security Summit at the end of the month, </w:t>
      </w:r>
      <w:r w:rsidRPr="00032BA6">
        <w:rPr>
          <w:rStyle w:val="StyleUnderline"/>
          <w:highlight w:val="cyan"/>
        </w:rPr>
        <w:t>the two countries opened a Center of Excellence on Nuclear Security in Beijing</w:t>
      </w:r>
      <w:r w:rsidRPr="002A226B">
        <w:rPr>
          <w:rStyle w:val="StyleUnderline"/>
        </w:rPr>
        <w:t>.</w:t>
      </w:r>
      <w:r w:rsidRPr="002A226B">
        <w:t xml:space="preserve"> As the largest and most advanced such center in the Asia-Pacific region, it will be a unique forum for exchanging technical information, sharing best practices, developing training courses and promoting technical collaboration to enhance nuclear security throughout the region and even worldwide. </w:t>
      </w:r>
      <w:r w:rsidRPr="00DB34D9">
        <w:rPr>
          <w:rStyle w:val="StyleUnderline"/>
          <w:highlight w:val="cyan"/>
        </w:rPr>
        <w:t>Bilateral cooperation</w:t>
      </w:r>
      <w:r w:rsidRPr="00DB34D9">
        <w:rPr>
          <w:rStyle w:val="StyleUnderline"/>
        </w:rPr>
        <w:t xml:space="preserve"> has </w:t>
      </w:r>
      <w:r w:rsidRPr="00DB34D9">
        <w:rPr>
          <w:rStyle w:val="StyleUnderline"/>
          <w:highlight w:val="cyan"/>
        </w:rPr>
        <w:t>included visits by</w:t>
      </w:r>
      <w:r w:rsidRPr="00DB34D9">
        <w:rPr>
          <w:rStyle w:val="StyleUnderline"/>
        </w:rPr>
        <w:t xml:space="preserve"> Chinese </w:t>
      </w:r>
      <w:r w:rsidRPr="00DB34D9">
        <w:rPr>
          <w:rStyle w:val="StyleUnderline"/>
          <w:highlight w:val="cyan"/>
        </w:rPr>
        <w:t>technicians to</w:t>
      </w:r>
      <w:r w:rsidRPr="00DB34D9">
        <w:rPr>
          <w:rStyle w:val="StyleUnderline"/>
        </w:rPr>
        <w:t xml:space="preserve"> U.S. </w:t>
      </w:r>
      <w:r w:rsidRPr="00DB34D9">
        <w:rPr>
          <w:rStyle w:val="StyleUnderline"/>
          <w:highlight w:val="cyan"/>
        </w:rPr>
        <w:t>facilities to observe security</w:t>
      </w:r>
      <w:r w:rsidRPr="00DB34D9">
        <w:rPr>
          <w:rStyle w:val="StyleUnderline"/>
        </w:rPr>
        <w:t xml:space="preserve"> and accounting </w:t>
      </w:r>
      <w:r w:rsidRPr="00DB34D9">
        <w:rPr>
          <w:rStyle w:val="StyleUnderline"/>
          <w:highlight w:val="cyan"/>
        </w:rPr>
        <w:t xml:space="preserve">approaches, </w:t>
      </w:r>
      <w:r w:rsidRPr="00DB34D9">
        <w:rPr>
          <w:rStyle w:val="Emphasis"/>
          <w:highlight w:val="cyan"/>
        </w:rPr>
        <w:t>in-depth training workshops against insider threats</w:t>
      </w:r>
      <w:r w:rsidRPr="00DB34D9">
        <w:rPr>
          <w:rStyle w:val="StyleUnderline"/>
          <w:highlight w:val="cyan"/>
        </w:rPr>
        <w:t>, designing physical protection systems, steps to strengthen security culture</w:t>
      </w:r>
      <w:r w:rsidRPr="00DB34D9">
        <w:rPr>
          <w:rStyle w:val="StyleUnderline"/>
        </w:rPr>
        <w:t xml:space="preserve"> and more.</w:t>
      </w:r>
      <w:r w:rsidRPr="002A226B">
        <w:t xml:space="preserve"> Last year, China completed a project to convert one of its research reactors from using bomb-ready highly enriched uranium to a safer lower grade, also a product of cooperation with the United States. </w:t>
      </w:r>
      <w:r w:rsidRPr="00032BA6">
        <w:rPr>
          <w:rStyle w:val="StyleUnderline"/>
          <w:highlight w:val="cyan"/>
        </w:rPr>
        <w:t>However, the defense lab</w:t>
      </w:r>
      <w:r w:rsidRPr="002A226B">
        <w:rPr>
          <w:rStyle w:val="StyleUnderline"/>
        </w:rPr>
        <w:t>oratorie</w:t>
      </w:r>
      <w:r w:rsidRPr="00032BA6">
        <w:rPr>
          <w:rStyle w:val="StyleUnderline"/>
          <w:highlight w:val="cyan"/>
        </w:rPr>
        <w:t>s</w:t>
      </w:r>
      <w:r w:rsidRPr="002A226B">
        <w:rPr>
          <w:rStyle w:val="StyleUnderline"/>
        </w:rPr>
        <w:t xml:space="preserve"> and facilities </w:t>
      </w:r>
      <w:r w:rsidRPr="00032BA6">
        <w:rPr>
          <w:rStyle w:val="StyleUnderline"/>
          <w:highlight w:val="cyan"/>
        </w:rPr>
        <w:t>that control</w:t>
      </w:r>
      <w:r w:rsidRPr="002A226B">
        <w:rPr>
          <w:rStyle w:val="StyleUnderline"/>
        </w:rPr>
        <w:t xml:space="preserve"> most of </w:t>
      </w:r>
      <w:r w:rsidRPr="00032BA6">
        <w:rPr>
          <w:rStyle w:val="StyleUnderline"/>
          <w:highlight w:val="cyan"/>
        </w:rPr>
        <w:t>China’s</w:t>
      </w:r>
      <w:r w:rsidRPr="002A226B">
        <w:rPr>
          <w:rStyle w:val="StyleUnderline"/>
        </w:rPr>
        <w:t xml:space="preserve"> weapons-usable fissile materials—and all its </w:t>
      </w:r>
      <w:r w:rsidRPr="00032BA6">
        <w:rPr>
          <w:rStyle w:val="StyleUnderline"/>
          <w:highlight w:val="cyan"/>
        </w:rPr>
        <w:t>nuclear weapons</w:t>
      </w:r>
      <w:r w:rsidRPr="002A226B">
        <w:rPr>
          <w:rStyle w:val="StyleUnderline"/>
        </w:rPr>
        <w:t xml:space="preserve"> - </w:t>
      </w:r>
      <w:r w:rsidRPr="00032BA6">
        <w:rPr>
          <w:rStyle w:val="StyleUnderline"/>
          <w:highlight w:val="cyan"/>
        </w:rPr>
        <w:t>have not</w:t>
      </w:r>
      <w:r w:rsidRPr="002A226B">
        <w:rPr>
          <w:rStyle w:val="StyleUnderline"/>
        </w:rPr>
        <w:t xml:space="preserve"> formally </w:t>
      </w:r>
      <w:r w:rsidRPr="00032BA6">
        <w:rPr>
          <w:rStyle w:val="StyleUnderline"/>
          <w:highlight w:val="cyan"/>
        </w:rPr>
        <w:t>participated in these</w:t>
      </w:r>
      <w:r w:rsidRPr="002A226B">
        <w:rPr>
          <w:rStyle w:val="StyleUnderline"/>
        </w:rPr>
        <w:t xml:space="preserve"> recent </w:t>
      </w:r>
      <w:r w:rsidRPr="00032BA6">
        <w:rPr>
          <w:rStyle w:val="StyleUnderline"/>
          <w:highlight w:val="cyan"/>
        </w:rPr>
        <w:t>exchanges,</w:t>
      </w:r>
      <w:r w:rsidRPr="002A226B">
        <w:rPr>
          <w:rStyle w:val="StyleUnderline"/>
        </w:rPr>
        <w:t xml:space="preserve"> because cooperation was cut off following U.S. charges of Chinese spying in the 1990s. </w:t>
      </w:r>
      <w:r w:rsidRPr="00032BA6">
        <w:rPr>
          <w:rStyle w:val="Emphasis"/>
          <w:highlight w:val="cyan"/>
        </w:rPr>
        <w:t>This is a critical gap in China’s nuclear security that should be addressed immediately.</w:t>
      </w:r>
      <w:r w:rsidRPr="002A226B">
        <w:t xml:space="preserve"> Individuals from some Chinese nuclear institutions have reportedly participated in some joint workshops and discussions, and the China Atomic Energy Authority, which regulates both the civilian and military sectors, does participate. </w:t>
      </w:r>
      <w:r w:rsidRPr="002A226B">
        <w:rPr>
          <w:rStyle w:val="StyleUnderline"/>
        </w:rPr>
        <w:t xml:space="preserve">But </w:t>
      </w:r>
      <w:r w:rsidRPr="00032BA6">
        <w:rPr>
          <w:rStyle w:val="Emphasis"/>
          <w:highlight w:val="cyan"/>
        </w:rPr>
        <w:t>deeper cooperation would significantly enhance global nuclear security progress</w:t>
      </w:r>
      <w:r w:rsidRPr="00032BA6">
        <w:rPr>
          <w:rStyle w:val="StyleUnderline"/>
          <w:highlight w:val="cyan"/>
        </w:rPr>
        <w:t>. The two governments conducted a lab-to-lab program of cooperation</w:t>
      </w:r>
      <w:r w:rsidRPr="002A226B">
        <w:rPr>
          <w:rStyle w:val="StyleUnderline"/>
        </w:rPr>
        <w:t xml:space="preserve"> from 1995 to 1998.</w:t>
      </w:r>
      <w:r w:rsidRPr="002A226B">
        <w:t xml:space="preserve"> It was designed to help create interest in China in stronger security systems by demonstrating a modern system’s advantages for material protection, control and accounting. </w:t>
      </w:r>
      <w:r w:rsidRPr="00032BA6">
        <w:rPr>
          <w:rStyle w:val="StyleUnderline"/>
          <w:highlight w:val="cyan"/>
        </w:rPr>
        <w:t>But</w:t>
      </w:r>
      <w:r w:rsidRPr="002A226B">
        <w:rPr>
          <w:rStyle w:val="StyleUnderline"/>
        </w:rPr>
        <w:t xml:space="preserve"> in 1999, </w:t>
      </w:r>
      <w:r w:rsidRPr="00032BA6">
        <w:rPr>
          <w:rStyle w:val="StyleUnderline"/>
          <w:highlight w:val="cyan"/>
        </w:rPr>
        <w:t>the Cox Committee</w:t>
      </w:r>
      <w:r w:rsidRPr="002A226B">
        <w:rPr>
          <w:rStyle w:val="StyleUnderline"/>
        </w:rPr>
        <w:t xml:space="preserve"> Report </w:t>
      </w:r>
      <w:r w:rsidRPr="00032BA6">
        <w:rPr>
          <w:rStyle w:val="StyleUnderline"/>
          <w:highlight w:val="cyan"/>
        </w:rPr>
        <w:t>alleged Chinese espionage at U.S. nuclear weapons</w:t>
      </w:r>
      <w:r w:rsidRPr="002A226B">
        <w:rPr>
          <w:rStyle w:val="StyleUnderline"/>
        </w:rPr>
        <w:t xml:space="preserve"> laboratories, </w:t>
      </w:r>
      <w:r w:rsidRPr="00032BA6">
        <w:rPr>
          <w:rStyle w:val="StyleUnderline"/>
          <w:highlight w:val="cyan"/>
        </w:rPr>
        <w:t>and the program ended. Since then</w:t>
      </w:r>
      <w:r w:rsidRPr="002A226B">
        <w:rPr>
          <w:rStyle w:val="StyleUnderline"/>
        </w:rPr>
        <w:t xml:space="preserve">, direct </w:t>
      </w:r>
      <w:r w:rsidRPr="00032BA6">
        <w:rPr>
          <w:rStyle w:val="StyleUnderline"/>
          <w:highlight w:val="cyan"/>
        </w:rPr>
        <w:t>nuclear security and control cooperation</w:t>
      </w:r>
      <w:r w:rsidRPr="002A226B">
        <w:rPr>
          <w:rStyle w:val="StyleUnderline"/>
        </w:rPr>
        <w:t xml:space="preserve"> on China’s military materials, facilities and nuclear weapons </w:t>
      </w:r>
      <w:r w:rsidRPr="00032BA6">
        <w:rPr>
          <w:rStyle w:val="StyleUnderline"/>
          <w:highlight w:val="cyan"/>
        </w:rPr>
        <w:t>has not even been discussed</w:t>
      </w:r>
      <w:r w:rsidRPr="002A226B">
        <w:rPr>
          <w:rStyle w:val="StyleUnderline"/>
        </w:rPr>
        <w:t xml:space="preserve">. </w:t>
      </w:r>
      <w:r w:rsidRPr="00032BA6">
        <w:rPr>
          <w:rStyle w:val="StyleUnderline"/>
          <w:highlight w:val="cyan"/>
        </w:rPr>
        <w:t>The problem</w:t>
      </w:r>
      <w:r w:rsidRPr="002A226B">
        <w:rPr>
          <w:rStyle w:val="StyleUnderline"/>
        </w:rPr>
        <w:t xml:space="preserve"> </w:t>
      </w:r>
      <w:r w:rsidRPr="00032BA6">
        <w:rPr>
          <w:rStyle w:val="StyleUnderline"/>
          <w:highlight w:val="cyan"/>
        </w:rPr>
        <w:t>appears</w:t>
      </w:r>
      <w:r w:rsidRPr="002A226B">
        <w:rPr>
          <w:rStyle w:val="StyleUnderline"/>
        </w:rPr>
        <w:t xml:space="preserve"> to be </w:t>
      </w:r>
      <w:r w:rsidRPr="00032BA6">
        <w:rPr>
          <w:rStyle w:val="StyleUnderline"/>
          <w:highlight w:val="cyan"/>
        </w:rPr>
        <w:t>purely political.</w:t>
      </w:r>
      <w:r w:rsidRPr="002A226B">
        <w:rPr>
          <w:rStyle w:val="StyleUnderline"/>
        </w:rPr>
        <w:t xml:space="preserve"> As a condition </w:t>
      </w:r>
      <w:r w:rsidRPr="00032BA6">
        <w:rPr>
          <w:rStyle w:val="StyleUnderline"/>
          <w:highlight w:val="cyan"/>
        </w:rPr>
        <w:t>for restarting the lab-to-lab program, Beijing asked Washington to agree</w:t>
      </w:r>
      <w:r w:rsidRPr="002A226B">
        <w:rPr>
          <w:rStyle w:val="StyleUnderline"/>
        </w:rPr>
        <w:t xml:space="preserve"> that </w:t>
      </w:r>
      <w:r w:rsidRPr="00032BA6">
        <w:rPr>
          <w:rStyle w:val="StyleUnderline"/>
          <w:highlight w:val="cyan"/>
        </w:rPr>
        <w:t>the program was legal and mutually beneficial.</w:t>
      </w:r>
      <w:r w:rsidRPr="002A226B">
        <w:t xml:space="preserve"> Washington instead proposed a number of statements focusing more on the future, which have not been satisfactory to Beijing. The impasse has stalled more focused work related to the defense sector that deals with nuclear weapons and the most sensitive nuclear materials. </w:t>
      </w:r>
      <w:r w:rsidRPr="00F231AC">
        <w:rPr>
          <w:rStyle w:val="StyleUnderline"/>
        </w:rPr>
        <w:t xml:space="preserve">Key </w:t>
      </w:r>
      <w:r w:rsidRPr="00F231AC">
        <w:rPr>
          <w:rStyle w:val="StyleUnderline"/>
          <w:highlight w:val="cyan"/>
        </w:rPr>
        <w:t>to a deeper relationship would be renewed lab-to-lab cooperation, strengthening China’s security culture</w:t>
      </w:r>
      <w:r w:rsidRPr="00F231AC">
        <w:rPr>
          <w:rStyle w:val="StyleUnderline"/>
        </w:rPr>
        <w:t xml:space="preserve"> and exchanging visits at actual military nuclear materials and weapons sites, starting with less sensitive ones. </w:t>
      </w:r>
      <w:r w:rsidRPr="00F231AC">
        <w:rPr>
          <w:rStyle w:val="StyleUnderline"/>
          <w:highlight w:val="cyan"/>
        </w:rPr>
        <w:t>The</w:t>
      </w:r>
      <w:r w:rsidRPr="00032BA6">
        <w:rPr>
          <w:rStyle w:val="StyleUnderline"/>
          <w:highlight w:val="cyan"/>
        </w:rPr>
        <w:t xml:space="preserve"> rising threat of nuclear terrorism should be great enough for abandoning</w:t>
      </w:r>
      <w:r w:rsidRPr="002A226B">
        <w:rPr>
          <w:rStyle w:val="StyleUnderline"/>
        </w:rPr>
        <w:t xml:space="preserve"> past </w:t>
      </w:r>
      <w:r w:rsidRPr="00032BA6">
        <w:rPr>
          <w:rStyle w:val="StyleUnderline"/>
          <w:highlight w:val="cyan"/>
        </w:rPr>
        <w:t>political disputes.</w:t>
      </w:r>
      <w:r w:rsidRPr="002A226B">
        <w:t xml:space="preserve"> At the 2014 Nuclear Security Summit, President Xi noted that increased cooperation on nuclear security in any country benefits all countries. And President Obama has declared that the biggest threat to U.S. security is the possibility that terrorists might obtain a nuclear weapon.</w:t>
      </w:r>
    </w:p>
    <w:p w:rsidR="007C0C9B" w:rsidRPr="00E918DF" w:rsidRDefault="007C0C9B" w:rsidP="007C0C9B">
      <w:pPr>
        <w:pStyle w:val="Heading4"/>
        <w:rPr>
          <w:rStyle w:val="StyleUnderline"/>
          <w:sz w:val="26"/>
          <w:u w:val="none"/>
        </w:rPr>
      </w:pPr>
      <w:r w:rsidRPr="00E918DF">
        <w:rPr>
          <w:rStyle w:val="StyleUnderline"/>
          <w:sz w:val="26"/>
          <w:u w:val="none"/>
        </w:rPr>
        <w:t>Lab-to-lab cooperation is the best way increase trust, transparency, and mutual understanding between the US and China</w:t>
      </w:r>
    </w:p>
    <w:p w:rsidR="007C0C9B" w:rsidRPr="002A226B" w:rsidRDefault="007C0C9B" w:rsidP="007C0C9B">
      <w:pPr>
        <w:rPr>
          <w:rStyle w:val="Style13ptBold"/>
          <w:b w:val="0"/>
          <w:sz w:val="24"/>
        </w:rPr>
      </w:pPr>
      <w:r w:rsidRPr="002A226B">
        <w:rPr>
          <w:rStyle w:val="Style13ptBold"/>
          <w:szCs w:val="26"/>
        </w:rPr>
        <w:t xml:space="preserve">Busch ’04 – </w:t>
      </w:r>
      <w:r w:rsidRPr="002A226B">
        <w:rPr>
          <w:rStyle w:val="Style13ptBold"/>
          <w:b w:val="0"/>
          <w:sz w:val="24"/>
        </w:rPr>
        <w:t>Senior Research Associate at the Center for International Trade and Security and Assistant Professor of International Affairs at the University of Georgia, 2004</w:t>
      </w:r>
    </w:p>
    <w:p w:rsidR="007C0C9B" w:rsidRPr="002A226B" w:rsidRDefault="007C0C9B" w:rsidP="007C0C9B">
      <w:pPr>
        <w:rPr>
          <w:rStyle w:val="StyleUnderline"/>
          <w:u w:val="none"/>
        </w:rPr>
      </w:pPr>
      <w:r w:rsidRPr="002A226B">
        <w:rPr>
          <w:rStyle w:val="StyleUnderline"/>
          <w:u w:val="none"/>
        </w:rPr>
        <w:t>(“No End in Sight: The Continuing Menace of Nuclear Proliferation”, University Press of Kentucky, October 17</w:t>
      </w:r>
      <w:r w:rsidRPr="002A226B">
        <w:rPr>
          <w:rStyle w:val="StyleUnderline"/>
          <w:u w:val="none"/>
          <w:vertAlign w:val="superscript"/>
        </w:rPr>
        <w:t>th</w:t>
      </w:r>
      <w:r w:rsidRPr="002A226B">
        <w:rPr>
          <w:rStyle w:val="StyleUnderline"/>
          <w:u w:val="none"/>
        </w:rPr>
        <w:t>, accessed July 2</w:t>
      </w:r>
      <w:r w:rsidRPr="002A226B">
        <w:rPr>
          <w:rStyle w:val="StyleUnderline"/>
          <w:u w:val="none"/>
          <w:vertAlign w:val="superscript"/>
        </w:rPr>
        <w:t>nd</w:t>
      </w:r>
      <w:r w:rsidRPr="002A226B">
        <w:rPr>
          <w:rStyle w:val="StyleUnderline"/>
          <w:u w:val="none"/>
        </w:rPr>
        <w:t>, CE)</w:t>
      </w:r>
    </w:p>
    <w:p w:rsidR="007C0C9B" w:rsidRDefault="007C0C9B" w:rsidP="007C0C9B">
      <w:pPr>
        <w:rPr>
          <w:rFonts w:cs="Arial"/>
        </w:rPr>
      </w:pPr>
      <w:r w:rsidRPr="00032BA6">
        <w:rPr>
          <w:rStyle w:val="StyleUnderline"/>
          <w:highlight w:val="cyan"/>
        </w:rPr>
        <w:t>Any accidental</w:t>
      </w:r>
      <w:r w:rsidRPr="002A226B">
        <w:rPr>
          <w:rStyle w:val="StyleUnderline"/>
        </w:rPr>
        <w:t xml:space="preserve"> or unauthorized </w:t>
      </w:r>
      <w:r w:rsidRPr="00032BA6">
        <w:rPr>
          <w:rStyle w:val="StyleUnderline"/>
          <w:highlight w:val="cyan"/>
        </w:rPr>
        <w:t>launch of nuclear weapons</w:t>
      </w:r>
      <w:r w:rsidRPr="002A226B">
        <w:rPr>
          <w:rStyle w:val="StyleUnderline"/>
        </w:rPr>
        <w:t xml:space="preserve"> or any theft of nuclear weapons or fissile materials </w:t>
      </w:r>
      <w:r w:rsidRPr="00032BA6">
        <w:rPr>
          <w:rStyle w:val="StyleUnderline"/>
          <w:highlight w:val="cyan"/>
        </w:rPr>
        <w:t>constitutes an unacceptable threat to the U</w:t>
      </w:r>
      <w:r w:rsidRPr="002A226B">
        <w:rPr>
          <w:rStyle w:val="StyleUnderline"/>
        </w:rPr>
        <w:t xml:space="preserve">nited </w:t>
      </w:r>
      <w:r w:rsidRPr="00032BA6">
        <w:rPr>
          <w:rStyle w:val="StyleUnderline"/>
          <w:highlight w:val="cyan"/>
        </w:rPr>
        <w:t>S</w:t>
      </w:r>
      <w:r w:rsidRPr="002A226B">
        <w:rPr>
          <w:rStyle w:val="StyleUnderline"/>
        </w:rPr>
        <w:t xml:space="preserve">tates and the international community. </w:t>
      </w:r>
      <w:r w:rsidRPr="00032BA6">
        <w:rPr>
          <w:rStyle w:val="StyleUnderline"/>
          <w:highlight w:val="cyan"/>
        </w:rPr>
        <w:t>The U</w:t>
      </w:r>
      <w:r w:rsidRPr="002A226B">
        <w:rPr>
          <w:rStyle w:val="StyleUnderline"/>
        </w:rPr>
        <w:t xml:space="preserve">nited </w:t>
      </w:r>
      <w:r w:rsidRPr="00032BA6">
        <w:rPr>
          <w:rStyle w:val="StyleUnderline"/>
          <w:highlight w:val="cyan"/>
        </w:rPr>
        <w:t>S</w:t>
      </w:r>
      <w:r w:rsidRPr="002A226B">
        <w:rPr>
          <w:rStyle w:val="StyleUnderline"/>
        </w:rPr>
        <w:t xml:space="preserve">tates therefore </w:t>
      </w:r>
      <w:r w:rsidRPr="00032BA6">
        <w:rPr>
          <w:rStyle w:val="StyleUnderline"/>
          <w:highlight w:val="cyan"/>
        </w:rPr>
        <w:t>has a vital interest in encouraging China to improve the</w:t>
      </w:r>
      <w:r w:rsidRPr="002A226B">
        <w:rPr>
          <w:rStyle w:val="StyleUnderline"/>
        </w:rPr>
        <w:t xml:space="preserve"> command-and-control </w:t>
      </w:r>
      <w:r w:rsidRPr="00032BA6">
        <w:rPr>
          <w:rStyle w:val="StyleUnderline"/>
          <w:highlight w:val="cyan"/>
        </w:rPr>
        <w:t>system for its nuclear weapons</w:t>
      </w:r>
      <w:r w:rsidRPr="002A226B">
        <w:rPr>
          <w:rStyle w:val="StyleUnderline"/>
        </w:rPr>
        <w:t xml:space="preserve"> and the MPC&amp;A for its nuclear facilities. </w:t>
      </w:r>
      <w:r w:rsidRPr="00032BA6">
        <w:rPr>
          <w:rStyle w:val="Emphasis"/>
          <w:highlight w:val="cyan"/>
        </w:rPr>
        <w:t>The best way for the United States to pursue this</w:t>
      </w:r>
      <w:r w:rsidRPr="002A226B">
        <w:rPr>
          <w:rStyle w:val="StyleUnderline"/>
        </w:rPr>
        <w:t xml:space="preserve"> interest </w:t>
      </w:r>
      <w:r w:rsidRPr="00032BA6">
        <w:rPr>
          <w:rStyle w:val="Emphasis"/>
          <w:highlight w:val="cyan"/>
        </w:rPr>
        <w:t>would be to continue the lab-to-lab collaboration with China.</w:t>
      </w:r>
      <w:r w:rsidRPr="002A226B">
        <w:rPr>
          <w:rStyle w:val="StyleUnderline"/>
        </w:rPr>
        <w:t xml:space="preserve"> Increased scientific </w:t>
      </w:r>
      <w:r w:rsidRPr="00032BA6">
        <w:rPr>
          <w:rStyle w:val="StyleUnderline"/>
          <w:highlight w:val="cyan"/>
        </w:rPr>
        <w:t xml:space="preserve">collaborations will improve </w:t>
      </w:r>
      <w:r w:rsidRPr="002A226B">
        <w:rPr>
          <w:rStyle w:val="StyleUnderline"/>
        </w:rPr>
        <w:t>the</w:t>
      </w:r>
      <w:r w:rsidRPr="00032BA6">
        <w:rPr>
          <w:rStyle w:val="StyleUnderline"/>
          <w:highlight w:val="cyan"/>
        </w:rPr>
        <w:t xml:space="preserve"> trust</w:t>
      </w:r>
      <w:r w:rsidRPr="002A226B">
        <w:rPr>
          <w:rStyle w:val="StyleUnderline"/>
        </w:rPr>
        <w:t xml:space="preserve"> between the two countries on nuclear issues. This greater trust could </w:t>
      </w:r>
      <w:r w:rsidRPr="00032BA6">
        <w:rPr>
          <w:rStyle w:val="StyleUnderline"/>
          <w:highlight w:val="cyan"/>
        </w:rPr>
        <w:t>increase transparency and mutual understanding</w:t>
      </w:r>
      <w:r w:rsidRPr="002A226B">
        <w:rPr>
          <w:rStyle w:val="StyleUnderline"/>
        </w:rPr>
        <w:t xml:space="preserve"> of the nuclear establishments in the two counties.</w:t>
      </w:r>
      <w:r w:rsidRPr="002A226B">
        <w:t xml:space="preserve"> It is only from such a position of trust that the United States could hope to encourage China to improve its command-and-control structure. The United States must ensure that its assistance in improvements to China's command-and-control system does not also improve China's nuclear capabilities. For example, although specific technical information about some types of use-control devices should not be given China because it would also reveal important information about U.S. warhead design, there area number of U.S. use-control technologies and procedures that have link to do with weapon designs. With care, the United States should be able to help China improve its command and control while still protecting its national security interests. </w:t>
      </w:r>
      <w:r w:rsidRPr="002A226B">
        <w:rPr>
          <w:rStyle w:val="StyleUnderline"/>
        </w:rPr>
        <w:t xml:space="preserve">But perhaps even more importantly, the </w:t>
      </w:r>
      <w:r w:rsidRPr="00032BA6">
        <w:rPr>
          <w:rStyle w:val="StyleUnderline"/>
          <w:highlight w:val="cyan"/>
        </w:rPr>
        <w:t>lab-to-lab collaborations seem to be the best way we</w:t>
      </w:r>
      <w:r w:rsidRPr="002A226B">
        <w:rPr>
          <w:rStyle w:val="StyleUnderline"/>
        </w:rPr>
        <w:t xml:space="preserve"> could hope to </w:t>
      </w:r>
      <w:r w:rsidRPr="00032BA6">
        <w:rPr>
          <w:rStyle w:val="StyleUnderline"/>
          <w:highlight w:val="cyan"/>
        </w:rPr>
        <w:t xml:space="preserve">encourage China to improve its </w:t>
      </w:r>
      <w:proofErr w:type="spellStart"/>
      <w:r w:rsidRPr="00032BA6">
        <w:rPr>
          <w:rStyle w:val="StyleUnderline"/>
          <w:highlight w:val="cyan"/>
        </w:rPr>
        <w:t>MPC&amp;A.</w:t>
      </w:r>
      <w:r w:rsidRPr="002A226B">
        <w:rPr>
          <w:rFonts w:cs="Arial"/>
        </w:rPr>
        <w:t>has</w:t>
      </w:r>
      <w:proofErr w:type="spellEnd"/>
      <w:r w:rsidRPr="002A226B">
        <w:rPr>
          <w:rFonts w:cs="Arial"/>
        </w:rPr>
        <w:t xml:space="preserve"> already committed </w:t>
      </w:r>
    </w:p>
    <w:p w:rsidR="007C0C9B" w:rsidRPr="00F423B4" w:rsidRDefault="007C0C9B" w:rsidP="007C0C9B">
      <w:pPr>
        <w:pStyle w:val="Heading4"/>
        <w:rPr>
          <w:rFonts w:cstheme="minorBidi"/>
        </w:rPr>
      </w:pPr>
      <w:r w:rsidRPr="002A226B">
        <w:t>China</w:t>
      </w:r>
      <w:r>
        <w:t xml:space="preserve"> has already committed</w:t>
      </w:r>
      <w:r w:rsidRPr="002A226B">
        <w:t xml:space="preserve"> to helping other countries model their nuclear policies</w:t>
      </w:r>
    </w:p>
    <w:p w:rsidR="007C0C9B" w:rsidRPr="002A226B" w:rsidRDefault="0047395E" w:rsidP="007C0C9B">
      <w:pPr>
        <w:rPr>
          <w:rFonts w:cs="Arial"/>
        </w:rPr>
      </w:pPr>
      <w:r>
        <w:rPr>
          <w:rStyle w:val="Style13ptBold"/>
          <w:rFonts w:cs="Arial"/>
        </w:rPr>
        <w:t xml:space="preserve">Xi </w:t>
      </w:r>
      <w:r w:rsidR="007C0C9B" w:rsidRPr="002A226B">
        <w:rPr>
          <w:rStyle w:val="Style13ptBold"/>
          <w:rFonts w:cs="Arial"/>
        </w:rPr>
        <w:t>‘16—</w:t>
      </w:r>
      <w:r w:rsidR="007C0C9B" w:rsidRPr="002A226B">
        <w:rPr>
          <w:rStyle w:val="Style13ptBold"/>
          <w:rFonts w:cs="Arial"/>
          <w:b w:val="0"/>
          <w:sz w:val="24"/>
          <w:szCs w:val="24"/>
        </w:rPr>
        <w:t xml:space="preserve">Xi Jinping, </w:t>
      </w:r>
      <w:r>
        <w:rPr>
          <w:rFonts w:cs="Arial"/>
        </w:rPr>
        <w:t xml:space="preserve">the President of the People’s Republic of </w:t>
      </w:r>
      <w:r w:rsidR="007C0C9B" w:rsidRPr="002A226B">
        <w:rPr>
          <w:rFonts w:cs="Arial"/>
        </w:rPr>
        <w:t>China, 2016</w:t>
      </w:r>
    </w:p>
    <w:p w:rsidR="007C0C9B" w:rsidRPr="002A226B" w:rsidRDefault="007C0C9B" w:rsidP="007C0C9B">
      <w:pPr>
        <w:rPr>
          <w:rFonts w:cs="Arial"/>
        </w:rPr>
      </w:pPr>
      <w:r w:rsidRPr="002A226B">
        <w:rPr>
          <w:rFonts w:cs="Arial"/>
        </w:rPr>
        <w:t xml:space="preserve">(“Full text of Chinese president's speech at the Fourth Nuclear Security Summit”, Global Times, 4/2, </w:t>
      </w:r>
      <w:hyperlink r:id="rId23" w:history="1">
        <w:r w:rsidRPr="002A226B">
          <w:rPr>
            <w:rStyle w:val="Hyperlink"/>
            <w:rFonts w:cs="Arial"/>
          </w:rPr>
          <w:t>http://www.globaltimes.cn/content/976951.shtml</w:t>
        </w:r>
      </w:hyperlink>
      <w:r w:rsidRPr="002A226B">
        <w:rPr>
          <w:rFonts w:cs="Arial"/>
        </w:rPr>
        <w:t>, accessed July 7</w:t>
      </w:r>
      <w:r w:rsidRPr="002A226B">
        <w:rPr>
          <w:rFonts w:cs="Arial"/>
          <w:vertAlign w:val="superscript"/>
        </w:rPr>
        <w:t>th</w:t>
      </w:r>
      <w:r w:rsidRPr="002A226B">
        <w:rPr>
          <w:rFonts w:cs="Arial"/>
        </w:rPr>
        <w:t>, CE)</w:t>
      </w:r>
    </w:p>
    <w:p w:rsidR="007C0C9B" w:rsidRDefault="007C0C9B" w:rsidP="007C0C9B">
      <w:pPr>
        <w:rPr>
          <w:rStyle w:val="Emphasis"/>
        </w:rPr>
      </w:pPr>
      <w:r w:rsidRPr="002A226B">
        <w:rPr>
          <w:rStyle w:val="StyleUnderline"/>
          <w:rFonts w:cs="Arial"/>
        </w:rPr>
        <w:t xml:space="preserve">While stepping up its own nuclear security, </w:t>
      </w:r>
      <w:r w:rsidRPr="00032BA6">
        <w:rPr>
          <w:rStyle w:val="StyleUnderline"/>
          <w:rFonts w:cs="Arial"/>
          <w:highlight w:val="cyan"/>
        </w:rPr>
        <w:t>China will actively advance related international cooperation</w:t>
      </w:r>
      <w:r w:rsidRPr="002A226B">
        <w:rPr>
          <w:rStyle w:val="StyleUnderline"/>
          <w:rFonts w:cs="Arial"/>
        </w:rPr>
        <w:t xml:space="preserve">, share its technologies and expertise and contribute resources and platforms. I hereby announce: First, </w:t>
      </w:r>
      <w:r w:rsidRPr="00032BA6">
        <w:rPr>
          <w:rStyle w:val="StyleUnderline"/>
          <w:rFonts w:cs="Arial"/>
          <w:highlight w:val="cyan"/>
        </w:rPr>
        <w:t>China will build a network for capacity building on nuclear security.</w:t>
      </w:r>
      <w:r w:rsidRPr="002A226B">
        <w:rPr>
          <w:rFonts w:cs="Arial"/>
        </w:rPr>
        <w:t xml:space="preserve"> We will use existing platforms including the Center of Excellence on Nuclear Security and the China Customs Radiation Detection Training Center to carry out training of nuclear security professionals, exercises and exchanges regarding nuclear security technologies and other activities. We welcome the participation of Asia Pacific countries, countries along the Belt and Road and other developing countries in relevant projects and will stay in close cooperation with the IAEA. </w:t>
      </w:r>
      <w:r w:rsidRPr="002A226B">
        <w:rPr>
          <w:rStyle w:val="StyleUnderline"/>
          <w:rFonts w:cs="Arial"/>
        </w:rPr>
        <w:t xml:space="preserve">Second, </w:t>
      </w:r>
      <w:r w:rsidRPr="00032BA6">
        <w:rPr>
          <w:rStyle w:val="StyleUnderline"/>
          <w:rFonts w:cs="Arial"/>
          <w:highlight w:val="cyan"/>
        </w:rPr>
        <w:t>China will promote cooperation model for less use of HEU. We support all countries in minimizing the use of HEU</w:t>
      </w:r>
      <w:r w:rsidRPr="002A226B">
        <w:rPr>
          <w:rStyle w:val="StyleUnderline"/>
          <w:rFonts w:cs="Arial"/>
        </w:rPr>
        <w:t xml:space="preserve"> according to their needs as long as it is economically and technologically viable. </w:t>
      </w:r>
      <w:r w:rsidRPr="00032BA6">
        <w:rPr>
          <w:rStyle w:val="StyleUnderline"/>
          <w:rFonts w:cs="Arial"/>
          <w:highlight w:val="cyan"/>
        </w:rPr>
        <w:t>We are willing to</w:t>
      </w:r>
      <w:r w:rsidRPr="002A226B">
        <w:rPr>
          <w:rStyle w:val="StyleUnderline"/>
          <w:rFonts w:cs="Arial"/>
        </w:rPr>
        <w:t xml:space="preserve"> build on the Ghana model and </w:t>
      </w:r>
      <w:r w:rsidRPr="00032BA6">
        <w:rPr>
          <w:rStyle w:val="StyleUnderline"/>
          <w:rFonts w:cs="Arial"/>
          <w:highlight w:val="cyan"/>
        </w:rPr>
        <w:t>help countries convert HEU-fueled MNSR</w:t>
      </w:r>
      <w:r w:rsidRPr="002A226B">
        <w:rPr>
          <w:rStyle w:val="StyleUnderline"/>
          <w:rFonts w:cs="Arial"/>
        </w:rPr>
        <w:t xml:space="preserve"> imported from China under the principle of voluntarism and pragmatism. </w:t>
      </w:r>
      <w:r w:rsidRPr="00032BA6">
        <w:rPr>
          <w:rStyle w:val="StyleUnderline"/>
          <w:rFonts w:cs="Arial"/>
          <w:highlight w:val="cyan"/>
        </w:rPr>
        <w:t>We will present</w:t>
      </w:r>
      <w:r w:rsidRPr="002A226B">
        <w:rPr>
          <w:rStyle w:val="StyleUnderline"/>
          <w:rFonts w:cs="Arial"/>
        </w:rPr>
        <w:t xml:space="preserve"> to other interested countries </w:t>
      </w:r>
      <w:r w:rsidRPr="00032BA6">
        <w:rPr>
          <w:rStyle w:val="StyleUnderline"/>
          <w:rFonts w:cs="Arial"/>
          <w:highlight w:val="cyan"/>
        </w:rPr>
        <w:t>the multi-party cooperation model for converting HEU-fueled MNSR</w:t>
      </w:r>
      <w:r w:rsidRPr="002A226B">
        <w:rPr>
          <w:rStyle w:val="StyleUnderline"/>
          <w:rFonts w:cs="Arial"/>
        </w:rPr>
        <w:t xml:space="preserve"> for their reference.</w:t>
      </w:r>
      <w:r w:rsidRPr="002A226B">
        <w:rPr>
          <w:rFonts w:cs="Arial"/>
        </w:rPr>
        <w:t xml:space="preserve"> Third, China will implement the action plan on strengthening security of radioactive sources. To prevent the large amount of radioactive sources from falling into the hands of terrorists, we will, in the coming five years, review the radioactive sources within China, improve the security system and give priority to conducting real-time monitoring of high-risk mobile radioactive sources. We stand ready to share our experience with other countries and work with them to enhance the security monitoring of radioactive sources. Fourth, China will launch the technological support initiative against crisis of nuclear terrorism. We will, together with like-minded countries and organizations, carry out scientific research in the fields of civilian nuclear material analysis and tracing, actively organize mock exercises and jointly enhance our capacity for addressing crisis. </w:t>
      </w:r>
      <w:r w:rsidRPr="002A226B">
        <w:rPr>
          <w:rStyle w:val="StyleUnderline"/>
          <w:rFonts w:cs="Arial"/>
        </w:rPr>
        <w:t xml:space="preserve">Fifth, </w:t>
      </w:r>
      <w:r w:rsidRPr="00032BA6">
        <w:rPr>
          <w:rStyle w:val="StyleUnderline"/>
          <w:rFonts w:cs="Arial"/>
          <w:highlight w:val="cyan"/>
        </w:rPr>
        <w:t>China will promote its national security monitoring system for nuclear power.</w:t>
      </w:r>
      <w:r w:rsidRPr="002A226B">
        <w:rPr>
          <w:rStyle w:val="StyleUnderline"/>
          <w:rFonts w:cs="Arial"/>
        </w:rPr>
        <w:t xml:space="preserve"> China applies the most stringent security monitoring to ensure the safety and security of the nuclear power stations within China and those exported to other parts of the world. Nothing is left to chance. Relying on the National Research and Development Center for Nuclear and Radiation Safety and Security Monitoring Technologies, </w:t>
      </w:r>
      <w:r w:rsidRPr="00032BA6">
        <w:rPr>
          <w:rStyle w:val="Emphasis"/>
          <w:highlight w:val="cyan"/>
        </w:rPr>
        <w:t>we will help others enhance their capacity in security monitoring and contribute our share to enhancing nuclear power safety and security worldwide.</w:t>
      </w:r>
    </w:p>
    <w:p w:rsidR="00E42E4C" w:rsidRDefault="007D20FB" w:rsidP="0047395E">
      <w:pPr>
        <w:pStyle w:val="Heading1"/>
      </w:pPr>
      <w:r>
        <w:t>Lab-to-Lab Case Extensions</w:t>
      </w:r>
    </w:p>
    <w:p w:rsidR="0047395E" w:rsidRDefault="0047395E" w:rsidP="0047395E">
      <w:pPr>
        <w:pStyle w:val="Heading2"/>
      </w:pPr>
      <w:r>
        <w:t>Nuclear Security</w:t>
      </w:r>
    </w:p>
    <w:p w:rsidR="0047395E" w:rsidRPr="002A226B" w:rsidRDefault="0047395E" w:rsidP="0047395E">
      <w:pPr>
        <w:pStyle w:val="Heading3"/>
        <w:rPr>
          <w:rFonts w:cs="Arial"/>
        </w:rPr>
      </w:pPr>
      <w:r w:rsidRPr="002A226B">
        <w:rPr>
          <w:rFonts w:cs="Arial"/>
        </w:rPr>
        <w:t xml:space="preserve">A/t </w:t>
      </w:r>
      <w:proofErr w:type="spellStart"/>
      <w:r w:rsidRPr="002A226B">
        <w:rPr>
          <w:rFonts w:cs="Arial"/>
        </w:rPr>
        <w:t>Squo</w:t>
      </w:r>
      <w:proofErr w:type="spellEnd"/>
      <w:r w:rsidRPr="002A226B">
        <w:rPr>
          <w:rFonts w:cs="Arial"/>
        </w:rPr>
        <w:t xml:space="preserve"> solves cooperation</w:t>
      </w:r>
    </w:p>
    <w:p w:rsidR="0047395E" w:rsidRPr="002A226B" w:rsidRDefault="0047395E" w:rsidP="0047395E">
      <w:pPr>
        <w:pStyle w:val="Heading4"/>
        <w:rPr>
          <w:rStyle w:val="Style13ptBold"/>
          <w:rFonts w:cs="Arial"/>
          <w:b/>
        </w:rPr>
      </w:pPr>
      <w:r w:rsidRPr="002A226B">
        <w:rPr>
          <w:rStyle w:val="Style13ptBold"/>
          <w:rFonts w:cs="Arial"/>
          <w:b/>
        </w:rPr>
        <w:t xml:space="preserve">CLL cooperation </w:t>
      </w:r>
      <w:r>
        <w:rPr>
          <w:rStyle w:val="Style13ptBold"/>
          <w:rFonts w:cs="Arial"/>
          <w:b/>
        </w:rPr>
        <w:t xml:space="preserve">has yet </w:t>
      </w:r>
      <w:r w:rsidRPr="002A226B">
        <w:rPr>
          <w:rStyle w:val="Style13ptBold"/>
          <w:rFonts w:cs="Arial"/>
          <w:b/>
        </w:rPr>
        <w:t xml:space="preserve">to be expanded into military facilities </w:t>
      </w:r>
    </w:p>
    <w:p w:rsidR="0047395E" w:rsidRPr="002A226B" w:rsidRDefault="0047395E" w:rsidP="0047395E">
      <w:pPr>
        <w:rPr>
          <w:rStyle w:val="Style13ptBold"/>
          <w:rFonts w:cs="Arial"/>
          <w:b w:val="0"/>
          <w:sz w:val="24"/>
          <w:szCs w:val="24"/>
        </w:rPr>
      </w:pPr>
      <w:r w:rsidRPr="002A226B">
        <w:rPr>
          <w:rStyle w:val="Style13ptBold"/>
          <w:rFonts w:cs="Arial"/>
          <w:szCs w:val="26"/>
        </w:rPr>
        <w:t xml:space="preserve">Busch ’02 – </w:t>
      </w:r>
      <w:r w:rsidRPr="002A226B">
        <w:rPr>
          <w:rStyle w:val="Style13ptBold"/>
          <w:rFonts w:cs="Arial"/>
          <w:b w:val="0"/>
          <w:sz w:val="24"/>
          <w:szCs w:val="24"/>
        </w:rPr>
        <w:t>Senior Research Associate at the center for International Trade and Security and Assistant Professor of International Affairs at the University of Georgia, 2002</w:t>
      </w:r>
    </w:p>
    <w:p w:rsidR="0047395E" w:rsidRPr="002A226B" w:rsidRDefault="0047395E" w:rsidP="0047395E">
      <w:pPr>
        <w:rPr>
          <w:rStyle w:val="Style13ptBold"/>
          <w:rFonts w:cs="Arial"/>
          <w:b w:val="0"/>
          <w:sz w:val="24"/>
          <w:szCs w:val="24"/>
        </w:rPr>
      </w:pPr>
      <w:r w:rsidRPr="002A226B">
        <w:rPr>
          <w:rStyle w:val="Style13ptBold"/>
          <w:rFonts w:cs="Arial"/>
          <w:b w:val="0"/>
          <w:sz w:val="24"/>
          <w:szCs w:val="24"/>
        </w:rPr>
        <w:t xml:space="preserve">(“China’s Missile Material Protection, Control, and Accounting: The Case for Renewed Collaboration”, The Non-Proliferation Review, Fall/Winter, </w:t>
      </w:r>
      <w:hyperlink r:id="rId24" w:history="1">
        <w:r w:rsidRPr="002A226B">
          <w:rPr>
            <w:rStyle w:val="Hyperlink"/>
            <w:rFonts w:cs="Arial"/>
            <w:sz w:val="24"/>
            <w:szCs w:val="24"/>
          </w:rPr>
          <w:t>https://www.nonproliferation.org/wp-content/uploads/npr/93busch.pdf</w:t>
        </w:r>
      </w:hyperlink>
      <w:r w:rsidRPr="002A226B">
        <w:rPr>
          <w:rStyle w:val="Style13ptBold"/>
          <w:rFonts w:cs="Arial"/>
          <w:b w:val="0"/>
          <w:sz w:val="24"/>
          <w:szCs w:val="24"/>
        </w:rPr>
        <w:t>, accessed July 1</w:t>
      </w:r>
      <w:r w:rsidRPr="002A226B">
        <w:rPr>
          <w:rStyle w:val="Style13ptBold"/>
          <w:rFonts w:cs="Arial"/>
          <w:b w:val="0"/>
          <w:sz w:val="24"/>
          <w:szCs w:val="24"/>
          <w:vertAlign w:val="superscript"/>
        </w:rPr>
        <w:t>st</w:t>
      </w:r>
      <w:r w:rsidRPr="002A226B">
        <w:rPr>
          <w:rStyle w:val="Style13ptBold"/>
          <w:rFonts w:cs="Arial"/>
          <w:b w:val="0"/>
          <w:sz w:val="24"/>
          <w:szCs w:val="24"/>
        </w:rPr>
        <w:t>, CE)</w:t>
      </w:r>
    </w:p>
    <w:p w:rsidR="0047395E" w:rsidRDefault="0047395E" w:rsidP="0047395E">
      <w:pPr>
        <w:rPr>
          <w:rStyle w:val="StyleUnderline"/>
          <w:rFonts w:cs="Arial"/>
        </w:rPr>
      </w:pPr>
      <w:r w:rsidRPr="006678D5">
        <w:t>The United States could also consider initiating other lab-to-lab collaborations</w:t>
      </w:r>
      <w:r>
        <w:rPr>
          <w:rStyle w:val="StyleUnderline"/>
          <w:rFonts w:cs="Arial"/>
        </w:rPr>
        <w:t xml:space="preserve"> </w:t>
      </w:r>
      <w:r w:rsidRPr="002A226B">
        <w:rPr>
          <w:rFonts w:cs="Arial"/>
        </w:rPr>
        <w:t xml:space="preserve">dealing with less sensitive issues. These collaborations could focus on safety and security issues at civilian facilities for instance. They could engage, at least at fast, such Chinese agencies as the National Nuclear Safety Administration (NNSA). </w:t>
      </w:r>
      <w:r w:rsidRPr="002A226B">
        <w:rPr>
          <w:rStyle w:val="StyleUnderline"/>
          <w:rFonts w:cs="Arial"/>
        </w:rPr>
        <w:t xml:space="preserve">If these programs were to achieve success, then U.S. and Chinese officials could consider expanding them to include all of China's nuclear facilities. </w:t>
      </w:r>
      <w:r w:rsidRPr="00032BA6">
        <w:rPr>
          <w:rStyle w:val="StyleUnderline"/>
          <w:rFonts w:cs="Arial"/>
          <w:highlight w:val="cyan"/>
        </w:rPr>
        <w:t>A shortcoming of such an approach</w:t>
      </w:r>
      <w:r w:rsidRPr="002A226B">
        <w:rPr>
          <w:rStyle w:val="StyleUnderline"/>
          <w:rFonts w:cs="Arial"/>
        </w:rPr>
        <w:t xml:space="preserve">, however, </w:t>
      </w:r>
      <w:r w:rsidRPr="00032BA6">
        <w:rPr>
          <w:rStyle w:val="StyleUnderline"/>
          <w:rFonts w:cs="Arial"/>
          <w:highlight w:val="cyan"/>
        </w:rPr>
        <w:t xml:space="preserve">is that the largest stockpiles </w:t>
      </w:r>
      <w:r w:rsidRPr="002A226B">
        <w:rPr>
          <w:rStyle w:val="StyleUnderline"/>
          <w:rFonts w:cs="Arial"/>
        </w:rPr>
        <w:t xml:space="preserve">of HEU and separated plutonium </w:t>
      </w:r>
      <w:r w:rsidRPr="00032BA6">
        <w:rPr>
          <w:rStyle w:val="StyleUnderline"/>
          <w:rFonts w:cs="Arial"/>
          <w:highlight w:val="cyan"/>
        </w:rPr>
        <w:t>are</w:t>
      </w:r>
      <w:r w:rsidRPr="002A226B">
        <w:rPr>
          <w:rStyle w:val="StyleUnderline"/>
          <w:rFonts w:cs="Arial"/>
        </w:rPr>
        <w:t xml:space="preserve"> presumably </w:t>
      </w:r>
      <w:r w:rsidRPr="00032BA6">
        <w:rPr>
          <w:rStyle w:val="StyleUnderline"/>
          <w:rFonts w:cs="Arial"/>
          <w:highlight w:val="cyan"/>
        </w:rPr>
        <w:t>located at China's military facilities</w:t>
      </w:r>
      <w:r w:rsidRPr="002A226B">
        <w:rPr>
          <w:rStyle w:val="StyleUnderline"/>
          <w:rFonts w:cs="Arial"/>
        </w:rPr>
        <w:t>.</w:t>
      </w:r>
      <w:r w:rsidRPr="002A226B">
        <w:rPr>
          <w:rFonts w:cs="Arial"/>
        </w:rPr>
        <w:t xml:space="preserve"> It would mean that the most attractive materials for theft would be the last to be the subject of US-Chinese collaboration. Thus, while this approach has the greatest chance of being acceptable to leaders on both sides, it should be expanded as soon as politically feasible. In the meantime, however, beginning with civilian facilities would by no means be wafted time. </w:t>
      </w:r>
      <w:r w:rsidRPr="00032BA6">
        <w:rPr>
          <w:rStyle w:val="StyleUnderline"/>
          <w:rFonts w:cs="Arial"/>
          <w:highlight w:val="cyan"/>
        </w:rPr>
        <w:t xml:space="preserve">Improving MPC&amp;A at China's </w:t>
      </w:r>
      <w:r w:rsidRPr="002A226B">
        <w:rPr>
          <w:rStyle w:val="StyleUnderline"/>
          <w:rFonts w:cs="Arial"/>
        </w:rPr>
        <w:t xml:space="preserve">civilian and research </w:t>
      </w:r>
      <w:r w:rsidRPr="00032BA6">
        <w:rPr>
          <w:rStyle w:val="StyleUnderline"/>
          <w:rFonts w:cs="Arial"/>
          <w:highlight w:val="cyan"/>
        </w:rPr>
        <w:t>reactors would reduce risks of sabotage and help protect the sensitive materials</w:t>
      </w:r>
      <w:r w:rsidRPr="002A226B">
        <w:rPr>
          <w:rStyle w:val="StyleUnderline"/>
          <w:rFonts w:cs="Arial"/>
        </w:rPr>
        <w:t xml:space="preserve"> at these facilities. </w:t>
      </w:r>
      <w:r w:rsidRPr="00032BA6">
        <w:rPr>
          <w:rStyle w:val="StyleUnderline"/>
          <w:rFonts w:cs="Arial"/>
          <w:highlight w:val="cyan"/>
        </w:rPr>
        <w:t>Through collaborative efforts</w:t>
      </w:r>
      <w:r w:rsidRPr="002A226B">
        <w:rPr>
          <w:rStyle w:val="StyleUnderline"/>
          <w:rFonts w:cs="Arial"/>
        </w:rPr>
        <w:t xml:space="preserve"> at civilian facilities, </w:t>
      </w:r>
      <w:r w:rsidRPr="00032BA6">
        <w:rPr>
          <w:rStyle w:val="StyleUnderline"/>
          <w:rFonts w:cs="Arial"/>
          <w:highlight w:val="cyan"/>
        </w:rPr>
        <w:t>China could become more familiar with Western approaches</w:t>
      </w:r>
      <w:r w:rsidRPr="002A226B">
        <w:rPr>
          <w:rStyle w:val="StyleUnderline"/>
          <w:rFonts w:cs="Arial"/>
        </w:rPr>
        <w:t xml:space="preserve"> to designing and installing MPC&amp;A systems, thus </w:t>
      </w:r>
      <w:r w:rsidRPr="00032BA6">
        <w:rPr>
          <w:rStyle w:val="StyleUnderline"/>
          <w:rFonts w:cs="Arial"/>
          <w:highlight w:val="cyan"/>
        </w:rPr>
        <w:t>setting the stage for rapid progress</w:t>
      </w:r>
      <w:r w:rsidRPr="002A226B">
        <w:rPr>
          <w:rStyle w:val="StyleUnderline"/>
          <w:rFonts w:cs="Arial"/>
        </w:rPr>
        <w:t xml:space="preserve"> when the program is expanded to military facilities."</w:t>
      </w:r>
    </w:p>
    <w:p w:rsidR="0047395E" w:rsidRPr="002A226B" w:rsidRDefault="0047395E" w:rsidP="0047395E">
      <w:pPr>
        <w:pStyle w:val="Heading3"/>
        <w:rPr>
          <w:rStyle w:val="Style13ptBold"/>
          <w:rFonts w:cs="Arial"/>
          <w:b/>
          <w:sz w:val="32"/>
          <w:u w:val="single"/>
        </w:rPr>
      </w:pPr>
      <w:r w:rsidRPr="002A226B">
        <w:rPr>
          <w:rFonts w:cs="Arial"/>
        </w:rPr>
        <w:t xml:space="preserve">A/t </w:t>
      </w:r>
      <w:proofErr w:type="gramStart"/>
      <w:r w:rsidRPr="002A226B">
        <w:rPr>
          <w:rFonts w:cs="Arial"/>
        </w:rPr>
        <w:t>Can’t</w:t>
      </w:r>
      <w:proofErr w:type="gramEnd"/>
      <w:r w:rsidRPr="002A226B">
        <w:rPr>
          <w:rFonts w:cs="Arial"/>
        </w:rPr>
        <w:t xml:space="preserve"> get the bomb </w:t>
      </w:r>
    </w:p>
    <w:p w:rsidR="0047395E" w:rsidRPr="002A226B" w:rsidRDefault="0047395E" w:rsidP="0047395E">
      <w:pPr>
        <w:pStyle w:val="Heading4"/>
        <w:rPr>
          <w:rStyle w:val="Style13ptBold"/>
          <w:rFonts w:cs="Arial"/>
          <w:b/>
        </w:rPr>
      </w:pPr>
      <w:r w:rsidRPr="002A226B">
        <w:rPr>
          <w:rStyle w:val="Style13ptBold"/>
          <w:rFonts w:cs="Arial"/>
          <w:b/>
        </w:rPr>
        <w:t>Weaknesses in nuclear security provide opportunities for nuclear terrorism</w:t>
      </w:r>
    </w:p>
    <w:p w:rsidR="0047395E" w:rsidRPr="002A226B" w:rsidRDefault="0047395E" w:rsidP="0047395E">
      <w:pPr>
        <w:rPr>
          <w:rFonts w:cs="Arial"/>
        </w:rPr>
      </w:pPr>
      <w:r w:rsidRPr="002A226B">
        <w:rPr>
          <w:rStyle w:val="Style13ptBold"/>
          <w:rFonts w:cs="Arial"/>
          <w:szCs w:val="26"/>
        </w:rPr>
        <w:t xml:space="preserve">Zhao ’16-- </w:t>
      </w:r>
      <w:r w:rsidRPr="002A226B">
        <w:rPr>
          <w:rFonts w:cs="Arial"/>
        </w:rPr>
        <w:t xml:space="preserve">Tong Zhao, associate in Carnegie’s Nuclear Policy Program based at the Carnegie–Tsinghua Center for Global Policy, PhD, Science, Technology, and International Affairs, Georgia Institute of Technology MA, International Relations, Tsinghua University, BS, Physics, Tsinghua University, previously a Stanton Nuclear Security Fellow with the Managing the Atom Project and the International Security Program at the </w:t>
      </w:r>
      <w:proofErr w:type="spellStart"/>
      <w:r w:rsidRPr="002A226B">
        <w:rPr>
          <w:rFonts w:cs="Arial"/>
        </w:rPr>
        <w:t>Belfer</w:t>
      </w:r>
      <w:proofErr w:type="spellEnd"/>
      <w:r w:rsidRPr="002A226B">
        <w:rPr>
          <w:rFonts w:cs="Arial"/>
        </w:rPr>
        <w:t xml:space="preserve"> Center for Science and International Affairs at Harvard University, 2016</w:t>
      </w:r>
    </w:p>
    <w:p w:rsidR="0047395E" w:rsidRPr="002A226B" w:rsidRDefault="0047395E" w:rsidP="0047395E">
      <w:pPr>
        <w:rPr>
          <w:rFonts w:cs="Arial"/>
        </w:rPr>
      </w:pPr>
      <w:r w:rsidRPr="002A226B">
        <w:rPr>
          <w:rFonts w:cs="Arial"/>
        </w:rPr>
        <w:t>(“China has High Stakes in Promoting Nuclear Security Cooperation”, Carnegie Tsinghua Center for Global Policy, March 18</w:t>
      </w:r>
      <w:r w:rsidRPr="002A226B">
        <w:rPr>
          <w:rFonts w:cs="Arial"/>
          <w:vertAlign w:val="superscript"/>
        </w:rPr>
        <w:t>th</w:t>
      </w:r>
      <w:r w:rsidRPr="002A226B">
        <w:rPr>
          <w:rFonts w:cs="Arial"/>
        </w:rPr>
        <w:t xml:space="preserve">, </w:t>
      </w:r>
      <w:hyperlink r:id="rId25" w:history="1">
        <w:r w:rsidRPr="002A226B">
          <w:rPr>
            <w:rStyle w:val="Hyperlink"/>
            <w:rFonts w:cs="Arial"/>
          </w:rPr>
          <w:t>http://carnegietsinghua.org/2016/03/18/china-has-high-stakes-in-promoting-nuclear-security-cooperation/iwdm</w:t>
        </w:r>
      </w:hyperlink>
      <w:r w:rsidRPr="002A226B">
        <w:rPr>
          <w:rFonts w:cs="Arial"/>
        </w:rPr>
        <w:t>, accessed July 1</w:t>
      </w:r>
      <w:r w:rsidRPr="002A226B">
        <w:rPr>
          <w:rFonts w:cs="Arial"/>
          <w:vertAlign w:val="superscript"/>
        </w:rPr>
        <w:t>st</w:t>
      </w:r>
      <w:r w:rsidRPr="002A226B">
        <w:rPr>
          <w:rFonts w:cs="Arial"/>
        </w:rPr>
        <w:t>, 2016, CE)</w:t>
      </w:r>
    </w:p>
    <w:p w:rsidR="0047395E" w:rsidRDefault="0047395E" w:rsidP="0047395E">
      <w:pPr>
        <w:rPr>
          <w:rFonts w:cs="Arial"/>
        </w:rPr>
      </w:pPr>
      <w:r w:rsidRPr="002A226B">
        <w:rPr>
          <w:rFonts w:cs="Arial"/>
        </w:rPr>
        <w:t xml:space="preserve">Against the background of a worldwide resurgence of Islamic extremism and terrorism, </w:t>
      </w:r>
      <w:r w:rsidRPr="00032BA6">
        <w:rPr>
          <w:rStyle w:val="StyleUnderline"/>
          <w:rFonts w:cs="Arial"/>
          <w:highlight w:val="cyan"/>
        </w:rPr>
        <w:t>China is facing an increasing threat from</w:t>
      </w:r>
      <w:r w:rsidRPr="002A226B">
        <w:rPr>
          <w:rStyle w:val="StyleUnderline"/>
          <w:rFonts w:cs="Arial"/>
        </w:rPr>
        <w:t xml:space="preserve"> international and domestic </w:t>
      </w:r>
      <w:r w:rsidRPr="00032BA6">
        <w:rPr>
          <w:rStyle w:val="StyleUnderline"/>
          <w:rFonts w:cs="Arial"/>
          <w:highlight w:val="cyan"/>
        </w:rPr>
        <w:t>terrorism.</w:t>
      </w:r>
      <w:r w:rsidRPr="002A226B">
        <w:rPr>
          <w:rStyle w:val="StyleUnderline"/>
          <w:rFonts w:cs="Arial"/>
        </w:rPr>
        <w:t xml:space="preserve"> Given the global nature of terrorism, </w:t>
      </w:r>
      <w:r w:rsidRPr="00032BA6">
        <w:rPr>
          <w:rStyle w:val="StyleUnderline"/>
          <w:rFonts w:cs="Arial"/>
          <w:highlight w:val="cyan"/>
        </w:rPr>
        <w:t>weaknesses in nuclear security</w:t>
      </w:r>
      <w:r w:rsidRPr="002A226B">
        <w:rPr>
          <w:rStyle w:val="StyleUnderline"/>
          <w:rFonts w:cs="Arial"/>
        </w:rPr>
        <w:t xml:space="preserve"> aboard could </w:t>
      </w:r>
      <w:r w:rsidRPr="00032BA6">
        <w:rPr>
          <w:rStyle w:val="StyleUnderline"/>
          <w:rFonts w:cs="Arial"/>
          <w:highlight w:val="cyan"/>
        </w:rPr>
        <w:t>lead to nuclear or radioactive materials being stolen</w:t>
      </w:r>
      <w:r w:rsidRPr="002A226B">
        <w:rPr>
          <w:rStyle w:val="StyleUnderline"/>
          <w:rFonts w:cs="Arial"/>
        </w:rPr>
        <w:t xml:space="preserve">, shipped to, </w:t>
      </w:r>
      <w:r w:rsidRPr="00032BA6">
        <w:rPr>
          <w:rStyle w:val="StyleUnderline"/>
          <w:rFonts w:cs="Arial"/>
          <w:highlight w:val="cyan"/>
        </w:rPr>
        <w:t>and used in a nuclear</w:t>
      </w:r>
      <w:r w:rsidRPr="002A226B">
        <w:rPr>
          <w:rStyle w:val="StyleUnderline"/>
          <w:rFonts w:cs="Arial"/>
        </w:rPr>
        <w:t xml:space="preserve"> or radiological </w:t>
      </w:r>
      <w:r w:rsidRPr="00032BA6">
        <w:rPr>
          <w:rStyle w:val="StyleUnderline"/>
          <w:rFonts w:cs="Arial"/>
          <w:highlight w:val="cyan"/>
        </w:rPr>
        <w:t>terrorist attack</w:t>
      </w:r>
      <w:r w:rsidRPr="002A226B">
        <w:rPr>
          <w:rStyle w:val="StyleUnderline"/>
          <w:rFonts w:cs="Arial"/>
        </w:rPr>
        <w:t xml:space="preserve"> on Chinese territory.</w:t>
      </w:r>
      <w:r w:rsidRPr="002A226B">
        <w:rPr>
          <w:rFonts w:cs="Arial"/>
        </w:rPr>
        <w:t xml:space="preserve"> Moreover, China itself possesses a large number of radioactive sources for industrial and civilian purposes, the protection of which would be enhanced by learning international best practices. China also has the world’s most ambitious nuclear energy development program, which creates considerable challenges in building a fail-proof system to protect each and every nuclear facility at all stages of the fuel cycle to prevent any nuclear or radioactive materials from falling into the wrong hands. </w:t>
      </w:r>
      <w:r w:rsidRPr="002A226B">
        <w:rPr>
          <w:rStyle w:val="StyleUnderline"/>
          <w:rFonts w:cs="Arial"/>
        </w:rPr>
        <w:t xml:space="preserve">As a result, </w:t>
      </w:r>
      <w:r w:rsidRPr="00032BA6">
        <w:rPr>
          <w:rStyle w:val="StyleUnderline"/>
          <w:rFonts w:cs="Arial"/>
          <w:highlight w:val="cyan"/>
        </w:rPr>
        <w:t xml:space="preserve">preventing nuclear terrorism </w:t>
      </w:r>
      <w:r w:rsidRPr="002A226B">
        <w:rPr>
          <w:rStyle w:val="StyleUnderline"/>
          <w:rFonts w:cs="Arial"/>
        </w:rPr>
        <w:t xml:space="preserve">and enhancing nuclear security </w:t>
      </w:r>
      <w:r w:rsidRPr="00032BA6">
        <w:rPr>
          <w:rStyle w:val="StyleUnderline"/>
          <w:rFonts w:cs="Arial"/>
          <w:highlight w:val="cyan"/>
        </w:rPr>
        <w:t>is a key national security interest for China</w:t>
      </w:r>
      <w:r w:rsidRPr="002A226B">
        <w:rPr>
          <w:rStyle w:val="StyleUnderline"/>
          <w:rFonts w:cs="Arial"/>
        </w:rPr>
        <w:t>, and its importance continues to grow.</w:t>
      </w:r>
      <w:r w:rsidRPr="002A226B">
        <w:rPr>
          <w:rFonts w:cs="Arial"/>
        </w:rPr>
        <w:t xml:space="preserve"> Increased appreciation of the importance of nuclear security has led to China embrace new security measures and to adopt stricter regulations. The newly released white paper on nuclear emergence response sheds light on some recent efforts. </w:t>
      </w:r>
      <w:r w:rsidRPr="002A226B">
        <w:rPr>
          <w:rStyle w:val="StyleUnderline"/>
          <w:rFonts w:cs="Arial"/>
        </w:rPr>
        <w:t xml:space="preserve">Nonetheless, the </w:t>
      </w:r>
      <w:r w:rsidRPr="00032BA6">
        <w:rPr>
          <w:rStyle w:val="StyleUnderline"/>
          <w:rFonts w:cs="Arial"/>
          <w:highlight w:val="cyan"/>
        </w:rPr>
        <w:t>difference in views between China and</w:t>
      </w:r>
      <w:r w:rsidRPr="002A226B">
        <w:rPr>
          <w:rStyle w:val="StyleUnderline"/>
          <w:rFonts w:cs="Arial"/>
        </w:rPr>
        <w:t xml:space="preserve"> some </w:t>
      </w:r>
      <w:r w:rsidRPr="00032BA6">
        <w:rPr>
          <w:rStyle w:val="StyleUnderline"/>
          <w:rFonts w:cs="Arial"/>
          <w:highlight w:val="cyan"/>
        </w:rPr>
        <w:t>Western countries</w:t>
      </w:r>
      <w:r w:rsidRPr="002A226B">
        <w:rPr>
          <w:rStyle w:val="StyleUnderline"/>
          <w:rFonts w:cs="Arial"/>
        </w:rPr>
        <w:t xml:space="preserve"> about the best approach to addressing nuclear security challenges </w:t>
      </w:r>
      <w:r w:rsidRPr="00032BA6">
        <w:rPr>
          <w:rStyle w:val="StyleUnderline"/>
          <w:rFonts w:cs="Arial"/>
          <w:highlight w:val="cyan"/>
        </w:rPr>
        <w:t>is holding them back from deeper cooperation.</w:t>
      </w:r>
      <w:r w:rsidRPr="002A226B">
        <w:rPr>
          <w:rFonts w:cs="Arial"/>
        </w:rPr>
        <w:t xml:space="preserve"> For instance, China has avoided measures that could draw excessive public attention to and highlighting existing nuclear security weaknesses, fearing that doing so would undermine security by revealing vulnerability and enlightening potential saboteurs.</w:t>
      </w:r>
    </w:p>
    <w:p w:rsidR="0047395E" w:rsidRDefault="0047395E" w:rsidP="0047395E">
      <w:pPr>
        <w:pStyle w:val="Heading4"/>
      </w:pPr>
      <w:r>
        <w:t xml:space="preserve">Terrorists can easily steal, build, or buy nuclear weapons and they want them </w:t>
      </w:r>
    </w:p>
    <w:p w:rsidR="0047395E" w:rsidRPr="00661487" w:rsidRDefault="0047395E" w:rsidP="0047395E">
      <w:r w:rsidRPr="00661487">
        <w:rPr>
          <w:rStyle w:val="Style13ptBold"/>
        </w:rPr>
        <w:t>Allison 10</w:t>
      </w:r>
      <w:r>
        <w:t xml:space="preserve"> ( Graham Allison, Director, </w:t>
      </w:r>
      <w:proofErr w:type="spellStart"/>
      <w:r>
        <w:t>Belfer</w:t>
      </w:r>
      <w:proofErr w:type="spellEnd"/>
      <w:r>
        <w:t xml:space="preserve"> Center for Science and International Affairs, Harvard Kennedy School, “Nuclear Terrorism Fact Sheet”, April 2010, Accessed 7/19/16, Available online at http://belfercenter.ksg.harvard.edu/publication/20057/nuclear_terrorism_fact_sheet.html)</w:t>
      </w:r>
    </w:p>
    <w:p w:rsidR="0047395E" w:rsidRDefault="0047395E" w:rsidP="0047395E">
      <w:pPr>
        <w:rPr>
          <w:sz w:val="16"/>
        </w:rPr>
      </w:pPr>
      <w:r w:rsidRPr="00661487">
        <w:rPr>
          <w:sz w:val="16"/>
        </w:rPr>
        <w:t xml:space="preserve">Motives, Means, Opportunity Motive In 1998, Osama bin Laden issued a statement, "The Nuclear Bomb of Islam," declaring that "It is the duty of Muslims to prepare as much force as possible to terrorize the enemies of God." Means With 25 kg of HEU, terrorists could make an improvised nuclear device (IND). Opportunity An IND can be delivered to its target along the same routes that bring drugs, illegal immigrants, and legal goods to major cities of the world. Preventable The civilized world can successfully prevent nuclear terrorism by just doing one thing: denying terrorists the means to achieve their deadliest ambitions by locking up all nuclear weapons and materials to a gold standard -- beyond the reach of terrorists and thieves. United Nations Security Council Resolution 1887 called upon member states to "raise standards of nuclear security to reduce the risk of nuclear terrorism, with the aim of securing all vulnerable nuclear material from such risks within four years." Questions Answered In This Fact Sheet Who could be planning a nuclear terrorist attack? What nuclear weapons could terrorists use? Where could terrorists acquire a nuclear bomb? When could terrorists launch the first nuclear attack? How could terrorists deliver a nuclear weapon to its target? Who could be planning a nuclear terrorist attack? </w:t>
      </w:r>
      <w:r w:rsidRPr="001C5B19">
        <w:rPr>
          <w:rStyle w:val="StyleUnderline"/>
          <w:highlight w:val="cyan"/>
        </w:rPr>
        <w:t>Al Qaeda, Chechnya-based separatists, Lashkar-e-</w:t>
      </w:r>
      <w:proofErr w:type="spellStart"/>
      <w:r w:rsidRPr="001C5B19">
        <w:rPr>
          <w:rStyle w:val="StyleUnderline"/>
          <w:highlight w:val="cyan"/>
        </w:rPr>
        <w:t>Taiba</w:t>
      </w:r>
      <w:proofErr w:type="spellEnd"/>
      <w:r w:rsidRPr="001C5B19">
        <w:rPr>
          <w:rStyle w:val="StyleUnderline"/>
          <w:highlight w:val="cyan"/>
        </w:rPr>
        <w:t xml:space="preserve">, and </w:t>
      </w:r>
      <w:proofErr w:type="spellStart"/>
      <w:r w:rsidRPr="001C5B19">
        <w:rPr>
          <w:rStyle w:val="StyleUnderline"/>
          <w:highlight w:val="cyan"/>
        </w:rPr>
        <w:t>Aum</w:t>
      </w:r>
      <w:proofErr w:type="spellEnd"/>
      <w:r w:rsidRPr="001C5B19">
        <w:rPr>
          <w:rStyle w:val="StyleUnderline"/>
          <w:highlight w:val="cyan"/>
        </w:rPr>
        <w:t xml:space="preserve"> </w:t>
      </w:r>
      <w:proofErr w:type="spellStart"/>
      <w:r w:rsidRPr="001C5B19">
        <w:rPr>
          <w:rStyle w:val="StyleUnderline"/>
          <w:highlight w:val="cyan"/>
        </w:rPr>
        <w:t>Shinrikyo</w:t>
      </w:r>
      <w:proofErr w:type="spellEnd"/>
      <w:r w:rsidRPr="001C5B19">
        <w:rPr>
          <w:rStyle w:val="StyleUnderline"/>
          <w:highlight w:val="cyan"/>
        </w:rPr>
        <w:t xml:space="preserve"> have demonstrated interest in acquiring a nuclear weapon.</w:t>
      </w:r>
      <w:r w:rsidRPr="00661487">
        <w:rPr>
          <w:rStyle w:val="StyleUnderline"/>
        </w:rPr>
        <w:t xml:space="preserve"> Al Qaeda is known to be pursuing a long-term, persistent, and systematic approach to acquiring the bomb.</w:t>
      </w:r>
      <w:r>
        <w:rPr>
          <w:rStyle w:val="StyleUnderline"/>
        </w:rPr>
        <w:t xml:space="preserve"> </w:t>
      </w:r>
      <w:r w:rsidRPr="00661487">
        <w:rPr>
          <w:sz w:val="16"/>
        </w:rPr>
        <w:t>Number of terrorist groups that have demonstrated interest in acquiring a nuclear weapon: 4 Al Qaeda, Chechnya-based separatists, Lashkar-e-</w:t>
      </w:r>
      <w:proofErr w:type="spellStart"/>
      <w:r w:rsidRPr="00661487">
        <w:rPr>
          <w:sz w:val="16"/>
        </w:rPr>
        <w:t>Taiba</w:t>
      </w:r>
      <w:proofErr w:type="spellEnd"/>
      <w:r w:rsidRPr="00661487">
        <w:rPr>
          <w:sz w:val="16"/>
        </w:rPr>
        <w:t xml:space="preserve">, and </w:t>
      </w:r>
      <w:proofErr w:type="spellStart"/>
      <w:r w:rsidRPr="00661487">
        <w:rPr>
          <w:sz w:val="16"/>
        </w:rPr>
        <w:t>Aum</w:t>
      </w:r>
      <w:proofErr w:type="spellEnd"/>
      <w:r w:rsidRPr="00661487">
        <w:rPr>
          <w:sz w:val="16"/>
        </w:rPr>
        <w:t xml:space="preserve"> </w:t>
      </w:r>
      <w:proofErr w:type="spellStart"/>
      <w:r w:rsidRPr="00661487">
        <w:rPr>
          <w:sz w:val="16"/>
        </w:rPr>
        <w:t>Shinrikyo</w:t>
      </w:r>
      <w:proofErr w:type="spellEnd"/>
      <w:r w:rsidRPr="00661487">
        <w:rPr>
          <w:sz w:val="16"/>
        </w:rPr>
        <w:t xml:space="preserve"> Number of terrorist groups that may be capable of acquiring and using nuclear weapons: 5 Al Qaeda, North Caucasus-based separatists, Lashkar-e-</w:t>
      </w:r>
      <w:proofErr w:type="spellStart"/>
      <w:r w:rsidRPr="00661487">
        <w:rPr>
          <w:sz w:val="16"/>
        </w:rPr>
        <w:t>Tayyib</w:t>
      </w:r>
      <w:proofErr w:type="spellEnd"/>
      <w:r w:rsidRPr="00661487">
        <w:rPr>
          <w:sz w:val="16"/>
        </w:rPr>
        <w:t xml:space="preserve">, Hezbollah, Taliban Number of known groups that have attempted to buy nuclear material on the black market: 2 </w:t>
      </w:r>
      <w:proofErr w:type="spellStart"/>
      <w:r w:rsidRPr="00661487">
        <w:rPr>
          <w:sz w:val="16"/>
        </w:rPr>
        <w:t>Aum</w:t>
      </w:r>
      <w:proofErr w:type="spellEnd"/>
      <w:r w:rsidRPr="00661487">
        <w:rPr>
          <w:sz w:val="16"/>
        </w:rPr>
        <w:t xml:space="preserve"> </w:t>
      </w:r>
      <w:proofErr w:type="spellStart"/>
      <w:r w:rsidRPr="00661487">
        <w:rPr>
          <w:sz w:val="16"/>
        </w:rPr>
        <w:t>Shinrikyo</w:t>
      </w:r>
      <w:proofErr w:type="spellEnd"/>
      <w:r w:rsidRPr="00661487">
        <w:rPr>
          <w:sz w:val="16"/>
        </w:rPr>
        <w:t xml:space="preserve"> and Al Qaeda Number of years that Al Qaeda has been pursuing a nuclear weapon: 15 9/11 Commission (2004): "Al Qaeda has tried to acquire or make nuclear weapons for at least ten years... and continues to pursue its strategic goal of obtaining a nuclear capability." What nuclear weapons could terrorists use? </w:t>
      </w:r>
      <w:r w:rsidRPr="001C5B19">
        <w:rPr>
          <w:rStyle w:val="StyleUnderline"/>
          <w:highlight w:val="cyan"/>
        </w:rPr>
        <w:t>They could</w:t>
      </w:r>
      <w:r w:rsidRPr="00661487">
        <w:rPr>
          <w:rStyle w:val="StyleUnderline"/>
        </w:rPr>
        <w:t xml:space="preserve"> buy, </w:t>
      </w:r>
      <w:r w:rsidRPr="001C5B19">
        <w:rPr>
          <w:rStyle w:val="StyleUnderline"/>
          <w:highlight w:val="cyan"/>
        </w:rPr>
        <w:t>steal</w:t>
      </w:r>
      <w:r w:rsidRPr="00661487">
        <w:rPr>
          <w:rStyle w:val="StyleUnderline"/>
        </w:rPr>
        <w:t xml:space="preserve">, or construct </w:t>
      </w:r>
      <w:r w:rsidRPr="001C5B19">
        <w:rPr>
          <w:rStyle w:val="StyleUnderline"/>
          <w:highlight w:val="cyan"/>
        </w:rPr>
        <w:t>a nuclear weapon.</w:t>
      </w:r>
      <w:r>
        <w:rPr>
          <w:rStyle w:val="StyleUnderline"/>
        </w:rPr>
        <w:t xml:space="preserve"> </w:t>
      </w:r>
      <w:r w:rsidRPr="00661487">
        <w:rPr>
          <w:sz w:val="16"/>
        </w:rPr>
        <w:t xml:space="preserve">What is the hardest part of making a nuclear bomb? Acquiring fissile material </w:t>
      </w:r>
      <w:proofErr w:type="gramStart"/>
      <w:r w:rsidRPr="00661487">
        <w:rPr>
          <w:sz w:val="16"/>
        </w:rPr>
        <w:t>What</w:t>
      </w:r>
      <w:proofErr w:type="gramEnd"/>
      <w:r w:rsidRPr="00661487">
        <w:rPr>
          <w:sz w:val="16"/>
        </w:rPr>
        <w:t xml:space="preserve"> fissile material is needed to make a nuclear bomb? HEU or Pu How difficult would it be for terrorists to get fissile materials? Not hard enough </w:t>
      </w:r>
      <w:r w:rsidRPr="001C5B19">
        <w:rPr>
          <w:rStyle w:val="StyleUnderline"/>
          <w:highlight w:val="cyan"/>
        </w:rPr>
        <w:t>There are hundreds of locations holding nuclear weapons or weapons-usable material</w:t>
      </w:r>
      <w:r w:rsidRPr="00661487">
        <w:rPr>
          <w:rStyle w:val="StyleUnderline"/>
        </w:rPr>
        <w:t xml:space="preserve"> and no binding global standards for how well these weapons and materials should be secured. There are more than 130 research reactors with HEU, some of which are in developing and transitional countries.</w:t>
      </w:r>
      <w:r>
        <w:rPr>
          <w:rStyle w:val="StyleUnderline"/>
        </w:rPr>
        <w:t xml:space="preserve"> </w:t>
      </w:r>
      <w:r w:rsidRPr="00661487">
        <w:rPr>
          <w:sz w:val="16"/>
        </w:rPr>
        <w:t>Once nuclear material is acquired, could terrorists make a nuclear weapon? Yes U.S. Office of Technology Assessment (1977): "</w:t>
      </w:r>
      <w:r w:rsidRPr="001C5B19">
        <w:rPr>
          <w:rStyle w:val="StyleUnderline"/>
          <w:highlight w:val="cyan"/>
        </w:rPr>
        <w:t>A small group of people</w:t>
      </w:r>
      <w:r w:rsidRPr="00661487">
        <w:rPr>
          <w:rStyle w:val="StyleUnderline"/>
        </w:rPr>
        <w:t xml:space="preserve">, none of whom have ever had access to the classified literature, </w:t>
      </w:r>
      <w:r w:rsidRPr="001C5B19">
        <w:rPr>
          <w:rStyle w:val="StyleUnderline"/>
          <w:highlight w:val="cyan"/>
        </w:rPr>
        <w:t>could design and build a crude nuclear explosive device</w:t>
      </w:r>
      <w:r w:rsidRPr="00661487">
        <w:rPr>
          <w:rStyle w:val="StyleUnderline"/>
        </w:rPr>
        <w:t>... [</w:t>
      </w:r>
      <w:r w:rsidRPr="001C5B19">
        <w:rPr>
          <w:rStyle w:val="StyleUnderline"/>
          <w:highlight w:val="cyan"/>
        </w:rPr>
        <w:t>O]</w:t>
      </w:r>
      <w:proofErr w:type="spellStart"/>
      <w:r w:rsidRPr="001C5B19">
        <w:rPr>
          <w:rStyle w:val="StyleUnderline"/>
          <w:highlight w:val="cyan"/>
        </w:rPr>
        <w:t>nly</w:t>
      </w:r>
      <w:proofErr w:type="spellEnd"/>
      <w:r w:rsidRPr="001C5B19">
        <w:rPr>
          <w:rStyle w:val="StyleUnderline"/>
          <w:highlight w:val="cyan"/>
        </w:rPr>
        <w:t xml:space="preserve"> modest machine-shop facilities</w:t>
      </w:r>
      <w:r w:rsidRPr="00661487">
        <w:rPr>
          <w:rStyle w:val="StyleUnderline"/>
        </w:rPr>
        <w:t xml:space="preserve"> that could be contracted for without arousing suspicion </w:t>
      </w:r>
      <w:r w:rsidRPr="001C5B19">
        <w:rPr>
          <w:rStyle w:val="StyleUnderline"/>
          <w:highlight w:val="cyan"/>
        </w:rPr>
        <w:t>would be required</w:t>
      </w:r>
      <w:r w:rsidRPr="00661487">
        <w:rPr>
          <w:rStyle w:val="StyleUnderline"/>
        </w:rPr>
        <w:t>."</w:t>
      </w:r>
      <w:r>
        <w:rPr>
          <w:rStyle w:val="StyleUnderline"/>
        </w:rPr>
        <w:t xml:space="preserve"> </w:t>
      </w:r>
    </w:p>
    <w:p w:rsidR="0047395E" w:rsidRDefault="0047395E" w:rsidP="0047395E">
      <w:pPr>
        <w:pStyle w:val="Heading4"/>
      </w:pPr>
      <w:r>
        <w:t xml:space="preserve">Can build weapons- don’t need scientists but just basic understanding of the literature </w:t>
      </w:r>
    </w:p>
    <w:p w:rsidR="0047395E" w:rsidRPr="00203CFE" w:rsidRDefault="0047395E" w:rsidP="0047395E">
      <w:r w:rsidRPr="00203CFE">
        <w:rPr>
          <w:rStyle w:val="Style13ptBold"/>
        </w:rPr>
        <w:t>Allison 09</w:t>
      </w:r>
      <w:r>
        <w:t xml:space="preserve"> (Graham Allison is Douglas Dillon Professor of Government and Director of the </w:t>
      </w:r>
      <w:proofErr w:type="spellStart"/>
      <w:r>
        <w:t>Belfer</w:t>
      </w:r>
      <w:proofErr w:type="spellEnd"/>
      <w:r>
        <w:t xml:space="preserve"> Center for Science and International Affairs at Harvard University’s Kennedy School of Government, “A Response to Nuclear Terrorism Skeptics”, Fall/Winter 2009, Accessed 7/19/16, Available online at https://www.brown.edu/initiatives/journal-world-affairs/sites/brown.edu.initiatives.journal-world-affairs/files/private/articles/16.1_Allison.pdf)</w:t>
      </w:r>
    </w:p>
    <w:p w:rsidR="0047395E" w:rsidRPr="008011B7" w:rsidRDefault="0047395E" w:rsidP="0047395E">
      <w:pPr>
        <w:rPr>
          <w:sz w:val="24"/>
          <w:szCs w:val="24"/>
          <w:u w:val="single"/>
        </w:rPr>
      </w:pPr>
      <w:r w:rsidRPr="00420B9E">
        <w:rPr>
          <w:sz w:val="16"/>
        </w:rPr>
        <w:t xml:space="preserve">Claim 3: It is extremely difficult to construct a nuclear device that works. Rolf </w:t>
      </w:r>
      <w:proofErr w:type="spellStart"/>
      <w:r w:rsidRPr="00420B9E">
        <w:rPr>
          <w:sz w:val="16"/>
        </w:rPr>
        <w:t>Mowatt-Larssen</w:t>
      </w:r>
      <w:proofErr w:type="spellEnd"/>
      <w:r w:rsidRPr="00420B9E">
        <w:rPr>
          <w:sz w:val="16"/>
        </w:rPr>
        <w:t>, former director of the Department of Energy’s Office of Intelligence and Counterintelligence, testified that, “</w:t>
      </w:r>
      <w:r w:rsidRPr="00420B9E">
        <w:rPr>
          <w:rStyle w:val="StyleUnderline"/>
        </w:rPr>
        <w:t>The 21st century will be defined first</w:t>
      </w:r>
      <w:r>
        <w:rPr>
          <w:rStyle w:val="StyleUnderline"/>
        </w:rPr>
        <w:t xml:space="preserve"> </w:t>
      </w:r>
      <w:r w:rsidRPr="00420B9E">
        <w:rPr>
          <w:rStyle w:val="StyleUnderline"/>
        </w:rPr>
        <w:t>by the desire and then by the ability of non-state actors to procure or develop crude</w:t>
      </w:r>
      <w:r>
        <w:rPr>
          <w:rStyle w:val="StyleUnderline"/>
        </w:rPr>
        <w:t xml:space="preserve"> </w:t>
      </w:r>
      <w:r w:rsidRPr="00420B9E">
        <w:rPr>
          <w:rStyle w:val="StyleUnderline"/>
        </w:rPr>
        <w:t>nuclear weapon</w:t>
      </w:r>
      <w:r w:rsidRPr="00420B9E">
        <w:rPr>
          <w:sz w:val="16"/>
        </w:rPr>
        <w:t xml:space="preserve">s.”36 In contrast, Mueller contends that, “Making a bomb is an extraordinarily difficult task...the odds, indeed, are stacked against the terrorists, perhaps massively so.”37 Mueller argues that his conclusion follows from an analysis of 20 steps an atomic terrorist would have to accomplish in what he judges to be the most likely nuclear terrorism scenario. On the basis of this list, he claims that there is “worse than one in a million” chance of success.38 His approach, however, misunderstands probabilistic risk assessment. For example, </w:t>
      </w:r>
      <w:r w:rsidRPr="00420B9E">
        <w:rPr>
          <w:rStyle w:val="StyleUnderline"/>
        </w:rPr>
        <w:t xml:space="preserve">some of the </w:t>
      </w:r>
      <w:r w:rsidRPr="001F7757">
        <w:rPr>
          <w:rStyle w:val="StyleUnderline"/>
          <w:highlight w:val="cyan"/>
        </w:rPr>
        <w:t>steps on the list would have to be completed before an attempt to acquire material</w:t>
      </w:r>
      <w:r w:rsidRPr="00420B9E">
        <w:rPr>
          <w:rStyle w:val="StyleUnderline"/>
        </w:rPr>
        <w:t xml:space="preserve"> could begin</w:t>
      </w:r>
      <w:r w:rsidRPr="00420B9E">
        <w:rPr>
          <w:sz w:val="16"/>
        </w:rPr>
        <w:t xml:space="preserve"> (therefore, </w:t>
      </w:r>
      <w:r w:rsidRPr="001F7757">
        <w:rPr>
          <w:rStyle w:val="StyleUnderline"/>
          <w:highlight w:val="cyan"/>
        </w:rPr>
        <w:t>the success rate</w:t>
      </w:r>
      <w:r w:rsidRPr="00420B9E">
        <w:rPr>
          <w:sz w:val="16"/>
        </w:rPr>
        <w:t xml:space="preserve"> for any of those steps during the path </w:t>
      </w:r>
      <w:r w:rsidRPr="001F7757">
        <w:rPr>
          <w:rStyle w:val="StyleUnderline"/>
          <w:highlight w:val="cyan"/>
        </w:rPr>
        <w:t>would</w:t>
      </w:r>
      <w:r w:rsidRPr="00420B9E">
        <w:rPr>
          <w:sz w:val="16"/>
        </w:rPr>
        <w:t xml:space="preserve">, by definition, </w:t>
      </w:r>
      <w:r w:rsidRPr="001F7757">
        <w:rPr>
          <w:rStyle w:val="StyleUnderline"/>
          <w:highlight w:val="cyan"/>
        </w:rPr>
        <w:t>be 100 percent</w:t>
      </w:r>
      <w:r w:rsidRPr="00420B9E">
        <w:rPr>
          <w:sz w:val="16"/>
        </w:rPr>
        <w:t xml:space="preserve">). Other steps are unnecessary, such as having a technically sophisticated team pre-deployed in the target country. </w:t>
      </w:r>
      <w:r w:rsidRPr="00420B9E">
        <w:rPr>
          <w:rStyle w:val="StyleUnderline"/>
        </w:rPr>
        <w:t>Although he assumes</w:t>
      </w:r>
      <w:r>
        <w:rPr>
          <w:rStyle w:val="StyleUnderline"/>
        </w:rPr>
        <w:t xml:space="preserve"> </w:t>
      </w:r>
      <w:r w:rsidRPr="00420B9E">
        <w:rPr>
          <w:rStyle w:val="StyleUnderline"/>
        </w:rPr>
        <w:t>that stolen materials will be missed, in none of the 18 documented cases mentioned</w:t>
      </w:r>
      <w:r>
        <w:rPr>
          <w:rStyle w:val="StyleUnderline"/>
        </w:rPr>
        <w:t xml:space="preserve"> </w:t>
      </w:r>
      <w:r w:rsidRPr="00420B9E">
        <w:rPr>
          <w:rStyle w:val="StyleUnderline"/>
        </w:rPr>
        <w:t>earlier had the seized material been reported missing</w:t>
      </w:r>
      <w:r w:rsidRPr="00420B9E">
        <w:rPr>
          <w:sz w:val="16"/>
        </w:rPr>
        <w:t>.39 At U.S. weapons labs and among the U.S. intelligence community, experts who have examined this issue largely agree. John Foster, a leading American bomb maker and former director of the Lawrence Livermore National Laboratories, wrote a quarter century ago, “</w:t>
      </w:r>
      <w:r w:rsidRPr="00420B9E">
        <w:rPr>
          <w:rStyle w:val="StyleUnderline"/>
        </w:rPr>
        <w:t>If the essential nuclear materials are at hand</w:t>
      </w:r>
      <w:r w:rsidRPr="00420B9E">
        <w:rPr>
          <w:rStyle w:val="Emphasis"/>
        </w:rPr>
        <w:t xml:space="preserve">, </w:t>
      </w:r>
      <w:r w:rsidRPr="001F7757">
        <w:rPr>
          <w:rStyle w:val="Emphasis"/>
          <w:highlight w:val="cyan"/>
        </w:rPr>
        <w:t>it is possible to make an atomic bomb using information that is available in the open literature</w:t>
      </w:r>
      <w:r w:rsidRPr="00420B9E">
        <w:rPr>
          <w:rStyle w:val="StyleUnderline"/>
        </w:rPr>
        <w:t>.”</w:t>
      </w:r>
      <w:r w:rsidRPr="00420B9E">
        <w:rPr>
          <w:sz w:val="16"/>
        </w:rPr>
        <w:t>40 Similarly, Theodore Taylor, the nuclear physicist who designed America’s smallest and largest atomic bombs, has repeatedly stated that</w:t>
      </w:r>
      <w:r w:rsidRPr="001F7757">
        <w:rPr>
          <w:rStyle w:val="Emphasis"/>
          <w:highlight w:val="cyan"/>
        </w:rPr>
        <w:t>, given fissile material, building a bomb is “very easy.</w:t>
      </w:r>
      <w:r w:rsidRPr="00420B9E">
        <w:rPr>
          <w:rStyle w:val="Emphasis"/>
        </w:rPr>
        <w:t xml:space="preserve"> </w:t>
      </w:r>
      <w:r w:rsidRPr="00420B9E">
        <w:rPr>
          <w:rStyle w:val="StyleUnderline"/>
        </w:rPr>
        <w:t>Double underline. Very Easy</w:t>
      </w:r>
      <w:r w:rsidRPr="00420B9E">
        <w:rPr>
          <w:sz w:val="16"/>
        </w:rPr>
        <w:t>.”41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law.42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w:t>
      </w:r>
      <w:r w:rsidRPr="001F7757">
        <w:rPr>
          <w:rStyle w:val="StyleUnderline"/>
          <w:highlight w:val="cyan"/>
        </w:rPr>
        <w:t>fabrication of</w:t>
      </w:r>
      <w:r w:rsidRPr="00420B9E">
        <w:rPr>
          <w:rStyle w:val="StyleUnderline"/>
        </w:rPr>
        <w:t xml:space="preserve"> at least </w:t>
      </w:r>
      <w:r w:rsidRPr="001F7757">
        <w:rPr>
          <w:rStyle w:val="StyleUnderline"/>
          <w:highlight w:val="cyan"/>
        </w:rPr>
        <w:t>a ‘crude’ nuclear device was within</w:t>
      </w:r>
      <w:r w:rsidRPr="00420B9E">
        <w:rPr>
          <w:rStyle w:val="StyleUnderline"/>
        </w:rPr>
        <w:t xml:space="preserve"> Al Qaeda’s </w:t>
      </w:r>
      <w:r w:rsidRPr="001F7757">
        <w:rPr>
          <w:rStyle w:val="StyleUnderline"/>
          <w:highlight w:val="cyan"/>
        </w:rPr>
        <w:t>capabilities</w:t>
      </w:r>
      <w:r w:rsidRPr="00420B9E">
        <w:rPr>
          <w:sz w:val="16"/>
        </w:rPr>
        <w:t>, if it could obtain fissile material.”43 Skeptics argue that terrorists cannot replicate the effort of a multi-billion dollar nuclear program of a state. This claim does not distinguish between the difficulty of producing nuclear materials for a bomb (the most difficult threshold) and the difficulty of making a bomb once the material has been acquired. The latter is much easier. In the Iraq case, for example, the CIA noted that if Saddam Hussein had stolen or purchased nuclear materials from abroad, this would have cut the time Iraq needed to make a bomb from years to months.44 Moreover</w:t>
      </w:r>
      <w:r w:rsidRPr="00420B9E">
        <w:rPr>
          <w:rStyle w:val="StyleUnderline"/>
        </w:rPr>
        <w:t xml:space="preserve">, </w:t>
      </w:r>
      <w:r w:rsidRPr="001F7757">
        <w:rPr>
          <w:rStyle w:val="StyleUnderline"/>
          <w:highlight w:val="cyan"/>
        </w:rPr>
        <w:t>terrorists do not require a state-of-the art weapon and delivery system</w:t>
      </w:r>
      <w:r w:rsidRPr="00420B9E">
        <w:rPr>
          <w:rStyle w:val="StyleUnderline"/>
        </w:rPr>
        <w:t>, since for blowing up a single city a crude nuclear device</w:t>
      </w:r>
      <w:r>
        <w:rPr>
          <w:rStyle w:val="StyleUnderline"/>
        </w:rPr>
        <w:t xml:space="preserve"> </w:t>
      </w:r>
      <w:r w:rsidRPr="00420B9E">
        <w:rPr>
          <w:rStyle w:val="StyleUnderline"/>
        </w:rPr>
        <w:t>would suffice.</w:t>
      </w:r>
      <w:r>
        <w:rPr>
          <w:rStyle w:val="StyleUnderline"/>
        </w:rPr>
        <w:t xml:space="preserve"> </w:t>
      </w:r>
      <w:r w:rsidRPr="001F7757">
        <w:rPr>
          <w:rStyle w:val="StyleUnderline"/>
          <w:highlight w:val="cyan"/>
        </w:rPr>
        <w:t>The grim reality of globalization</w:t>
      </w:r>
      <w:r w:rsidRPr="00420B9E">
        <w:rPr>
          <w:rStyle w:val="StyleUnderline"/>
        </w:rPr>
        <w:t xml:space="preserve">’s dark underbelly </w:t>
      </w:r>
      <w:r w:rsidRPr="00F03087">
        <w:rPr>
          <w:rStyle w:val="StyleUnderline"/>
          <w:highlight w:val="cyan"/>
        </w:rPr>
        <w:t xml:space="preserve">is that non-state actors are increasingly capable of enacting </w:t>
      </w:r>
      <w:r w:rsidRPr="00F03087">
        <w:rPr>
          <w:rStyle w:val="StyleUnderline"/>
        </w:rPr>
        <w:t xml:space="preserve">the kind of </w:t>
      </w:r>
      <w:r w:rsidRPr="00F03087">
        <w:rPr>
          <w:rStyle w:val="StyleUnderline"/>
          <w:highlight w:val="cyan"/>
        </w:rPr>
        <w:t>lethal destruction</w:t>
      </w:r>
      <w:r w:rsidRPr="00420B9E">
        <w:rPr>
          <w:rStyle w:val="StyleUnderline"/>
        </w:rPr>
        <w:t xml:space="preserve"> heretofore the sole</w:t>
      </w:r>
      <w:r>
        <w:rPr>
          <w:rStyle w:val="StyleUnderline"/>
        </w:rPr>
        <w:t xml:space="preserve"> </w:t>
      </w:r>
      <w:r w:rsidRPr="00420B9E">
        <w:rPr>
          <w:rStyle w:val="StyleUnderline"/>
        </w:rPr>
        <w:t xml:space="preserve">reserve of states. </w:t>
      </w:r>
    </w:p>
    <w:p w:rsidR="0047395E" w:rsidRDefault="0047395E" w:rsidP="0047395E">
      <w:pPr>
        <w:pStyle w:val="Heading3"/>
      </w:pPr>
      <w:r>
        <w:t>A/t Mueller</w:t>
      </w:r>
    </w:p>
    <w:p w:rsidR="0047395E" w:rsidRDefault="0047395E" w:rsidP="0047395E">
      <w:pPr>
        <w:pStyle w:val="Heading4"/>
      </w:pPr>
      <w:r>
        <w:t>Terrorists can get nukes- Mueller is wrong</w:t>
      </w:r>
    </w:p>
    <w:p w:rsidR="0047395E" w:rsidRPr="00203CFE" w:rsidRDefault="0047395E" w:rsidP="0047395E">
      <w:r w:rsidRPr="00203CFE">
        <w:rPr>
          <w:rStyle w:val="Style13ptBold"/>
        </w:rPr>
        <w:t>Allison 09</w:t>
      </w:r>
      <w:r>
        <w:t xml:space="preserve"> (Graham Allison is Douglas Dillon Professor of Government and Director of the </w:t>
      </w:r>
      <w:proofErr w:type="spellStart"/>
      <w:r>
        <w:t>Belfer</w:t>
      </w:r>
      <w:proofErr w:type="spellEnd"/>
      <w:r>
        <w:t xml:space="preserve"> Center for Science and International Affairs at Harvard University’s Kennedy School of Government, “A Response to Nuclear Terrorism Skeptics”, Fall/Winter 2009, Accessed 7/19/16, Available online at https://www.brown.edu/initiatives/journal-world-affairs/sites/brown.edu.initiatives.journal-world-affairs/files/private/articles/16.1_Allison.pdf)</w:t>
      </w:r>
    </w:p>
    <w:p w:rsidR="0047395E" w:rsidRPr="006948BC" w:rsidRDefault="0047395E" w:rsidP="0047395E">
      <w:pPr>
        <w:rPr>
          <w:sz w:val="12"/>
        </w:rPr>
      </w:pPr>
      <w:r w:rsidRPr="006948BC">
        <w:rPr>
          <w:rStyle w:val="StyleUnderline"/>
          <w:highlight w:val="cyan"/>
        </w:rPr>
        <w:t>Mueller concedes that nuclear terrorism is a real threat</w:t>
      </w:r>
      <w:r w:rsidRPr="006948BC">
        <w:rPr>
          <w:sz w:val="12"/>
        </w:rPr>
        <w:t xml:space="preserve">. </w:t>
      </w:r>
      <w:r w:rsidRPr="00203CFE">
        <w:rPr>
          <w:rStyle w:val="StyleUnderline"/>
        </w:rPr>
        <w:t>But he argues that those who regard it as the gravest threat to U.S. national security demonstrate an “inability or unwillingness to consider the difficulties confronting the atomic terrorist</w:t>
      </w:r>
      <w:r w:rsidRPr="006948BC">
        <w:rPr>
          <w:sz w:val="12"/>
        </w:rPr>
        <w:t xml:space="preserve">.”9 This charge is worthy of serious debate. The issue is certainly one that has been carefully examined by intelligence analysts and nuclear experts who have been working to prevent this from happening. But, </w:t>
      </w:r>
      <w:r w:rsidRPr="006948BC">
        <w:rPr>
          <w:rStyle w:val="StyleUnderline"/>
          <w:highlight w:val="cyan"/>
        </w:rPr>
        <w:t>the best-informed individuals</w:t>
      </w:r>
      <w:r w:rsidRPr="00203CFE">
        <w:rPr>
          <w:rStyle w:val="StyleUnderline"/>
        </w:rPr>
        <w:t xml:space="preserve"> who</w:t>
      </w:r>
      <w:r>
        <w:rPr>
          <w:rStyle w:val="StyleUnderline"/>
        </w:rPr>
        <w:t xml:space="preserve"> </w:t>
      </w:r>
      <w:r w:rsidRPr="00203CFE">
        <w:rPr>
          <w:rStyle w:val="StyleUnderline"/>
        </w:rPr>
        <w:t xml:space="preserve">have reviewed the evidence </w:t>
      </w:r>
      <w:r w:rsidRPr="006948BC">
        <w:rPr>
          <w:rStyle w:val="StyleUnderline"/>
          <w:highlight w:val="cyan"/>
        </w:rPr>
        <w:t>have concluded</w:t>
      </w:r>
      <w:r w:rsidRPr="00203CFE">
        <w:rPr>
          <w:rStyle w:val="StyleUnderline"/>
        </w:rPr>
        <w:t xml:space="preserve"> that the </w:t>
      </w:r>
      <w:r w:rsidRPr="006948BC">
        <w:rPr>
          <w:rStyle w:val="StyleUnderline"/>
          <w:highlight w:val="cyan"/>
        </w:rPr>
        <w:t>difficulties confronting terrorists are not nearly as insurmountable as Mueller would wish</w:t>
      </w:r>
      <w:r w:rsidRPr="00203CFE">
        <w:rPr>
          <w:rStyle w:val="StyleUnderline"/>
        </w:rPr>
        <w:t>.</w:t>
      </w:r>
      <w:r w:rsidRPr="006948BC">
        <w:rPr>
          <w:sz w:val="12"/>
        </w:rPr>
        <w:t xml:space="preserve"> Nobel laureate Enrico Fermi called Richard </w:t>
      </w:r>
      <w:proofErr w:type="spellStart"/>
      <w:r w:rsidRPr="006948BC">
        <w:rPr>
          <w:sz w:val="12"/>
        </w:rPr>
        <w:t>Garwin</w:t>
      </w:r>
      <w:proofErr w:type="spellEnd"/>
      <w:r w:rsidRPr="006948BC">
        <w:rPr>
          <w:sz w:val="12"/>
        </w:rPr>
        <w:t xml:space="preserve">, a designer of the hydrogen bomb, “the only true genius I have ever met.” Testifying to Congress in March 2007, </w:t>
      </w:r>
      <w:proofErr w:type="spellStart"/>
      <w:r w:rsidRPr="006948BC">
        <w:rPr>
          <w:sz w:val="12"/>
        </w:rPr>
        <w:t>Garwin</w:t>
      </w:r>
      <w:proofErr w:type="spellEnd"/>
      <w:r w:rsidRPr="006948BC">
        <w:rPr>
          <w:sz w:val="12"/>
        </w:rPr>
        <w:t xml:space="preserve"> estimated a “</w:t>
      </w:r>
      <w:r w:rsidRPr="00B4311D">
        <w:rPr>
          <w:rStyle w:val="StyleUnderline"/>
          <w:highlight w:val="cyan"/>
        </w:rPr>
        <w:t>20 percent per year probability of a nuclear explosion</w:t>
      </w:r>
      <w:r w:rsidRPr="00203CFE">
        <w:rPr>
          <w:rStyle w:val="StyleUnderline"/>
        </w:rPr>
        <w:t xml:space="preserve"> with American cities and European cities</w:t>
      </w:r>
      <w:r>
        <w:rPr>
          <w:rStyle w:val="StyleUnderline"/>
        </w:rPr>
        <w:t xml:space="preserve"> </w:t>
      </w:r>
      <w:r w:rsidRPr="00203CFE">
        <w:rPr>
          <w:rStyle w:val="StyleUnderline"/>
        </w:rPr>
        <w:t>included.</w:t>
      </w:r>
      <w:r w:rsidRPr="006948BC">
        <w:rPr>
          <w:sz w:val="12"/>
        </w:rPr>
        <w:t xml:space="preserve">”10 Harvard Associate Professor Matthew Bunn has created a model that, with plausible numbers for the unknown input parameters, estimates the probability of a nuclear terrorist attack over a 10-year period to be 29 percent—identical to the average estimate from a poll of security experts commissioned by Senator Richard Lugar (R-IN) in 2005.11 The individual in the U.S. intelligence community most respected for his serious, informed, long-term analysis of this issue, Rolf </w:t>
      </w:r>
      <w:proofErr w:type="spellStart"/>
      <w:r w:rsidRPr="006948BC">
        <w:rPr>
          <w:sz w:val="12"/>
        </w:rPr>
        <w:t>Mowatt-Larssen</w:t>
      </w:r>
      <w:proofErr w:type="spellEnd"/>
      <w:r w:rsidRPr="006948BC">
        <w:rPr>
          <w:sz w:val="12"/>
        </w:rPr>
        <w:t>, has stated his view unequivocally: “</w:t>
      </w:r>
      <w:r w:rsidRPr="006948BC">
        <w:rPr>
          <w:rStyle w:val="StyleUnderline"/>
          <w:highlight w:val="cyan"/>
        </w:rPr>
        <w:t>Nuclear terrorism is a growing threat</w:t>
      </w:r>
      <w:r w:rsidRPr="00203CFE">
        <w:rPr>
          <w:rStyle w:val="StyleUnderline"/>
        </w:rPr>
        <w:t xml:space="preserve"> that is fueled by broader trends of</w:t>
      </w:r>
      <w:r>
        <w:rPr>
          <w:rStyle w:val="StyleUnderline"/>
        </w:rPr>
        <w:t xml:space="preserve"> </w:t>
      </w:r>
      <w:r w:rsidRPr="00203CFE">
        <w:rPr>
          <w:rStyle w:val="StyleUnderline"/>
        </w:rPr>
        <w:t>the 21st century…in the years to come, new terrorist groups will no doubt seek to harness</w:t>
      </w:r>
      <w:r>
        <w:rPr>
          <w:rStyle w:val="StyleUnderline"/>
        </w:rPr>
        <w:t xml:space="preserve"> </w:t>
      </w:r>
      <w:r w:rsidRPr="00203CFE">
        <w:rPr>
          <w:rStyle w:val="StyleUnderline"/>
        </w:rPr>
        <w:t>the nuclear genie for its game changing powers. And so, Oppenheimer’s nuclear genie</w:t>
      </w:r>
      <w:r>
        <w:rPr>
          <w:rStyle w:val="StyleUnderline"/>
        </w:rPr>
        <w:t xml:space="preserve"> </w:t>
      </w:r>
      <w:r w:rsidRPr="00203CFE">
        <w:rPr>
          <w:rStyle w:val="StyleUnderline"/>
        </w:rPr>
        <w:t>will lurk close by, in its ever-mutating forms, appearing when we least expect.”</w:t>
      </w:r>
      <w:r w:rsidRPr="006948BC">
        <w:rPr>
          <w:sz w:val="12"/>
        </w:rPr>
        <w:t>12</w:t>
      </w:r>
    </w:p>
    <w:p w:rsidR="0047395E" w:rsidRPr="002A226B" w:rsidRDefault="0047395E" w:rsidP="0047395E">
      <w:pPr>
        <w:pStyle w:val="Heading3"/>
        <w:rPr>
          <w:rStyle w:val="Style13ptBold"/>
          <w:rFonts w:cs="Arial"/>
          <w:b/>
          <w:sz w:val="32"/>
          <w:u w:val="single"/>
        </w:rPr>
      </w:pPr>
      <w:r w:rsidRPr="002A226B">
        <w:rPr>
          <w:rStyle w:val="Style13ptBold"/>
          <w:rFonts w:cs="Arial"/>
          <w:b/>
          <w:sz w:val="32"/>
          <w:u w:val="single"/>
        </w:rPr>
        <w:t>A/t No motive</w:t>
      </w:r>
    </w:p>
    <w:p w:rsidR="0047395E" w:rsidRPr="002A226B" w:rsidRDefault="0047395E" w:rsidP="0047395E">
      <w:pPr>
        <w:pStyle w:val="Heading4"/>
        <w:rPr>
          <w:rStyle w:val="Style13ptBold"/>
          <w:rFonts w:cs="Arial"/>
          <w:b/>
        </w:rPr>
      </w:pPr>
      <w:r w:rsidRPr="002A226B">
        <w:rPr>
          <w:rStyle w:val="Style13ptBold"/>
          <w:rFonts w:cs="Arial"/>
          <w:b/>
        </w:rPr>
        <w:t>Current nuclear security progress isn’t keeping up with the capabilities of terrorist groups – empirics prove they want nuclear material</w:t>
      </w:r>
    </w:p>
    <w:p w:rsidR="0047395E" w:rsidRPr="002A226B" w:rsidRDefault="0047395E" w:rsidP="0047395E">
      <w:pPr>
        <w:rPr>
          <w:rStyle w:val="StyleUnderline"/>
          <w:rFonts w:cs="Arial"/>
          <w:sz w:val="20"/>
          <w:szCs w:val="20"/>
          <w:u w:val="none"/>
        </w:rPr>
      </w:pPr>
      <w:r w:rsidRPr="002A226B">
        <w:rPr>
          <w:rStyle w:val="Style13ptBold"/>
          <w:rFonts w:cs="Arial"/>
          <w:szCs w:val="26"/>
        </w:rPr>
        <w:t xml:space="preserve">Bunn ’16 – </w:t>
      </w:r>
      <w:r w:rsidRPr="002A226B">
        <w:rPr>
          <w:rStyle w:val="Style13ptBold"/>
          <w:rFonts w:cs="Arial"/>
          <w:b w:val="0"/>
          <w:sz w:val="20"/>
          <w:szCs w:val="20"/>
        </w:rPr>
        <w:t xml:space="preserve">Nickolas Roth, Research Associate at the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Center’s Project on Managing the Atom, Research Fellow at the Center for International and Security Studies at the University of Maryland, William H. Tobey, Senior Fellow at the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 for Science and International Affairs at Harvard, deputy administrator for Defense Nuclear Nonproliferation at the National Nuclear Security Administration, Martin B. </w:t>
      </w:r>
      <w:proofErr w:type="spellStart"/>
      <w:r w:rsidRPr="002A226B">
        <w:rPr>
          <w:rStyle w:val="Style13ptBold"/>
          <w:rFonts w:cs="Arial"/>
          <w:b w:val="0"/>
          <w:sz w:val="20"/>
          <w:szCs w:val="20"/>
        </w:rPr>
        <w:t>Malin</w:t>
      </w:r>
      <w:proofErr w:type="spellEnd"/>
      <w:r w:rsidRPr="002A226B">
        <w:rPr>
          <w:rStyle w:val="Style13ptBold"/>
          <w:rFonts w:cs="Arial"/>
          <w:b w:val="0"/>
          <w:sz w:val="20"/>
          <w:szCs w:val="20"/>
        </w:rPr>
        <w:t xml:space="preserve">, Executive Director of the Project on Managing the Atom at Harvard’s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Matthew Bunn, Professor of Practice at Harvard University, adviser to the O </w:t>
      </w:r>
      <w:proofErr w:type="spellStart"/>
      <w:r w:rsidRPr="002A226B">
        <w:rPr>
          <w:rStyle w:val="Style13ptBold"/>
          <w:rFonts w:cs="Arial"/>
          <w:b w:val="0"/>
          <w:sz w:val="20"/>
          <w:szCs w:val="20"/>
        </w:rPr>
        <w:t>ce</w:t>
      </w:r>
      <w:proofErr w:type="spellEnd"/>
      <w:r w:rsidRPr="002A226B">
        <w:rPr>
          <w:rStyle w:val="Style13ptBold"/>
          <w:rFonts w:cs="Arial"/>
          <w:b w:val="0"/>
          <w:sz w:val="20"/>
          <w:szCs w:val="20"/>
        </w:rPr>
        <w:t xml:space="preserve"> of Science and Technology Policy, Fellow of the American Association for the Advancement of Science, 2016</w:t>
      </w:r>
    </w:p>
    <w:p w:rsidR="0047395E" w:rsidRPr="002A226B" w:rsidRDefault="0047395E" w:rsidP="0047395E">
      <w:pPr>
        <w:rPr>
          <w:rStyle w:val="StyleUnderline"/>
          <w:rFonts w:cs="Arial"/>
          <w:u w:val="none"/>
        </w:rPr>
      </w:pPr>
      <w:r w:rsidRPr="002A226B">
        <w:rPr>
          <w:rStyle w:val="StyleUnderline"/>
          <w:rFonts w:cs="Arial"/>
          <w:u w:val="none"/>
        </w:rPr>
        <w:t>(“Nuclear security: Continuous improvement or dangerous decline?”, Bulletin of the Atomic Scientists, March 27</w:t>
      </w:r>
      <w:r w:rsidRPr="002A226B">
        <w:rPr>
          <w:rStyle w:val="StyleUnderline"/>
          <w:rFonts w:cs="Arial"/>
          <w:u w:val="none"/>
          <w:vertAlign w:val="superscript"/>
        </w:rPr>
        <w:t>th</w:t>
      </w:r>
      <w:r w:rsidRPr="002A226B">
        <w:rPr>
          <w:rStyle w:val="StyleUnderline"/>
          <w:rFonts w:cs="Arial"/>
          <w:u w:val="none"/>
        </w:rPr>
        <w:t xml:space="preserve">, </w:t>
      </w:r>
      <w:hyperlink r:id="rId26" w:history="1">
        <w:r w:rsidRPr="002A226B">
          <w:rPr>
            <w:rStyle w:val="Hyperlink"/>
            <w:rFonts w:cs="Arial"/>
            <w:sz w:val="24"/>
          </w:rPr>
          <w:t>http://thebulletin.org/nuclear-security-continuous-improvement-or-dangerous-decline9285</w:t>
        </w:r>
      </w:hyperlink>
      <w:r w:rsidRPr="002A226B">
        <w:rPr>
          <w:rStyle w:val="StyleUnderline"/>
          <w:rFonts w:cs="Arial"/>
          <w:u w:val="none"/>
        </w:rPr>
        <w:t>, accessed July 1</w:t>
      </w:r>
      <w:r w:rsidRPr="002A226B">
        <w:rPr>
          <w:rStyle w:val="StyleUnderline"/>
          <w:rFonts w:cs="Arial"/>
          <w:u w:val="none"/>
          <w:vertAlign w:val="superscript"/>
        </w:rPr>
        <w:t>st</w:t>
      </w:r>
      <w:r w:rsidRPr="002A226B">
        <w:rPr>
          <w:rStyle w:val="StyleUnderline"/>
          <w:rFonts w:cs="Arial"/>
          <w:u w:val="none"/>
        </w:rPr>
        <w:t>, CE)</w:t>
      </w:r>
    </w:p>
    <w:p w:rsidR="0047395E" w:rsidRDefault="0047395E" w:rsidP="0047395E">
      <w:pPr>
        <w:rPr>
          <w:rStyle w:val="StyleUnderline"/>
          <w:rFonts w:cs="Arial"/>
        </w:rPr>
      </w:pPr>
      <w:r w:rsidRPr="002A226B">
        <w:rPr>
          <w:rStyle w:val="StyleUnderline"/>
          <w:rFonts w:cs="Arial"/>
        </w:rPr>
        <w:t xml:space="preserve">But </w:t>
      </w:r>
      <w:r w:rsidRPr="00032BA6">
        <w:rPr>
          <w:rStyle w:val="StyleUnderline"/>
          <w:rFonts w:cs="Arial"/>
          <w:highlight w:val="cyan"/>
        </w:rPr>
        <w:t>a global “reality check” on the status these efforts reveals that there’s a lot more to be done.</w:t>
      </w:r>
      <w:r w:rsidRPr="002A226B">
        <w:rPr>
          <w:rFonts w:cs="Arial"/>
        </w:rPr>
        <w:t xml:space="preserve"> Since the 2014 Nuclear Security Summit, there has only been modest progress securing vulnerable nuclear-weapons useable material around the globe, and some efforts have lost ground. At the end of 2014, Russia cut off most nuclear security cooperation with the United States. The Obama administration is proposing its lowest-ever budget for programs to improve nuclear security around the world. Fewer countries are announcing major security improvements at nuclear facilities, and some are hanging on to highly enriched uranium or plutonium stocks they clearly do not need. </w:t>
      </w:r>
      <w:r w:rsidRPr="002A226B">
        <w:rPr>
          <w:rStyle w:val="StyleUnderline"/>
          <w:rFonts w:cs="Arial"/>
        </w:rPr>
        <w:t xml:space="preserve">And, </w:t>
      </w:r>
      <w:r w:rsidRPr="00032BA6">
        <w:rPr>
          <w:rStyle w:val="StyleUnderline"/>
          <w:rFonts w:cs="Arial"/>
          <w:highlight w:val="cyan"/>
        </w:rPr>
        <w:t>the Nuclear Security Summit process is coming to an end</w:t>
      </w:r>
      <w:r w:rsidRPr="002A226B">
        <w:rPr>
          <w:rStyle w:val="StyleUnderline"/>
          <w:rFonts w:cs="Arial"/>
        </w:rPr>
        <w:t xml:space="preserve">—potentially </w:t>
      </w:r>
      <w:r w:rsidRPr="00032BA6">
        <w:rPr>
          <w:rStyle w:val="StyleUnderline"/>
          <w:rFonts w:cs="Arial"/>
          <w:highlight w:val="cyan"/>
        </w:rPr>
        <w:t>decreasing international attention</w:t>
      </w:r>
      <w:r w:rsidRPr="002A226B">
        <w:rPr>
          <w:rStyle w:val="StyleUnderline"/>
          <w:rFonts w:cs="Arial"/>
        </w:rPr>
        <w:t xml:space="preserve"> to this issue. Meanwhile, </w:t>
      </w:r>
      <w:r w:rsidRPr="00032BA6">
        <w:rPr>
          <w:rStyle w:val="StyleUnderline"/>
          <w:rFonts w:cs="Arial"/>
          <w:highlight w:val="cyan"/>
        </w:rPr>
        <w:t xml:space="preserve">threats are constantly evolving, </w:t>
      </w:r>
      <w:r w:rsidRPr="002A226B">
        <w:rPr>
          <w:rStyle w:val="StyleUnderline"/>
          <w:rFonts w:cs="Arial"/>
        </w:rPr>
        <w:t>and</w:t>
      </w:r>
      <w:r w:rsidRPr="00032BA6">
        <w:rPr>
          <w:rStyle w:val="StyleUnderline"/>
          <w:rFonts w:cs="Arial"/>
          <w:highlight w:val="cyan"/>
        </w:rPr>
        <w:t xml:space="preserve"> there are new, worrying trends</w:t>
      </w:r>
      <w:r w:rsidRPr="002A226B">
        <w:rPr>
          <w:rStyle w:val="StyleUnderline"/>
          <w:rFonts w:cs="Arial"/>
        </w:rPr>
        <w:t>.</w:t>
      </w:r>
      <w:r w:rsidRPr="002A226B">
        <w:rPr>
          <w:rFonts w:cs="Arial"/>
        </w:rPr>
        <w:t xml:space="preserve"> Two years ago, the Islamic State was one of many small extremist groups. Today, it controls swaths of Iraq and Syria, is recruiting globally, has demonstrated a desire and capability to strike far beyond its borders, and espouses apocalyptic rhetoric</w:t>
      </w:r>
      <w:r w:rsidRPr="002A226B">
        <w:rPr>
          <w:rStyle w:val="StyleUnderline"/>
          <w:rFonts w:cs="Arial"/>
        </w:rPr>
        <w:t xml:space="preserve">. And </w:t>
      </w:r>
      <w:r w:rsidRPr="00032BA6">
        <w:rPr>
          <w:rStyle w:val="StyleUnderline"/>
          <w:rFonts w:cs="Arial"/>
          <w:highlight w:val="cyan"/>
        </w:rPr>
        <w:t xml:space="preserve">incidents such as </w:t>
      </w:r>
      <w:r w:rsidRPr="002A226B">
        <w:rPr>
          <w:rStyle w:val="StyleUnderline"/>
          <w:rFonts w:cs="Arial"/>
        </w:rPr>
        <w:t xml:space="preserve">an IS operative’s </w:t>
      </w:r>
      <w:r w:rsidRPr="00032BA6">
        <w:rPr>
          <w:rStyle w:val="StyleUnderline"/>
          <w:rFonts w:cs="Arial"/>
          <w:highlight w:val="cyan"/>
        </w:rPr>
        <w:t>intensive monitoring of a senior official</w:t>
      </w:r>
      <w:r w:rsidRPr="002A226B">
        <w:rPr>
          <w:rStyle w:val="StyleUnderline"/>
          <w:rFonts w:cs="Arial"/>
        </w:rPr>
        <w:t xml:space="preserve"> of a Belgian facility with significant stocks of HEU </w:t>
      </w:r>
      <w:r w:rsidRPr="00032BA6">
        <w:rPr>
          <w:rStyle w:val="StyleUnderline"/>
          <w:rFonts w:cs="Arial"/>
          <w:highlight w:val="cyan"/>
        </w:rPr>
        <w:t>highlight the continuing threat</w:t>
      </w:r>
      <w:r w:rsidRPr="002A226B">
        <w:rPr>
          <w:rStyle w:val="StyleUnderline"/>
          <w:rFonts w:cs="Arial"/>
        </w:rPr>
        <w:t>.</w:t>
      </w:r>
      <w:r w:rsidRPr="002A226B">
        <w:rPr>
          <w:rFonts w:cs="Arial"/>
        </w:rPr>
        <w:t xml:space="preserve"> Since the last Nuclear Security Summit, security for nuclear materials has improved modestly—</w:t>
      </w:r>
      <w:r w:rsidRPr="002A226B">
        <w:rPr>
          <w:rStyle w:val="StyleUnderline"/>
          <w:rFonts w:cs="Arial"/>
        </w:rPr>
        <w:t xml:space="preserve">but </w:t>
      </w:r>
      <w:r w:rsidRPr="00032BA6">
        <w:rPr>
          <w:rStyle w:val="StyleUnderline"/>
          <w:rFonts w:cs="Arial"/>
          <w:highlight w:val="cyan"/>
        </w:rPr>
        <w:t>the capabilities of</w:t>
      </w:r>
      <w:r w:rsidRPr="002A226B">
        <w:rPr>
          <w:rStyle w:val="StyleUnderline"/>
          <w:rFonts w:cs="Arial"/>
        </w:rPr>
        <w:t xml:space="preserve"> some </w:t>
      </w:r>
      <w:r w:rsidRPr="00032BA6">
        <w:rPr>
          <w:rStyle w:val="StyleUnderline"/>
          <w:rFonts w:cs="Arial"/>
          <w:highlight w:val="cyan"/>
        </w:rPr>
        <w:t>terrorist groups</w:t>
      </w:r>
      <w:r w:rsidRPr="002A226B">
        <w:rPr>
          <w:rStyle w:val="StyleUnderline"/>
          <w:rFonts w:cs="Arial"/>
        </w:rPr>
        <w:t xml:space="preserve">, particularly the Islamic State, </w:t>
      </w:r>
      <w:r w:rsidRPr="00032BA6">
        <w:rPr>
          <w:rStyle w:val="StyleUnderline"/>
          <w:rFonts w:cs="Arial"/>
          <w:highlight w:val="cyan"/>
        </w:rPr>
        <w:t>have grown dramatically</w:t>
      </w:r>
      <w:r w:rsidRPr="002A226B">
        <w:rPr>
          <w:rStyle w:val="StyleUnderline"/>
          <w:rFonts w:cs="Arial"/>
        </w:rPr>
        <w:t xml:space="preserve">, suggesting that in the net, </w:t>
      </w:r>
      <w:r w:rsidRPr="00032BA6">
        <w:rPr>
          <w:rStyle w:val="StyleUnderline"/>
          <w:rFonts w:cs="Arial"/>
          <w:highlight w:val="cyan"/>
        </w:rPr>
        <w:t>the risk of nuclear terrorism</w:t>
      </w:r>
      <w:r w:rsidRPr="002A226B">
        <w:rPr>
          <w:rStyle w:val="StyleUnderline"/>
          <w:rFonts w:cs="Arial"/>
        </w:rPr>
        <w:t xml:space="preserve"> may </w:t>
      </w:r>
      <w:r w:rsidRPr="00032BA6">
        <w:rPr>
          <w:rStyle w:val="StyleUnderline"/>
          <w:rFonts w:cs="Arial"/>
          <w:highlight w:val="cyan"/>
        </w:rPr>
        <w:t>have increased.</w:t>
      </w:r>
    </w:p>
    <w:p w:rsidR="0047395E" w:rsidRDefault="0047395E" w:rsidP="0047395E">
      <w:pPr>
        <w:rPr>
          <w:sz w:val="24"/>
          <w:szCs w:val="24"/>
        </w:rPr>
      </w:pPr>
    </w:p>
    <w:p w:rsidR="0047395E" w:rsidRDefault="0047395E" w:rsidP="0047395E">
      <w:pPr>
        <w:pStyle w:val="Heading4"/>
      </w:pPr>
      <w:r>
        <w:t>Terrorists will use a nuke to cause massive terror and widespread chaos</w:t>
      </w:r>
    </w:p>
    <w:p w:rsidR="0047395E" w:rsidRDefault="0047395E" w:rsidP="0047395E">
      <w:pPr>
        <w:rPr>
          <w:rStyle w:val="Style13ptBold"/>
          <w:b w:val="0"/>
          <w:sz w:val="24"/>
          <w:szCs w:val="24"/>
        </w:rPr>
      </w:pPr>
      <w:r>
        <w:rPr>
          <w:rStyle w:val="Style13ptBold"/>
        </w:rPr>
        <w:t xml:space="preserve">Sky News ’16 – </w:t>
      </w:r>
      <w:r>
        <w:rPr>
          <w:rStyle w:val="Style13ptBold"/>
          <w:b w:val="0"/>
          <w:sz w:val="24"/>
          <w:szCs w:val="24"/>
        </w:rPr>
        <w:t>Sky News, quoting David Cameron (former) PM of Britain, 2016</w:t>
      </w:r>
    </w:p>
    <w:p w:rsidR="0047395E" w:rsidRPr="009461B1" w:rsidRDefault="0047395E" w:rsidP="0047395E">
      <w:pPr>
        <w:rPr>
          <w:rStyle w:val="Style13ptBold"/>
          <w:b w:val="0"/>
          <w:sz w:val="24"/>
          <w:szCs w:val="24"/>
        </w:rPr>
      </w:pPr>
      <w:r>
        <w:rPr>
          <w:rStyle w:val="Style13ptBold"/>
          <w:b w:val="0"/>
          <w:sz w:val="24"/>
          <w:szCs w:val="24"/>
        </w:rPr>
        <w:t>(“</w:t>
      </w:r>
      <w:r w:rsidRPr="009461B1">
        <w:rPr>
          <w:rStyle w:val="Style13ptBold"/>
          <w:b w:val="0"/>
          <w:sz w:val="24"/>
          <w:szCs w:val="24"/>
        </w:rPr>
        <w:t>Cameron: Terrorists Want Nuclear Materials</w:t>
      </w:r>
      <w:r>
        <w:rPr>
          <w:rStyle w:val="Style13ptBold"/>
          <w:b w:val="0"/>
          <w:sz w:val="24"/>
          <w:szCs w:val="24"/>
        </w:rPr>
        <w:t>”, Sky News, April 10</w:t>
      </w:r>
      <w:r w:rsidRPr="00772E0F">
        <w:rPr>
          <w:rStyle w:val="Style13ptBold"/>
          <w:b w:val="0"/>
          <w:sz w:val="24"/>
          <w:szCs w:val="24"/>
          <w:vertAlign w:val="superscript"/>
        </w:rPr>
        <w:t>th</w:t>
      </w:r>
      <w:r>
        <w:rPr>
          <w:rStyle w:val="Style13ptBold"/>
          <w:b w:val="0"/>
          <w:sz w:val="24"/>
          <w:szCs w:val="24"/>
        </w:rPr>
        <w:t xml:space="preserve">, </w:t>
      </w:r>
      <w:hyperlink r:id="rId27" w:history="1">
        <w:r w:rsidRPr="00B62B76">
          <w:rPr>
            <w:rStyle w:val="Hyperlink"/>
            <w:sz w:val="24"/>
            <w:szCs w:val="24"/>
          </w:rPr>
          <w:t>http://news.sky.com/story/cameron-terrorists-want-nuclear-materials-10224765</w:t>
        </w:r>
      </w:hyperlink>
      <w:r>
        <w:rPr>
          <w:rStyle w:val="Style13ptBold"/>
          <w:b w:val="0"/>
          <w:sz w:val="24"/>
          <w:szCs w:val="24"/>
        </w:rPr>
        <w:t>, accessed July 18</w:t>
      </w:r>
      <w:r w:rsidRPr="00772E0F">
        <w:rPr>
          <w:rStyle w:val="Style13ptBold"/>
          <w:b w:val="0"/>
          <w:sz w:val="24"/>
          <w:szCs w:val="24"/>
          <w:vertAlign w:val="superscript"/>
        </w:rPr>
        <w:t>th</w:t>
      </w:r>
      <w:r>
        <w:rPr>
          <w:rStyle w:val="Style13ptBold"/>
          <w:b w:val="0"/>
          <w:sz w:val="24"/>
          <w:szCs w:val="24"/>
        </w:rPr>
        <w:t>, CE)</w:t>
      </w:r>
    </w:p>
    <w:p w:rsidR="0047395E" w:rsidRDefault="0047395E" w:rsidP="0047395E">
      <w:pPr>
        <w:rPr>
          <w:sz w:val="24"/>
          <w:szCs w:val="24"/>
        </w:rPr>
      </w:pPr>
      <w:r w:rsidRPr="00814037">
        <w:rPr>
          <w:sz w:val="24"/>
          <w:szCs w:val="24"/>
        </w:rPr>
        <w:t xml:space="preserve">Speaking at the Nuclear Security Summit (NSS), </w:t>
      </w:r>
      <w:proofErr w:type="spellStart"/>
      <w:r w:rsidRPr="00772E0F">
        <w:rPr>
          <w:rStyle w:val="StyleUnderline"/>
        </w:rPr>
        <w:t>Mr</w:t>
      </w:r>
      <w:proofErr w:type="spellEnd"/>
      <w:r w:rsidRPr="00772E0F">
        <w:rPr>
          <w:rStyle w:val="StyleUnderline"/>
        </w:rPr>
        <w:t xml:space="preserve"> Cameron said </w:t>
      </w:r>
      <w:r w:rsidRPr="00772E0F">
        <w:rPr>
          <w:rStyle w:val="StyleUnderline"/>
          <w:highlight w:val="cyan"/>
        </w:rPr>
        <w:t>terrorists do not discriminate between technologies, they</w:t>
      </w:r>
      <w:r w:rsidRPr="00772E0F">
        <w:rPr>
          <w:rStyle w:val="StyleUnderline"/>
        </w:rPr>
        <w:t xml:space="preserve"> just </w:t>
      </w:r>
      <w:r w:rsidRPr="00772E0F">
        <w:rPr>
          <w:rStyle w:val="StyleUnderline"/>
          <w:highlight w:val="cyan"/>
        </w:rPr>
        <w:t>aim to kill as many people as possible</w:t>
      </w:r>
      <w:r w:rsidRPr="00772E0F">
        <w:rPr>
          <w:rStyle w:val="StyleUnderline"/>
        </w:rPr>
        <w:t>.</w:t>
      </w:r>
      <w:r w:rsidRPr="00814037">
        <w:rPr>
          <w:sz w:val="24"/>
          <w:szCs w:val="24"/>
        </w:rPr>
        <w:t xml:space="preserve"> He was speaking after Belgian media reported that two of the suicide bombers in the attacks on Brussels had video footage of the home of a senior official at a Flanders nuclear waste facility. </w:t>
      </w:r>
      <w:proofErr w:type="spellStart"/>
      <w:r w:rsidRPr="00814037">
        <w:rPr>
          <w:sz w:val="24"/>
          <w:szCs w:val="24"/>
        </w:rPr>
        <w:t>Mr</w:t>
      </w:r>
      <w:proofErr w:type="spellEnd"/>
      <w:r w:rsidRPr="00814037">
        <w:rPr>
          <w:sz w:val="24"/>
          <w:szCs w:val="24"/>
        </w:rPr>
        <w:t xml:space="preserve"> Cameron said: "</w:t>
      </w:r>
      <w:r w:rsidRPr="00772E0F">
        <w:rPr>
          <w:rStyle w:val="StyleUnderline"/>
        </w:rPr>
        <w:t xml:space="preserve">We know that the </w:t>
      </w:r>
      <w:r w:rsidRPr="00772E0F">
        <w:rPr>
          <w:rStyle w:val="StyleUnderline"/>
          <w:highlight w:val="cyan"/>
        </w:rPr>
        <w:t>terrorists we face today would like to kill as many people as they possibly could, using whatever materials they can get their hands on</w:t>
      </w:r>
      <w:r w:rsidRPr="00772E0F">
        <w:rPr>
          <w:rStyle w:val="StyleUnderline"/>
        </w:rPr>
        <w:t>. "</w:t>
      </w:r>
      <w:r w:rsidRPr="00814037">
        <w:rPr>
          <w:sz w:val="24"/>
          <w:szCs w:val="24"/>
        </w:rPr>
        <w:t xml:space="preserve">So obviously the security of nuclear materials, for those countries that have nuclear </w:t>
      </w:r>
      <w:proofErr w:type="spellStart"/>
      <w:r w:rsidRPr="00814037">
        <w:rPr>
          <w:sz w:val="24"/>
          <w:szCs w:val="24"/>
        </w:rPr>
        <w:t>programmes</w:t>
      </w:r>
      <w:proofErr w:type="spellEnd"/>
      <w:r w:rsidRPr="00814037">
        <w:rPr>
          <w:sz w:val="24"/>
          <w:szCs w:val="24"/>
        </w:rPr>
        <w:t>, is incredibly important and that's why this conference like previous conferences will make sure that we have proper security for those materials, not just in Britain - we are quite a global leader in this - but also all over the world.</w:t>
      </w:r>
    </w:p>
    <w:p w:rsidR="0047395E" w:rsidRDefault="0047395E" w:rsidP="0047395E"/>
    <w:p w:rsidR="0047395E" w:rsidRDefault="0047395E" w:rsidP="0047395E">
      <w:pPr>
        <w:pStyle w:val="Heading4"/>
      </w:pPr>
      <w:r>
        <w:t>Yes motivation for nukes and they could build or steal it- international institutions can’t check</w:t>
      </w:r>
    </w:p>
    <w:p w:rsidR="0047395E" w:rsidRPr="00B41F9F" w:rsidRDefault="0047395E" w:rsidP="0047395E">
      <w:r w:rsidRPr="00B41F9F">
        <w:rPr>
          <w:rStyle w:val="Style13ptBold"/>
        </w:rPr>
        <w:t xml:space="preserve">Brill and </w:t>
      </w:r>
      <w:proofErr w:type="spellStart"/>
      <w:r w:rsidRPr="00B41F9F">
        <w:rPr>
          <w:rStyle w:val="Style13ptBold"/>
        </w:rPr>
        <w:t>Luongo</w:t>
      </w:r>
      <w:proofErr w:type="spellEnd"/>
      <w:r w:rsidRPr="00B41F9F">
        <w:rPr>
          <w:rStyle w:val="Style13ptBold"/>
        </w:rPr>
        <w:t xml:space="preserve"> 12</w:t>
      </w:r>
      <w:r>
        <w:t xml:space="preserve"> (Kenneth C. Brill is a former U.S. ambassador to the </w:t>
      </w:r>
      <w:proofErr w:type="spellStart"/>
      <w:r>
        <w:t>I.A.E.A.Kenneth</w:t>
      </w:r>
      <w:proofErr w:type="spellEnd"/>
      <w:r>
        <w:t xml:space="preserve"> N. </w:t>
      </w:r>
      <w:proofErr w:type="spellStart"/>
      <w:r>
        <w:t>Luongo</w:t>
      </w:r>
      <w:proofErr w:type="spellEnd"/>
      <w:r>
        <w:t xml:space="preserve"> is president of the Partnership for Global Security. Both are members of the Fissile Material Working Group, a nonpartisan nongovernmental </w:t>
      </w:r>
      <w:proofErr w:type="gramStart"/>
      <w:r>
        <w:t>organization.,</w:t>
      </w:r>
      <w:proofErr w:type="gramEnd"/>
      <w:r>
        <w:t xml:space="preserve"> “Nuclear Terrorism: A Clear Danger”, March 15, 2012, Accessed 7/18/16, Available online at </w:t>
      </w:r>
      <w:hyperlink r:id="rId28" w:history="1">
        <w:r w:rsidRPr="003516F9">
          <w:rPr>
            <w:rStyle w:val="Hyperlink"/>
          </w:rPr>
          <w:t>http://www.nytimes.com/2012/03/16/opinion/nuclear-terrorism-a-clear-danger.html?_r=0</w:t>
        </w:r>
      </w:hyperlink>
      <w:r>
        <w:t>, JRR)</w:t>
      </w:r>
    </w:p>
    <w:p w:rsidR="0047395E" w:rsidRPr="00F82CEB" w:rsidRDefault="0047395E" w:rsidP="0047395E">
      <w:pPr>
        <w:rPr>
          <w:sz w:val="16"/>
        </w:rPr>
      </w:pPr>
      <w:r w:rsidRPr="00F82CEB">
        <w:rPr>
          <w:sz w:val="16"/>
        </w:rPr>
        <w:t xml:space="preserve">Terrorists exploit gaps in security. </w:t>
      </w:r>
      <w:r w:rsidRPr="00B46B98">
        <w:rPr>
          <w:rStyle w:val="StyleUnderline"/>
          <w:highlight w:val="cyan"/>
        </w:rPr>
        <w:t xml:space="preserve">The current global regime for protecting </w:t>
      </w:r>
      <w:r w:rsidRPr="00B46B98">
        <w:rPr>
          <w:rStyle w:val="StyleUnderline"/>
        </w:rPr>
        <w:t>the</w:t>
      </w:r>
      <w:r w:rsidRPr="00B46B98">
        <w:rPr>
          <w:rStyle w:val="StyleUnderline"/>
          <w:highlight w:val="cyan"/>
        </w:rPr>
        <w:t xml:space="preserve"> nuclear materials</w:t>
      </w:r>
      <w:r w:rsidRPr="00F82CEB">
        <w:rPr>
          <w:rStyle w:val="StyleUnderline"/>
        </w:rPr>
        <w:t xml:space="preserve"> that terrorists desire for their ultimate weapon is far from seamless. It is based largely on unaccountable, voluntary arrangements that are inconsistent across borders</w:t>
      </w:r>
      <w:r w:rsidRPr="00B46B98">
        <w:rPr>
          <w:rStyle w:val="Emphasis"/>
          <w:highlight w:val="cyan"/>
        </w:rPr>
        <w:t>. Its weak links make it dangerous and inadequate to prevent nuclear terrorism.</w:t>
      </w:r>
      <w:r>
        <w:rPr>
          <w:rStyle w:val="Emphasis"/>
        </w:rPr>
        <w:t xml:space="preserve"> </w:t>
      </w:r>
      <w:r w:rsidRPr="00F82CEB">
        <w:rPr>
          <w:sz w:val="16"/>
        </w:rPr>
        <w:t xml:space="preserve">Later this month in Seoul, the more than 50 world leaders who will gather for the second Nuclear Security Summit need to seize the opportunity to start developing an accountable regime to prevent nuclear terrorism. There is a consensus among international leaders that the threat of nuclear terrorism is real, not a Hollywood confection. President Obama, the leaders of 46 other nations, the heads of the International Atomic Energy Agency and the United Nations, and numerous experts have called </w:t>
      </w:r>
      <w:r w:rsidRPr="00F82CEB">
        <w:rPr>
          <w:rStyle w:val="StyleUnderline"/>
        </w:rPr>
        <w:t>nuclear terrorism one of the most serious threats to global security and stability</w:t>
      </w:r>
      <w:r w:rsidRPr="00F82CEB">
        <w:rPr>
          <w:sz w:val="16"/>
        </w:rPr>
        <w:t xml:space="preserve">. It is also preventable with more aggressive action. </w:t>
      </w:r>
      <w:r w:rsidRPr="00B46B98">
        <w:rPr>
          <w:rStyle w:val="Emphasis"/>
          <w:highlight w:val="cyan"/>
        </w:rPr>
        <w:t>At least four terrorist groups</w:t>
      </w:r>
      <w:r w:rsidRPr="00F82CEB">
        <w:rPr>
          <w:rStyle w:val="StyleUnderline"/>
        </w:rPr>
        <w:t xml:space="preserve">, including Al Qaeda, </w:t>
      </w:r>
      <w:r w:rsidRPr="00B46B98">
        <w:rPr>
          <w:rStyle w:val="Emphasis"/>
          <w:highlight w:val="cyan"/>
        </w:rPr>
        <w:t>have demonstrated interest</w:t>
      </w:r>
      <w:r w:rsidRPr="00B46B98">
        <w:rPr>
          <w:rStyle w:val="StyleUnderline"/>
          <w:highlight w:val="cyan"/>
        </w:rPr>
        <w:t xml:space="preserve"> in using a nuclear device</w:t>
      </w:r>
      <w:r w:rsidRPr="00F82CEB">
        <w:rPr>
          <w:rStyle w:val="StyleUnderline"/>
        </w:rPr>
        <w:t xml:space="preserve">. These groups operate in or near states with histories of questionable nuclear security practices. Terrorists do not need to steal a nuclear weapon. </w:t>
      </w:r>
      <w:r w:rsidRPr="00B46B98">
        <w:rPr>
          <w:rStyle w:val="StyleUnderline"/>
          <w:highlight w:val="cyan"/>
        </w:rPr>
        <w:t xml:space="preserve">It is </w:t>
      </w:r>
      <w:r w:rsidRPr="00B46B98">
        <w:rPr>
          <w:rStyle w:val="Emphasis"/>
          <w:highlight w:val="cyan"/>
        </w:rPr>
        <w:t>quite possible to make an improvised nuclear device</w:t>
      </w:r>
      <w:r w:rsidRPr="00B46B98">
        <w:rPr>
          <w:rStyle w:val="StyleUnderline"/>
          <w:highlight w:val="cyan"/>
        </w:rPr>
        <w:t xml:space="preserve"> </w:t>
      </w:r>
      <w:r w:rsidRPr="00B46B98">
        <w:rPr>
          <w:rStyle w:val="StyleUnderline"/>
        </w:rPr>
        <w:t>fr</w:t>
      </w:r>
      <w:r w:rsidRPr="00F82CEB">
        <w:rPr>
          <w:rStyle w:val="StyleUnderline"/>
        </w:rPr>
        <w:t>om highly enriched uranium or plutonium being used for civilian purposes. And there is a black market in such material. There have been 18 confirmed thefts or loss of weapons-usable nuclear material.</w:t>
      </w:r>
      <w:r w:rsidRPr="00F82CEB">
        <w:rPr>
          <w:sz w:val="16"/>
        </w:rPr>
        <w:t xml:space="preserve"> In 2011, the Moldovan police broke up part of a smuggling ring attempting to sell highly enriched uranium; one member is thought to remain at large with a kilogram of this material. A terrorist nuclear explosion could kill hundreds of thousands, create billions of dollars in damages and undermine the global economy. Former Secretary General Kofi Annan of the United Nations said that an act of nuclear terrorism “would thrust tens of millions of people into dire poverty” and create “a second death toll throughout the developing world.” Surely after such an event, global leaders would produce a strong global system to ensure nuclear security. There is no reason to wait for a catastrophe to build such a system. The </w:t>
      </w:r>
      <w:r w:rsidRPr="00F82CEB">
        <w:rPr>
          <w:rStyle w:val="StyleUnderline"/>
        </w:rPr>
        <w:t xml:space="preserve">conventional wisdom is that domestic regulations, U.N. Security Council resolutions, G-8 initiatives, I.A.E.A. activities and other voluntary efforts will prevent nuclear terrorism. But </w:t>
      </w:r>
      <w:r w:rsidRPr="00B46B98">
        <w:rPr>
          <w:rStyle w:val="Emphasis"/>
          <w:highlight w:val="cyan"/>
        </w:rPr>
        <w:t>existing global arrangements for nuclear security lack uniformity and coherence.</w:t>
      </w:r>
      <w:r>
        <w:rPr>
          <w:rStyle w:val="Emphasis"/>
        </w:rPr>
        <w:t xml:space="preserve"> </w:t>
      </w:r>
      <w:r w:rsidRPr="00F82CEB">
        <w:rPr>
          <w:rStyle w:val="StyleUnderline"/>
        </w:rPr>
        <w:t xml:space="preserve">There are no globally agreed standards for effectively securing nuclear material. </w:t>
      </w:r>
      <w:r w:rsidRPr="00BC3913">
        <w:rPr>
          <w:rStyle w:val="StyleUnderline"/>
          <w:highlight w:val="cyan"/>
        </w:rPr>
        <w:t>There is no obligation to follow</w:t>
      </w:r>
      <w:r w:rsidRPr="00F82CEB">
        <w:rPr>
          <w:rStyle w:val="StyleUnderline"/>
        </w:rPr>
        <w:t xml:space="preserve"> the </w:t>
      </w:r>
      <w:r w:rsidRPr="00BC3913">
        <w:rPr>
          <w:rStyle w:val="StyleUnderline"/>
          <w:highlight w:val="cyan"/>
        </w:rPr>
        <w:t>voluntary standards</w:t>
      </w:r>
      <w:r w:rsidRPr="00F82CEB">
        <w:rPr>
          <w:rStyle w:val="StyleUnderline"/>
        </w:rPr>
        <w:t xml:space="preserve"> that do exist </w:t>
      </w:r>
      <w:r w:rsidRPr="00BC3913">
        <w:rPr>
          <w:rStyle w:val="StyleUnderline"/>
          <w:highlight w:val="cyan"/>
        </w:rPr>
        <w:t>and no institution</w:t>
      </w:r>
      <w:r w:rsidRPr="00BC3913">
        <w:rPr>
          <w:rStyle w:val="StyleUnderline"/>
        </w:rPr>
        <w:t xml:space="preserve">, not even the I.A.E.A., with a mandate </w:t>
      </w:r>
      <w:r w:rsidRPr="00BC3913">
        <w:rPr>
          <w:rStyle w:val="StyleUnderline"/>
          <w:highlight w:val="cyan"/>
        </w:rPr>
        <w:t>to evaluate nuclear security</w:t>
      </w:r>
      <w:r w:rsidRPr="00BC3913">
        <w:rPr>
          <w:rStyle w:val="StyleUnderline"/>
        </w:rPr>
        <w:t xml:space="preserve"> performance</w:t>
      </w:r>
      <w:r w:rsidRPr="00F82CEB">
        <w:rPr>
          <w:sz w:val="16"/>
        </w:rPr>
        <w:t xml:space="preserve">. This patchwork approach provides the appearance of dealing with nuclear security; the reality is </w:t>
      </w:r>
      <w:r w:rsidRPr="00F82CEB">
        <w:rPr>
          <w:rStyle w:val="StyleUnderline"/>
        </w:rPr>
        <w:t>there are gaps through which a determined terrorist group could drive one or more nuclear devices.</w:t>
      </w:r>
      <w:r>
        <w:rPr>
          <w:rStyle w:val="StyleUnderline"/>
        </w:rPr>
        <w:t xml:space="preserve"> </w:t>
      </w:r>
      <w:r w:rsidRPr="00F82CEB">
        <w:rPr>
          <w:sz w:val="16"/>
        </w:rPr>
        <w:t>Obama’s initiative in launching the nuclear security summit process in Washington in 2010 helped focus high-level attention on nuclear security issues. Unfortunately, the actions produced by the 2010 Washington Summit and that are planned for the upcoming Seoul Summit are voluntary actions that are useful, but not sufficient to create an effective global nuclear security regime. The world cannot afford to wait for the patchwork of nuclear security arrangements to fail before they are strengthened. Instead, we need a system based on a global framework convention on nuclear security that would fill the gaps in existing voluntary arrangements. This framework convention would commit states to an effective standard of nuclear security practices, incorporate relevant existing international agreements, and give the I.A.E.A. the mandate to support nuclear security by evaluating whether states are meeting their nuclear security obligations and providing assistance to those states that need help in doing so. Nuclear terrorism is a real and present danger for all states, not just a few. Preventing it is an achievable goal. The current focus on nuclear security through voluntary actions, however, is not commensurate with either the risk or consequences of nuclear terrorism. This must be rectified. If the Seoul Nuclear Security Summit makes this a priority, there can be an effective global nuclear security regime in place before this decade ends.</w:t>
      </w:r>
    </w:p>
    <w:p w:rsidR="0047395E" w:rsidRDefault="0047395E" w:rsidP="0047395E">
      <w:pPr>
        <w:pStyle w:val="Heading4"/>
      </w:pPr>
      <w:r>
        <w:t>Yes motive for nuclear terrorism- lines up with radical ideology and heavy empirical interest</w:t>
      </w:r>
    </w:p>
    <w:p w:rsidR="0047395E" w:rsidRPr="00203CFE" w:rsidRDefault="0047395E" w:rsidP="0047395E">
      <w:r w:rsidRPr="00203CFE">
        <w:rPr>
          <w:rStyle w:val="Style13ptBold"/>
        </w:rPr>
        <w:t>Allison 09</w:t>
      </w:r>
      <w:r>
        <w:t xml:space="preserve"> (Graham Allison is Douglas Dillon Professor of Government and Director of the </w:t>
      </w:r>
      <w:proofErr w:type="spellStart"/>
      <w:r>
        <w:t>Belfer</w:t>
      </w:r>
      <w:proofErr w:type="spellEnd"/>
      <w:r>
        <w:t xml:space="preserve"> Center for Science and International Affairs at Harvard University’s Kennedy School of Government, “A Response to Nuclear Terrorism Skeptics”, Fall/Winter 2009, Accessed 7/19/16, Available online at https://www.brown.edu/initiatives/journal-world-affairs/sites/brown.edu.initiatives.journal-world-affairs/files/private/articles/16.1_Allison.pdf)</w:t>
      </w:r>
    </w:p>
    <w:p w:rsidR="0047395E" w:rsidRPr="004D10E3" w:rsidRDefault="0047395E" w:rsidP="0047395E">
      <w:pPr>
        <w:rPr>
          <w:sz w:val="16"/>
        </w:rPr>
      </w:pPr>
      <w:r w:rsidRPr="00203CFE">
        <w:rPr>
          <w:sz w:val="16"/>
        </w:rPr>
        <w:t xml:space="preserve">Claim 1: No one is seriously motivated to conduct a nuclear terrorist attack. More than a decade ago, no one could have imagined that a Japanese doomsday cult would be sufficiently motivated to disseminate </w:t>
      </w:r>
      <w:proofErr w:type="spellStart"/>
      <w:r w:rsidRPr="00203CFE">
        <w:rPr>
          <w:sz w:val="16"/>
        </w:rPr>
        <w:t>sarin</w:t>
      </w:r>
      <w:proofErr w:type="spellEnd"/>
      <w:r w:rsidRPr="00203CFE">
        <w:rPr>
          <w:sz w:val="16"/>
        </w:rPr>
        <w:t xml:space="preserve"> gas on the Tokyo subway. Indeed, at the time of that attack, the consensus among terrorism experts was that terrorists wanted an audience and sympathy—not casualties. The leading American student of terrorism, Brian Jenkins, summarized the consensus judgment in 1975: “terrorists seem to be more interested in having a lot of people watching, not a lot of people dead.”17 As intelligence officials later testified, an inability to recognize the shifting modus operandi of some terrorist groups was part of the reason why members of </w:t>
      </w:r>
      <w:proofErr w:type="spellStart"/>
      <w:r w:rsidRPr="00203CFE">
        <w:rPr>
          <w:sz w:val="16"/>
        </w:rPr>
        <w:t>Aum</w:t>
      </w:r>
      <w:proofErr w:type="spellEnd"/>
      <w:r w:rsidRPr="00203CFE">
        <w:rPr>
          <w:sz w:val="16"/>
        </w:rPr>
        <w:t xml:space="preserve"> </w:t>
      </w:r>
      <w:proofErr w:type="spellStart"/>
      <w:r w:rsidRPr="00203CFE">
        <w:rPr>
          <w:sz w:val="16"/>
        </w:rPr>
        <w:t>Shinrikyo</w:t>
      </w:r>
      <w:proofErr w:type="spellEnd"/>
      <w:r w:rsidRPr="00203CFE">
        <w:rPr>
          <w:sz w:val="16"/>
        </w:rPr>
        <w:t xml:space="preserve"> “were simply not on anybody’s radar screen.”18 This, despite the fact that the group owned a 12-acre chemical weapons factory in Tokyo, had $1 billion in its bank account, and had a history of serious nuclear ambitions.19 Similarly</w:t>
      </w:r>
      <w:r w:rsidRPr="00203CFE">
        <w:rPr>
          <w:rStyle w:val="StyleUnderline"/>
        </w:rPr>
        <w:t>, before the 9/11 attacks on the World Trade Center and Pentagon that</w:t>
      </w:r>
      <w:r>
        <w:rPr>
          <w:rStyle w:val="StyleUnderline"/>
        </w:rPr>
        <w:t xml:space="preserve"> </w:t>
      </w:r>
      <w:r w:rsidRPr="00203CFE">
        <w:rPr>
          <w:rStyle w:val="StyleUnderline"/>
        </w:rPr>
        <w:t>extinguished 3,000 lives, few imagined that terrorists could mount an attack upon</w:t>
      </w:r>
      <w:r>
        <w:rPr>
          <w:rStyle w:val="StyleUnderline"/>
        </w:rPr>
        <w:t xml:space="preserve"> </w:t>
      </w:r>
      <w:r w:rsidRPr="00203CFE">
        <w:rPr>
          <w:rStyle w:val="StyleUnderline"/>
        </w:rPr>
        <w:t>the American homeland that would kill more Americans than the Japanese attack</w:t>
      </w:r>
      <w:r>
        <w:rPr>
          <w:rStyle w:val="StyleUnderline"/>
        </w:rPr>
        <w:t xml:space="preserve"> </w:t>
      </w:r>
      <w:r w:rsidRPr="00203CFE">
        <w:rPr>
          <w:rStyle w:val="StyleUnderline"/>
        </w:rPr>
        <w:t xml:space="preserve">at Pearl Harbor. </w:t>
      </w:r>
      <w:r w:rsidRPr="00203CFE">
        <w:rPr>
          <w:sz w:val="16"/>
        </w:rPr>
        <w:t xml:space="preserve">As Secretary Rice testified to the 9/11 Commission, “No one could have imagined them taking a plane, slamming it into the Pentagon and into the World Trade Center, using planes as a missile.”20 For most Americans, the idea of international terrorists mounting an attack on our homeland and killing thousands of citizens was not just unlikely, but inconceivable. But </w:t>
      </w:r>
      <w:r w:rsidRPr="00A344A1">
        <w:rPr>
          <w:rStyle w:val="StyleUnderline"/>
          <w:highlight w:val="cyan"/>
        </w:rPr>
        <w:t xml:space="preserve">assertions about what is “imaginable” </w:t>
      </w:r>
      <w:r w:rsidRPr="00A344A1">
        <w:rPr>
          <w:rStyle w:val="StyleUnderline"/>
        </w:rPr>
        <w:t xml:space="preserve">or “conceivable” </w:t>
      </w:r>
      <w:r w:rsidRPr="00A344A1">
        <w:rPr>
          <w:rStyle w:val="StyleUnderline"/>
          <w:highlight w:val="cyan"/>
        </w:rPr>
        <w:t>are propositions about individuals’ mental capacities, not about what is objectively possible</w:t>
      </w:r>
      <w:r w:rsidRPr="00203CFE">
        <w:rPr>
          <w:rStyle w:val="StyleUnderline"/>
        </w:rPr>
        <w:t>.</w:t>
      </w:r>
      <w:r>
        <w:rPr>
          <w:rStyle w:val="StyleUnderline"/>
        </w:rPr>
        <w:t xml:space="preserve"> </w:t>
      </w:r>
      <w:r w:rsidRPr="00203CFE">
        <w:rPr>
          <w:sz w:val="16"/>
        </w:rPr>
        <w:t xml:space="preserve">In fact, Al Qaeda’s actions in the decade prior to the 9/11 attacks provided clear evidence both of intent and capability. While its 1993 attack on the World Trade Center succeeded in killing only six people, </w:t>
      </w:r>
      <w:proofErr w:type="spellStart"/>
      <w:r w:rsidRPr="00203CFE">
        <w:rPr>
          <w:sz w:val="16"/>
        </w:rPr>
        <w:t>Ramzi</w:t>
      </w:r>
      <w:proofErr w:type="spellEnd"/>
      <w:r w:rsidRPr="00203CFE">
        <w:rPr>
          <w:sz w:val="16"/>
        </w:rPr>
        <w:t xml:space="preserve"> Yousef, the key operative in this case, had planned to collapse one tower onto the second, killing 40,000. In the summer of 1996, Osama bin Laden issued a fatwa declaring war upon the United States. Two years later, Al Qaeda attacked the U.S. embassies in Nairobi, Kenya, and Dar </w:t>
      </w:r>
      <w:proofErr w:type="spellStart"/>
      <w:r w:rsidRPr="00203CFE">
        <w:rPr>
          <w:sz w:val="16"/>
        </w:rPr>
        <w:t>es</w:t>
      </w:r>
      <w:proofErr w:type="spellEnd"/>
      <w:r w:rsidRPr="00203CFE">
        <w:rPr>
          <w:sz w:val="16"/>
        </w:rPr>
        <w:t xml:space="preserve"> Salaam, Tanzania, killing more than 200 people. In October 2000, Al Qaeda attacked the warship USS Cole. Throughout this period, Al Qaeda’s leadership was running thousands of people through training camps, preparing them for mega-terrorist attacks. Notwithstanding </w:t>
      </w:r>
      <w:proofErr w:type="spellStart"/>
      <w:r w:rsidRPr="00203CFE">
        <w:rPr>
          <w:sz w:val="16"/>
        </w:rPr>
        <w:t>Aum</w:t>
      </w:r>
      <w:proofErr w:type="spellEnd"/>
      <w:r w:rsidRPr="00203CFE">
        <w:rPr>
          <w:sz w:val="16"/>
        </w:rPr>
        <w:t xml:space="preserve"> </w:t>
      </w:r>
      <w:proofErr w:type="spellStart"/>
      <w:r w:rsidRPr="00203CFE">
        <w:rPr>
          <w:sz w:val="16"/>
        </w:rPr>
        <w:t>Shinrikyo’s</w:t>
      </w:r>
      <w:proofErr w:type="spellEnd"/>
      <w:r w:rsidRPr="00203CFE">
        <w:rPr>
          <w:sz w:val="16"/>
        </w:rPr>
        <w:t xml:space="preserve"> brazen attack, Al Qaeda’s audacious 9/11 attack, and the recent attacks in Mumbai that killed 179 people, Mueller maintains that “terrorists groups seem to have exhibited only limited desire...they have discovered that the tremendous effort required is scarcely likely to be successful.” He asserts that the evidence about Al Qaeda’s nuclear intentions ranges from the “ludicrous to the merely dubious,” and that those who take Al Qaeda’s nuclear aspiration seriously border on “full-on fantasyland.”21 Even scholars who would have been inclined to agree with this point of view have revised their judgment as new facts have accumulated.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thousands might die.” Underlining the contrast with his own 1975 assessment, Jenkins now says: “</w:t>
      </w:r>
      <w:r w:rsidRPr="00A344A1">
        <w:rPr>
          <w:rStyle w:val="StyleUnderline"/>
          <w:highlight w:val="cyan"/>
        </w:rPr>
        <w:t>Jihadists seem ready to murder millions</w:t>
      </w:r>
      <w:r w:rsidRPr="00203CFE">
        <w:rPr>
          <w:rStyle w:val="StyleUnderline"/>
        </w:rPr>
        <w:t xml:space="preserve">, if necessary. Many of </w:t>
      </w:r>
      <w:r w:rsidRPr="00A344A1">
        <w:rPr>
          <w:rStyle w:val="StyleUnderline"/>
          <w:highlight w:val="cyan"/>
        </w:rPr>
        <w:t xml:space="preserve">today’s terrorists want a lot of people </w:t>
      </w:r>
      <w:r w:rsidRPr="00A344A1">
        <w:rPr>
          <w:rStyle w:val="StyleUnderline"/>
        </w:rPr>
        <w:t xml:space="preserve">watching and a lot of people </w:t>
      </w:r>
      <w:r w:rsidRPr="00A344A1">
        <w:rPr>
          <w:rStyle w:val="StyleUnderline"/>
          <w:highlight w:val="cyan"/>
        </w:rPr>
        <w:t>dead</w:t>
      </w:r>
      <w:r w:rsidRPr="00203CFE">
        <w:rPr>
          <w:rStyle w:val="StyleUnderline"/>
        </w:rPr>
        <w:t>.</w:t>
      </w:r>
      <w:r w:rsidRPr="00203CFE">
        <w:rPr>
          <w:sz w:val="16"/>
        </w:rPr>
        <w:t xml:space="preserve">”22 (Emphasis added.) </w:t>
      </w:r>
      <w:r w:rsidRPr="00203CFE">
        <w:rPr>
          <w:rStyle w:val="StyleUnderline"/>
        </w:rPr>
        <w:t>Al Qaeda has been deadly clear about its ambitions</w:t>
      </w:r>
      <w:r w:rsidRPr="00203CFE">
        <w:rPr>
          <w:sz w:val="16"/>
        </w:rPr>
        <w:t xml:space="preserve">. In 1998, </w:t>
      </w:r>
      <w:r w:rsidRPr="00A344A1">
        <w:rPr>
          <w:rStyle w:val="StyleUnderline"/>
          <w:highlight w:val="cyan"/>
        </w:rPr>
        <w:t>Osama</w:t>
      </w:r>
      <w:r w:rsidRPr="00203CFE">
        <w:rPr>
          <w:rStyle w:val="StyleUnderline"/>
        </w:rPr>
        <w:t xml:space="preserve"> bin Laden</w:t>
      </w:r>
      <w:r>
        <w:rPr>
          <w:rStyle w:val="StyleUnderline"/>
        </w:rPr>
        <w:t xml:space="preserve"> </w:t>
      </w:r>
      <w:r w:rsidRPr="00203CFE">
        <w:rPr>
          <w:rStyle w:val="StyleUnderline"/>
        </w:rPr>
        <w:t xml:space="preserve">declared that he </w:t>
      </w:r>
      <w:r w:rsidRPr="00A344A1">
        <w:rPr>
          <w:rStyle w:val="StyleUnderline"/>
          <w:highlight w:val="cyan"/>
        </w:rPr>
        <w:t>considered obtaining weapons of mass destruction “a religious duty</w:t>
      </w:r>
      <w:r w:rsidRPr="00203CFE">
        <w:rPr>
          <w:sz w:val="16"/>
        </w:rPr>
        <w:t xml:space="preserve">.”23 </w:t>
      </w:r>
      <w:r w:rsidRPr="00203CFE">
        <w:rPr>
          <w:rStyle w:val="StyleUnderline"/>
        </w:rPr>
        <w:t>In December 2001, he urged his supporters to trump the 9/11 attacks: “America is in</w:t>
      </w:r>
      <w:r>
        <w:rPr>
          <w:rStyle w:val="StyleUnderline"/>
        </w:rPr>
        <w:t xml:space="preserve"> </w:t>
      </w:r>
      <w:r w:rsidRPr="00203CFE">
        <w:rPr>
          <w:rStyle w:val="StyleUnderline"/>
        </w:rPr>
        <w:t>retreat by the grace of God Almighty...but it needs further blows</w:t>
      </w:r>
      <w:r w:rsidRPr="00203CFE">
        <w:rPr>
          <w:sz w:val="16"/>
        </w:rPr>
        <w:t xml:space="preserve">.”24 A few months later, Al Qaeda announced its goal to “kill four million Americans.”25 It even managed to gain religious sanction from a radical Saudi cleric in 2003 to kill “ten million Americans” with a nuclear or biological weapon.26 </w:t>
      </w:r>
      <w:r w:rsidRPr="00203CFE">
        <w:rPr>
          <w:rStyle w:val="StyleUnderline"/>
        </w:rPr>
        <w:t xml:space="preserve">We also now know that </w:t>
      </w:r>
      <w:r w:rsidRPr="00040BBF">
        <w:rPr>
          <w:rStyle w:val="StyleUnderline"/>
          <w:highlight w:val="cyan"/>
        </w:rPr>
        <w:t>Al Qaeda has been seriously seeking a nuclear bomb.</w:t>
      </w:r>
      <w:r>
        <w:rPr>
          <w:rStyle w:val="StyleUnderline"/>
        </w:rPr>
        <w:t xml:space="preserve"> </w:t>
      </w:r>
      <w:r w:rsidRPr="00203CFE">
        <w:rPr>
          <w:sz w:val="16"/>
        </w:rPr>
        <w:t>According to the Report of the 9/11 Commission, “</w:t>
      </w:r>
      <w:r w:rsidRPr="00203CFE">
        <w:rPr>
          <w:rStyle w:val="StyleUnderline"/>
        </w:rPr>
        <w:t>Al Qaeda has tried to acquire or</w:t>
      </w:r>
      <w:r>
        <w:rPr>
          <w:rStyle w:val="StyleUnderline"/>
        </w:rPr>
        <w:t xml:space="preserve"> </w:t>
      </w:r>
      <w:r w:rsidRPr="00203CFE">
        <w:rPr>
          <w:rStyle w:val="StyleUnderline"/>
        </w:rPr>
        <w:t>make nuclear weapons for at least ten years...and continues to pursue its strategic goal of</w:t>
      </w:r>
      <w:r>
        <w:rPr>
          <w:rStyle w:val="StyleUnderline"/>
        </w:rPr>
        <w:t xml:space="preserve"> </w:t>
      </w:r>
      <w:r w:rsidRPr="00203CFE">
        <w:rPr>
          <w:rStyle w:val="StyleUnderline"/>
        </w:rPr>
        <w:t>obtaining a nuclear capability.</w:t>
      </w:r>
      <w:r w:rsidRPr="00203CFE">
        <w:rPr>
          <w:sz w:val="16"/>
        </w:rPr>
        <w:t xml:space="preserve">” It further reveals </w:t>
      </w:r>
      <w:r w:rsidRPr="00203CFE">
        <w:rPr>
          <w:rStyle w:val="StyleUnderline"/>
        </w:rPr>
        <w:t>“bin Laden had reportedly been heard</w:t>
      </w:r>
      <w:r>
        <w:rPr>
          <w:rStyle w:val="StyleUnderline"/>
        </w:rPr>
        <w:t xml:space="preserve"> </w:t>
      </w:r>
      <w:r w:rsidRPr="00203CFE">
        <w:rPr>
          <w:rStyle w:val="StyleUnderline"/>
        </w:rPr>
        <w:t>to speak of wanting a ‘Hiroshima.’”</w:t>
      </w:r>
      <w:r w:rsidRPr="00203CFE">
        <w:rPr>
          <w:sz w:val="16"/>
        </w:rPr>
        <w:t xml:space="preserve"> The Commission provides evidence of Al Qaeda’s effort to recruit nuclear expertise—including evidence about the meeting between two Pakistani nuclear weapon scientists, bin Laden, and his deputy Ayman al-Zawahiri in Afghanistan to discuss nuclear weapons.27 These scientists were founding members the brown journal of world affairs of </w:t>
      </w:r>
      <w:proofErr w:type="spellStart"/>
      <w:r w:rsidRPr="00203CFE">
        <w:rPr>
          <w:sz w:val="16"/>
        </w:rPr>
        <w:t>Ummah</w:t>
      </w:r>
      <w:proofErr w:type="spellEnd"/>
      <w:r w:rsidRPr="00203CFE">
        <w:rPr>
          <w:sz w:val="16"/>
        </w:rPr>
        <w:t xml:space="preserve"> Tamer-e-</w:t>
      </w:r>
      <w:proofErr w:type="spellStart"/>
      <w:r w:rsidRPr="00203CFE">
        <w:rPr>
          <w:sz w:val="16"/>
        </w:rPr>
        <w:t>Nau</w:t>
      </w:r>
      <w:proofErr w:type="spellEnd"/>
      <w:r w:rsidRPr="00203CFE">
        <w:rPr>
          <w:sz w:val="16"/>
        </w:rPr>
        <w:t xml:space="preserve">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w:t>
      </w:r>
      <w:r w:rsidRPr="00203CFE">
        <w:rPr>
          <w:rStyle w:val="StyleUnderline"/>
        </w:rPr>
        <w:t>the most senior leaders of Al Qaeda are still singularly focused on acquiring WMD”</w:t>
      </w:r>
      <w:r>
        <w:rPr>
          <w:rStyle w:val="StyleUnderline"/>
        </w:rPr>
        <w:t xml:space="preserve"> </w:t>
      </w:r>
      <w:r w:rsidRPr="00203CFE">
        <w:rPr>
          <w:rStyle w:val="StyleUnderline"/>
        </w:rPr>
        <w:t>and that “the main threat is the nuclear one.”</w:t>
      </w:r>
      <w:r w:rsidRPr="00203CFE">
        <w:rPr>
          <w:sz w:val="16"/>
        </w:rPr>
        <w:t xml:space="preserve"> In Tenet’s view,</w:t>
      </w:r>
      <w:r w:rsidRPr="00203CFE">
        <w:rPr>
          <w:rStyle w:val="StyleUnderline"/>
        </w:rPr>
        <w:t xml:space="preserve"> Al Qaeda’s strategic goal</w:t>
      </w:r>
      <w:r>
        <w:rPr>
          <w:rStyle w:val="StyleUnderline"/>
        </w:rPr>
        <w:t xml:space="preserve"> </w:t>
      </w:r>
      <w:r w:rsidRPr="00203CFE">
        <w:rPr>
          <w:rStyle w:val="StyleUnderline"/>
        </w:rPr>
        <w:t>is to obtain a nuclear capability.</w:t>
      </w:r>
      <w:r w:rsidRPr="00203CFE">
        <w:rPr>
          <w:sz w:val="16"/>
        </w:rPr>
        <w:t xml:space="preserve"> He concludes as follows: “I am convinced that this is where Osama bin Laden and his operatives desperately want to go.”29</w:t>
      </w:r>
    </w:p>
    <w:p w:rsidR="0047395E" w:rsidRPr="002A226B" w:rsidRDefault="0047395E" w:rsidP="0047395E">
      <w:pPr>
        <w:pStyle w:val="Heading3"/>
        <w:rPr>
          <w:rFonts w:cs="Arial"/>
        </w:rPr>
      </w:pPr>
      <w:r w:rsidRPr="002A226B">
        <w:rPr>
          <w:rFonts w:cs="Arial"/>
        </w:rPr>
        <w:t>A/t No impact to terror</w:t>
      </w:r>
    </w:p>
    <w:p w:rsidR="0047395E" w:rsidRPr="002A226B" w:rsidRDefault="0047395E" w:rsidP="0047395E">
      <w:pPr>
        <w:pStyle w:val="Heading4"/>
        <w:rPr>
          <w:rFonts w:cs="Arial"/>
        </w:rPr>
      </w:pPr>
      <w:r w:rsidRPr="002A226B">
        <w:rPr>
          <w:rFonts w:cs="Arial"/>
        </w:rPr>
        <w:t xml:space="preserve">Nuclear terror kills billons </w:t>
      </w:r>
    </w:p>
    <w:p w:rsidR="0047395E" w:rsidRPr="002A226B" w:rsidRDefault="0047395E" w:rsidP="0047395E">
      <w:pPr>
        <w:rPr>
          <w:rStyle w:val="Style13ptBold"/>
          <w:rFonts w:cs="Arial"/>
        </w:rPr>
      </w:pPr>
      <w:r w:rsidRPr="002A226B">
        <w:rPr>
          <w:rStyle w:val="Style13ptBold"/>
          <w:rFonts w:cs="Arial"/>
        </w:rPr>
        <w:t xml:space="preserve">Brill and </w:t>
      </w:r>
      <w:proofErr w:type="spellStart"/>
      <w:r w:rsidRPr="002A226B">
        <w:rPr>
          <w:rStyle w:val="Style13ptBold"/>
          <w:rFonts w:cs="Arial"/>
        </w:rPr>
        <w:t>Luongo</w:t>
      </w:r>
      <w:proofErr w:type="spellEnd"/>
      <w:r w:rsidRPr="002A226B">
        <w:rPr>
          <w:rStyle w:val="Style13ptBold"/>
          <w:rFonts w:cs="Arial"/>
        </w:rPr>
        <w:t xml:space="preserve"> ‘12</w:t>
      </w:r>
    </w:p>
    <w:p w:rsidR="0047395E" w:rsidRPr="002A226B" w:rsidRDefault="0047395E" w:rsidP="0047395E">
      <w:pPr>
        <w:rPr>
          <w:rFonts w:cs="Arial"/>
        </w:rPr>
      </w:pPr>
      <w:r w:rsidRPr="002A226B">
        <w:rPr>
          <w:rFonts w:cs="Arial"/>
        </w:rPr>
        <w:t xml:space="preserve">[Kenneth C. Brill is a former U.S. ambassador to the I.A.E.A. Kenneth N. </w:t>
      </w:r>
      <w:proofErr w:type="spellStart"/>
      <w:r w:rsidRPr="002A226B">
        <w:rPr>
          <w:rFonts w:cs="Arial"/>
        </w:rPr>
        <w:t>Luongo</w:t>
      </w:r>
      <w:proofErr w:type="spellEnd"/>
      <w:r w:rsidRPr="002A226B">
        <w:rPr>
          <w:rFonts w:cs="Arial"/>
        </w:rPr>
        <w:t xml:space="preserve"> is president of the Partnership for Global Security. Both are members of the Fissile Material Working Group, a nonpartisan nongovernmental organization. “Nuclear Terrorism: A Clear Danger” </w:t>
      </w:r>
      <w:r w:rsidRPr="002A226B">
        <w:rPr>
          <w:rFonts w:cs="Arial"/>
          <w:i/>
        </w:rPr>
        <w:t>The New York Times</w:t>
      </w:r>
      <w:r w:rsidRPr="002A226B">
        <w:rPr>
          <w:rFonts w:cs="Arial"/>
        </w:rPr>
        <w:t>, 3/15/12 ln]</w:t>
      </w:r>
    </w:p>
    <w:p w:rsidR="0047395E" w:rsidRPr="002A226B" w:rsidRDefault="0047395E" w:rsidP="0047395E">
      <w:pPr>
        <w:rPr>
          <w:rStyle w:val="StyleUnderline"/>
          <w:rFonts w:cs="Arial"/>
        </w:rPr>
      </w:pPr>
      <w:r w:rsidRPr="002A226B">
        <w:rPr>
          <w:rStyle w:val="StyleUnderline"/>
          <w:rFonts w:cs="Arial"/>
        </w:rPr>
        <w:t xml:space="preserve">There is a consensus among international leaders that </w:t>
      </w:r>
      <w:r w:rsidRPr="00032BA6">
        <w:rPr>
          <w:rStyle w:val="StyleUnderline"/>
          <w:rFonts w:cs="Arial"/>
          <w:highlight w:val="cyan"/>
        </w:rPr>
        <w:t>the threat of nuclear terrorism is real,</w:t>
      </w:r>
      <w:r w:rsidRPr="002A226B">
        <w:rPr>
          <w:rStyle w:val="StyleUnderline"/>
          <w:rFonts w:cs="Arial"/>
        </w:rPr>
        <w:t xml:space="preserve"> not a Hollywood confection. </w:t>
      </w:r>
      <w:r w:rsidRPr="002A226B">
        <w:rPr>
          <w:rFonts w:cs="Arial"/>
          <w:sz w:val="12"/>
        </w:rPr>
        <w:t xml:space="preserve">President Obama, the leaders of 46 other nations, the heads of the International Atomic Energy Agency and the United Nations, and numerous experts have called nuclear terrorism one of the most serious threats to global security and stability. It is also preventable with more aggressive action. </w:t>
      </w:r>
      <w:r w:rsidRPr="002A226B">
        <w:rPr>
          <w:rStyle w:val="StyleUnderline"/>
          <w:rFonts w:cs="Arial"/>
        </w:rPr>
        <w:t xml:space="preserve">At least </w:t>
      </w:r>
      <w:r w:rsidRPr="00032BA6">
        <w:rPr>
          <w:rStyle w:val="StyleUnderline"/>
          <w:rFonts w:cs="Arial"/>
          <w:highlight w:val="cyan"/>
        </w:rPr>
        <w:t>four terrorist groups</w:t>
      </w:r>
      <w:r w:rsidRPr="002A226B">
        <w:rPr>
          <w:rStyle w:val="StyleUnderline"/>
          <w:rFonts w:cs="Arial"/>
        </w:rPr>
        <w:t xml:space="preserve">, including Al Qaeda, </w:t>
      </w:r>
      <w:r w:rsidRPr="00032BA6">
        <w:rPr>
          <w:rStyle w:val="StyleUnderline"/>
          <w:rFonts w:cs="Arial"/>
          <w:highlight w:val="cyan"/>
        </w:rPr>
        <w:t>have demonstrated interest in using a nuclear device</w:t>
      </w:r>
      <w:r w:rsidRPr="002A226B">
        <w:rPr>
          <w:rStyle w:val="StyleUnderline"/>
          <w:rFonts w:cs="Arial"/>
        </w:rPr>
        <w:t xml:space="preserve">. </w:t>
      </w:r>
      <w:r w:rsidRPr="002A226B">
        <w:rPr>
          <w:rFonts w:cs="Arial"/>
          <w:sz w:val="12"/>
        </w:rPr>
        <w:t xml:space="preserve">These groups operate in or near states with histories of questionable nuclear security practices. </w:t>
      </w:r>
      <w:r w:rsidRPr="002A226B">
        <w:rPr>
          <w:rStyle w:val="StyleUnderline"/>
          <w:rFonts w:cs="Arial"/>
        </w:rPr>
        <w:t xml:space="preserve">Terrorists do not need to steal a nuclear weapon. </w:t>
      </w:r>
      <w:r w:rsidRPr="00032BA6">
        <w:rPr>
          <w:rStyle w:val="StyleUnderline"/>
          <w:rFonts w:cs="Arial"/>
          <w:highlight w:val="cyan"/>
        </w:rPr>
        <w:t>It is quite possible to make an improvised nuclear device</w:t>
      </w:r>
      <w:r w:rsidRPr="002A226B">
        <w:rPr>
          <w:rStyle w:val="StyleUnderline"/>
          <w:rFonts w:cs="Arial"/>
        </w:rPr>
        <w:t xml:space="preserve"> from highly enriched uranium or plutonium being used for civilian purposes</w:t>
      </w:r>
      <w:r w:rsidRPr="002A226B">
        <w:rPr>
          <w:rFonts w:cs="Arial"/>
          <w:sz w:val="12"/>
        </w:rPr>
        <w:t xml:space="preserve">. And there is a black market in such material. </w:t>
      </w:r>
      <w:r w:rsidRPr="00032BA6">
        <w:rPr>
          <w:rStyle w:val="StyleUnderline"/>
          <w:rFonts w:cs="Arial"/>
          <w:highlight w:val="cyan"/>
        </w:rPr>
        <w:t>There have been 18 confirmed thefts or loss of weapons-usable nuclear material.</w:t>
      </w:r>
      <w:r w:rsidRPr="002A226B">
        <w:rPr>
          <w:rStyle w:val="StyleUnderline"/>
          <w:rFonts w:cs="Arial"/>
        </w:rPr>
        <w:t xml:space="preserve"> I</w:t>
      </w:r>
      <w:r w:rsidRPr="002A226B">
        <w:rPr>
          <w:rFonts w:cs="Arial"/>
          <w:sz w:val="12"/>
        </w:rPr>
        <w:t xml:space="preserve">n 2011, the Moldovan police broke up part of a smuggling ring attempting to sell highly enriched uranium; one member is thought to remain at large with a kilogram of this material. </w:t>
      </w:r>
      <w:r w:rsidRPr="00032BA6">
        <w:rPr>
          <w:rStyle w:val="StyleUnderline"/>
          <w:rFonts w:cs="Arial"/>
          <w:highlight w:val="cyan"/>
        </w:rPr>
        <w:t>A</w:t>
      </w:r>
      <w:r w:rsidRPr="00032BA6">
        <w:rPr>
          <w:rFonts w:cs="Arial"/>
          <w:sz w:val="12"/>
          <w:highlight w:val="cyan"/>
        </w:rPr>
        <w:t xml:space="preserve"> </w:t>
      </w:r>
      <w:r w:rsidRPr="00032BA6">
        <w:rPr>
          <w:rStyle w:val="StyleUnderline"/>
          <w:rFonts w:cs="Arial"/>
          <w:highlight w:val="cyan"/>
        </w:rPr>
        <w:t xml:space="preserve">terrorist nuclear explosion could </w:t>
      </w:r>
      <w:r w:rsidRPr="00032BA6">
        <w:rPr>
          <w:rStyle w:val="Emphasis"/>
          <w:highlight w:val="cyan"/>
        </w:rPr>
        <w:t>kill hundreds of thousands</w:t>
      </w:r>
      <w:r w:rsidRPr="002A226B">
        <w:rPr>
          <w:rStyle w:val="Emphasis"/>
        </w:rPr>
        <w:t>, create billions of dollars in damages and undermine the global economy</w:t>
      </w:r>
      <w:r w:rsidRPr="002A226B">
        <w:rPr>
          <w:rStyle w:val="StyleUnderline"/>
          <w:rFonts w:cs="Arial"/>
        </w:rPr>
        <w:t xml:space="preserve">. Former Secretary General Kofi Annan of the United Nations said that an act of nuclear terrorism “would thrust </w:t>
      </w:r>
      <w:r w:rsidRPr="00032BA6">
        <w:rPr>
          <w:rStyle w:val="Emphasis"/>
          <w:highlight w:val="cyan"/>
        </w:rPr>
        <w:t>tens of millions of people into dire poverty</w:t>
      </w:r>
      <w:r w:rsidRPr="00032BA6">
        <w:rPr>
          <w:rStyle w:val="StyleUnderline"/>
          <w:rFonts w:cs="Arial"/>
          <w:highlight w:val="cyan"/>
        </w:rPr>
        <w:t>”</w:t>
      </w:r>
      <w:r w:rsidRPr="002A226B">
        <w:rPr>
          <w:rStyle w:val="StyleUnderline"/>
          <w:rFonts w:cs="Arial"/>
        </w:rPr>
        <w:t xml:space="preserve"> and create “</w:t>
      </w:r>
      <w:r w:rsidRPr="00032BA6">
        <w:rPr>
          <w:rStyle w:val="Emphasis"/>
          <w:highlight w:val="cyan"/>
        </w:rPr>
        <w:t>a second death toll throughout the developing world</w:t>
      </w:r>
      <w:r w:rsidRPr="00032BA6">
        <w:rPr>
          <w:rStyle w:val="StyleUnderline"/>
          <w:rFonts w:cs="Arial"/>
          <w:highlight w:val="cyan"/>
        </w:rPr>
        <w:t>.”</w:t>
      </w:r>
    </w:p>
    <w:p w:rsidR="0047395E" w:rsidRPr="002A226B" w:rsidRDefault="0047395E" w:rsidP="0047395E">
      <w:pPr>
        <w:pStyle w:val="Heading3"/>
      </w:pPr>
      <w:r w:rsidRPr="002A226B">
        <w:t>A/t No global spillover</w:t>
      </w:r>
    </w:p>
    <w:p w:rsidR="0047395E" w:rsidRPr="002A226B" w:rsidRDefault="0047395E" w:rsidP="0047395E">
      <w:pPr>
        <w:pStyle w:val="Heading4"/>
      </w:pPr>
      <w:r>
        <w:t>Nuclear security coop does spill over to Iran</w:t>
      </w:r>
    </w:p>
    <w:p w:rsidR="0047395E" w:rsidRPr="002A226B" w:rsidRDefault="0047395E" w:rsidP="0047395E">
      <w:r w:rsidRPr="002A226B">
        <w:t>McLau</w:t>
      </w:r>
      <w:r w:rsidR="008C3FF9">
        <w:t>ghlin 16 — Kathleen McLaughlin</w:t>
      </w:r>
      <w:r w:rsidRPr="002A226B">
        <w:t xml:space="preserve">, Writer for Science Magazine, March 17, 2016 (“U.S. and China cooperate to thwart nuclear smuggling,” 3/17/2016, http://www.sciencemag.org/news/2016/03/us-and-china-cooperate-thwart-nuclear-smuggling, Accessed 7/13/16, JW) </w:t>
      </w:r>
    </w:p>
    <w:p w:rsidR="0047395E" w:rsidRPr="002A226B" w:rsidRDefault="0047395E" w:rsidP="0047395E">
      <w:r w:rsidRPr="00032BA6">
        <w:rPr>
          <w:rStyle w:val="StyleUnderline"/>
          <w:highlight w:val="cyan"/>
        </w:rPr>
        <w:t>The United States and China are deepening nuclear security cooperation, with new technical collaborations and the expected participation of Chinese President Xi Jinping</w:t>
      </w:r>
      <w:r w:rsidRPr="002A226B">
        <w:rPr>
          <w:rStyle w:val="StyleUnderline"/>
        </w:rPr>
        <w:t xml:space="preserve"> at the 2016 Nuclear Security Summit in Washington, D.C., later this month, </w:t>
      </w:r>
      <w:r w:rsidRPr="00032BA6">
        <w:rPr>
          <w:rStyle w:val="StyleUnderline"/>
          <w:highlight w:val="cyan"/>
        </w:rPr>
        <w:t>Energy Secretary Ernest Moniz said Thursday. Moniz also addressed U.S. work with China on implementing the recent Iran nuclear pact. Moniz met with reporters in Beijing between talks with Chinese counterparts on nuclear security and climate change.</w:t>
      </w:r>
      <w:r w:rsidRPr="002A226B">
        <w:rPr>
          <w:rStyle w:val="StyleUnderline"/>
        </w:rPr>
        <w:t xml:space="preserve"> The agency signed an agreement this week to broaden an established program through which the United States provides China with training and technology to detect “illicit movements, smuggling of nuclear materials and logical sources.”</w:t>
      </w:r>
      <w:r w:rsidRPr="002A226B">
        <w:t xml:space="preserve"> The two powers share an interest in preventing global smuggling of nuclear materials, he said, and have taken tangible steps to work together in combatting the threat. “My discussions up until now have certainly reinforced the importance of those relationships and the shared interest in extending them going forward,” Moniz said. China’s new Center of Excellence on Nuclear Security near Beijing is a jointly funded collection of labs, test sites, and training facilities partly based on U.S. installations. The new center seeks to detect the smuggling of materials that can either be used in nuclear weapons or dirty bombs. Eventually, the center will provide training for nuclear detection experts from other countries in the region, but the initial focus is on building up China’s capabilities. The United States has also trained Chinese customs agency officers to detect illicit nuclear materials under a separate ports agreement. “Controlling those materials, whether going out or coming in, is clearly important,” Moniz said. Moniz pointed to recent news reports that the Islamic State group may be on the hunt for raw materials to develop weapons. The potential threats for both China and the United States are serious, and the two countries are addressing them as such. “We are working very hard together in very concrete ways,” Moniz said. Moniz also mentioned that Xi will attend the 2016 Nuclear Security Summit slated for 31 March to 1 April in Washington, D.C. This will be the fourth and likely last such summit, targeting efforts to combat potential nuclear terrorism. Chinese officials have made no mention of a planned American trip for the president, something that surprised Moniz. “To my knowledge, he will be there,” he said. Iran nuclear pact Moniz also described how the United States and China are co-chairing the technical working group formed under the Iran nuclear pact. The Chinese "have certainly engaged the Iranians several times already in getting this going,” he said. </w:t>
      </w:r>
      <w:r w:rsidRPr="002A226B">
        <w:rPr>
          <w:rStyle w:val="StyleUnderline"/>
        </w:rPr>
        <w:t xml:space="preserve">On longer term issues under the deal, Moniz said once the major points of the plan are implemented, he expects ideas to emerge for scientific collaboration. He said that </w:t>
      </w:r>
      <w:r w:rsidRPr="00032BA6">
        <w:rPr>
          <w:rStyle w:val="StyleUnderline"/>
          <w:highlight w:val="cyan"/>
        </w:rPr>
        <w:t>scientist-to-scientist engagement between the United States and the Soviet Union during the Cold War was critical to breaking down barriers, and such cooperation with Iran could have similar benefits.</w:t>
      </w:r>
      <w:r w:rsidRPr="002A226B">
        <w:rPr>
          <w:rStyle w:val="StyleUnderline"/>
        </w:rPr>
        <w:t xml:space="preserve"> </w:t>
      </w:r>
      <w:r w:rsidRPr="002A226B">
        <w:t>“Certainly it’s not ruled out that the United States science community could collaborate on some basic science,” Moniz said. “It will take time; obviously we don’t start with a robust relationship.” Moniz also spent time in China discussing climate change and energy policy with Chinese officials and said he is pleased with progress here. The secretary has lauded China’s work in recent months, particularly in agreeing to tangible emissions caps at the Paris climate talks last year. He said he expects that momentum—which puts significant pressure on U.S. politicians to do likewise—to continue.</w:t>
      </w:r>
    </w:p>
    <w:p w:rsidR="0047395E" w:rsidRPr="002A226B" w:rsidRDefault="0047395E" w:rsidP="0047395E">
      <w:pPr>
        <w:pStyle w:val="Heading4"/>
      </w:pPr>
      <w:r w:rsidRPr="002A226B">
        <w:t xml:space="preserve">China US cooperation prevents Iran and North Korea </w:t>
      </w:r>
      <w:proofErr w:type="spellStart"/>
      <w:r w:rsidRPr="002A226B">
        <w:t>Prolif</w:t>
      </w:r>
      <w:proofErr w:type="spellEnd"/>
      <w:r w:rsidRPr="002A226B">
        <w:t>, S</w:t>
      </w:r>
      <w:r w:rsidR="008C3FF9">
        <w:t xml:space="preserve">outh China Sea war and improve cyber </w:t>
      </w:r>
      <w:r w:rsidRPr="002A226B">
        <w:t>security</w:t>
      </w:r>
    </w:p>
    <w:p w:rsidR="0047395E" w:rsidRPr="002A226B" w:rsidRDefault="0047395E" w:rsidP="0047395E">
      <w:proofErr w:type="spellStart"/>
      <w:r w:rsidRPr="002A226B">
        <w:t>Weihua</w:t>
      </w:r>
      <w:proofErr w:type="spellEnd"/>
      <w:r w:rsidRPr="002A226B">
        <w:t xml:space="preserve"> 16 — Chen </w:t>
      </w:r>
      <w:proofErr w:type="spellStart"/>
      <w:r w:rsidRPr="002A226B">
        <w:t>Weihua</w:t>
      </w:r>
      <w:proofErr w:type="spellEnd"/>
      <w:r w:rsidRPr="002A226B">
        <w:t xml:space="preserve">, Washington writer for China Daily, March 29, 2016 (“US officials note China-US nuclear cooperation,” 3/29/16, http://usa.chinadaily.com.cn/world/2016-03/29/content_24158825.htm, Accessed numbered date, JW) </w:t>
      </w:r>
    </w:p>
    <w:p w:rsidR="0047395E" w:rsidRPr="002A226B" w:rsidRDefault="0047395E" w:rsidP="0047395E">
      <w:pPr>
        <w:rPr>
          <w:rStyle w:val="StyleUnderline"/>
        </w:rPr>
      </w:pPr>
      <w:r w:rsidRPr="00AB2056">
        <w:rPr>
          <w:rStyle w:val="StyleUnderline"/>
        </w:rPr>
        <w:t xml:space="preserve">"So </w:t>
      </w:r>
      <w:r w:rsidRPr="00032BA6">
        <w:rPr>
          <w:rStyle w:val="StyleUnderline"/>
          <w:highlight w:val="cyan"/>
        </w:rPr>
        <w:t xml:space="preserve">we cooperate, </w:t>
      </w:r>
      <w:r w:rsidRPr="00AB2056">
        <w:rPr>
          <w:rStyle w:val="StyleUnderline"/>
        </w:rPr>
        <w:t>and we are becoming closer in our cooperation</w:t>
      </w:r>
      <w:r w:rsidRPr="00032BA6">
        <w:rPr>
          <w:rStyle w:val="StyleUnderline"/>
          <w:highlight w:val="cyan"/>
        </w:rPr>
        <w:t xml:space="preserve"> in preventing the spread of the technology that enables a regime like North Korea to threaten its neighbors</w:t>
      </w:r>
      <w:r w:rsidRPr="002A226B">
        <w:t xml:space="preserve">. That's how important the relationship with China is," he said. US Energy Secretary Ernest Moniz was in Beijing to open the China Nuclear Security Center of Excellence (COE) on March 18. The center, established based on a bilateral agreement, is a collection of labs, test sites and training facilities partly based at US installations. It is expected to serve as an important domestic nuclear security training resource for China's growing nuclear complex. Bonnie Jenkins, coordinator for threat-reduction programs at the US State Department, described the opening of the COE as "quite a momentous occasion". She revealed that China had committed to opening a COE at the first NSS in 2010. "And so we were very happy to see that this occasion finally happened," she said at the Monday briefing. The center will be working with its counterparts in Japan and South Korea, which also have COEs, and with the International Atomic Energy Agency (IAEA), according to Jenkins. "So that's all very positive, and we see this as a way in which we can continue to work with China in other areas, including nonproliferation," she said. Jenkins described the center as a strong resource for strengthening nuclear security. "So by having this center of excellence established by China is a way in which we can –it helps us to feel confident that China and other countries in the region will continue to strengthen the efforts to secure nuclear material in the future – and of course, importantly, train the people who are very important – the scientists, the technicians, engineers and everyone else who plays a role in nuclear security," she said. </w:t>
      </w:r>
      <w:r w:rsidRPr="002A226B">
        <w:rPr>
          <w:rStyle w:val="StyleUnderline"/>
        </w:rPr>
        <w:t xml:space="preserve">James Acton, co-director and senior associate of the nuclear policy program at the Carnegie Endowment for International Peace, said China will play a more important role in nuclear security because it will eventually surpass the US on nuclear energy. Cheng Li, director of the John L. Thornton China Center of the Brookings Institution, said </w:t>
      </w:r>
      <w:r w:rsidRPr="00917D64">
        <w:rPr>
          <w:rStyle w:val="StyleUnderline"/>
        </w:rPr>
        <w:t xml:space="preserve">the nuclear issue has always been a top priority for US diplomacy and security, and it has also become increasingly important for China. </w:t>
      </w:r>
      <w:r w:rsidRPr="00032BA6">
        <w:rPr>
          <w:rStyle w:val="StyleUnderline"/>
          <w:highlight w:val="cyan"/>
        </w:rPr>
        <w:t>"The United States can provide very good help in technology and management, things that China exactly needs," he said. Li believes better bilateral cooperation in nuclear security will have a positive spillover effect in other areas such as cybersecurity, the economy and even the South China Sea,</w:t>
      </w:r>
      <w:r w:rsidRPr="002A226B">
        <w:rPr>
          <w:rStyle w:val="StyleUnderline"/>
        </w:rPr>
        <w:t xml:space="preserve"> where the full potential of cooperation has not yet been tapped due to deep strategic distrust. </w:t>
      </w:r>
    </w:p>
    <w:p w:rsidR="0047395E" w:rsidRPr="002A226B" w:rsidRDefault="0047395E" w:rsidP="0047395E"/>
    <w:p w:rsidR="0047395E" w:rsidRPr="002A226B" w:rsidRDefault="0047395E" w:rsidP="0047395E">
      <w:pPr>
        <w:pStyle w:val="Heading4"/>
      </w:pPr>
      <w:r w:rsidRPr="002A226B">
        <w:t>China sees nuclear security as a field to spread domestic policies</w:t>
      </w:r>
    </w:p>
    <w:p w:rsidR="0047395E" w:rsidRPr="002A226B" w:rsidRDefault="0047395E" w:rsidP="0047395E">
      <w:pPr>
        <w:rPr>
          <w:rStyle w:val="Style13ptBold"/>
          <w:b w:val="0"/>
          <w:sz w:val="24"/>
          <w:szCs w:val="24"/>
        </w:rPr>
      </w:pPr>
      <w:r w:rsidRPr="002A226B">
        <w:rPr>
          <w:rStyle w:val="Style13ptBold"/>
        </w:rPr>
        <w:t xml:space="preserve">News GD ’16 </w:t>
      </w:r>
      <w:r w:rsidRPr="002A226B">
        <w:rPr>
          <w:rStyle w:val="Style13ptBold"/>
          <w:b w:val="0"/>
          <w:sz w:val="24"/>
          <w:szCs w:val="24"/>
        </w:rPr>
        <w:t>– Guangdong News, official online source of Guangdong news and information, 2016</w:t>
      </w:r>
    </w:p>
    <w:p w:rsidR="0047395E" w:rsidRPr="002A226B" w:rsidRDefault="0047395E" w:rsidP="0047395E">
      <w:pPr>
        <w:rPr>
          <w:rStyle w:val="Style13ptBold"/>
          <w:b w:val="0"/>
          <w:sz w:val="24"/>
          <w:szCs w:val="24"/>
        </w:rPr>
      </w:pPr>
      <w:r w:rsidRPr="002A226B">
        <w:rPr>
          <w:rStyle w:val="Style13ptBold"/>
          <w:b w:val="0"/>
          <w:sz w:val="24"/>
          <w:szCs w:val="24"/>
        </w:rPr>
        <w:t>(“Cartoon commentary, President Xi attends nuclear security summit: China shows a major country's responsibility of global nuclear security governance”, News GD, April 3</w:t>
      </w:r>
      <w:r w:rsidRPr="002A226B">
        <w:rPr>
          <w:rStyle w:val="Style13ptBold"/>
          <w:b w:val="0"/>
          <w:sz w:val="24"/>
          <w:szCs w:val="24"/>
          <w:vertAlign w:val="superscript"/>
        </w:rPr>
        <w:t>rd</w:t>
      </w:r>
      <w:r w:rsidRPr="002A226B">
        <w:rPr>
          <w:rStyle w:val="Style13ptBold"/>
          <w:b w:val="0"/>
          <w:sz w:val="24"/>
          <w:szCs w:val="24"/>
        </w:rPr>
        <w:t xml:space="preserve">, </w:t>
      </w:r>
      <w:hyperlink r:id="rId29" w:history="1">
        <w:r w:rsidRPr="002A226B">
          <w:rPr>
            <w:rStyle w:val="Hyperlink"/>
            <w:sz w:val="24"/>
            <w:szCs w:val="24"/>
          </w:rPr>
          <w:t>http://www.newsgd.com/news/2016-04/03/content_145286971.htm</w:t>
        </w:r>
      </w:hyperlink>
      <w:r w:rsidRPr="002A226B">
        <w:rPr>
          <w:rStyle w:val="Style13ptBold"/>
          <w:b w:val="0"/>
          <w:sz w:val="24"/>
          <w:szCs w:val="24"/>
        </w:rPr>
        <w:t>, accessed July 15</w:t>
      </w:r>
      <w:r w:rsidRPr="002A226B">
        <w:rPr>
          <w:rStyle w:val="Style13ptBold"/>
          <w:b w:val="0"/>
          <w:sz w:val="24"/>
          <w:szCs w:val="24"/>
          <w:vertAlign w:val="superscript"/>
        </w:rPr>
        <w:t>th</w:t>
      </w:r>
      <w:r w:rsidRPr="002A226B">
        <w:rPr>
          <w:rStyle w:val="Style13ptBold"/>
          <w:b w:val="0"/>
          <w:sz w:val="24"/>
          <w:szCs w:val="24"/>
        </w:rPr>
        <w:t>, CE)</w:t>
      </w:r>
    </w:p>
    <w:p w:rsidR="0047395E" w:rsidRPr="002A226B" w:rsidRDefault="0047395E" w:rsidP="0047395E">
      <w:r w:rsidRPr="002A226B">
        <w:t xml:space="preserve">On April 1 U.S. local time, Chinese President Xi Jinping attended the fourth Nuclear Security Summit (NSS) and delivered a speech entitled "Strengthen Global Nuclear Security Architecture and Promote Global Nuclear Security Governance". </w:t>
      </w:r>
      <w:r w:rsidRPr="002A226B">
        <w:rPr>
          <w:rStyle w:val="StyleUnderline"/>
        </w:rPr>
        <w:t xml:space="preserve">In his speech, </w:t>
      </w:r>
      <w:r w:rsidRPr="00032BA6">
        <w:rPr>
          <w:rStyle w:val="StyleUnderline"/>
          <w:highlight w:val="cyan"/>
        </w:rPr>
        <w:t>Xi focused on</w:t>
      </w:r>
      <w:r w:rsidRPr="002A226B">
        <w:rPr>
          <w:rStyle w:val="StyleUnderline"/>
        </w:rPr>
        <w:t xml:space="preserve"> building </w:t>
      </w:r>
      <w:r w:rsidRPr="00032BA6">
        <w:rPr>
          <w:rStyle w:val="StyleUnderline"/>
          <w:highlight w:val="cyan"/>
        </w:rPr>
        <w:t>a global nuclear security system</w:t>
      </w:r>
      <w:r w:rsidRPr="002A226B">
        <w:rPr>
          <w:rStyle w:val="StyleUnderline"/>
        </w:rPr>
        <w:t xml:space="preserve"> featuring fairness and win-win cooperation.</w:t>
      </w:r>
      <w:r w:rsidRPr="002A226B">
        <w:t xml:space="preserve"> Xi gave a speech explaining Beijing's policies and introduced the country's progress in nuclear safety. </w:t>
      </w:r>
      <w:r w:rsidRPr="00032BA6">
        <w:rPr>
          <w:rStyle w:val="StyleUnderline"/>
          <w:highlight w:val="cyan"/>
        </w:rPr>
        <w:t>He f</w:t>
      </w:r>
      <w:r w:rsidRPr="002A226B">
        <w:rPr>
          <w:rStyle w:val="StyleUnderline"/>
        </w:rPr>
        <w:t xml:space="preserve">urther </w:t>
      </w:r>
      <w:r w:rsidRPr="00032BA6">
        <w:rPr>
          <w:rStyle w:val="StyleUnderline"/>
          <w:highlight w:val="cyan"/>
        </w:rPr>
        <w:t>announced</w:t>
      </w:r>
      <w:r w:rsidRPr="002A226B">
        <w:rPr>
          <w:rStyle w:val="StyleUnderline"/>
        </w:rPr>
        <w:t xml:space="preserve"> new </w:t>
      </w:r>
      <w:r w:rsidRPr="00032BA6">
        <w:rPr>
          <w:rStyle w:val="StyleUnderline"/>
          <w:highlight w:val="cyan"/>
        </w:rPr>
        <w:t>initiatives to strengthen national nuclear security and promote international cooperation</w:t>
      </w:r>
      <w:r w:rsidRPr="002A226B">
        <w:rPr>
          <w:rStyle w:val="StyleUnderline"/>
        </w:rPr>
        <w:t>.</w:t>
      </w:r>
      <w:r w:rsidRPr="002A226B">
        <w:t xml:space="preserve"> President Xi's speech was a major highlight of the summit. Beijing's initiatives attracted close attention of the international media. Xi returned to Beijing after his successful trip to Washington. </w:t>
      </w:r>
      <w:r w:rsidRPr="002A226B">
        <w:rPr>
          <w:rStyle w:val="StyleUnderline"/>
        </w:rPr>
        <w:t xml:space="preserve">The issue of </w:t>
      </w:r>
      <w:r w:rsidRPr="00032BA6">
        <w:rPr>
          <w:rStyle w:val="StyleUnderline"/>
          <w:highlight w:val="cyan"/>
        </w:rPr>
        <w:t>nuclear safety goes beyond national borders. Nuclear security has</w:t>
      </w:r>
      <w:r w:rsidRPr="002A226B">
        <w:rPr>
          <w:rStyle w:val="StyleUnderline"/>
        </w:rPr>
        <w:t xml:space="preserve"> always </w:t>
      </w:r>
      <w:r w:rsidRPr="00032BA6">
        <w:rPr>
          <w:rStyle w:val="StyleUnderline"/>
          <w:highlight w:val="cyan"/>
        </w:rPr>
        <w:t>been an essential field for Beijing to</w:t>
      </w:r>
      <w:r w:rsidRPr="002A226B">
        <w:rPr>
          <w:rStyle w:val="StyleUnderline"/>
        </w:rPr>
        <w:t xml:space="preserve"> actively </w:t>
      </w:r>
      <w:r w:rsidRPr="00032BA6">
        <w:rPr>
          <w:rStyle w:val="StyleUnderline"/>
          <w:highlight w:val="cyan"/>
        </w:rPr>
        <w:t>participate in global governance, and fulfill its international</w:t>
      </w:r>
      <w:r w:rsidRPr="002A226B">
        <w:rPr>
          <w:rStyle w:val="StyleUnderline"/>
        </w:rPr>
        <w:t xml:space="preserve"> obligation and </w:t>
      </w:r>
      <w:r w:rsidRPr="00032BA6">
        <w:rPr>
          <w:rStyle w:val="StyleUnderline"/>
          <w:highlight w:val="cyan"/>
        </w:rPr>
        <w:t>responsibility.</w:t>
      </w:r>
      <w:r w:rsidRPr="002A226B">
        <w:t xml:space="preserve"> Xi's speech shows that Beijing adheres to the idea of excellence, the principle of fitting its actions to its words while upholding the tenets of win-win cooperation. It fully demonstrates a major country's responsibility to build a global nuclear security system and promote global nuclear security governance. Beijing's recent progress in nuclear safety is the best evidence that illustrates the strength of a major player on the international stage. </w:t>
      </w:r>
    </w:p>
    <w:p w:rsidR="0047395E" w:rsidRPr="002A226B" w:rsidRDefault="0047395E" w:rsidP="0047395E">
      <w:pPr>
        <w:pStyle w:val="Heading3"/>
        <w:rPr>
          <w:rStyle w:val="StyleUnderline"/>
          <w:sz w:val="32"/>
        </w:rPr>
      </w:pPr>
      <w:r w:rsidRPr="002A226B">
        <w:rPr>
          <w:rStyle w:val="StyleUnderline"/>
          <w:sz w:val="32"/>
        </w:rPr>
        <w:t>A/t Steal from other countries</w:t>
      </w:r>
    </w:p>
    <w:p w:rsidR="0047395E" w:rsidRPr="002A226B" w:rsidRDefault="0047395E" w:rsidP="0047395E">
      <w:pPr>
        <w:pStyle w:val="Heading4"/>
      </w:pPr>
      <w:r w:rsidRPr="002A226B">
        <w:t xml:space="preserve">The lab-to-lab program gives the government the ability to respond to any nuclear threat </w:t>
      </w:r>
      <w:r>
        <w:t>on a global scale</w:t>
      </w:r>
    </w:p>
    <w:p w:rsidR="0047395E" w:rsidRPr="002A226B" w:rsidRDefault="0047395E" w:rsidP="0047395E">
      <w:pPr>
        <w:rPr>
          <w:rStyle w:val="Style13ptBold"/>
          <w:rFonts w:cs="Arial"/>
          <w:b w:val="0"/>
          <w:sz w:val="24"/>
          <w:szCs w:val="24"/>
        </w:rPr>
      </w:pPr>
      <w:r w:rsidRPr="002A226B">
        <w:rPr>
          <w:rStyle w:val="Style13ptBold"/>
          <w:rFonts w:cs="Arial"/>
          <w:szCs w:val="26"/>
        </w:rPr>
        <w:t>US Department of Energy ’15 –</w:t>
      </w:r>
      <w:r w:rsidRPr="002A226B">
        <w:rPr>
          <w:rStyle w:val="Style13ptBold"/>
          <w:rFonts w:cs="Arial"/>
          <w:b w:val="0"/>
          <w:sz w:val="24"/>
          <w:szCs w:val="24"/>
        </w:rPr>
        <w:t xml:space="preserve"> idk what to put here, 2015</w:t>
      </w:r>
    </w:p>
    <w:p w:rsidR="0047395E" w:rsidRPr="002A226B" w:rsidRDefault="0047395E" w:rsidP="0047395E">
      <w:pPr>
        <w:rPr>
          <w:rStyle w:val="Style13ptBold"/>
          <w:rFonts w:cs="Arial"/>
          <w:b w:val="0"/>
          <w:sz w:val="24"/>
          <w:szCs w:val="24"/>
        </w:rPr>
      </w:pPr>
      <w:r w:rsidRPr="002A226B">
        <w:rPr>
          <w:rStyle w:val="Style13ptBold"/>
          <w:rFonts w:cs="Arial"/>
          <w:b w:val="0"/>
          <w:sz w:val="24"/>
          <w:szCs w:val="24"/>
        </w:rPr>
        <w:t xml:space="preserve">(“Prevent, Counter, and Respond—A Strategic Plan to Reduce Global Nuclear Threats (FY 2016–FY 2020): Report to Congress”, National Nuclear Security Administration, March, </w:t>
      </w:r>
      <w:hyperlink r:id="rId30" w:history="1">
        <w:r w:rsidRPr="002A226B">
          <w:rPr>
            <w:rStyle w:val="Hyperlink"/>
            <w:rFonts w:cs="Arial"/>
            <w:sz w:val="24"/>
            <w:szCs w:val="24"/>
          </w:rPr>
          <w:t>https://nnsa.energy.gov/sites/default/files/NPCR%20Report_FINAL_(with%20signatures)_3-18-15.pdf</w:t>
        </w:r>
      </w:hyperlink>
      <w:r w:rsidRPr="002A226B">
        <w:rPr>
          <w:rStyle w:val="Style13ptBold"/>
          <w:rFonts w:cs="Arial"/>
          <w:b w:val="0"/>
          <w:sz w:val="24"/>
          <w:szCs w:val="24"/>
        </w:rPr>
        <w:t>, accessed June 2</w:t>
      </w:r>
      <w:r w:rsidRPr="002A226B">
        <w:rPr>
          <w:rStyle w:val="Style13ptBold"/>
          <w:rFonts w:cs="Arial"/>
          <w:b w:val="0"/>
          <w:sz w:val="24"/>
          <w:szCs w:val="24"/>
          <w:vertAlign w:val="superscript"/>
        </w:rPr>
        <w:t>nd</w:t>
      </w:r>
      <w:r w:rsidRPr="002A226B">
        <w:rPr>
          <w:rStyle w:val="Style13ptBold"/>
          <w:rFonts w:cs="Arial"/>
          <w:b w:val="0"/>
          <w:sz w:val="24"/>
          <w:szCs w:val="24"/>
        </w:rPr>
        <w:t>, CE)</w:t>
      </w:r>
    </w:p>
    <w:p w:rsidR="0047395E" w:rsidRPr="002A226B" w:rsidRDefault="0047395E" w:rsidP="0047395E">
      <w:pPr>
        <w:rPr>
          <w:rStyle w:val="StyleUnderline"/>
          <w:rFonts w:cs="Arial"/>
        </w:rPr>
      </w:pPr>
      <w:r w:rsidRPr="00032BA6">
        <w:rPr>
          <w:rStyle w:val="StyleUnderline"/>
          <w:rFonts w:cs="Arial"/>
          <w:highlight w:val="cyan"/>
        </w:rPr>
        <w:t>The</w:t>
      </w:r>
      <w:r w:rsidRPr="002A226B">
        <w:rPr>
          <w:rStyle w:val="StyleUnderline"/>
          <w:rFonts w:cs="Arial"/>
        </w:rPr>
        <w:t xml:space="preserve"> Department of Energy (</w:t>
      </w:r>
      <w:r w:rsidRPr="00032BA6">
        <w:rPr>
          <w:rStyle w:val="StyleUnderline"/>
          <w:rFonts w:cs="Arial"/>
          <w:highlight w:val="cyan"/>
        </w:rPr>
        <w:t>DOE</w:t>
      </w:r>
      <w:r w:rsidRPr="002A226B">
        <w:rPr>
          <w:rStyle w:val="StyleUnderline"/>
          <w:rFonts w:cs="Arial"/>
        </w:rPr>
        <w:t xml:space="preserve">) non-weapons nuclear security </w:t>
      </w:r>
      <w:r w:rsidRPr="00032BA6">
        <w:rPr>
          <w:rStyle w:val="StyleUnderline"/>
          <w:rFonts w:cs="Arial"/>
          <w:highlight w:val="cyan"/>
        </w:rPr>
        <w:t>mission builds on decades of cooperative</w:t>
      </w:r>
      <w:r w:rsidRPr="002A226B">
        <w:rPr>
          <w:rStyle w:val="StyleUnderline"/>
          <w:rFonts w:cs="Arial"/>
        </w:rPr>
        <w:t xml:space="preserve"> initiatives and </w:t>
      </w:r>
      <w:r w:rsidRPr="00032BA6">
        <w:rPr>
          <w:rStyle w:val="StyleUnderline"/>
          <w:rFonts w:cs="Arial"/>
          <w:highlight w:val="cyan"/>
        </w:rPr>
        <w:t>engagement</w:t>
      </w:r>
      <w:r w:rsidRPr="002A226B">
        <w:rPr>
          <w:rStyle w:val="StyleUnderline"/>
          <w:rFonts w:cs="Arial"/>
        </w:rPr>
        <w:t xml:space="preserve"> with both U.S. and foreign partners. This includes </w:t>
      </w:r>
      <w:r w:rsidRPr="00032BA6">
        <w:rPr>
          <w:rStyle w:val="StyleUnderline"/>
          <w:rFonts w:cs="Arial"/>
          <w:highlight w:val="cyan"/>
        </w:rPr>
        <w:t>the</w:t>
      </w:r>
      <w:r w:rsidRPr="002A226B">
        <w:rPr>
          <w:rStyle w:val="StyleUnderline"/>
          <w:rFonts w:cs="Arial"/>
        </w:rPr>
        <w:t xml:space="preserve"> early 1990s </w:t>
      </w:r>
      <w:r w:rsidRPr="00032BA6">
        <w:rPr>
          <w:rStyle w:val="StyleUnderline"/>
          <w:rFonts w:cs="Arial"/>
          <w:highlight w:val="cyan"/>
        </w:rPr>
        <w:t>“lab-to-lab” cooperation in nuclear material protection</w:t>
      </w:r>
      <w:r w:rsidRPr="002A226B">
        <w:rPr>
          <w:rStyle w:val="StyleUnderline"/>
          <w:rFonts w:cs="Arial"/>
          <w:szCs w:val="24"/>
          <w:u w:val="none"/>
        </w:rPr>
        <w:t xml:space="preserve">, accounting, and control; the 1988 U.S.-U.S.S.R Joint Verification Experiment (where U.S. and Soviet nuclear scientists cooperated in verification experiments of on-site nuclear explosive yield measurements); and 20 years of helping Russia and other former Soviet countries (often in partnership with Russia) to reduce and better secure their inherited nuclear materials and infrastructure. </w:t>
      </w:r>
      <w:r w:rsidRPr="002A226B">
        <w:rPr>
          <w:rStyle w:val="StyleUnderline"/>
          <w:rFonts w:cs="Arial"/>
        </w:rPr>
        <w:t xml:space="preserve">These cooperative </w:t>
      </w:r>
      <w:r w:rsidRPr="00032BA6">
        <w:rPr>
          <w:rStyle w:val="StyleUnderline"/>
          <w:rFonts w:cs="Arial"/>
          <w:highlight w:val="cyan"/>
        </w:rPr>
        <w:t>engagements</w:t>
      </w:r>
      <w:r w:rsidRPr="002A226B">
        <w:rPr>
          <w:rStyle w:val="StyleUnderline"/>
          <w:rFonts w:cs="Arial"/>
        </w:rPr>
        <w:t xml:space="preserve"> steadily </w:t>
      </w:r>
      <w:r w:rsidRPr="00032BA6">
        <w:rPr>
          <w:rStyle w:val="StyleUnderline"/>
          <w:rFonts w:cs="Arial"/>
          <w:highlight w:val="cyan"/>
        </w:rPr>
        <w:t>gave DOE</w:t>
      </w:r>
      <w:r w:rsidRPr="002A226B">
        <w:rPr>
          <w:rStyle w:val="StyleUnderline"/>
          <w:rFonts w:cs="Arial"/>
        </w:rPr>
        <w:t xml:space="preserve"> and its national laboratories </w:t>
      </w:r>
      <w:r w:rsidRPr="00032BA6">
        <w:rPr>
          <w:rStyle w:val="StyleUnderline"/>
          <w:rFonts w:cs="Arial"/>
          <w:highlight w:val="cyan"/>
        </w:rPr>
        <w:t xml:space="preserve">a </w:t>
      </w:r>
      <w:r w:rsidRPr="002A226B">
        <w:rPr>
          <w:rStyle w:val="StyleUnderline"/>
          <w:rFonts w:cs="Arial"/>
        </w:rPr>
        <w:t xml:space="preserve">unique </w:t>
      </w:r>
      <w:r w:rsidRPr="00032BA6">
        <w:rPr>
          <w:rStyle w:val="StyleUnderline"/>
          <w:rFonts w:cs="Arial"/>
          <w:highlight w:val="cyan"/>
        </w:rPr>
        <w:t>foundation for using nuclear scientific</w:t>
      </w:r>
      <w:r w:rsidRPr="002A226B">
        <w:rPr>
          <w:rStyle w:val="StyleUnderline"/>
          <w:rFonts w:cs="Arial"/>
        </w:rPr>
        <w:t xml:space="preserve"> and technical </w:t>
      </w:r>
      <w:r w:rsidRPr="00032BA6">
        <w:rPr>
          <w:rStyle w:val="StyleUnderline"/>
          <w:rFonts w:cs="Arial"/>
          <w:highlight w:val="cyan"/>
        </w:rPr>
        <w:t>expertise,</w:t>
      </w:r>
      <w:r w:rsidRPr="002A226B">
        <w:rPr>
          <w:rStyle w:val="StyleUnderline"/>
          <w:rFonts w:cs="Arial"/>
        </w:rPr>
        <w:t xml:space="preserve"> policy and </w:t>
      </w:r>
      <w:r w:rsidRPr="00032BA6">
        <w:rPr>
          <w:rStyle w:val="StyleUnderline"/>
          <w:rFonts w:cs="Arial"/>
          <w:highlight w:val="cyan"/>
        </w:rPr>
        <w:t>program experience, and world-class infrastructure to respond to</w:t>
      </w:r>
      <w:r w:rsidRPr="002A226B">
        <w:rPr>
          <w:rStyle w:val="StyleUnderline"/>
          <w:rFonts w:cs="Arial"/>
        </w:rPr>
        <w:t xml:space="preserve"> contemporary, </w:t>
      </w:r>
      <w:r w:rsidRPr="00032BA6">
        <w:rPr>
          <w:rStyle w:val="StyleUnderline"/>
          <w:rFonts w:cs="Arial"/>
          <w:highlight w:val="cyan"/>
        </w:rPr>
        <w:t xml:space="preserve">global nuclear threat </w:t>
      </w:r>
      <w:r w:rsidRPr="002A226B">
        <w:rPr>
          <w:rStyle w:val="StyleUnderline"/>
          <w:rFonts w:cs="Arial"/>
        </w:rPr>
        <w:t xml:space="preserve">reduction </w:t>
      </w:r>
      <w:r w:rsidRPr="00032BA6">
        <w:rPr>
          <w:rStyle w:val="StyleUnderline"/>
          <w:rFonts w:cs="Arial"/>
          <w:highlight w:val="cyan"/>
        </w:rPr>
        <w:t>challenges, including the</w:t>
      </w:r>
      <w:r w:rsidRPr="002A226B">
        <w:rPr>
          <w:rStyle w:val="StyleUnderline"/>
          <w:rFonts w:cs="Arial"/>
        </w:rPr>
        <w:t xml:space="preserve"> verification of the </w:t>
      </w:r>
      <w:r w:rsidRPr="00032BA6">
        <w:rPr>
          <w:rStyle w:val="StyleUnderline"/>
          <w:rFonts w:cs="Arial"/>
          <w:highlight w:val="cyan"/>
        </w:rPr>
        <w:t>disablement</w:t>
      </w:r>
      <w:r w:rsidRPr="002A226B">
        <w:rPr>
          <w:rStyle w:val="StyleUnderline"/>
          <w:rFonts w:cs="Arial"/>
        </w:rPr>
        <w:t xml:space="preserve"> (at that time) </w:t>
      </w:r>
      <w:r w:rsidRPr="00032BA6">
        <w:rPr>
          <w:rStyle w:val="StyleUnderline"/>
          <w:rFonts w:cs="Arial"/>
          <w:highlight w:val="cyan"/>
        </w:rPr>
        <w:t>of North Korean nuclear infrastructure</w:t>
      </w:r>
      <w:r w:rsidRPr="002A226B">
        <w:rPr>
          <w:rStyle w:val="StyleUnderline"/>
          <w:rFonts w:cs="Arial"/>
        </w:rPr>
        <w:t xml:space="preserve"> during the 1990s, and </w:t>
      </w:r>
      <w:r w:rsidRPr="00032BA6">
        <w:rPr>
          <w:rStyle w:val="StyleUnderline"/>
          <w:rFonts w:cs="Arial"/>
          <w:highlight w:val="cyan"/>
        </w:rPr>
        <w:t xml:space="preserve">the </w:t>
      </w:r>
      <w:r w:rsidRPr="002A226B">
        <w:rPr>
          <w:rStyle w:val="StyleUnderline"/>
          <w:rFonts w:cs="Arial"/>
        </w:rPr>
        <w:t xml:space="preserve">2004 </w:t>
      </w:r>
      <w:r w:rsidRPr="00032BA6">
        <w:rPr>
          <w:rStyle w:val="StyleUnderline"/>
          <w:rFonts w:cs="Arial"/>
          <w:highlight w:val="cyan"/>
        </w:rPr>
        <w:t>denuclearization of Libya. The</w:t>
      </w:r>
      <w:r w:rsidRPr="002A226B">
        <w:rPr>
          <w:rStyle w:val="StyleUnderline"/>
          <w:rFonts w:cs="Arial"/>
        </w:rPr>
        <w:t xml:space="preserve"> DOE </w:t>
      </w:r>
      <w:r w:rsidRPr="00032BA6">
        <w:rPr>
          <w:rStyle w:val="StyleUnderline"/>
          <w:rFonts w:cs="Arial"/>
          <w:highlight w:val="cyan"/>
        </w:rPr>
        <w:t>ability to respond quickly in</w:t>
      </w:r>
      <w:r w:rsidRPr="002A226B">
        <w:rPr>
          <w:rStyle w:val="StyleUnderline"/>
          <w:rFonts w:cs="Arial"/>
        </w:rPr>
        <w:t xml:space="preserve"> assisting Japan in </w:t>
      </w:r>
      <w:r w:rsidRPr="00032BA6">
        <w:rPr>
          <w:rStyle w:val="StyleUnderline"/>
          <w:rFonts w:cs="Arial"/>
          <w:highlight w:val="cyan"/>
        </w:rPr>
        <w:t>the</w:t>
      </w:r>
      <w:r w:rsidRPr="002A226B">
        <w:rPr>
          <w:rStyle w:val="StyleUnderline"/>
          <w:rFonts w:cs="Arial"/>
        </w:rPr>
        <w:t xml:space="preserve"> March 2011 </w:t>
      </w:r>
      <w:r w:rsidRPr="00032BA6">
        <w:rPr>
          <w:rStyle w:val="StyleUnderline"/>
          <w:rFonts w:cs="Arial"/>
          <w:highlight w:val="cyan"/>
        </w:rPr>
        <w:t>Fukushima disaster</w:t>
      </w:r>
      <w:r w:rsidRPr="002A226B">
        <w:rPr>
          <w:rStyle w:val="StyleUnderline"/>
          <w:rFonts w:cs="Arial"/>
        </w:rPr>
        <w:t xml:space="preserve"> also </w:t>
      </w:r>
      <w:r w:rsidRPr="00032BA6">
        <w:rPr>
          <w:rStyle w:val="StyleUnderline"/>
          <w:rFonts w:cs="Arial"/>
          <w:highlight w:val="cyan"/>
        </w:rPr>
        <w:t xml:space="preserve">demonstrated the readiness and effectiveness of the DOE </w:t>
      </w:r>
      <w:r w:rsidRPr="002A226B">
        <w:rPr>
          <w:rStyle w:val="StyleUnderline"/>
          <w:rFonts w:cs="Arial"/>
        </w:rPr>
        <w:t xml:space="preserve">emergency response </w:t>
      </w:r>
      <w:r w:rsidRPr="00032BA6">
        <w:rPr>
          <w:rStyle w:val="StyleUnderline"/>
          <w:rFonts w:cs="Arial"/>
          <w:highlight w:val="cyan"/>
        </w:rPr>
        <w:t>capabilities</w:t>
      </w:r>
      <w:r w:rsidRPr="002A226B">
        <w:rPr>
          <w:rStyle w:val="StyleUnderline"/>
          <w:rFonts w:cs="Arial"/>
        </w:rPr>
        <w:t xml:space="preserve"> that </w:t>
      </w:r>
      <w:r w:rsidRPr="00032BA6">
        <w:rPr>
          <w:rStyle w:val="StyleUnderline"/>
          <w:rFonts w:cs="Arial"/>
          <w:highlight w:val="cyan"/>
        </w:rPr>
        <w:t xml:space="preserve">are the result of </w:t>
      </w:r>
      <w:r w:rsidRPr="002A226B">
        <w:rPr>
          <w:rStyle w:val="StyleUnderline"/>
          <w:rFonts w:cs="Arial"/>
        </w:rPr>
        <w:t xml:space="preserve">this same foundation of nuclear security expertise and </w:t>
      </w:r>
      <w:r w:rsidRPr="00032BA6">
        <w:rPr>
          <w:rStyle w:val="StyleUnderline"/>
          <w:rFonts w:cs="Arial"/>
          <w:highlight w:val="cyan"/>
        </w:rPr>
        <w:t>cooperative engagement experience.</w:t>
      </w:r>
    </w:p>
    <w:p w:rsidR="0047395E" w:rsidRPr="002A226B" w:rsidRDefault="0047395E" w:rsidP="0047395E">
      <w:pPr>
        <w:rPr>
          <w:rStyle w:val="StyleUnderline"/>
          <w:rFonts w:cs="Arial"/>
        </w:rPr>
      </w:pPr>
    </w:p>
    <w:p w:rsidR="0047395E" w:rsidRPr="002A226B" w:rsidRDefault="0047395E" w:rsidP="0047395E">
      <w:pPr>
        <w:pStyle w:val="Heading3"/>
      </w:pPr>
      <w:r w:rsidRPr="002A226B">
        <w:t>Add-on (Warming)</w:t>
      </w:r>
    </w:p>
    <w:p w:rsidR="0047395E" w:rsidRPr="002A226B" w:rsidRDefault="0047395E" w:rsidP="0047395E">
      <w:pPr>
        <w:pStyle w:val="Heading4"/>
        <w:rPr>
          <w:rFonts w:cs="Arial"/>
          <w:sz w:val="28"/>
        </w:rPr>
      </w:pPr>
      <w:r w:rsidRPr="002A226B">
        <w:rPr>
          <w:rFonts w:cs="Arial"/>
          <w:sz w:val="28"/>
        </w:rPr>
        <w:t>A nuclear terror attack kills the push for nuclear power in Chin</w:t>
      </w:r>
      <w:r>
        <w:rPr>
          <w:rFonts w:cs="Arial"/>
          <w:sz w:val="28"/>
        </w:rPr>
        <w:t>a</w:t>
      </w:r>
    </w:p>
    <w:p w:rsidR="0047395E" w:rsidRPr="002A226B" w:rsidRDefault="0047395E" w:rsidP="0047395E">
      <w:pPr>
        <w:rPr>
          <w:rFonts w:cs="Arial"/>
        </w:rPr>
      </w:pPr>
      <w:r w:rsidRPr="002A226B">
        <w:rPr>
          <w:rStyle w:val="Style13ptBold"/>
          <w:rFonts w:cs="Arial"/>
          <w:szCs w:val="26"/>
        </w:rPr>
        <w:t xml:space="preserve">Zhang ’16 – </w:t>
      </w:r>
      <w:r w:rsidRPr="002A226B">
        <w:rPr>
          <w:rStyle w:val="Style13ptBold"/>
          <w:rFonts w:cs="Arial"/>
          <w:b w:val="0"/>
          <w:sz w:val="24"/>
        </w:rPr>
        <w:t xml:space="preserve">Hui Zhang, Hui Zhang is a senior research associate with the Project on Managing the Atom,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at Harvard University’s John F. Kennedy School of Government, he leads a research initiative on China’s nuclear policies, 2016</w:t>
      </w:r>
    </w:p>
    <w:p w:rsidR="0047395E" w:rsidRPr="002A226B" w:rsidRDefault="0047395E" w:rsidP="0047395E">
      <w:pPr>
        <w:rPr>
          <w:rStyle w:val="StyleUnderline"/>
          <w:rFonts w:cs="Arial"/>
          <w:u w:val="none"/>
        </w:rPr>
      </w:pPr>
      <w:r w:rsidRPr="002A226B">
        <w:rPr>
          <w:rStyle w:val="StyleUnderline"/>
          <w:rFonts w:cs="Arial"/>
          <w:u w:val="none"/>
        </w:rPr>
        <w:t xml:space="preserve">(“China’s Nuclear Security: Progress, Challenges, and Next Steps”, </w:t>
      </w:r>
      <w:proofErr w:type="spellStart"/>
      <w:r w:rsidRPr="002A226B">
        <w:rPr>
          <w:rStyle w:val="StyleUnderline"/>
          <w:rFonts w:cs="Arial"/>
          <w:u w:val="none"/>
        </w:rPr>
        <w:t>Belfer</w:t>
      </w:r>
      <w:proofErr w:type="spellEnd"/>
      <w:r w:rsidRPr="002A226B">
        <w:rPr>
          <w:rStyle w:val="StyleUnderline"/>
          <w:rFonts w:cs="Arial"/>
          <w:u w:val="none"/>
        </w:rPr>
        <w:t xml:space="preserve"> Center for Science and International Affairs, March 2016, </w:t>
      </w:r>
      <w:hyperlink r:id="rId31" w:history="1">
        <w:r w:rsidRPr="002A226B">
          <w:rPr>
            <w:rStyle w:val="Hyperlink"/>
            <w:rFonts w:cs="Arial"/>
          </w:rPr>
          <w:t>http://belfercenter.ksg.harvard.edu/files/Chinas%20Nuclear%20Security-Web.pdf</w:t>
        </w:r>
      </w:hyperlink>
      <w:r w:rsidRPr="002A226B">
        <w:rPr>
          <w:rStyle w:val="StyleUnderline"/>
          <w:rFonts w:cs="Arial"/>
          <w:u w:val="none"/>
        </w:rPr>
        <w:t>, accessed June 30</w:t>
      </w:r>
      <w:r w:rsidRPr="002A226B">
        <w:rPr>
          <w:rStyle w:val="StyleUnderline"/>
          <w:rFonts w:cs="Arial"/>
          <w:u w:val="none"/>
          <w:vertAlign w:val="superscript"/>
        </w:rPr>
        <w:t>th</w:t>
      </w:r>
      <w:r w:rsidRPr="002A226B">
        <w:rPr>
          <w:rStyle w:val="StyleUnderline"/>
          <w:rFonts w:cs="Arial"/>
          <w:u w:val="none"/>
        </w:rPr>
        <w:t>, CE/TMY)</w:t>
      </w:r>
    </w:p>
    <w:p w:rsidR="0047395E" w:rsidRDefault="0047395E" w:rsidP="0047395E">
      <w:pPr>
        <w:rPr>
          <w:rStyle w:val="StyleUnderline"/>
          <w:rFonts w:cs="Arial"/>
        </w:rPr>
      </w:pPr>
      <w:r w:rsidRPr="002A226B">
        <w:rPr>
          <w:rStyle w:val="StyleUnderline"/>
          <w:rFonts w:cs="Arial"/>
        </w:rPr>
        <w:t xml:space="preserve">International Atomic Energy Agency (IAEA) has documented </w:t>
      </w:r>
      <w:r w:rsidRPr="00032BA6">
        <w:rPr>
          <w:rStyle w:val="StyleUnderline"/>
          <w:rFonts w:cs="Arial"/>
          <w:highlight w:val="cyan"/>
        </w:rPr>
        <w:t>16 cases of the or loss of HEU or plutonium</w:t>
      </w:r>
      <w:r w:rsidRPr="002A226B">
        <w:rPr>
          <w:rStyle w:val="StyleUnderline"/>
          <w:rFonts w:cs="Arial"/>
        </w:rPr>
        <w:t xml:space="preserve">, though more may </w:t>
      </w:r>
      <w:r w:rsidRPr="00032BA6">
        <w:rPr>
          <w:rStyle w:val="StyleUnderline"/>
          <w:rFonts w:cs="Arial"/>
          <w:highlight w:val="cyan"/>
        </w:rPr>
        <w:t>have occurred.</w:t>
      </w:r>
      <w:r w:rsidRPr="002A226B">
        <w:rPr>
          <w:rFonts w:cs="Arial"/>
        </w:rPr>
        <w:t xml:space="preserve">7 At the 2014 Nuclear Security Summit, </w:t>
      </w:r>
      <w:r w:rsidRPr="00032BA6">
        <w:rPr>
          <w:rStyle w:val="StyleUnderline"/>
          <w:rFonts w:cs="Arial"/>
          <w:highlight w:val="cyan"/>
        </w:rPr>
        <w:t>the world’s leaders argued</w:t>
      </w:r>
      <w:r w:rsidRPr="002A226B">
        <w:rPr>
          <w:rStyle w:val="StyleUnderline"/>
          <w:rFonts w:cs="Arial"/>
        </w:rPr>
        <w:t xml:space="preserve"> that </w:t>
      </w:r>
      <w:r w:rsidRPr="00032BA6">
        <w:rPr>
          <w:rStyle w:val="StyleUnderline"/>
          <w:rFonts w:cs="Arial"/>
          <w:highlight w:val="cyan"/>
        </w:rPr>
        <w:t>achieving</w:t>
      </w:r>
      <w:r w:rsidRPr="002A226B">
        <w:rPr>
          <w:rStyle w:val="StyleUnderline"/>
          <w:rFonts w:cs="Arial"/>
        </w:rPr>
        <w:t xml:space="preserve"> </w:t>
      </w:r>
      <w:r w:rsidRPr="00032BA6">
        <w:rPr>
          <w:rStyle w:val="StyleUnderline"/>
          <w:rFonts w:cs="Arial"/>
          <w:highlight w:val="cyan"/>
        </w:rPr>
        <w:t>effective nuclear security “remains</w:t>
      </w:r>
      <w:r w:rsidRPr="002A226B">
        <w:rPr>
          <w:rStyle w:val="StyleUnderline"/>
          <w:rFonts w:cs="Arial"/>
        </w:rPr>
        <w:t xml:space="preserve"> one of </w:t>
      </w:r>
      <w:r w:rsidRPr="00032BA6">
        <w:rPr>
          <w:rStyle w:val="StyleUnderline"/>
          <w:rFonts w:cs="Arial"/>
          <w:highlight w:val="cyan"/>
        </w:rPr>
        <w:t>the most important challenge</w:t>
      </w:r>
      <w:r w:rsidRPr="002A226B">
        <w:rPr>
          <w:rStyle w:val="StyleUnderline"/>
          <w:rFonts w:cs="Arial"/>
        </w:rPr>
        <w:t>s in the years to come.”</w:t>
      </w:r>
      <w:r w:rsidRPr="002A226B">
        <w:rPr>
          <w:rFonts w:cs="Arial"/>
        </w:rPr>
        <w:t xml:space="preserve">8 Although China has made important strides in nuclear security over the last decade, China’s leaders do not appear to have been driven, at least initially, by a perception that nuclear terrorism was a serious threat. Many Chinese nuclear experts believed the probability of terrorists or non-state actors acquiring nuclear weapons or missile materials inside China to be extremely low, especially in comparison with the “dirty bomb” threat.9 </w:t>
      </w:r>
      <w:proofErr w:type="gramStart"/>
      <w:r w:rsidRPr="002A226B">
        <w:rPr>
          <w:rFonts w:cs="Arial"/>
        </w:rPr>
        <w:t>The</w:t>
      </w:r>
      <w:proofErr w:type="gramEnd"/>
      <w:r w:rsidRPr="002A226B">
        <w:rPr>
          <w:rFonts w:cs="Arial"/>
        </w:rPr>
        <w:t xml:space="preserve"> majority of Chinese nuclear experts are less concerned about nuclear terrorism than those in the West. Instead, a major driver of the development of China’s nuclear security measures was the need to fulfill international pledges.10 Chinese experts argue that, as a responsible country, China’s participation in international legal instruments relevant to nuclear security was motivated by a desire to improve its international image. </w:t>
      </w:r>
      <w:r w:rsidRPr="00032BA6">
        <w:rPr>
          <w:rStyle w:val="Emphasis"/>
          <w:highlight w:val="cyan"/>
        </w:rPr>
        <w:t>A</w:t>
      </w:r>
      <w:r w:rsidRPr="002A226B">
        <w:rPr>
          <w:rStyle w:val="StyleUnderline"/>
          <w:rFonts w:cs="Arial"/>
        </w:rPr>
        <w:t xml:space="preserve">nother </w:t>
      </w:r>
      <w:r w:rsidRPr="00032BA6">
        <w:rPr>
          <w:rStyle w:val="Emphasis"/>
          <w:highlight w:val="cyan"/>
        </w:rPr>
        <w:t>major driver of improvements to China’s nuclear security</w:t>
      </w:r>
      <w:r w:rsidRPr="002A226B">
        <w:rPr>
          <w:rStyle w:val="StyleUnderline"/>
          <w:rFonts w:cs="Arial"/>
        </w:rPr>
        <w:t xml:space="preserve"> and control system </w:t>
      </w:r>
      <w:r w:rsidRPr="00032BA6">
        <w:rPr>
          <w:rStyle w:val="Emphasis"/>
          <w:highlight w:val="cyan"/>
        </w:rPr>
        <w:t>has been</w:t>
      </w:r>
      <w:r w:rsidRPr="00032BA6">
        <w:rPr>
          <w:rStyle w:val="StyleUnderline"/>
          <w:rFonts w:cs="Arial"/>
          <w:highlight w:val="cyan"/>
        </w:rPr>
        <w:t xml:space="preserve"> </w:t>
      </w:r>
      <w:r w:rsidRPr="002A226B">
        <w:rPr>
          <w:rStyle w:val="StyleUnderline"/>
          <w:rFonts w:cs="Arial"/>
        </w:rPr>
        <w:t>international</w:t>
      </w:r>
      <w:r w:rsidRPr="00032BA6">
        <w:rPr>
          <w:rStyle w:val="StyleUnderline"/>
          <w:rFonts w:cs="Arial"/>
          <w:highlight w:val="cyan"/>
        </w:rPr>
        <w:t xml:space="preserve"> </w:t>
      </w:r>
      <w:r w:rsidRPr="00032BA6">
        <w:rPr>
          <w:rStyle w:val="Emphasis"/>
          <w:highlight w:val="cyan"/>
        </w:rPr>
        <w:t>cooperation</w:t>
      </w:r>
      <w:r w:rsidRPr="002A226B">
        <w:rPr>
          <w:rStyle w:val="StyleUnderline"/>
          <w:rFonts w:cs="Arial"/>
        </w:rPr>
        <w:t xml:space="preserve">, in particular </w:t>
      </w:r>
      <w:r w:rsidRPr="00032BA6">
        <w:rPr>
          <w:rStyle w:val="Emphasis"/>
          <w:highlight w:val="cyan"/>
        </w:rPr>
        <w:t>with the U</w:t>
      </w:r>
      <w:r w:rsidRPr="002A226B">
        <w:rPr>
          <w:rStyle w:val="StyleUnderline"/>
          <w:rFonts w:cs="Arial"/>
        </w:rPr>
        <w:t xml:space="preserve">nited </w:t>
      </w:r>
      <w:r w:rsidRPr="00032BA6">
        <w:rPr>
          <w:rStyle w:val="Emphasis"/>
          <w:highlight w:val="cyan"/>
        </w:rPr>
        <w:t>S</w:t>
      </w:r>
      <w:r w:rsidRPr="002A226B">
        <w:rPr>
          <w:rStyle w:val="StyleUnderline"/>
          <w:rFonts w:cs="Arial"/>
        </w:rPr>
        <w:t xml:space="preserve">tates and the IAEA. As some experts note, given the fact that the nuclear terrorism threat is a top priority in Washington, </w:t>
      </w:r>
      <w:r w:rsidRPr="00032BA6">
        <w:rPr>
          <w:rStyle w:val="StyleUnderline"/>
          <w:rFonts w:cs="Arial"/>
          <w:highlight w:val="cyan"/>
        </w:rPr>
        <w:t>Beijing’s cooperation with Washington benefits the Sino-U.S. relationship</w:t>
      </w:r>
      <w:r w:rsidRPr="002A226B">
        <w:rPr>
          <w:rStyle w:val="StyleUnderline"/>
          <w:rFonts w:cs="Arial"/>
        </w:rPr>
        <w:t>.</w:t>
      </w:r>
      <w:r w:rsidRPr="002A226B">
        <w:rPr>
          <w:rFonts w:cs="Arial"/>
        </w:rPr>
        <w:t xml:space="preserve">11 Although a dirty bomb attack is more likely than terrorist use of an actual nuclear bomb, the consequences of the latter would be vastly greater. </w:t>
      </w:r>
      <w:r w:rsidRPr="002A226B">
        <w:rPr>
          <w:rStyle w:val="StyleUnderline"/>
          <w:rFonts w:cs="Arial"/>
        </w:rPr>
        <w:t xml:space="preserve">Moreover, as discussed below, </w:t>
      </w:r>
      <w:r w:rsidRPr="00032BA6">
        <w:rPr>
          <w:rStyle w:val="StyleUnderline"/>
          <w:rFonts w:cs="Arial"/>
          <w:highlight w:val="cyan"/>
        </w:rPr>
        <w:t>the possibility of insider theft of nuclear materials cannot be ruled out</w:t>
      </w:r>
      <w:r w:rsidRPr="002A226B">
        <w:rPr>
          <w:rStyle w:val="StyleUnderline"/>
          <w:rFonts w:cs="Arial"/>
        </w:rPr>
        <w:t xml:space="preserve">, particularly as China is facing a pervasive corruption problem. Further, </w:t>
      </w:r>
      <w:r w:rsidRPr="00032BA6">
        <w:rPr>
          <w:rStyle w:val="StyleUnderline"/>
          <w:rFonts w:cs="Arial"/>
          <w:highlight w:val="cyan"/>
        </w:rPr>
        <w:t>the nature of terrorist attacks within China has</w:t>
      </w:r>
      <w:r w:rsidRPr="002A226B">
        <w:rPr>
          <w:rStyle w:val="StyleUnderline"/>
          <w:rFonts w:cs="Arial"/>
        </w:rPr>
        <w:t xml:space="preserve"> significantly </w:t>
      </w:r>
      <w:r w:rsidRPr="00032BA6">
        <w:rPr>
          <w:rStyle w:val="StyleUnderline"/>
          <w:rFonts w:cs="Arial"/>
          <w:highlight w:val="cyan"/>
        </w:rPr>
        <w:t>changed since 2013. Attacks</w:t>
      </w:r>
      <w:r w:rsidRPr="002A226B">
        <w:rPr>
          <w:rStyle w:val="StyleUnderline"/>
          <w:rFonts w:cs="Arial"/>
        </w:rPr>
        <w:t xml:space="preserve"> are no longer confined to the Xinjiang region but rather </w:t>
      </w:r>
      <w:r w:rsidRPr="00032BA6">
        <w:rPr>
          <w:rStyle w:val="StyleUnderline"/>
          <w:rFonts w:cs="Arial"/>
          <w:highlight w:val="cyan"/>
        </w:rPr>
        <w:t>extend nationwide</w:t>
      </w:r>
      <w:r w:rsidRPr="002A226B">
        <w:rPr>
          <w:rStyle w:val="StyleUnderline"/>
          <w:rFonts w:cs="Arial"/>
        </w:rPr>
        <w:t>.</w:t>
      </w:r>
      <w:r w:rsidRPr="002A226B">
        <w:rPr>
          <w:rFonts w:cs="Arial"/>
        </w:rPr>
        <w:t xml:space="preserve"> They now target not only officials and policemen but also civilians, and terrorists have gone from using knives to car bombing and explosives. Thus, terrorist attacks by Chinese separatist groups, foreign organizations, or some combination may one day pose a real threat to China’s nuclear facilities. Finally, even if China is not likely to be the target of a terrorist nuclear bomb, a nuclear or radiological attack in another country might still have effects on China. </w:t>
      </w:r>
      <w:r w:rsidRPr="002A226B">
        <w:rPr>
          <w:rStyle w:val="StyleUnderline"/>
          <w:rFonts w:cs="Arial"/>
        </w:rPr>
        <w:t xml:space="preserve">In particular, </w:t>
      </w:r>
      <w:r w:rsidRPr="00032BA6">
        <w:rPr>
          <w:rStyle w:val="Emphasis"/>
          <w:highlight w:val="cyan"/>
        </w:rPr>
        <w:t>such an event could seriously undermine</w:t>
      </w:r>
      <w:r w:rsidRPr="00032BA6">
        <w:rPr>
          <w:rStyle w:val="StyleUnderline"/>
          <w:rFonts w:cs="Arial"/>
          <w:highlight w:val="cyan"/>
        </w:rPr>
        <w:t xml:space="preserve"> </w:t>
      </w:r>
      <w:r w:rsidRPr="002A226B">
        <w:rPr>
          <w:rStyle w:val="StyleUnderline"/>
          <w:rFonts w:cs="Arial"/>
        </w:rPr>
        <w:t xml:space="preserve">public acceptance and </w:t>
      </w:r>
      <w:r w:rsidRPr="00032BA6">
        <w:rPr>
          <w:rStyle w:val="Emphasis"/>
          <w:highlight w:val="cyan"/>
        </w:rPr>
        <w:t>investor financing for nuclear energy, which</w:t>
      </w:r>
      <w:r w:rsidRPr="002A226B">
        <w:rPr>
          <w:rStyle w:val="StyleUnderline"/>
          <w:rFonts w:cs="Arial"/>
        </w:rPr>
        <w:t xml:space="preserve"> has recently become </w:t>
      </w:r>
      <w:r w:rsidRPr="00032BA6">
        <w:rPr>
          <w:rStyle w:val="Emphasis"/>
          <w:highlight w:val="cyan"/>
        </w:rPr>
        <w:t>a key element in China’s clean energy strategy</w:t>
      </w:r>
      <w:r w:rsidRPr="00032BA6">
        <w:rPr>
          <w:rStyle w:val="StyleUnderline"/>
          <w:rFonts w:cs="Arial"/>
          <w:highlight w:val="cyan"/>
        </w:rPr>
        <w:t>.</w:t>
      </w:r>
      <w:r w:rsidRPr="002A226B">
        <w:rPr>
          <w:rFonts w:cs="Arial"/>
        </w:rPr>
        <w:t xml:space="preserve"> Influenced by nuclear security summits, the Chinese government is beginning to better understand the threat and pay much more attention to nuclear security.12 </w:t>
      </w:r>
      <w:r w:rsidRPr="002A226B">
        <w:rPr>
          <w:rStyle w:val="StyleUnderline"/>
          <w:rFonts w:cs="Arial"/>
        </w:rPr>
        <w:t xml:space="preserve">At the 2014 Nuclear Security Summit, as noted earlier, President Xi stressed that </w:t>
      </w:r>
      <w:r w:rsidRPr="00032BA6">
        <w:rPr>
          <w:rStyle w:val="StyleUnderline"/>
          <w:rFonts w:cs="Arial"/>
          <w:highlight w:val="cyan"/>
        </w:rPr>
        <w:t>weaknesses in nuclear security</w:t>
      </w:r>
      <w:r w:rsidRPr="002A226B">
        <w:rPr>
          <w:rStyle w:val="StyleUnderline"/>
          <w:rFonts w:cs="Arial"/>
        </w:rPr>
        <w:t xml:space="preserve"> anywhere could </w:t>
      </w:r>
      <w:r w:rsidRPr="00032BA6">
        <w:rPr>
          <w:rStyle w:val="StyleUnderline"/>
          <w:rFonts w:cs="Arial"/>
          <w:highlight w:val="cyan"/>
        </w:rPr>
        <w:t>pose a threat to all countries.</w:t>
      </w:r>
    </w:p>
    <w:p w:rsidR="0087389A" w:rsidRDefault="0087389A" w:rsidP="0087389A">
      <w:pPr>
        <w:pStyle w:val="Heading3"/>
        <w:rPr>
          <w:rStyle w:val="StyleUnderline"/>
          <w:rFonts w:cs="Arial"/>
          <w:sz w:val="32"/>
        </w:rPr>
      </w:pPr>
      <w:r>
        <w:rPr>
          <w:rStyle w:val="StyleUnderline"/>
          <w:rFonts w:cs="Arial"/>
          <w:sz w:val="32"/>
        </w:rPr>
        <w:t>Add-on (Arms Race)</w:t>
      </w:r>
    </w:p>
    <w:p w:rsidR="0087389A" w:rsidRPr="002A226B" w:rsidRDefault="0087389A" w:rsidP="0087389A">
      <w:pPr>
        <w:pStyle w:val="Heading4"/>
        <w:rPr>
          <w:rFonts w:cs="Arial"/>
          <w:sz w:val="28"/>
        </w:rPr>
      </w:pPr>
      <w:r>
        <w:rPr>
          <w:rFonts w:cs="Arial"/>
          <w:sz w:val="28"/>
        </w:rPr>
        <w:t>The lab-to-lab program</w:t>
      </w:r>
      <w:r w:rsidRPr="002A226B">
        <w:rPr>
          <w:rFonts w:cs="Arial"/>
          <w:sz w:val="28"/>
        </w:rPr>
        <w:t xml:space="preserve"> is </w:t>
      </w:r>
      <w:r>
        <w:rPr>
          <w:rFonts w:cs="Arial"/>
          <w:sz w:val="28"/>
        </w:rPr>
        <w:t xml:space="preserve">critical to stopping a nuclear arms race escalating into a nuclear war </w:t>
      </w:r>
    </w:p>
    <w:p w:rsidR="0087389A" w:rsidRPr="002A226B" w:rsidRDefault="0087389A" w:rsidP="0087389A">
      <w:pPr>
        <w:rPr>
          <w:rStyle w:val="Style13ptBold"/>
          <w:rFonts w:cs="Arial"/>
          <w:b w:val="0"/>
          <w:sz w:val="24"/>
          <w:szCs w:val="24"/>
        </w:rPr>
      </w:pPr>
      <w:proofErr w:type="spellStart"/>
      <w:r w:rsidRPr="002A226B">
        <w:rPr>
          <w:rStyle w:val="Style13ptBold"/>
          <w:rFonts w:cs="Arial"/>
          <w:szCs w:val="26"/>
        </w:rPr>
        <w:t>Twomey</w:t>
      </w:r>
      <w:proofErr w:type="spellEnd"/>
      <w:r w:rsidRPr="002A226B">
        <w:rPr>
          <w:rStyle w:val="Style13ptBold"/>
          <w:rFonts w:cs="Arial"/>
          <w:szCs w:val="26"/>
        </w:rPr>
        <w:t xml:space="preserve"> ’15 -- </w:t>
      </w:r>
      <w:r w:rsidRPr="002A226B">
        <w:rPr>
          <w:rStyle w:val="Style13ptBold"/>
          <w:rFonts w:cs="Arial"/>
          <w:b w:val="0"/>
          <w:sz w:val="24"/>
          <w:szCs w:val="24"/>
        </w:rPr>
        <w:t xml:space="preserve">Christopher </w:t>
      </w:r>
      <w:proofErr w:type="spellStart"/>
      <w:r w:rsidRPr="002A226B">
        <w:rPr>
          <w:rStyle w:val="Style13ptBold"/>
          <w:rFonts w:cs="Arial"/>
          <w:b w:val="0"/>
          <w:sz w:val="24"/>
          <w:szCs w:val="24"/>
        </w:rPr>
        <w:t>Twomey</w:t>
      </w:r>
      <w:proofErr w:type="spellEnd"/>
      <w:r w:rsidRPr="002A226B">
        <w:rPr>
          <w:rStyle w:val="Style13ptBold"/>
          <w:rFonts w:cs="Arial"/>
          <w:b w:val="0"/>
          <w:sz w:val="24"/>
          <w:szCs w:val="24"/>
        </w:rPr>
        <w:t>, Associate Professor of National Security Affairs, Naval Postgraduate School, California, 2015</w:t>
      </w:r>
    </w:p>
    <w:p w:rsidR="0087389A" w:rsidRPr="002A226B" w:rsidRDefault="0087389A" w:rsidP="0087389A">
      <w:pPr>
        <w:rPr>
          <w:rStyle w:val="Style13ptBold"/>
          <w:rFonts w:cs="Arial"/>
          <w:b w:val="0"/>
          <w:sz w:val="24"/>
          <w:szCs w:val="24"/>
        </w:rPr>
      </w:pPr>
      <w:r w:rsidRPr="002A226B">
        <w:rPr>
          <w:rStyle w:val="Style13ptBold"/>
          <w:rFonts w:cs="Arial"/>
          <w:b w:val="0"/>
          <w:sz w:val="24"/>
          <w:szCs w:val="24"/>
        </w:rPr>
        <w:t>(“Testimony before the U.S.-China Economic and Security Review Commission”, May 1</w:t>
      </w:r>
      <w:r w:rsidRPr="002A226B">
        <w:rPr>
          <w:rStyle w:val="Style13ptBold"/>
          <w:rFonts w:cs="Arial"/>
          <w:b w:val="0"/>
          <w:sz w:val="24"/>
          <w:szCs w:val="24"/>
          <w:vertAlign w:val="superscript"/>
        </w:rPr>
        <w:t>st</w:t>
      </w:r>
      <w:r w:rsidRPr="002A226B">
        <w:rPr>
          <w:rStyle w:val="Style13ptBold"/>
          <w:rFonts w:cs="Arial"/>
          <w:b w:val="0"/>
          <w:sz w:val="24"/>
          <w:szCs w:val="24"/>
        </w:rPr>
        <w:t xml:space="preserve">, </w:t>
      </w:r>
      <w:hyperlink r:id="rId32" w:history="1">
        <w:r w:rsidRPr="002A226B">
          <w:rPr>
            <w:rStyle w:val="Hyperlink"/>
            <w:rFonts w:cs="Arial"/>
            <w:sz w:val="24"/>
            <w:szCs w:val="24"/>
          </w:rPr>
          <w:t>http://www.uscc.gov/sites/default/files/Twomey%20USCC%20Testimony%201%20April%202015_0.pdf</w:t>
        </w:r>
      </w:hyperlink>
      <w:r w:rsidRPr="002A226B">
        <w:rPr>
          <w:rStyle w:val="Style13ptBold"/>
          <w:rFonts w:cs="Arial"/>
          <w:b w:val="0"/>
          <w:sz w:val="24"/>
          <w:szCs w:val="24"/>
        </w:rPr>
        <w:t>, accessed July 1</w:t>
      </w:r>
      <w:r w:rsidRPr="002A226B">
        <w:rPr>
          <w:rStyle w:val="Style13ptBold"/>
          <w:rFonts w:cs="Arial"/>
          <w:b w:val="0"/>
          <w:sz w:val="24"/>
          <w:szCs w:val="24"/>
          <w:vertAlign w:val="superscript"/>
        </w:rPr>
        <w:t>st</w:t>
      </w:r>
      <w:r w:rsidRPr="002A226B">
        <w:rPr>
          <w:rStyle w:val="Style13ptBold"/>
          <w:rFonts w:cs="Arial"/>
          <w:b w:val="0"/>
          <w:sz w:val="24"/>
          <w:szCs w:val="24"/>
        </w:rPr>
        <w:t>, CE)</w:t>
      </w:r>
    </w:p>
    <w:p w:rsidR="0087389A" w:rsidRPr="002A226B" w:rsidRDefault="0087389A" w:rsidP="0087389A">
      <w:pPr>
        <w:rPr>
          <w:rFonts w:cs="Arial"/>
        </w:rPr>
      </w:pPr>
      <w:r w:rsidRPr="00032BA6">
        <w:rPr>
          <w:rStyle w:val="StyleUnderline"/>
          <w:rFonts w:cs="Arial"/>
          <w:highlight w:val="cyan"/>
        </w:rPr>
        <w:t>What steps can be taken to avoid a degenerating spiral</w:t>
      </w:r>
      <w:r w:rsidRPr="002A226B">
        <w:rPr>
          <w:rStyle w:val="StyleUnderline"/>
          <w:rFonts w:cs="Arial"/>
        </w:rPr>
        <w:t xml:space="preserve">, blurring of conventional and </w:t>
      </w:r>
      <w:r w:rsidRPr="00032BA6">
        <w:rPr>
          <w:rStyle w:val="StyleUnderline"/>
          <w:rFonts w:cs="Arial"/>
          <w:highlight w:val="cyan"/>
        </w:rPr>
        <w:t>nuclear warfare, arms racing, and related problems</w:t>
      </w:r>
      <w:r w:rsidRPr="002A226B">
        <w:rPr>
          <w:rStyle w:val="StyleUnderline"/>
          <w:rFonts w:cs="Arial"/>
        </w:rPr>
        <w:t>?</w:t>
      </w:r>
      <w:r w:rsidRPr="002A226B">
        <w:rPr>
          <w:rFonts w:cs="Arial"/>
        </w:rPr>
        <w:t xml:space="preserve"> Much relies on China recognizing the horrific dangers posed by a nuclearized conflict (which only happened for the United States in the wake of the Cuban Missile Crisis), having greater degree of civilian oversight of nuclear programs (again a challenge for the United States throughout the CW), and shouldering the responsibilities as befits its increased stature in the global international system. But much can be done by the US, and by congress in particular. The National Defense Authorization Act for FY2000 (NDAA2000) puts restrictions on the ability of elements of the U.S. government to engage with China on these strategic matters. While the need to protect American national security secrets must of course not be compromised, this greatly complicates Washington’s ability to have a constructive dialogue with Beijing. </w:t>
      </w:r>
      <w:r w:rsidRPr="002A226B">
        <w:rPr>
          <w:rStyle w:val="StyleUnderline"/>
          <w:rFonts w:cs="Arial"/>
        </w:rPr>
        <w:t xml:space="preserve">In particular, </w:t>
      </w:r>
      <w:r w:rsidRPr="00032BA6">
        <w:rPr>
          <w:rStyle w:val="StyleUnderline"/>
          <w:rFonts w:cs="Arial"/>
          <w:highlight w:val="cyan"/>
        </w:rPr>
        <w:t>the closing of the lab-to-lab channel no longer serves American interests</w:t>
      </w:r>
      <w:r w:rsidRPr="002A226B">
        <w:rPr>
          <w:rStyle w:val="StyleUnderline"/>
          <w:rFonts w:cs="Arial"/>
        </w:rPr>
        <w:t xml:space="preserve">, if it ever did. </w:t>
      </w:r>
      <w:r w:rsidRPr="00032BA6">
        <w:rPr>
          <w:rStyle w:val="StyleUnderline"/>
          <w:rFonts w:cs="Arial"/>
          <w:highlight w:val="cyan"/>
        </w:rPr>
        <w:t xml:space="preserve">The laboratory community in China is an important contributor to </w:t>
      </w:r>
      <w:r w:rsidRPr="002A226B">
        <w:rPr>
          <w:rStyle w:val="StyleUnderline"/>
          <w:rFonts w:cs="Arial"/>
        </w:rPr>
        <w:t>national</w:t>
      </w:r>
      <w:r w:rsidRPr="00032BA6">
        <w:rPr>
          <w:rStyle w:val="StyleUnderline"/>
          <w:rFonts w:cs="Arial"/>
          <w:highlight w:val="cyan"/>
        </w:rPr>
        <w:t xml:space="preserve"> debates on nuclear policy</w:t>
      </w:r>
      <w:r w:rsidRPr="002A226B">
        <w:rPr>
          <w:rStyle w:val="StyleUnderline"/>
          <w:rFonts w:cs="Arial"/>
        </w:rPr>
        <w:t xml:space="preserve">, perhaps the dominant voice. </w:t>
      </w:r>
      <w:r w:rsidRPr="00032BA6">
        <w:rPr>
          <w:rStyle w:val="StyleUnderline"/>
          <w:rFonts w:cs="Arial"/>
          <w:highlight w:val="cyan"/>
        </w:rPr>
        <w:t xml:space="preserve">We need to ensure its members understand our </w:t>
      </w:r>
      <w:r w:rsidRPr="002A226B">
        <w:rPr>
          <w:rStyle w:val="StyleUnderline"/>
          <w:rFonts w:cs="Arial"/>
        </w:rPr>
        <w:t xml:space="preserve">stated </w:t>
      </w:r>
      <w:r w:rsidRPr="00032BA6">
        <w:rPr>
          <w:rStyle w:val="StyleUnderline"/>
          <w:rFonts w:cs="Arial"/>
          <w:highlight w:val="cyan"/>
        </w:rPr>
        <w:t>policy, and find ways to engage them to avoid worst-case arms racing.</w:t>
      </w:r>
      <w:r w:rsidRPr="002A226B">
        <w:rPr>
          <w:rFonts w:cs="Arial"/>
        </w:rPr>
        <w:t xml:space="preserve"> Aggressive development missile defense capabilities that might threaten to undermine Chinese retaliatory capabilities will only lead to further qualitative and quantitative buildups. </w:t>
      </w:r>
      <w:r w:rsidRPr="00032BA6">
        <w:rPr>
          <w:rStyle w:val="StyleUnderline"/>
          <w:rFonts w:cs="Arial"/>
          <w:highlight w:val="cyan"/>
        </w:rPr>
        <w:t>This is a losing race for 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both </w:t>
      </w:r>
      <w:r w:rsidRPr="00032BA6">
        <w:rPr>
          <w:rStyle w:val="StyleUnderline"/>
          <w:rFonts w:cs="Arial"/>
          <w:highlight w:val="cyan"/>
        </w:rPr>
        <w:t>financially and operationally</w:t>
      </w:r>
      <w:r w:rsidRPr="002A226B">
        <w:rPr>
          <w:rStyle w:val="StyleUnderline"/>
          <w:rFonts w:cs="Arial"/>
        </w:rPr>
        <w:t>.</w:t>
      </w:r>
      <w:r w:rsidRPr="002A226B">
        <w:rPr>
          <w:rFonts w:cs="Arial"/>
        </w:rPr>
        <w:t xml:space="preserve"> While there may be a role for limited capabilities in North Korean and potentially Iranian contexts, stated U.S. policy for decades has been that our missile defense program is not aimed at China. </w:t>
      </w:r>
      <w:r w:rsidRPr="00032BA6">
        <w:rPr>
          <w:rStyle w:val="StyleUnderline"/>
          <w:rFonts w:cs="Arial"/>
          <w:highlight w:val="cyan"/>
        </w:rPr>
        <w:t>We need to ensure our actions on missile defense align with our words. Chinese perceptions of mismatches</w:t>
      </w:r>
      <w:r w:rsidRPr="002A226B">
        <w:rPr>
          <w:rStyle w:val="StyleUnderline"/>
          <w:rFonts w:cs="Arial"/>
        </w:rPr>
        <w:t xml:space="preserve"> here </w:t>
      </w:r>
      <w:r w:rsidRPr="00032BA6">
        <w:rPr>
          <w:rStyle w:val="StyleUnderline"/>
          <w:rFonts w:cs="Arial"/>
          <w:highlight w:val="cyan"/>
        </w:rPr>
        <w:t>are large, and they matter</w:t>
      </w:r>
      <w:r w:rsidRPr="002A226B">
        <w:rPr>
          <w:rStyle w:val="StyleUnderline"/>
          <w:rFonts w:cs="Arial"/>
        </w:rPr>
        <w:t>.</w:t>
      </w:r>
      <w:r w:rsidRPr="002A226B">
        <w:rPr>
          <w:rFonts w:cs="Arial"/>
        </w:rPr>
        <w:t xml:space="preserve"> Again, congress has a role in creating these perceptions. Finally, it is important to avoid exacerbating Chinese threat perceptions regarding how our advanced conventional weapons systems might be used to threaten Chinese retaliatory forces. Congressionally mandated studies on exactly that topic—assessing our ability to use conventional munitions against Chinese tunnels that might reasonably be expected to contain nuclear systems—send precisely the opposite signal. Again, China’s likely response would simply be more and better nuclear weapons; this is not in the U.S. national interest.</w:t>
      </w:r>
    </w:p>
    <w:p w:rsidR="0087389A" w:rsidRDefault="004014C1" w:rsidP="004014C1">
      <w:pPr>
        <w:pStyle w:val="Heading3"/>
      </w:pPr>
      <w:r>
        <w:t>A/t No arms race</w:t>
      </w:r>
    </w:p>
    <w:p w:rsidR="004014C1" w:rsidRPr="002A226B" w:rsidRDefault="004014C1" w:rsidP="004014C1">
      <w:pPr>
        <w:pStyle w:val="Heading4"/>
        <w:rPr>
          <w:rStyle w:val="Style13ptBold"/>
          <w:rFonts w:cs="Arial"/>
          <w:b/>
        </w:rPr>
      </w:pPr>
      <w:r w:rsidRPr="002A226B">
        <w:rPr>
          <w:rStyle w:val="Style13ptBold"/>
          <w:rFonts w:cs="Arial"/>
          <w:b/>
        </w:rPr>
        <w:t>Ambiguities about nuclear capabilities cause a nuclear arms race between the US and China</w:t>
      </w:r>
    </w:p>
    <w:p w:rsidR="004014C1" w:rsidRPr="002A226B" w:rsidRDefault="004014C1" w:rsidP="004014C1">
      <w:pPr>
        <w:rPr>
          <w:rStyle w:val="Style13ptBold"/>
          <w:rFonts w:cs="Arial"/>
          <w:b w:val="0"/>
          <w:sz w:val="24"/>
          <w:szCs w:val="24"/>
        </w:rPr>
      </w:pPr>
      <w:proofErr w:type="spellStart"/>
      <w:r w:rsidRPr="002A226B">
        <w:rPr>
          <w:rStyle w:val="Style13ptBold"/>
          <w:rFonts w:cs="Arial"/>
          <w:szCs w:val="26"/>
        </w:rPr>
        <w:t>Twomey</w:t>
      </w:r>
      <w:proofErr w:type="spellEnd"/>
      <w:r w:rsidRPr="002A226B">
        <w:rPr>
          <w:rStyle w:val="Style13ptBold"/>
          <w:rFonts w:cs="Arial"/>
          <w:szCs w:val="26"/>
        </w:rPr>
        <w:t xml:space="preserve"> ’15 -- </w:t>
      </w:r>
      <w:r w:rsidRPr="002A226B">
        <w:rPr>
          <w:rStyle w:val="Style13ptBold"/>
          <w:rFonts w:cs="Arial"/>
          <w:b w:val="0"/>
          <w:sz w:val="24"/>
          <w:szCs w:val="24"/>
        </w:rPr>
        <w:t xml:space="preserve">Christopher </w:t>
      </w:r>
      <w:proofErr w:type="spellStart"/>
      <w:r w:rsidRPr="002A226B">
        <w:rPr>
          <w:rStyle w:val="Style13ptBold"/>
          <w:rFonts w:cs="Arial"/>
          <w:b w:val="0"/>
          <w:sz w:val="24"/>
          <w:szCs w:val="24"/>
        </w:rPr>
        <w:t>Twomey</w:t>
      </w:r>
      <w:proofErr w:type="spellEnd"/>
      <w:r w:rsidRPr="002A226B">
        <w:rPr>
          <w:rStyle w:val="Style13ptBold"/>
          <w:rFonts w:cs="Arial"/>
          <w:b w:val="0"/>
          <w:sz w:val="24"/>
          <w:szCs w:val="24"/>
        </w:rPr>
        <w:t>, Associate Professor of National Security Affairs, Naval Postgraduate School, California, 2015</w:t>
      </w:r>
    </w:p>
    <w:p w:rsidR="004014C1" w:rsidRPr="002A226B" w:rsidRDefault="004014C1" w:rsidP="004014C1">
      <w:pPr>
        <w:rPr>
          <w:rFonts w:cs="Arial"/>
          <w:sz w:val="24"/>
          <w:szCs w:val="24"/>
        </w:rPr>
      </w:pPr>
      <w:r w:rsidRPr="002A226B">
        <w:rPr>
          <w:rStyle w:val="Style13ptBold"/>
          <w:rFonts w:cs="Arial"/>
          <w:b w:val="0"/>
          <w:sz w:val="24"/>
          <w:szCs w:val="24"/>
        </w:rPr>
        <w:t>(“Testimony before the U.S.-China Economic and Security Review Commission”, May 1</w:t>
      </w:r>
      <w:r w:rsidRPr="002A226B">
        <w:rPr>
          <w:rStyle w:val="Style13ptBold"/>
          <w:rFonts w:cs="Arial"/>
          <w:b w:val="0"/>
          <w:sz w:val="24"/>
          <w:szCs w:val="24"/>
          <w:vertAlign w:val="superscript"/>
        </w:rPr>
        <w:t>st</w:t>
      </w:r>
      <w:r w:rsidRPr="002A226B">
        <w:rPr>
          <w:rStyle w:val="Style13ptBold"/>
          <w:rFonts w:cs="Arial"/>
          <w:b w:val="0"/>
          <w:sz w:val="24"/>
          <w:szCs w:val="24"/>
        </w:rPr>
        <w:t xml:space="preserve">, </w:t>
      </w:r>
      <w:hyperlink r:id="rId33" w:history="1">
        <w:r w:rsidRPr="002A226B">
          <w:rPr>
            <w:rStyle w:val="Hyperlink"/>
            <w:rFonts w:cs="Arial"/>
            <w:sz w:val="24"/>
            <w:szCs w:val="24"/>
          </w:rPr>
          <w:t>http://www.uscc.gov/sites/default/files/Twomey%20USCC%20Testimony%201%20April%202015_0.pdf</w:t>
        </w:r>
      </w:hyperlink>
      <w:r w:rsidRPr="002A226B">
        <w:rPr>
          <w:rStyle w:val="Style13ptBold"/>
          <w:rFonts w:cs="Arial"/>
          <w:b w:val="0"/>
          <w:sz w:val="24"/>
          <w:szCs w:val="24"/>
        </w:rPr>
        <w:t>, accessed July 1</w:t>
      </w:r>
      <w:r w:rsidRPr="002A226B">
        <w:rPr>
          <w:rStyle w:val="Style13ptBold"/>
          <w:rFonts w:cs="Arial"/>
          <w:b w:val="0"/>
          <w:sz w:val="24"/>
          <w:szCs w:val="24"/>
          <w:vertAlign w:val="superscript"/>
        </w:rPr>
        <w:t>st</w:t>
      </w:r>
      <w:r w:rsidRPr="002A226B">
        <w:rPr>
          <w:rStyle w:val="Style13ptBold"/>
          <w:rFonts w:cs="Arial"/>
          <w:b w:val="0"/>
          <w:sz w:val="24"/>
          <w:szCs w:val="24"/>
        </w:rPr>
        <w:t>, CE)</w:t>
      </w:r>
    </w:p>
    <w:p w:rsidR="004014C1" w:rsidRDefault="004014C1" w:rsidP="004014C1">
      <w:pPr>
        <w:rPr>
          <w:rFonts w:cs="Arial"/>
        </w:rPr>
      </w:pPr>
      <w:r w:rsidRPr="002A226B">
        <w:rPr>
          <w:rStyle w:val="StyleUnderline"/>
          <w:rFonts w:cs="Arial"/>
        </w:rPr>
        <w:t xml:space="preserve">Serving the strategic goal of </w:t>
      </w:r>
      <w:r w:rsidRPr="00032BA6">
        <w:rPr>
          <w:rStyle w:val="StyleUnderline"/>
          <w:rFonts w:cs="Arial"/>
          <w:highlight w:val="cyan"/>
        </w:rPr>
        <w:t>presenting China with some form of</w:t>
      </w:r>
      <w:r w:rsidRPr="002A226B">
        <w:rPr>
          <w:rStyle w:val="StyleUnderline"/>
          <w:rFonts w:cs="Arial"/>
        </w:rPr>
        <w:t xml:space="preserve"> assured </w:t>
      </w:r>
      <w:r w:rsidRPr="00032BA6">
        <w:rPr>
          <w:rStyle w:val="StyleUnderline"/>
          <w:rFonts w:cs="Arial"/>
          <w:highlight w:val="cyan"/>
        </w:rPr>
        <w:t>retaliation against 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w:t>
      </w:r>
      <w:r w:rsidRPr="00032BA6">
        <w:rPr>
          <w:rStyle w:val="StyleUnderline"/>
          <w:rFonts w:cs="Arial"/>
          <w:highlight w:val="cyan"/>
        </w:rPr>
        <w:t>is likely</w:t>
      </w:r>
      <w:r w:rsidRPr="002A226B">
        <w:rPr>
          <w:rStyle w:val="StyleUnderline"/>
          <w:rFonts w:cs="Arial"/>
        </w:rPr>
        <w:t xml:space="preserve"> to continue </w:t>
      </w:r>
      <w:r w:rsidRPr="00032BA6">
        <w:rPr>
          <w:rStyle w:val="StyleUnderline"/>
          <w:rFonts w:cs="Arial"/>
          <w:highlight w:val="cyan"/>
        </w:rPr>
        <w:t>to be the dominant goal of Chinese</w:t>
      </w:r>
      <w:r w:rsidRPr="002A226B">
        <w:rPr>
          <w:rStyle w:val="StyleUnderline"/>
          <w:rFonts w:cs="Arial"/>
        </w:rPr>
        <w:t xml:space="preserve"> strategic </w:t>
      </w:r>
      <w:r w:rsidRPr="00032BA6">
        <w:rPr>
          <w:rStyle w:val="StyleUnderline"/>
          <w:rFonts w:cs="Arial"/>
          <w:highlight w:val="cyan"/>
        </w:rPr>
        <w:t>policy</w:t>
      </w:r>
      <w:r w:rsidRPr="002A226B">
        <w:rPr>
          <w:rStyle w:val="StyleUnderline"/>
          <w:rFonts w:cs="Arial"/>
        </w:rPr>
        <w:t>.18 This is seen to be a task requiring some modernization and further expansion of the force</w:t>
      </w:r>
      <w:r w:rsidRPr="002A226B">
        <w:rPr>
          <w:rFonts w:cs="Arial"/>
        </w:rPr>
        <w:t xml:space="preserve">, but it is not seen as an urgent priority. China has maintained a relaxed pace of development of its nuclear force over the past 50 years, and this is likely to continue.19 Nevertheless, </w:t>
      </w:r>
      <w:r w:rsidRPr="00032BA6">
        <w:rPr>
          <w:rStyle w:val="StyleUnderline"/>
          <w:rFonts w:cs="Arial"/>
          <w:highlight w:val="cyan"/>
        </w:rPr>
        <w:t>Chinese leaders see themselves in a</w:t>
      </w:r>
      <w:r w:rsidRPr="002A226B">
        <w:rPr>
          <w:rStyle w:val="StyleUnderline"/>
          <w:rFonts w:cs="Arial"/>
        </w:rPr>
        <w:t xml:space="preserve"> dynamic strategic </w:t>
      </w:r>
      <w:r w:rsidRPr="00032BA6">
        <w:rPr>
          <w:rStyle w:val="StyleUnderline"/>
          <w:rFonts w:cs="Arial"/>
          <w:highlight w:val="cyan"/>
        </w:rPr>
        <w:t>environment that requires them</w:t>
      </w:r>
      <w:r w:rsidRPr="002A226B">
        <w:rPr>
          <w:rStyle w:val="StyleUnderline"/>
          <w:rFonts w:cs="Arial"/>
        </w:rPr>
        <w:t xml:space="preserve">, alone among the established nuclear powers under the Non Proliferation Treaty, </w:t>
      </w:r>
      <w:r w:rsidRPr="00032BA6">
        <w:rPr>
          <w:rStyle w:val="StyleUnderline"/>
          <w:rFonts w:cs="Arial"/>
          <w:highlight w:val="cyan"/>
        </w:rPr>
        <w:t>to</w:t>
      </w:r>
      <w:r w:rsidRPr="002A226B">
        <w:rPr>
          <w:rStyle w:val="StyleUnderline"/>
          <w:rFonts w:cs="Arial"/>
        </w:rPr>
        <w:t xml:space="preserve"> modernize and </w:t>
      </w:r>
      <w:r w:rsidRPr="00032BA6">
        <w:rPr>
          <w:rStyle w:val="StyleUnderline"/>
          <w:rFonts w:cs="Arial"/>
          <w:highlight w:val="cyan"/>
        </w:rPr>
        <w:t>increase its forces. The key drivers for such dynamism</w:t>
      </w:r>
      <w:r w:rsidRPr="002A226B">
        <w:rPr>
          <w:rStyle w:val="StyleUnderline"/>
          <w:rFonts w:cs="Arial"/>
        </w:rPr>
        <w:t xml:space="preserve"> for China </w:t>
      </w:r>
      <w:r w:rsidRPr="00032BA6">
        <w:rPr>
          <w:rStyle w:val="StyleUnderline"/>
          <w:rFonts w:cs="Arial"/>
          <w:highlight w:val="cyan"/>
        </w:rPr>
        <w:t xml:space="preserve">is </w:t>
      </w:r>
      <w:r w:rsidRPr="002A226B">
        <w:rPr>
          <w:rStyle w:val="StyleUnderline"/>
          <w:rFonts w:cs="Arial"/>
        </w:rPr>
        <w:t>U.S. modernization of missile defenses; other factors such as advanced conventional forces and</w:t>
      </w:r>
      <w:r w:rsidRPr="00032BA6">
        <w:rPr>
          <w:rStyle w:val="StyleUnderline"/>
          <w:rFonts w:cs="Arial"/>
          <w:highlight w:val="cyan"/>
        </w:rPr>
        <w:t xml:space="preserve"> lingering concerns regarding the modernization of US nuclear forces</w:t>
      </w:r>
      <w:r w:rsidRPr="002A226B">
        <w:rPr>
          <w:rStyle w:val="StyleUnderline"/>
          <w:rFonts w:cs="Arial"/>
        </w:rPr>
        <w:t xml:space="preserve"> also play a role. </w:t>
      </w:r>
      <w:r w:rsidRPr="00032BA6">
        <w:rPr>
          <w:rStyle w:val="StyleUnderline"/>
          <w:rFonts w:cs="Arial"/>
          <w:highlight w:val="cyan"/>
        </w:rPr>
        <w:t>China views U.S.</w:t>
      </w:r>
      <w:r w:rsidRPr="002A226B">
        <w:rPr>
          <w:rStyle w:val="StyleUnderline"/>
          <w:rFonts w:cs="Arial"/>
        </w:rPr>
        <w:t xml:space="preserve"> missile </w:t>
      </w:r>
      <w:r w:rsidRPr="00032BA6">
        <w:rPr>
          <w:rStyle w:val="StyleUnderline"/>
          <w:rFonts w:cs="Arial"/>
          <w:highlight w:val="cyan"/>
        </w:rPr>
        <w:t>defense systems as a</w:t>
      </w:r>
      <w:r w:rsidRPr="002A226B">
        <w:rPr>
          <w:rStyle w:val="StyleUnderline"/>
          <w:rFonts w:cs="Arial"/>
        </w:rPr>
        <w:t xml:space="preserve"> potential </w:t>
      </w:r>
      <w:r w:rsidRPr="00032BA6">
        <w:rPr>
          <w:rStyle w:val="StyleUnderline"/>
          <w:rFonts w:cs="Arial"/>
          <w:highlight w:val="cyan"/>
        </w:rPr>
        <w:t>shield rendering their</w:t>
      </w:r>
      <w:r w:rsidRPr="002A226B">
        <w:rPr>
          <w:rStyle w:val="StyleUnderline"/>
          <w:rFonts w:cs="Arial"/>
        </w:rPr>
        <w:t xml:space="preserve"> limited </w:t>
      </w:r>
      <w:r w:rsidRPr="00032BA6">
        <w:rPr>
          <w:rStyle w:val="StyleUnderline"/>
          <w:rFonts w:cs="Arial"/>
          <w:highlight w:val="cyan"/>
        </w:rPr>
        <w:t>arsenal impotent</w:t>
      </w:r>
      <w:r w:rsidRPr="002A226B">
        <w:rPr>
          <w:rStyle w:val="StyleUnderline"/>
          <w:rFonts w:cs="Arial"/>
        </w:rPr>
        <w:t>.</w:t>
      </w:r>
      <w:r w:rsidRPr="002A226B">
        <w:rPr>
          <w:rFonts w:cs="Arial"/>
        </w:rPr>
        <w:t xml:space="preserve">20 It is important to remember that Chinese leaders generally think of their force used only in response to an attack by an adversary. In such a scenario, an already </w:t>
      </w:r>
      <w:proofErr w:type="spellStart"/>
      <w:r w:rsidRPr="002A226B">
        <w:rPr>
          <w:rFonts w:cs="Arial"/>
        </w:rPr>
        <w:t>attrited</w:t>
      </w:r>
      <w:proofErr w:type="spellEnd"/>
      <w:r w:rsidRPr="002A226B">
        <w:rPr>
          <w:rFonts w:cs="Arial"/>
        </w:rPr>
        <w:t xml:space="preserve"> Chinese force that might be used to retaliate then would face a mix of land-based interceptors (the GBI system, based in Alaska) and sea-based (advanced variants of SM-3 interceptors based on Aegis warships). </w:t>
      </w:r>
      <w:r w:rsidRPr="00032BA6">
        <w:rPr>
          <w:rStyle w:val="StyleUnderline"/>
          <w:rFonts w:cs="Arial"/>
          <w:highlight w:val="cyan"/>
        </w:rPr>
        <w:t>This puts</w:t>
      </w:r>
      <w:r w:rsidRPr="002A226B">
        <w:rPr>
          <w:rStyle w:val="StyleUnderline"/>
          <w:rFonts w:cs="Arial"/>
        </w:rPr>
        <w:t xml:space="preserve"> some </w:t>
      </w:r>
      <w:r w:rsidRPr="00032BA6">
        <w:rPr>
          <w:rStyle w:val="StyleUnderline"/>
          <w:rFonts w:cs="Arial"/>
          <w:highlight w:val="cyan"/>
        </w:rPr>
        <w:t>demands on their force sizing</w:t>
      </w:r>
      <w:r w:rsidRPr="002A226B">
        <w:rPr>
          <w:rStyle w:val="StyleUnderline"/>
          <w:rFonts w:cs="Arial"/>
        </w:rPr>
        <w:t xml:space="preserve">. Most broadly, </w:t>
      </w:r>
      <w:r w:rsidRPr="00032BA6">
        <w:rPr>
          <w:rStyle w:val="StyleUnderline"/>
          <w:rFonts w:cs="Arial"/>
          <w:highlight w:val="cyan"/>
        </w:rPr>
        <w:t xml:space="preserve">there is a sense in Beijing that U.S. missile defense undermines a </w:t>
      </w:r>
      <w:r w:rsidRPr="002A226B">
        <w:rPr>
          <w:rStyle w:val="StyleUnderline"/>
          <w:rFonts w:cs="Arial"/>
        </w:rPr>
        <w:t>relatively</w:t>
      </w:r>
      <w:r w:rsidRPr="00032BA6">
        <w:rPr>
          <w:rStyle w:val="StyleUnderline"/>
          <w:rFonts w:cs="Arial"/>
          <w:highlight w:val="cyan"/>
        </w:rPr>
        <w:t xml:space="preserve"> stabilizing phenomenon of mutual vulnerability</w:t>
      </w:r>
      <w:r w:rsidRPr="002A226B">
        <w:rPr>
          <w:rStyle w:val="StyleUnderline"/>
          <w:rFonts w:cs="Arial"/>
        </w:rPr>
        <w:t xml:space="preserve"> between the U.S. and China</w:t>
      </w:r>
      <w:r w:rsidRPr="002A226B">
        <w:rPr>
          <w:rFonts w:cs="Arial"/>
        </w:rPr>
        <w:t>. A former deputy commander from the SAF outlined these concerns.21 Other Chinese attack missile defense as a way to escape mutual vulnerability on the grounds that it is an attempt to achieve “absolute security” for the United States.</w:t>
      </w:r>
    </w:p>
    <w:p w:rsidR="00550219" w:rsidRDefault="00550219" w:rsidP="00550219">
      <w:pPr>
        <w:pStyle w:val="Heading3"/>
      </w:pPr>
      <w:r>
        <w:t>Add-on (Relations)</w:t>
      </w:r>
    </w:p>
    <w:p w:rsidR="00550219" w:rsidRPr="002A226B" w:rsidRDefault="00550219" w:rsidP="00550219">
      <w:pPr>
        <w:pStyle w:val="Heading4"/>
        <w:rPr>
          <w:rFonts w:cs="Arial"/>
        </w:rPr>
      </w:pPr>
      <w:r w:rsidRPr="002A226B">
        <w:rPr>
          <w:rFonts w:cs="Arial"/>
        </w:rPr>
        <w:t>US- Sino relations are nearing a tipping point – cooperation on terrorism empirically solves relations between the two countries</w:t>
      </w:r>
    </w:p>
    <w:p w:rsidR="00550219" w:rsidRPr="002A226B" w:rsidRDefault="00550219" w:rsidP="00550219">
      <w:pPr>
        <w:rPr>
          <w:rStyle w:val="Style13ptBold"/>
          <w:rFonts w:cs="Arial"/>
        </w:rPr>
      </w:pPr>
      <w:proofErr w:type="spellStart"/>
      <w:r w:rsidRPr="002A226B">
        <w:rPr>
          <w:rStyle w:val="Style13ptBold"/>
          <w:rFonts w:cs="Arial"/>
        </w:rPr>
        <w:t>Lampton</w:t>
      </w:r>
      <w:proofErr w:type="spellEnd"/>
      <w:r w:rsidRPr="002A226B">
        <w:rPr>
          <w:rStyle w:val="Style13ptBold"/>
          <w:rFonts w:cs="Arial"/>
        </w:rPr>
        <w:t xml:space="preserve"> ‘15</w:t>
      </w:r>
    </w:p>
    <w:p w:rsidR="00550219" w:rsidRPr="002A226B" w:rsidRDefault="00550219" w:rsidP="00550219">
      <w:pPr>
        <w:rPr>
          <w:rFonts w:cs="Arial"/>
          <w:sz w:val="18"/>
          <w:szCs w:val="18"/>
        </w:rPr>
      </w:pPr>
      <w:r w:rsidRPr="002A226B">
        <w:rPr>
          <w:rFonts w:cs="Arial"/>
          <w:sz w:val="18"/>
          <w:szCs w:val="18"/>
        </w:rPr>
        <w:t xml:space="preserve">Dr. David M. </w:t>
      </w:r>
      <w:proofErr w:type="spellStart"/>
      <w:r w:rsidRPr="002A226B">
        <w:rPr>
          <w:rFonts w:cs="Arial"/>
          <w:sz w:val="18"/>
          <w:szCs w:val="18"/>
        </w:rPr>
        <w:t>Lampton</w:t>
      </w:r>
      <w:proofErr w:type="spellEnd"/>
      <w:r w:rsidRPr="002A226B">
        <w:rPr>
          <w:rFonts w:cs="Arial"/>
          <w:sz w:val="18"/>
          <w:szCs w:val="18"/>
        </w:rPr>
        <w:t xml:space="preserve"> is The Director of China Studies at the Johns Hopkins Paul H. </w:t>
      </w:r>
      <w:proofErr w:type="spellStart"/>
      <w:r w:rsidRPr="002A226B">
        <w:rPr>
          <w:rFonts w:cs="Arial"/>
          <w:sz w:val="18"/>
          <w:szCs w:val="18"/>
        </w:rPr>
        <w:t>Nitze</w:t>
      </w:r>
      <w:proofErr w:type="spellEnd"/>
      <w:r w:rsidRPr="002A226B">
        <w:rPr>
          <w:rFonts w:cs="Arial"/>
          <w:sz w:val="18"/>
          <w:szCs w:val="18"/>
        </w:rPr>
        <w:t xml:space="preserve"> School of Advanced International Studies (SAIS) and Chair of The Asia Foundation. </w:t>
      </w:r>
      <w:r w:rsidRPr="002A226B">
        <w:rPr>
          <w:rFonts w:cs="Arial"/>
          <w:i/>
          <w:sz w:val="18"/>
          <w:szCs w:val="18"/>
        </w:rPr>
        <w:t xml:space="preserve">In January 2015 </w:t>
      </w:r>
      <w:proofErr w:type="spellStart"/>
      <w:r w:rsidRPr="002A226B">
        <w:rPr>
          <w:rFonts w:cs="Arial"/>
          <w:i/>
          <w:sz w:val="18"/>
          <w:szCs w:val="18"/>
        </w:rPr>
        <w:t>Lampton</w:t>
      </w:r>
      <w:proofErr w:type="spellEnd"/>
      <w:r w:rsidRPr="002A226B">
        <w:rPr>
          <w:rFonts w:cs="Arial"/>
          <w:i/>
          <w:sz w:val="18"/>
          <w:szCs w:val="18"/>
        </w:rPr>
        <w:t xml:space="preserve"> was named the most influential China watcher by the Institute of International Relations at the China Foreign Affairs University in Beijing. Researchers chose him after assessing the credentials of 158 top China experts. </w:t>
      </w:r>
      <w:proofErr w:type="spellStart"/>
      <w:r w:rsidRPr="002A226B">
        <w:rPr>
          <w:rFonts w:cs="Arial"/>
          <w:sz w:val="18"/>
          <w:szCs w:val="18"/>
        </w:rPr>
        <w:t>Lampton</w:t>
      </w:r>
      <w:proofErr w:type="spellEnd"/>
      <w:r w:rsidRPr="002A226B">
        <w:rPr>
          <w:rFonts w:cs="Arial"/>
          <w:sz w:val="18"/>
          <w:szCs w:val="18"/>
        </w:rPr>
        <w:t xml:space="preserve"> is the Former President of the National Committee on United States-China Relations and is currently a member of the National Committee on U.S.-China Relations Executive Committee and a member of the Council on Foreign Relations. He received his B.A., M.A., and Ph.D. degrees from Stanford University. This is a transcript of Dr. </w:t>
      </w:r>
      <w:proofErr w:type="spellStart"/>
      <w:r w:rsidRPr="002A226B">
        <w:rPr>
          <w:rFonts w:cs="Arial"/>
          <w:sz w:val="18"/>
          <w:szCs w:val="18"/>
        </w:rPr>
        <w:t>Lampton’s</w:t>
      </w:r>
      <w:proofErr w:type="spellEnd"/>
      <w:r w:rsidRPr="002A226B">
        <w:rPr>
          <w:rFonts w:cs="Arial"/>
          <w:sz w:val="18"/>
          <w:szCs w:val="18"/>
        </w:rPr>
        <w:t xml:space="preserve"> speech titled: “A Tipping Point in U.S.-China Relations is Upon Us” as given at the conference “China’s Reform: Opportunities and Challenges.” This event was co-hosted by The Carter Center and the Shanghai Academy of Social Sciences over May 6-7, 2015. Available via the </w:t>
      </w:r>
      <w:r w:rsidRPr="002A226B">
        <w:rPr>
          <w:rFonts w:cs="Arial"/>
          <w:sz w:val="18"/>
          <w:szCs w:val="18"/>
          <w:u w:val="single"/>
        </w:rPr>
        <w:t>US-China Perception Monitor</w:t>
      </w:r>
      <w:r w:rsidRPr="002A226B">
        <w:rPr>
          <w:rFonts w:cs="Arial"/>
          <w:sz w:val="18"/>
          <w:szCs w:val="18"/>
        </w:rPr>
        <w:t xml:space="preserve"> - http://www.uscnpm.org/blog/2015/05/11/a-tipping-point-in-u-s-china-relations-is-upon-us-part-i/</w:t>
      </w:r>
    </w:p>
    <w:p w:rsidR="00550219" w:rsidRPr="002A226B" w:rsidRDefault="00550219" w:rsidP="00550219">
      <w:pPr>
        <w:rPr>
          <w:rFonts w:cs="Arial"/>
        </w:rPr>
      </w:pPr>
      <w:r w:rsidRPr="002A226B">
        <w:rPr>
          <w:rFonts w:cs="Arial"/>
        </w:rPr>
        <w:t>Assessments of relative power in both countries for much of the last four decades created few incentives in either society to rethink fundamental policy. Chinese seemingly were resigned to “live with the hegemon,” as one respected Chinese professor put it, and Americans were secure in their dominance and preoccupied with conflicts elsewhere</w:t>
      </w:r>
      <w:r w:rsidRPr="002A226B">
        <w:rPr>
          <w:rStyle w:val="StyleUnderline"/>
          <w:rFonts w:cs="Arial"/>
        </w:rPr>
        <w:t xml:space="preserve">. </w:t>
      </w:r>
      <w:r w:rsidRPr="00032BA6">
        <w:rPr>
          <w:rStyle w:val="StyleUnderline"/>
          <w:rFonts w:cs="Arial"/>
          <w:highlight w:val="cyan"/>
        </w:rPr>
        <w:t xml:space="preserve">After </w:t>
      </w:r>
      <w:r w:rsidRPr="002A226B">
        <w:rPr>
          <w:rStyle w:val="StyleUnderline"/>
          <w:rFonts w:cs="Arial"/>
        </w:rPr>
        <w:t xml:space="preserve">the </w:t>
      </w:r>
      <w:r w:rsidRPr="00032BA6">
        <w:rPr>
          <w:rStyle w:val="StyleUnderline"/>
          <w:rFonts w:cs="Arial"/>
          <w:highlight w:val="cyan"/>
        </w:rPr>
        <w:t xml:space="preserve">9/11 </w:t>
      </w:r>
      <w:r w:rsidRPr="002A226B">
        <w:rPr>
          <w:rStyle w:val="StyleUnderline"/>
          <w:rFonts w:cs="Arial"/>
        </w:rPr>
        <w:t>attacks on America</w:t>
      </w:r>
      <w:r w:rsidRPr="00032BA6">
        <w:rPr>
          <w:rStyle w:val="StyleUnderline"/>
          <w:rFonts w:cs="Arial"/>
          <w:highlight w:val="cyan"/>
        </w:rPr>
        <w:t>, China was seen as non-threatening,</w:t>
      </w:r>
      <w:r w:rsidRPr="002A226B">
        <w:rPr>
          <w:rStyle w:val="StyleUnderline"/>
          <w:rFonts w:cs="Arial"/>
        </w:rPr>
        <w:t xml:space="preserve"> indeed </w:t>
      </w:r>
      <w:r w:rsidRPr="00032BA6">
        <w:rPr>
          <w:rStyle w:val="StyleUnderline"/>
          <w:rFonts w:cs="Arial"/>
          <w:highlight w:val="cyan"/>
        </w:rPr>
        <w:t>willing to use some of its resources in the “War on Terror.”</w:t>
      </w:r>
      <w:r w:rsidRPr="002A226B">
        <w:rPr>
          <w:rStyle w:val="StyleUnderline"/>
          <w:rFonts w:cs="Arial"/>
        </w:rPr>
        <w:t xml:space="preserve"> In a reflective moment after the 9/11 attacks, </w:t>
      </w:r>
      <w:r w:rsidRPr="00032BA6">
        <w:rPr>
          <w:rStyle w:val="StyleUnderline"/>
          <w:rFonts w:cs="Arial"/>
          <w:highlight w:val="cyan"/>
        </w:rPr>
        <w:t>then Ambassador to China</w:t>
      </w:r>
      <w:r w:rsidRPr="002A226B">
        <w:rPr>
          <w:rStyle w:val="StyleUnderline"/>
          <w:rFonts w:cs="Arial"/>
        </w:rPr>
        <w:t xml:space="preserve"> Sandy </w:t>
      </w:r>
      <w:proofErr w:type="spellStart"/>
      <w:r w:rsidRPr="002A226B">
        <w:rPr>
          <w:rStyle w:val="StyleUnderline"/>
          <w:rFonts w:cs="Arial"/>
        </w:rPr>
        <w:t>Randt</w:t>
      </w:r>
      <w:proofErr w:type="spellEnd"/>
      <w:r w:rsidRPr="002A226B">
        <w:rPr>
          <w:rStyle w:val="StyleUnderline"/>
          <w:rFonts w:cs="Arial"/>
        </w:rPr>
        <w:t xml:space="preserve"> </w:t>
      </w:r>
      <w:r w:rsidRPr="00032BA6">
        <w:rPr>
          <w:rStyle w:val="StyleUnderline"/>
          <w:rFonts w:cs="Arial"/>
          <w:highlight w:val="cyan"/>
        </w:rPr>
        <w:t>delivered a speech</w:t>
      </w:r>
      <w:r w:rsidRPr="002A226B">
        <w:rPr>
          <w:rStyle w:val="StyleUnderline"/>
          <w:rFonts w:cs="Arial"/>
        </w:rPr>
        <w:t xml:space="preserve"> to Johns Hopkins–SAIS in which he said, </w:t>
      </w:r>
      <w:r w:rsidRPr="00032BA6">
        <w:rPr>
          <w:rStyle w:val="StyleUnderline"/>
          <w:rFonts w:cs="Arial"/>
          <w:highlight w:val="cyan"/>
        </w:rPr>
        <w:t>“We have seen the enemy, and it is not China.”</w:t>
      </w:r>
      <w:r w:rsidRPr="002A226B">
        <w:rPr>
          <w:rFonts w:cs="Arial"/>
        </w:rPr>
        <w:t xml:space="preserve"> In the economic realm, expectations for growth in each society created common interests that subordinated many underlying frictions, whether economic or human rights. The positive balance between hope and fear tipped behavior toward restraint and patience. </w:t>
      </w:r>
      <w:r w:rsidRPr="00032BA6">
        <w:rPr>
          <w:rStyle w:val="StyleUnderline"/>
          <w:rFonts w:cs="Arial"/>
          <w:highlight w:val="cyan"/>
        </w:rPr>
        <w:t>Things unfortunately have changed dramatically</w:t>
      </w:r>
      <w:r w:rsidRPr="002A226B">
        <w:rPr>
          <w:rStyle w:val="StyleUnderline"/>
          <w:rFonts w:cs="Arial"/>
        </w:rPr>
        <w:t xml:space="preserve"> since about 2010. </w:t>
      </w:r>
      <w:r w:rsidRPr="00032BA6">
        <w:rPr>
          <w:rStyle w:val="StyleUnderline"/>
          <w:rFonts w:cs="Arial"/>
          <w:highlight w:val="cyan"/>
        </w:rPr>
        <w:t>The tipping point is near.</w:t>
      </w:r>
      <w:r w:rsidRPr="002A226B">
        <w:rPr>
          <w:rStyle w:val="StyleUnderline"/>
          <w:rFonts w:cs="Arial"/>
        </w:rPr>
        <w:t xml:space="preserve"> Our respective fears are nearer to outweighing our hopes than at any time since normalization. We are witnessing </w:t>
      </w:r>
      <w:r w:rsidRPr="00032BA6">
        <w:rPr>
          <w:rStyle w:val="StyleUnderline"/>
          <w:rFonts w:cs="Arial"/>
          <w:highlight w:val="cyan"/>
        </w:rPr>
        <w:t>the erosion of</w:t>
      </w:r>
      <w:r w:rsidRPr="002A226B">
        <w:rPr>
          <w:rStyle w:val="StyleUnderline"/>
          <w:rFonts w:cs="Arial"/>
        </w:rPr>
        <w:t xml:space="preserve"> some </w:t>
      </w:r>
      <w:r w:rsidRPr="00032BA6">
        <w:rPr>
          <w:rStyle w:val="StyleUnderline"/>
          <w:rFonts w:cs="Arial"/>
          <w:highlight w:val="cyan"/>
        </w:rPr>
        <w:t xml:space="preserve">critical underlying supports for </w:t>
      </w:r>
      <w:r w:rsidRPr="002A226B">
        <w:rPr>
          <w:rStyle w:val="StyleUnderline"/>
          <w:rFonts w:cs="Arial"/>
        </w:rPr>
        <w:t>predominantly</w:t>
      </w:r>
      <w:r w:rsidRPr="00032BA6">
        <w:rPr>
          <w:rStyle w:val="StyleUnderline"/>
          <w:rFonts w:cs="Arial"/>
          <w:highlight w:val="cyan"/>
        </w:rPr>
        <w:t xml:space="preserve"> positive U.S.-China ties</w:t>
      </w:r>
      <w:r w:rsidRPr="002A226B">
        <w:rPr>
          <w:rStyle w:val="StyleUnderline"/>
          <w:rFonts w:cs="Arial"/>
        </w:rPr>
        <w:t xml:space="preserve">. </w:t>
      </w:r>
    </w:p>
    <w:p w:rsidR="00550219" w:rsidRDefault="00550219" w:rsidP="00550219">
      <w:pPr>
        <w:pStyle w:val="Heading3"/>
      </w:pPr>
      <w:r>
        <w:t xml:space="preserve">A/t </w:t>
      </w:r>
      <w:proofErr w:type="gramStart"/>
      <w:r>
        <w:t>Can’t</w:t>
      </w:r>
      <w:proofErr w:type="gramEnd"/>
      <w:r>
        <w:t xml:space="preserve"> solve relations</w:t>
      </w:r>
    </w:p>
    <w:p w:rsidR="00550219" w:rsidRPr="002A226B" w:rsidRDefault="00550219" w:rsidP="00550219">
      <w:pPr>
        <w:pStyle w:val="Heading4"/>
        <w:rPr>
          <w:rFonts w:cs="Arial"/>
        </w:rPr>
      </w:pPr>
      <w:r w:rsidRPr="002A226B">
        <w:rPr>
          <w:rFonts w:cs="Arial"/>
        </w:rPr>
        <w:t xml:space="preserve">US-Sino nuclear co-op strengthens broader ties </w:t>
      </w:r>
    </w:p>
    <w:p w:rsidR="00550219" w:rsidRPr="002A226B" w:rsidRDefault="00550219" w:rsidP="00550219">
      <w:pPr>
        <w:rPr>
          <w:rStyle w:val="Style13ptBold"/>
          <w:rFonts w:cs="Arial"/>
        </w:rPr>
      </w:pPr>
      <w:r w:rsidRPr="002A226B">
        <w:rPr>
          <w:rStyle w:val="Style13ptBold"/>
          <w:rFonts w:cs="Arial"/>
        </w:rPr>
        <w:t xml:space="preserve">SCIO, 16 — </w:t>
      </w:r>
      <w:r w:rsidRPr="002A226B">
        <w:rPr>
          <w:rFonts w:cs="Arial"/>
        </w:rPr>
        <w:t>State Council Information Office of the People’s Republic of China, is an administrative office under the State Council, the chief administrative body of the People's Republic of China. It is the chief information office of the Chinese government, April 5, 2016 (“China-U.S. nuclear security cooperation energizes new type of major-country ties” Xinhua news service, http://www.scio.gov.cn/32618/Document/1473455/</w:t>
      </w:r>
      <w:proofErr w:type="gramStart"/>
      <w:r w:rsidRPr="002A226B">
        <w:rPr>
          <w:rFonts w:cs="Arial"/>
        </w:rPr>
        <w:t>1473455.htm ,</w:t>
      </w:r>
      <w:proofErr w:type="gramEnd"/>
      <w:r w:rsidRPr="002A226B">
        <w:rPr>
          <w:rFonts w:cs="Arial"/>
        </w:rPr>
        <w:t xml:space="preserve"> accessed 6/29/16, AEC)</w:t>
      </w:r>
    </w:p>
    <w:p w:rsidR="00550219" w:rsidRPr="002A226B" w:rsidRDefault="00550219" w:rsidP="00550219">
      <w:pPr>
        <w:rPr>
          <w:rFonts w:cs="Arial"/>
        </w:rPr>
      </w:pPr>
      <w:r w:rsidRPr="002A226B">
        <w:rPr>
          <w:rFonts w:cs="Arial"/>
        </w:rPr>
        <w:t xml:space="preserve">The </w:t>
      </w:r>
      <w:r w:rsidRPr="002A226B">
        <w:rPr>
          <w:rStyle w:val="StyleUnderline"/>
          <w:rFonts w:cs="Arial"/>
        </w:rPr>
        <w:t>increasingly close cooperation on nuclear security between China and the United States has a level of significance that goes far beyond the fission and fusion reactions</w:t>
      </w:r>
      <w:r w:rsidRPr="002A226B">
        <w:rPr>
          <w:rFonts w:cs="Arial"/>
        </w:rPr>
        <w:t>. Observers say that it has set a good example for cooperation between the two global giants in other fields</w:t>
      </w:r>
      <w:r w:rsidRPr="002A226B">
        <w:rPr>
          <w:rStyle w:val="StyleUnderline"/>
          <w:rFonts w:cs="Arial"/>
        </w:rPr>
        <w:t>. "</w:t>
      </w:r>
      <w:r w:rsidRPr="00032BA6">
        <w:rPr>
          <w:rStyle w:val="StyleUnderline"/>
          <w:rFonts w:cs="Arial"/>
          <w:highlight w:val="cyan"/>
        </w:rPr>
        <w:t>Cooperation in civil nuclear facility security expands the field of China-U.S. cooperation, which will certainly provide impetus for building the new type of major-country relations</w:t>
      </w:r>
      <w:r w:rsidRPr="002A226B">
        <w:rPr>
          <w:rStyle w:val="StyleUnderline"/>
          <w:rFonts w:cs="Arial"/>
        </w:rPr>
        <w:t>,</w:t>
      </w:r>
      <w:r w:rsidRPr="002A226B">
        <w:rPr>
          <w:rFonts w:cs="Arial"/>
        </w:rPr>
        <w:t xml:space="preserve">" said Wu </w:t>
      </w:r>
      <w:proofErr w:type="spellStart"/>
      <w:r w:rsidRPr="002A226B">
        <w:rPr>
          <w:rFonts w:cs="Arial"/>
        </w:rPr>
        <w:t>Xinbo</w:t>
      </w:r>
      <w:proofErr w:type="spellEnd"/>
      <w:r w:rsidRPr="002A226B">
        <w:rPr>
          <w:rFonts w:cs="Arial"/>
        </w:rPr>
        <w:t xml:space="preserve">, executive dean of the Institute of International Studies at </w:t>
      </w:r>
      <w:proofErr w:type="spellStart"/>
      <w:r w:rsidRPr="002A226B">
        <w:rPr>
          <w:rFonts w:cs="Arial"/>
        </w:rPr>
        <w:t>Fudan</w:t>
      </w:r>
      <w:proofErr w:type="spellEnd"/>
      <w:r w:rsidRPr="002A226B">
        <w:rPr>
          <w:rFonts w:cs="Arial"/>
        </w:rPr>
        <w:t xml:space="preserve"> University in Shanghai, China. For one thing, </w:t>
      </w:r>
      <w:r w:rsidRPr="00032BA6">
        <w:rPr>
          <w:rStyle w:val="StyleUnderline"/>
          <w:rFonts w:cs="Arial"/>
          <w:highlight w:val="cyan"/>
        </w:rPr>
        <w:t>such cooperation, which is to the delight of U.S. civil nuclear corporations, will help balance two-way tra</w:t>
      </w:r>
      <w:r w:rsidRPr="002A226B">
        <w:rPr>
          <w:rStyle w:val="StyleUnderline"/>
          <w:rFonts w:cs="Arial"/>
        </w:rPr>
        <w:t>de</w:t>
      </w:r>
      <w:r w:rsidRPr="002A226B">
        <w:rPr>
          <w:rFonts w:cs="Arial"/>
        </w:rPr>
        <w:t xml:space="preserve">, he said, adding that perhaps more importantly, </w:t>
      </w:r>
      <w:r w:rsidRPr="00032BA6">
        <w:rPr>
          <w:rStyle w:val="StyleUnderline"/>
          <w:rFonts w:cs="Arial"/>
          <w:highlight w:val="cyan"/>
        </w:rPr>
        <w:t>it will contribute to enhancing strategic mutual trust and understanding</w:t>
      </w:r>
      <w:r w:rsidRPr="002A226B">
        <w:rPr>
          <w:rStyle w:val="StyleUnderline"/>
          <w:rFonts w:cs="Arial"/>
        </w:rPr>
        <w:t>.</w:t>
      </w:r>
      <w:r w:rsidRPr="002A226B">
        <w:rPr>
          <w:rFonts w:cs="Arial"/>
        </w:rPr>
        <w:t xml:space="preserve"> </w:t>
      </w:r>
      <w:r w:rsidRPr="002A226B">
        <w:rPr>
          <w:rStyle w:val="StyleUnderline"/>
          <w:rFonts w:cs="Arial"/>
        </w:rPr>
        <w:t>Trust and understanding between the two countries are particularly needed now as their relations have been repeatedly strained over such thorny issues as the South China Sea and cyber security</w:t>
      </w:r>
      <w:r w:rsidRPr="002A226B">
        <w:rPr>
          <w:rFonts w:cs="Arial"/>
        </w:rPr>
        <w:t xml:space="preserve">. Some pessimists have even predicted that the differences over the South China Sea issue would dampen their willingness to expand strategic dialogues in other realms, including nuclear security. Yang of the CIIS agreed </w:t>
      </w:r>
      <w:r w:rsidRPr="002A226B">
        <w:rPr>
          <w:rStyle w:val="StyleUnderline"/>
          <w:rFonts w:cs="Arial"/>
        </w:rPr>
        <w:t xml:space="preserve">that </w:t>
      </w:r>
      <w:r w:rsidRPr="00032BA6">
        <w:rPr>
          <w:rStyle w:val="StyleUnderline"/>
          <w:rFonts w:cs="Arial"/>
          <w:highlight w:val="cyan"/>
        </w:rPr>
        <w:t>reinforced cooperation on nuclear security will "improve the overall atmosphere and contribute to stabilizing the framework of China-U.S. ti</w:t>
      </w:r>
      <w:r w:rsidRPr="002A226B">
        <w:rPr>
          <w:rFonts w:cs="Arial"/>
        </w:rPr>
        <w:t>es</w:t>
      </w:r>
      <w:r w:rsidRPr="00032BA6">
        <w:rPr>
          <w:rStyle w:val="StyleUnderline"/>
          <w:rFonts w:cs="Arial"/>
          <w:highlight w:val="cyan"/>
        </w:rPr>
        <w:t>." It will also generate specific interests for the two countries and bring real benefits to the development of the two economies and the well-being of the two people</w:t>
      </w:r>
      <w:r w:rsidRPr="002A226B">
        <w:rPr>
          <w:rFonts w:cs="Arial"/>
        </w:rPr>
        <w:t>s, he added. "Nuclear security cooperation between China and the United States can be described as a fulcrum in the building of the new type of major-country relations," said Yang. "That is one of the reasons why China has actively participated in the NSS mechanism ever since it was launched."</w:t>
      </w:r>
    </w:p>
    <w:p w:rsidR="00550219" w:rsidRPr="00550219" w:rsidRDefault="00550219" w:rsidP="00550219"/>
    <w:p w:rsidR="00C73E2E" w:rsidRPr="002A226B" w:rsidRDefault="00C73E2E" w:rsidP="00C73E2E">
      <w:pPr>
        <w:pStyle w:val="Heading2"/>
      </w:pPr>
      <w:r>
        <w:t>Nuclear Energy</w:t>
      </w:r>
    </w:p>
    <w:p w:rsidR="00C73E2E" w:rsidRPr="002A226B" w:rsidRDefault="00C73E2E" w:rsidP="00C73E2E">
      <w:pPr>
        <w:pStyle w:val="Heading3"/>
      </w:pPr>
      <w:r w:rsidRPr="002A226B">
        <w:t>A/t Nuclear power safe now</w:t>
      </w:r>
    </w:p>
    <w:p w:rsidR="00C73E2E" w:rsidRPr="002A226B" w:rsidRDefault="00C73E2E" w:rsidP="00C73E2E">
      <w:pPr>
        <w:pStyle w:val="Heading4"/>
        <w:rPr>
          <w:rFonts w:cs="Arial"/>
        </w:rPr>
      </w:pPr>
      <w:r w:rsidRPr="002A226B">
        <w:rPr>
          <w:rFonts w:cs="Arial"/>
        </w:rPr>
        <w:t>China’s current plan for nuclear power leaves plants vulnerable to accidents</w:t>
      </w:r>
    </w:p>
    <w:p w:rsidR="00C73E2E" w:rsidRPr="002A226B" w:rsidRDefault="00C73E2E" w:rsidP="00C73E2E">
      <w:pPr>
        <w:rPr>
          <w:rFonts w:cs="Arial"/>
        </w:rPr>
      </w:pPr>
      <w:r w:rsidRPr="002A226B">
        <w:rPr>
          <w:rStyle w:val="Style13ptBold"/>
          <w:rFonts w:cs="Arial"/>
        </w:rPr>
        <w:t xml:space="preserve">Harrison ’15 -- </w:t>
      </w:r>
      <w:r w:rsidRPr="002A226B">
        <w:rPr>
          <w:rFonts w:cs="Arial"/>
        </w:rPr>
        <w:t xml:space="preserve">Emma Graham-Harrison, foreign affairs correspondent for the guardian quoting He </w:t>
      </w:r>
      <w:proofErr w:type="spellStart"/>
      <w:r w:rsidRPr="002A226B">
        <w:rPr>
          <w:rFonts w:cs="Arial"/>
        </w:rPr>
        <w:t>Zuoxiu</w:t>
      </w:r>
      <w:proofErr w:type="spellEnd"/>
      <w:r w:rsidRPr="002A226B">
        <w:rPr>
          <w:rFonts w:cs="Arial"/>
        </w:rPr>
        <w:t xml:space="preserve">, He </w:t>
      </w:r>
      <w:proofErr w:type="spellStart"/>
      <w:r w:rsidRPr="002A226B">
        <w:rPr>
          <w:rFonts w:cs="Arial"/>
        </w:rPr>
        <w:t>Zuoxiu</w:t>
      </w:r>
      <w:proofErr w:type="spellEnd"/>
      <w:r w:rsidRPr="002A226B">
        <w:rPr>
          <w:rFonts w:cs="Arial"/>
        </w:rPr>
        <w:t xml:space="preserve"> is a member of the Chinese Academy of Sciences and researcher at the CAS Institute of Theoretical Physics, 2015</w:t>
      </w:r>
    </w:p>
    <w:p w:rsidR="00C73E2E" w:rsidRPr="002A226B" w:rsidRDefault="00C73E2E" w:rsidP="00C73E2E">
      <w:pPr>
        <w:rPr>
          <w:rFonts w:cs="Arial"/>
        </w:rPr>
      </w:pPr>
      <w:r w:rsidRPr="002A226B">
        <w:rPr>
          <w:rFonts w:cs="Arial"/>
        </w:rPr>
        <w:t xml:space="preserve">(“China warned over </w:t>
      </w:r>
      <w:proofErr w:type="gramStart"/>
      <w:r w:rsidRPr="002A226B">
        <w:rPr>
          <w:rFonts w:cs="Arial"/>
          <w:strike/>
        </w:rPr>
        <w:t>'insane'</w:t>
      </w:r>
      <w:r w:rsidRPr="002A226B">
        <w:rPr>
          <w:rFonts w:cs="Arial"/>
        </w:rPr>
        <w:t xml:space="preserve">  bad</w:t>
      </w:r>
      <w:proofErr w:type="gramEnd"/>
      <w:r w:rsidRPr="002A226B">
        <w:rPr>
          <w:rFonts w:cs="Arial"/>
        </w:rPr>
        <w:t xml:space="preserve"> plans for new nuclear power plants”, The Guardian, May 25</w:t>
      </w:r>
      <w:r w:rsidRPr="002A226B">
        <w:rPr>
          <w:rFonts w:cs="Arial"/>
          <w:vertAlign w:val="superscript"/>
        </w:rPr>
        <w:t>th</w:t>
      </w:r>
      <w:r w:rsidRPr="002A226B">
        <w:rPr>
          <w:rFonts w:cs="Arial"/>
        </w:rPr>
        <w:t xml:space="preserve">, </w:t>
      </w:r>
      <w:hyperlink r:id="rId34" w:history="1">
        <w:r w:rsidRPr="002A226B">
          <w:rPr>
            <w:rStyle w:val="Hyperlink"/>
            <w:rFonts w:cs="Arial"/>
          </w:rPr>
          <w:t>https://www.theguardian.com/world/2015/may/25/china-nuclear-power-plants-expansion-he-zuoxiu</w:t>
        </w:r>
      </w:hyperlink>
      <w:r w:rsidRPr="002A226B">
        <w:rPr>
          <w:rFonts w:cs="Arial"/>
        </w:rPr>
        <w:t>, accessed July 5</w:t>
      </w:r>
      <w:r w:rsidRPr="002A226B">
        <w:rPr>
          <w:rFonts w:cs="Arial"/>
          <w:vertAlign w:val="superscript"/>
        </w:rPr>
        <w:t>th</w:t>
      </w:r>
      <w:r w:rsidRPr="002A226B">
        <w:rPr>
          <w:rFonts w:cs="Arial"/>
        </w:rPr>
        <w:t>, CE)</w:t>
      </w:r>
    </w:p>
    <w:p w:rsidR="00C73E2E" w:rsidRPr="002A226B" w:rsidRDefault="00C73E2E" w:rsidP="00C73E2E">
      <w:pPr>
        <w:rPr>
          <w:rFonts w:cs="Arial"/>
          <w:b/>
          <w:sz w:val="24"/>
          <w:szCs w:val="24"/>
        </w:rPr>
      </w:pPr>
      <w:r w:rsidRPr="002A226B">
        <w:rPr>
          <w:rFonts w:cs="Arial"/>
          <w:b/>
          <w:sz w:val="24"/>
          <w:szCs w:val="24"/>
        </w:rPr>
        <w:t>*Edited for bad language</w:t>
      </w:r>
      <w:r>
        <w:rPr>
          <w:rFonts w:cs="Arial"/>
          <w:b/>
          <w:sz w:val="24"/>
          <w:szCs w:val="24"/>
        </w:rPr>
        <w:t>, would suggest you read the other card</w:t>
      </w:r>
    </w:p>
    <w:p w:rsidR="00C73E2E" w:rsidRDefault="00C73E2E" w:rsidP="00C73E2E">
      <w:pPr>
        <w:rPr>
          <w:rFonts w:cs="Arial"/>
          <w:sz w:val="24"/>
          <w:szCs w:val="24"/>
        </w:rPr>
      </w:pPr>
      <w:r w:rsidRPr="00032BA6">
        <w:rPr>
          <w:rStyle w:val="Emphasis"/>
          <w:highlight w:val="cyan"/>
        </w:rPr>
        <w:t>China’s plans for</w:t>
      </w:r>
      <w:r w:rsidRPr="002A226B">
        <w:rPr>
          <w:rStyle w:val="StyleUnderline"/>
          <w:rFonts w:cs="Arial"/>
        </w:rPr>
        <w:t xml:space="preserve"> a rapid expansion of </w:t>
      </w:r>
      <w:r w:rsidRPr="00032BA6">
        <w:rPr>
          <w:rStyle w:val="Emphasis"/>
          <w:highlight w:val="cyan"/>
        </w:rPr>
        <w:t xml:space="preserve">nuclear power plants are </w:t>
      </w:r>
      <w:r w:rsidRPr="002A226B">
        <w:rPr>
          <w:rStyle w:val="Emphasis"/>
          <w:strike/>
        </w:rPr>
        <w:t>“insane</w:t>
      </w:r>
      <w:r w:rsidRPr="002A226B">
        <w:rPr>
          <w:rStyle w:val="Emphasis"/>
        </w:rPr>
        <w:t xml:space="preserve">” </w:t>
      </w:r>
      <w:r w:rsidRPr="00032BA6">
        <w:rPr>
          <w:rStyle w:val="Emphasis"/>
          <w:highlight w:val="cyan"/>
        </w:rPr>
        <w:t>bad</w:t>
      </w:r>
      <w:r w:rsidRPr="00032BA6">
        <w:rPr>
          <w:rStyle w:val="StyleUnderline"/>
          <w:rFonts w:cs="Arial"/>
          <w:highlight w:val="cyan"/>
        </w:rPr>
        <w:t xml:space="preserve"> because the country is not investing</w:t>
      </w:r>
      <w:r w:rsidRPr="002A226B">
        <w:rPr>
          <w:rStyle w:val="StyleUnderline"/>
          <w:rFonts w:cs="Arial"/>
        </w:rPr>
        <w:t xml:space="preserve"> enough </w:t>
      </w:r>
      <w:r w:rsidRPr="00032BA6">
        <w:rPr>
          <w:rStyle w:val="StyleUnderline"/>
          <w:rFonts w:cs="Arial"/>
          <w:highlight w:val="cyan"/>
        </w:rPr>
        <w:t>in safety controls</w:t>
      </w:r>
      <w:r w:rsidRPr="002A226B">
        <w:rPr>
          <w:rStyle w:val="StyleUnderline"/>
          <w:rFonts w:cs="Arial"/>
        </w:rPr>
        <w:t>, a leading Chinese scientist has warned.</w:t>
      </w:r>
      <w:r w:rsidRPr="002A226B">
        <w:rPr>
          <w:rFonts w:cs="Arial"/>
          <w:sz w:val="24"/>
          <w:szCs w:val="24"/>
        </w:rPr>
        <w:t xml:space="preserve"> Proposals to build plants inland, as China ends a moratorium on new generators imposed after the Fukushima disaster in March 2011, are particularly risky, the physicist He </w:t>
      </w:r>
      <w:proofErr w:type="spellStart"/>
      <w:r w:rsidRPr="002A226B">
        <w:rPr>
          <w:rFonts w:cs="Arial"/>
          <w:sz w:val="24"/>
          <w:szCs w:val="24"/>
        </w:rPr>
        <w:t>Zuoxiu</w:t>
      </w:r>
      <w:proofErr w:type="spellEnd"/>
      <w:r w:rsidRPr="002A226B">
        <w:rPr>
          <w:rFonts w:cs="Arial"/>
          <w:sz w:val="24"/>
          <w:szCs w:val="24"/>
        </w:rPr>
        <w:t xml:space="preserve"> said, </w:t>
      </w:r>
      <w:r w:rsidRPr="002A226B">
        <w:rPr>
          <w:rStyle w:val="StyleUnderline"/>
          <w:rFonts w:cs="Arial"/>
        </w:rPr>
        <w:t xml:space="preserve">because </w:t>
      </w:r>
      <w:r w:rsidRPr="00032BA6">
        <w:rPr>
          <w:rStyle w:val="StyleUnderline"/>
          <w:rFonts w:cs="Arial"/>
          <w:highlight w:val="cyan"/>
        </w:rPr>
        <w:t>if there was an accident it</w:t>
      </w:r>
      <w:r w:rsidRPr="002A226B">
        <w:rPr>
          <w:rStyle w:val="StyleUnderline"/>
          <w:rFonts w:cs="Arial"/>
        </w:rPr>
        <w:t xml:space="preserve"> could </w:t>
      </w:r>
      <w:r w:rsidRPr="00032BA6">
        <w:rPr>
          <w:rStyle w:val="StyleUnderline"/>
          <w:rFonts w:cs="Arial"/>
          <w:highlight w:val="cyan"/>
        </w:rPr>
        <w:t>contaminate rivers that hundreds of millions of people rely on for water and taint groundwater</w:t>
      </w:r>
      <w:r w:rsidRPr="002A226B">
        <w:rPr>
          <w:rStyle w:val="StyleUnderline"/>
          <w:rFonts w:cs="Arial"/>
        </w:rPr>
        <w:t xml:space="preserve"> supplies to vast swathes </w:t>
      </w:r>
      <w:r w:rsidRPr="00032BA6">
        <w:rPr>
          <w:rStyle w:val="StyleUnderline"/>
          <w:rFonts w:cs="Arial"/>
          <w:highlight w:val="cyan"/>
        </w:rPr>
        <w:t>of important farmlands</w:t>
      </w:r>
      <w:r w:rsidRPr="002A226B">
        <w:rPr>
          <w:rStyle w:val="StyleUnderline"/>
          <w:rFonts w:cs="Arial"/>
        </w:rPr>
        <w:t>.</w:t>
      </w:r>
      <w:r w:rsidRPr="002A226B">
        <w:rPr>
          <w:rFonts w:cs="Arial"/>
          <w:sz w:val="24"/>
          <w:szCs w:val="24"/>
        </w:rPr>
        <w:t xml:space="preserve"> China halted the approval of new reactors in 2011 in order to review its safety standards, but gave the go-ahead in March for two units, part of an attempt to surpass Japan’s nuclear-generating capacity by 2020 and become the world’s biggest user of nuclear power a decade later. Barack Obama recently announced plans to renew a nuclear cooperation deal with Beijing that would allow it to buy more US-designed reactors, and potentially pursue the technology to reprocess plutonium from spent fuel. The government is keen to expand nuclear generation as part of a wider effort to reduce air pollution and greenhouse gas emissions, and cut dependence on imported oil and gas. He, who worked on China’s nuclear weapons </w:t>
      </w:r>
      <w:proofErr w:type="spellStart"/>
      <w:r w:rsidRPr="002A226B">
        <w:rPr>
          <w:rFonts w:cs="Arial"/>
          <w:sz w:val="24"/>
          <w:szCs w:val="24"/>
        </w:rPr>
        <w:t>programme</w:t>
      </w:r>
      <w:proofErr w:type="spellEnd"/>
      <w:r w:rsidRPr="002A226B">
        <w:rPr>
          <w:rFonts w:cs="Arial"/>
          <w:sz w:val="24"/>
          <w:szCs w:val="24"/>
        </w:rPr>
        <w:t xml:space="preserve">, said the planned rollout was going too fast to ensure it had the safety and monitoring expertise needed to avert an accident. “There are currently two voices on nuclear energy in China. One </w:t>
      </w:r>
      <w:proofErr w:type="spellStart"/>
      <w:r w:rsidRPr="002A226B">
        <w:rPr>
          <w:rFonts w:cs="Arial"/>
          <w:sz w:val="24"/>
          <w:szCs w:val="24"/>
        </w:rPr>
        <w:t>prioritises</w:t>
      </w:r>
      <w:proofErr w:type="spellEnd"/>
      <w:r w:rsidRPr="002A226B">
        <w:rPr>
          <w:rFonts w:cs="Arial"/>
          <w:sz w:val="24"/>
          <w:szCs w:val="24"/>
        </w:rPr>
        <w:t xml:space="preserve"> safety while the other </w:t>
      </w:r>
      <w:proofErr w:type="spellStart"/>
      <w:r w:rsidRPr="002A226B">
        <w:rPr>
          <w:rFonts w:cs="Arial"/>
          <w:sz w:val="24"/>
          <w:szCs w:val="24"/>
        </w:rPr>
        <w:t>prioritises</w:t>
      </w:r>
      <w:proofErr w:type="spellEnd"/>
      <w:r w:rsidRPr="002A226B">
        <w:rPr>
          <w:rFonts w:cs="Arial"/>
          <w:sz w:val="24"/>
          <w:szCs w:val="24"/>
        </w:rPr>
        <w:t xml:space="preserve"> development,” He told the Guardian in an interview at the Chinese Academy of Sciences. </w:t>
      </w:r>
      <w:r w:rsidRPr="002A226B">
        <w:rPr>
          <w:rStyle w:val="StyleUnderline"/>
          <w:rFonts w:cs="Arial"/>
        </w:rPr>
        <w:t xml:space="preserve">He spoke of risks including “corruption, poor management abilities and decision-making capabilities”. He said: “They want to build 58 (gigawatts of nuclear generating capacity) by 2020 and eventually 120 to 200. This is </w:t>
      </w:r>
      <w:r w:rsidRPr="002A226B">
        <w:rPr>
          <w:rStyle w:val="StyleUnderline"/>
          <w:rFonts w:cs="Arial"/>
          <w:strike/>
        </w:rPr>
        <w:t>insane</w:t>
      </w:r>
      <w:r w:rsidRPr="002A226B">
        <w:rPr>
          <w:rStyle w:val="StyleUnderline"/>
          <w:rFonts w:cs="Arial"/>
        </w:rPr>
        <w:t xml:space="preserve">. </w:t>
      </w:r>
      <w:proofErr w:type="gramStart"/>
      <w:r w:rsidRPr="002A226B">
        <w:rPr>
          <w:rStyle w:val="StyleUnderline"/>
          <w:rFonts w:cs="Arial"/>
        </w:rPr>
        <w:t>bad</w:t>
      </w:r>
      <w:proofErr w:type="gramEnd"/>
      <w:r w:rsidRPr="002A226B">
        <w:rPr>
          <w:rStyle w:val="StyleUnderline"/>
          <w:rFonts w:cs="Arial"/>
        </w:rPr>
        <w:t>”</w:t>
      </w:r>
      <w:r w:rsidRPr="002A226B">
        <w:rPr>
          <w:rFonts w:cs="Arial"/>
          <w:sz w:val="24"/>
          <w:szCs w:val="24"/>
        </w:rPr>
        <w:t xml:space="preserve"> He’s challenge to the nuclear plans is particularly powerful because of his scientific credentials and a long history of taking a pro-government stance on controversial issues, from the 1950s destruction of Beijing’s city walls to the crackdown in the 1990s on the religious group Falun Gong. Advertisement He would like to see China stop its expansion once the plants that have been approved or are now under construction are finished, and then gain a few decades experience of running them safely before expanding again. Almost all the country’s working reactors started up after 2000. </w:t>
      </w:r>
      <w:r w:rsidRPr="00032BA6">
        <w:rPr>
          <w:rStyle w:val="StyleUnderline"/>
          <w:rFonts w:cs="Arial"/>
          <w:highlight w:val="cyan"/>
        </w:rPr>
        <w:t>“China</w:t>
      </w:r>
      <w:r w:rsidRPr="002A226B">
        <w:rPr>
          <w:rStyle w:val="StyleUnderline"/>
          <w:rFonts w:cs="Arial"/>
        </w:rPr>
        <w:t xml:space="preserve"> currently </w:t>
      </w:r>
      <w:r w:rsidRPr="00032BA6">
        <w:rPr>
          <w:rStyle w:val="StyleUnderline"/>
          <w:rFonts w:cs="Arial"/>
          <w:highlight w:val="cyan"/>
        </w:rPr>
        <w:t>does not have enough experience to make</w:t>
      </w:r>
      <w:r w:rsidRPr="002A226B">
        <w:rPr>
          <w:rStyle w:val="StyleUnderline"/>
          <w:rFonts w:cs="Arial"/>
        </w:rPr>
        <w:t xml:space="preserve"> sound </w:t>
      </w:r>
      <w:r w:rsidRPr="00032BA6">
        <w:rPr>
          <w:rStyle w:val="StyleUnderline"/>
          <w:rFonts w:cs="Arial"/>
          <w:highlight w:val="cyan"/>
        </w:rPr>
        <w:t>judgments on whether there could be accidents</w:t>
      </w:r>
      <w:r w:rsidRPr="002A226B">
        <w:rPr>
          <w:rStyle w:val="StyleUnderline"/>
          <w:rFonts w:cs="Arial"/>
        </w:rPr>
        <w:t>,” he said. “The number of reactors and the amount of time they have been operating safely both matter. “</w:t>
      </w:r>
      <w:r w:rsidRPr="00032BA6">
        <w:rPr>
          <w:rStyle w:val="StyleUnderline"/>
          <w:rFonts w:cs="Arial"/>
          <w:highlight w:val="cyan"/>
        </w:rPr>
        <w:t xml:space="preserve">The safety reviews after </w:t>
      </w:r>
      <w:r w:rsidRPr="002A226B">
        <w:rPr>
          <w:rStyle w:val="StyleUnderline"/>
          <w:rFonts w:cs="Arial"/>
        </w:rPr>
        <w:t xml:space="preserve">Fukushima </w:t>
      </w:r>
      <w:r w:rsidRPr="00032BA6">
        <w:rPr>
          <w:rStyle w:val="StyleUnderline"/>
          <w:rFonts w:cs="Arial"/>
          <w:highlight w:val="cyan"/>
        </w:rPr>
        <w:t>found some problems,</w:t>
      </w:r>
      <w:r w:rsidRPr="002A226B">
        <w:rPr>
          <w:rStyle w:val="StyleUnderline"/>
          <w:rFonts w:cs="Arial"/>
        </w:rPr>
        <w:t xml:space="preserve"> but only minor ones, and </w:t>
      </w:r>
      <w:r w:rsidRPr="00032BA6">
        <w:rPr>
          <w:rStyle w:val="StyleUnderline"/>
          <w:rFonts w:cs="Arial"/>
          <w:highlight w:val="cyan"/>
        </w:rPr>
        <w:t xml:space="preserve">the </w:t>
      </w:r>
      <w:r w:rsidRPr="002A226B">
        <w:rPr>
          <w:rStyle w:val="StyleUnderline"/>
          <w:rFonts w:cs="Arial"/>
        </w:rPr>
        <w:t xml:space="preserve">final </w:t>
      </w:r>
      <w:r w:rsidRPr="00032BA6">
        <w:rPr>
          <w:rStyle w:val="StyleUnderline"/>
          <w:rFonts w:cs="Arial"/>
          <w:highlight w:val="cyan"/>
        </w:rPr>
        <w:t xml:space="preserve">conclusion is </w:t>
      </w:r>
      <w:r w:rsidRPr="002A226B">
        <w:rPr>
          <w:rStyle w:val="StyleUnderline"/>
          <w:rFonts w:cs="Arial"/>
        </w:rPr>
        <w:t>that</w:t>
      </w:r>
      <w:r w:rsidRPr="00032BA6">
        <w:rPr>
          <w:rStyle w:val="StyleUnderline"/>
          <w:rFonts w:cs="Arial"/>
          <w:highlight w:val="cyan"/>
        </w:rPr>
        <w:t xml:space="preserve"> China’s nuclear power is safe. </w:t>
      </w:r>
      <w:r w:rsidRPr="002A226B">
        <w:rPr>
          <w:rStyle w:val="StyleUnderline"/>
          <w:rFonts w:cs="Arial"/>
        </w:rPr>
        <w:t>But</w:t>
      </w:r>
      <w:r w:rsidRPr="00032BA6">
        <w:rPr>
          <w:rStyle w:val="StyleUnderline"/>
          <w:rFonts w:cs="Arial"/>
          <w:highlight w:val="cyan"/>
        </w:rPr>
        <w:t xml:space="preserve"> the safety checks were carried out under</w:t>
      </w:r>
      <w:r w:rsidRPr="002A226B">
        <w:rPr>
          <w:rStyle w:val="StyleUnderline"/>
          <w:rFonts w:cs="Arial"/>
        </w:rPr>
        <w:t xml:space="preserve"> the </w:t>
      </w:r>
      <w:r w:rsidRPr="00032BA6">
        <w:rPr>
          <w:rStyle w:val="StyleUnderline"/>
          <w:rFonts w:cs="Arial"/>
          <w:highlight w:val="cyan"/>
        </w:rPr>
        <w:t>old standards and the standards themselves</w:t>
      </w:r>
      <w:r w:rsidRPr="002A226B">
        <w:rPr>
          <w:rStyle w:val="StyleUnderline"/>
          <w:rFonts w:cs="Arial"/>
        </w:rPr>
        <w:t xml:space="preserve"> clearly </w:t>
      </w:r>
      <w:r w:rsidRPr="00032BA6">
        <w:rPr>
          <w:rStyle w:val="StyleUnderline"/>
          <w:rFonts w:cs="Arial"/>
          <w:highlight w:val="cyan"/>
        </w:rPr>
        <w:t>need</w:t>
      </w:r>
      <w:r w:rsidRPr="002A226B">
        <w:rPr>
          <w:rStyle w:val="StyleUnderline"/>
          <w:rFonts w:cs="Arial"/>
        </w:rPr>
        <w:t xml:space="preserve"> big </w:t>
      </w:r>
      <w:r w:rsidRPr="00032BA6">
        <w:rPr>
          <w:rStyle w:val="StyleUnderline"/>
          <w:rFonts w:cs="Arial"/>
          <w:highlight w:val="cyan"/>
        </w:rPr>
        <w:t>improvements</w:t>
      </w:r>
      <w:r w:rsidRPr="002A226B">
        <w:rPr>
          <w:rStyle w:val="StyleUnderline"/>
          <w:rFonts w:cs="Arial"/>
        </w:rPr>
        <w:t>.”</w:t>
      </w:r>
      <w:r w:rsidRPr="002A226B">
        <w:rPr>
          <w:rFonts w:cs="Arial"/>
          <w:sz w:val="24"/>
          <w:szCs w:val="24"/>
        </w:rPr>
        <w:t xml:space="preserve"> Chinese government officials argue that nuclear technology has improved since the Chernobyl and Three Mile Island accidents, He said, but that ignores the role human error and flawed safety regimes played in both cases.</w:t>
      </w:r>
    </w:p>
    <w:p w:rsidR="00C73E2E" w:rsidRDefault="00C73E2E" w:rsidP="00C73E2E">
      <w:pPr>
        <w:pStyle w:val="Heading4"/>
      </w:pPr>
      <w:r>
        <w:t>Nuclear energy unsafe now in China</w:t>
      </w:r>
    </w:p>
    <w:p w:rsidR="00C73E2E" w:rsidRPr="002304AE" w:rsidRDefault="00C73E2E" w:rsidP="00C73E2E">
      <w:proofErr w:type="spellStart"/>
      <w:r>
        <w:t>Tickell</w:t>
      </w:r>
      <w:proofErr w:type="spellEnd"/>
      <w:r>
        <w:t xml:space="preserve"> 6/3/16</w:t>
      </w:r>
      <w:r w:rsidRPr="00D731CB">
        <w:t xml:space="preserve"> </w:t>
      </w:r>
      <w:r w:rsidRPr="00D731CB">
        <w:rPr>
          <w:b/>
          <w:bCs/>
          <w:color w:val="000000"/>
          <w:kern w:val="36"/>
          <w:sz w:val="20"/>
          <w:szCs w:val="20"/>
          <w:shd w:val="clear" w:color="auto" w:fill="FFFFFF"/>
        </w:rPr>
        <w:t>—</w:t>
      </w:r>
      <w:r>
        <w:t xml:space="preserve"> Oliver </w:t>
      </w:r>
      <w:proofErr w:type="spellStart"/>
      <w:r>
        <w:t>Tickell</w:t>
      </w:r>
      <w:proofErr w:type="spellEnd"/>
      <w:r>
        <w:t>, Journalist and campaigner for health and environmental issues, June 3, 2016 (“EDF, CGN press ahead with 'unsafe' Chinese nuclear plant</w:t>
      </w:r>
      <w:r w:rsidRPr="00D731CB">
        <w:t>,”</w:t>
      </w:r>
      <w:r>
        <w:t xml:space="preserve"> 6/3/16</w:t>
      </w:r>
      <w:r w:rsidRPr="00D731CB">
        <w:t>,</w:t>
      </w:r>
      <w:r>
        <w:t xml:space="preserve"> </w:t>
      </w:r>
      <w:hyperlink r:id="rId35" w:history="1">
        <w:r w:rsidRPr="00FC7803">
          <w:rPr>
            <w:rStyle w:val="Hyperlink"/>
          </w:rPr>
          <w:t>http://www.theecologist.org/News/news_round_up/2987752/edf_cgn_press_ahead_with_unsafe_chinese_nuclear_plant.html</w:t>
        </w:r>
      </w:hyperlink>
      <w:r w:rsidRPr="00D731CB">
        <w:t>,</w:t>
      </w:r>
      <w:r>
        <w:t xml:space="preserve"> 7/17/16 </w:t>
      </w:r>
      <w:r w:rsidRPr="00D731CB">
        <w:t xml:space="preserve">JW) </w:t>
      </w:r>
    </w:p>
    <w:p w:rsidR="00C73E2E" w:rsidRPr="00BB3D9F" w:rsidRDefault="00C73E2E" w:rsidP="00C73E2E">
      <w:r>
        <w:t xml:space="preserve">Twin nuclear reactors at </w:t>
      </w:r>
      <w:proofErr w:type="spellStart"/>
      <w:r>
        <w:t>Taishan</w:t>
      </w:r>
      <w:proofErr w:type="spellEnd"/>
      <w:r>
        <w:t xml:space="preserve"> in China have been sealed into their concrete domes despite fears that the reactor vessels have serious metallurgical defects. </w:t>
      </w:r>
      <w:r w:rsidRPr="00636CA5">
        <w:rPr>
          <w:rStyle w:val="StyleUnderline"/>
          <w:highlight w:val="cyan"/>
        </w:rPr>
        <w:t>No safety test data has been released by the</w:t>
      </w:r>
      <w:r w:rsidRPr="009A7A2F">
        <w:rPr>
          <w:rStyle w:val="StyleUnderline"/>
        </w:rPr>
        <w:t xml:space="preserve"> two </w:t>
      </w:r>
      <w:r w:rsidRPr="00636CA5">
        <w:rPr>
          <w:rStyle w:val="StyleUnderline"/>
          <w:highlight w:val="cyan"/>
        </w:rPr>
        <w:t>companies in charge</w:t>
      </w:r>
      <w:r w:rsidRPr="009A7A2F">
        <w:rPr>
          <w:rStyle w:val="StyleUnderline"/>
        </w:rPr>
        <w:t xml:space="preserve">, EDF and CGN, </w:t>
      </w:r>
      <w:r w:rsidRPr="00636CA5">
        <w:rPr>
          <w:rStyle w:val="StyleUnderline"/>
          <w:highlight w:val="cyan"/>
        </w:rPr>
        <w:t>to show that the reactors will not crack in operation</w:t>
      </w:r>
      <w:r w:rsidRPr="009A7A2F">
        <w:rPr>
          <w:rStyle w:val="StyleUnderline"/>
        </w:rPr>
        <w:t xml:space="preserve">, releasing radioactivity. </w:t>
      </w:r>
      <w:r w:rsidRPr="00636CA5">
        <w:rPr>
          <w:rStyle w:val="StyleUnderline"/>
          <w:highlight w:val="cyan"/>
        </w:rPr>
        <w:t>The danger posed by the high-carbon anomalies is that the reactor vessel and head will</w:t>
      </w:r>
      <w:r w:rsidRPr="009A7A2F">
        <w:rPr>
          <w:rStyle w:val="StyleUnderline"/>
        </w:rPr>
        <w:t xml:space="preserve"> become brittle, </w:t>
      </w:r>
      <w:r w:rsidRPr="00636CA5">
        <w:rPr>
          <w:rStyle w:val="StyleUnderline"/>
          <w:highlight w:val="cyan"/>
        </w:rPr>
        <w:t>crack under pressure, and release large amounts of radiation</w:t>
      </w:r>
      <w:r w:rsidRPr="009A7A2F">
        <w:rPr>
          <w:rStyle w:val="StyleUnderline"/>
        </w:rPr>
        <w:t xml:space="preserve"> into the environment.</w:t>
      </w:r>
      <w:r>
        <w:t xml:space="preserve"> EDF and China General Nuclear Corporation (CGN), the two companies set to build the UK's </w:t>
      </w:r>
      <w:proofErr w:type="spellStart"/>
      <w:r>
        <w:t>Hinkley</w:t>
      </w:r>
      <w:proofErr w:type="spellEnd"/>
      <w:r>
        <w:t xml:space="preserve"> C nuclear power station, have just 'sealed' their twin reactors at </w:t>
      </w:r>
      <w:proofErr w:type="spellStart"/>
      <w:r>
        <w:t>Taishan</w:t>
      </w:r>
      <w:proofErr w:type="spellEnd"/>
      <w:r>
        <w:t xml:space="preserve">, China - disregarding widespread fears that they are unsafe and may crack in operation. The discovery has emerged in drone footage obtained by the Hong Kong-based China Free Press (see video, below), which found that the concrete shells surrounding the reactors have now been closed ruling out any future replacement of the vessels and heads. The news is causing alarm in Hong Kong which lies just 130km east of the </w:t>
      </w:r>
      <w:proofErr w:type="spellStart"/>
      <w:r>
        <w:t>Taishan</w:t>
      </w:r>
      <w:proofErr w:type="spellEnd"/>
      <w:r>
        <w:t xml:space="preserve"> plant. The </w:t>
      </w:r>
      <w:proofErr w:type="spellStart"/>
      <w:r>
        <w:t>Taishan</w:t>
      </w:r>
      <w:proofErr w:type="spellEnd"/>
      <w:r>
        <w:t xml:space="preserve"> nuclear site near </w:t>
      </w:r>
      <w:proofErr w:type="spellStart"/>
      <w:r>
        <w:t>Chanxi</w:t>
      </w:r>
      <w:proofErr w:type="spellEnd"/>
      <w:r>
        <w:t xml:space="preserve"> is isolated and entry is strictly </w:t>
      </w:r>
      <w:proofErr w:type="spellStart"/>
      <w:r>
        <w:t>forbiden</w:t>
      </w:r>
      <w:proofErr w:type="spellEnd"/>
      <w:r>
        <w:t xml:space="preserve"> to all non-accredited persons. </w:t>
      </w:r>
      <w:r w:rsidRPr="001A2750">
        <w:rPr>
          <w:rStyle w:val="StyleUnderline"/>
          <w:highlight w:val="cyan"/>
        </w:rPr>
        <w:t>Little information</w:t>
      </w:r>
      <w:r w:rsidRPr="009A7A2F">
        <w:rPr>
          <w:rStyle w:val="StyleUnderline"/>
        </w:rPr>
        <w:t xml:space="preserve"> on construction progress or safety </w:t>
      </w:r>
      <w:r w:rsidRPr="001A2750">
        <w:rPr>
          <w:rStyle w:val="StyleUnderline"/>
          <w:highlight w:val="cyan"/>
        </w:rPr>
        <w:t>is released by</w:t>
      </w:r>
      <w:r w:rsidRPr="009A7A2F">
        <w:rPr>
          <w:rStyle w:val="StyleUnderline"/>
        </w:rPr>
        <w:t xml:space="preserve"> CGN and EDF, the two companies building the power station, or by </w:t>
      </w:r>
      <w:r w:rsidRPr="001A2750">
        <w:rPr>
          <w:rStyle w:val="StyleUnderline"/>
          <w:highlight w:val="cyan"/>
        </w:rPr>
        <w:t>Chinese authorities</w:t>
      </w:r>
      <w:r w:rsidRPr="009A7A2F">
        <w:rPr>
          <w:rStyle w:val="StyleUnderline"/>
        </w:rPr>
        <w:t xml:space="preserve">. The two 1.75 GW reactors at </w:t>
      </w:r>
      <w:proofErr w:type="spellStart"/>
      <w:r w:rsidRPr="009A7A2F">
        <w:rPr>
          <w:rStyle w:val="StyleUnderline"/>
        </w:rPr>
        <w:t>Taishan</w:t>
      </w:r>
      <w:proofErr w:type="spellEnd"/>
      <w:r w:rsidRPr="009A7A2F">
        <w:rPr>
          <w:rStyle w:val="StyleUnderline"/>
        </w:rPr>
        <w:t xml:space="preserve"> are of the same 'EPR' design to be used at </w:t>
      </w:r>
      <w:proofErr w:type="spellStart"/>
      <w:r w:rsidRPr="009A7A2F">
        <w:rPr>
          <w:rStyle w:val="StyleUnderline"/>
        </w:rPr>
        <w:t>Hinkley</w:t>
      </w:r>
      <w:proofErr w:type="spellEnd"/>
      <w:r w:rsidRPr="009A7A2F">
        <w:rPr>
          <w:rStyle w:val="StyleUnderline"/>
        </w:rPr>
        <w:t xml:space="preserve"> C, and already installed at </w:t>
      </w:r>
      <w:proofErr w:type="spellStart"/>
      <w:r w:rsidRPr="009A7A2F">
        <w:rPr>
          <w:rStyle w:val="StyleUnderline"/>
        </w:rPr>
        <w:t>Flamanville</w:t>
      </w:r>
      <w:proofErr w:type="spellEnd"/>
      <w:r w:rsidRPr="009A7A2F">
        <w:rPr>
          <w:rStyle w:val="StyleUnderline"/>
        </w:rPr>
        <w:t xml:space="preserve"> in France, where both </w:t>
      </w:r>
      <w:r w:rsidRPr="001A2750">
        <w:rPr>
          <w:rStyle w:val="StyleUnderline"/>
          <w:highlight w:val="cyan"/>
        </w:rPr>
        <w:t>reactor vessel and head were found to suffer from severe metallurgical defects that could cause the reactor's failure</w:t>
      </w:r>
      <w:r w:rsidRPr="009A7A2F">
        <w:rPr>
          <w:rStyle w:val="StyleUnderline"/>
        </w:rPr>
        <w:t>.</w:t>
      </w:r>
      <w:r>
        <w:t xml:space="preserve"> Areas of very high carbon in the </w:t>
      </w:r>
      <w:proofErr w:type="spellStart"/>
      <w:r>
        <w:t>Flamanville</w:t>
      </w:r>
      <w:proofErr w:type="spellEnd"/>
      <w:r>
        <w:t xml:space="preserve"> reactor vessel and lid, both forged at </w:t>
      </w:r>
      <w:proofErr w:type="spellStart"/>
      <w:r>
        <w:t>Areva's</w:t>
      </w:r>
      <w:proofErr w:type="spellEnd"/>
      <w:r>
        <w:t xml:space="preserve"> Le Creuset works, have caused that reactor's construction to be placed on what appears to be indefinite hold. France's nuclear safety inspectorate, ASN, is demanding ever more tests to be carried out on these two key components. </w:t>
      </w:r>
      <w:r w:rsidRPr="009A7A2F">
        <w:rPr>
          <w:rStyle w:val="StyleUnderline"/>
        </w:rPr>
        <w:t xml:space="preserve">The danger posed by the high-carbon anomalies is that </w:t>
      </w:r>
      <w:r w:rsidRPr="00D52696">
        <w:rPr>
          <w:rStyle w:val="StyleUnderline"/>
          <w:highlight w:val="cyan"/>
        </w:rPr>
        <w:t>the reactor vessel and head will become brittle, crack under pressure</w:t>
      </w:r>
      <w:r>
        <w:t xml:space="preserve">, and release large amounts of radiation into the environment. </w:t>
      </w:r>
    </w:p>
    <w:p w:rsidR="00C73E2E" w:rsidRPr="002A226B" w:rsidRDefault="00C73E2E" w:rsidP="00C73E2E">
      <w:pPr>
        <w:pStyle w:val="Heading3"/>
        <w:rPr>
          <w:rFonts w:cs="Arial"/>
        </w:rPr>
      </w:pPr>
      <w:r>
        <w:rPr>
          <w:rFonts w:cs="Arial"/>
        </w:rPr>
        <w:t xml:space="preserve">A/t </w:t>
      </w:r>
      <w:proofErr w:type="spellStart"/>
      <w:r>
        <w:rPr>
          <w:rFonts w:cs="Arial"/>
        </w:rPr>
        <w:t>Squo</w:t>
      </w:r>
      <w:proofErr w:type="spellEnd"/>
      <w:r>
        <w:rPr>
          <w:rFonts w:cs="Arial"/>
        </w:rPr>
        <w:t xml:space="preserve"> solves</w:t>
      </w:r>
    </w:p>
    <w:p w:rsidR="00C73E2E" w:rsidRPr="002A226B" w:rsidRDefault="00C73E2E" w:rsidP="00C73E2E">
      <w:pPr>
        <w:pStyle w:val="Heading4"/>
      </w:pPr>
      <w:r w:rsidRPr="002A226B">
        <w:t>There is still room for cooperation between the US and China on nuclear energy – the plan is key to build critical mutual trust to expand the cooperation</w:t>
      </w:r>
    </w:p>
    <w:p w:rsidR="00C73E2E" w:rsidRPr="002A226B" w:rsidRDefault="00C73E2E" w:rsidP="00C73E2E">
      <w:pPr>
        <w:rPr>
          <w:rFonts w:cs="Arial"/>
        </w:rPr>
      </w:pPr>
      <w:r w:rsidRPr="002A226B">
        <w:rPr>
          <w:rStyle w:val="Style13ptBold"/>
          <w:rFonts w:cs="Arial"/>
        </w:rPr>
        <w:t xml:space="preserve">Xinhua ’16 -- </w:t>
      </w:r>
      <w:r w:rsidRPr="002A226B">
        <w:rPr>
          <w:rFonts w:cs="Arial"/>
        </w:rPr>
        <w:t xml:space="preserve">Xinhua is the biggest and most influential media organization in China. Xinhua is a ministry-level institution subordinate to the Chinese central government. Its president is a member of the Central Committee of China's Communist Party, quoting Daniel </w:t>
      </w:r>
      <w:proofErr w:type="spellStart"/>
      <w:r w:rsidRPr="002A226B">
        <w:rPr>
          <w:rFonts w:cs="Arial"/>
        </w:rPr>
        <w:t>Lipman</w:t>
      </w:r>
      <w:proofErr w:type="spellEnd"/>
      <w:r w:rsidRPr="002A226B">
        <w:rPr>
          <w:rFonts w:cs="Arial"/>
        </w:rPr>
        <w:t>, vice president of Washington-based Nuclear Energy Institute, 2016</w:t>
      </w:r>
    </w:p>
    <w:p w:rsidR="00C73E2E" w:rsidRPr="002A226B" w:rsidRDefault="00C73E2E" w:rsidP="00C73E2E">
      <w:pPr>
        <w:rPr>
          <w:rFonts w:cs="Arial"/>
        </w:rPr>
      </w:pPr>
      <w:r w:rsidRPr="002A226B">
        <w:rPr>
          <w:rFonts w:cs="Arial"/>
        </w:rPr>
        <w:t xml:space="preserve">(“US-China cooperation on nuclear energy helps build trust in relations”, China Daily, 3/26, </w:t>
      </w:r>
      <w:hyperlink r:id="rId36" w:history="1">
        <w:r w:rsidRPr="002A226B">
          <w:rPr>
            <w:rStyle w:val="Hyperlink"/>
            <w:rFonts w:cs="Arial"/>
          </w:rPr>
          <w:t>http://europe.chinadaily.com.cn/business/2016-03/26/content_24113985.htm</w:t>
        </w:r>
      </w:hyperlink>
      <w:r w:rsidRPr="002A226B">
        <w:rPr>
          <w:rFonts w:cs="Arial"/>
        </w:rPr>
        <w:t>, accessed July 15th, CE)</w:t>
      </w:r>
    </w:p>
    <w:p w:rsidR="00C73E2E" w:rsidRDefault="00C73E2E" w:rsidP="00C73E2E">
      <w:pPr>
        <w:rPr>
          <w:rStyle w:val="StyleUnderline"/>
        </w:rPr>
      </w:pPr>
      <w:r w:rsidRPr="00032BA6">
        <w:rPr>
          <w:rStyle w:val="StyleUnderline"/>
          <w:highlight w:val="cyan"/>
        </w:rPr>
        <w:t>Nuclear energy coop</w:t>
      </w:r>
      <w:r w:rsidRPr="002A226B">
        <w:rPr>
          <w:rStyle w:val="StyleUnderline"/>
        </w:rPr>
        <w:t xml:space="preserve">eration </w:t>
      </w:r>
      <w:r w:rsidRPr="00032BA6">
        <w:rPr>
          <w:rStyle w:val="StyleUnderline"/>
          <w:highlight w:val="cyan"/>
        </w:rPr>
        <w:t>between the U</w:t>
      </w:r>
      <w:r w:rsidRPr="002A226B">
        <w:rPr>
          <w:rStyle w:val="StyleUnderline"/>
        </w:rPr>
        <w:t xml:space="preserve">nited </w:t>
      </w:r>
      <w:r w:rsidRPr="00032BA6">
        <w:rPr>
          <w:rStyle w:val="StyleUnderline"/>
          <w:highlight w:val="cyan"/>
        </w:rPr>
        <w:t>S</w:t>
      </w:r>
      <w:r w:rsidRPr="002A226B">
        <w:rPr>
          <w:rStyle w:val="StyleUnderline"/>
        </w:rPr>
        <w:t xml:space="preserve">tates </w:t>
      </w:r>
      <w:r w:rsidRPr="00032BA6">
        <w:rPr>
          <w:rStyle w:val="StyleUnderline"/>
          <w:highlight w:val="cyan"/>
        </w:rPr>
        <w:t>and China</w:t>
      </w:r>
      <w:r w:rsidRPr="002A226B">
        <w:rPr>
          <w:rStyle w:val="StyleUnderline"/>
        </w:rPr>
        <w:t xml:space="preserve"> has yielded tremendous benefits for both countries and </w:t>
      </w:r>
      <w:r w:rsidRPr="00032BA6">
        <w:rPr>
          <w:rStyle w:val="StyleUnderline"/>
          <w:highlight w:val="cyan"/>
        </w:rPr>
        <w:t>can contribute to trust in the larger bilateral relationship</w:t>
      </w:r>
      <w:r w:rsidRPr="002A226B">
        <w:rPr>
          <w:rStyle w:val="StyleUnderline"/>
        </w:rPr>
        <w:t>,</w:t>
      </w:r>
      <w:r w:rsidRPr="002A226B">
        <w:t xml:space="preserve"> a U.S. nuclear energy expert told Xinhua. </w:t>
      </w:r>
      <w:r w:rsidRPr="002A226B">
        <w:rPr>
          <w:rStyle w:val="StyleUnderline"/>
        </w:rPr>
        <w:t xml:space="preserve">The </w:t>
      </w:r>
      <w:r w:rsidRPr="00032BA6">
        <w:rPr>
          <w:rStyle w:val="StyleUnderline"/>
          <w:highlight w:val="cyan"/>
        </w:rPr>
        <w:t>U</w:t>
      </w:r>
      <w:r w:rsidRPr="002A226B">
        <w:rPr>
          <w:rStyle w:val="StyleUnderline"/>
        </w:rPr>
        <w:t xml:space="preserve">nited </w:t>
      </w:r>
      <w:r w:rsidRPr="00032BA6">
        <w:rPr>
          <w:rStyle w:val="StyleUnderline"/>
          <w:highlight w:val="cyan"/>
        </w:rPr>
        <w:t>S</w:t>
      </w:r>
      <w:r w:rsidRPr="002A226B">
        <w:rPr>
          <w:rStyle w:val="StyleUnderline"/>
        </w:rPr>
        <w:t xml:space="preserve">tates </w:t>
      </w:r>
      <w:r w:rsidRPr="00032BA6">
        <w:rPr>
          <w:rStyle w:val="StyleUnderline"/>
          <w:highlight w:val="cyan"/>
        </w:rPr>
        <w:t>and China could further enhance cooperation</w:t>
      </w:r>
      <w:r w:rsidRPr="002A226B">
        <w:rPr>
          <w:rStyle w:val="StyleUnderline"/>
        </w:rPr>
        <w:t xml:space="preserve"> on nuclear energy as </w:t>
      </w:r>
      <w:r w:rsidRPr="00032BA6">
        <w:rPr>
          <w:rStyle w:val="StyleUnderline"/>
          <w:highlight w:val="cyan"/>
        </w:rPr>
        <w:t>there are vast</w:t>
      </w:r>
      <w:r w:rsidRPr="002A226B">
        <w:rPr>
          <w:rStyle w:val="StyleUnderline"/>
        </w:rPr>
        <w:t xml:space="preserve"> commercial </w:t>
      </w:r>
      <w:r w:rsidRPr="00032BA6">
        <w:rPr>
          <w:rStyle w:val="StyleUnderline"/>
          <w:highlight w:val="cyan"/>
        </w:rPr>
        <w:t>opportunities for both countries</w:t>
      </w:r>
      <w:r w:rsidRPr="002A226B">
        <w:rPr>
          <w:rStyle w:val="StyleUnderline"/>
        </w:rPr>
        <w:t xml:space="preserve"> and the world,</w:t>
      </w:r>
      <w:r w:rsidRPr="002A226B">
        <w:t xml:space="preserve"> Daniel </w:t>
      </w:r>
      <w:proofErr w:type="spellStart"/>
      <w:r w:rsidRPr="002A226B">
        <w:t>Lipman</w:t>
      </w:r>
      <w:proofErr w:type="spellEnd"/>
      <w:r w:rsidRPr="002A226B">
        <w:t xml:space="preserve">, vice president of Washington-based Nuclear Energy Institute (NEI), said in an interview ahead of the Nuclear Security Summit to be held in Washington from March 31 to April 1. </w:t>
      </w:r>
      <w:r w:rsidRPr="002A226B">
        <w:rPr>
          <w:rStyle w:val="StyleUnderline"/>
        </w:rPr>
        <w:t xml:space="preserve">Bilateral nuclear energy </w:t>
      </w:r>
      <w:r w:rsidRPr="00032BA6">
        <w:rPr>
          <w:rStyle w:val="StyleUnderline"/>
          <w:highlight w:val="cyan"/>
        </w:rPr>
        <w:t>cooperation "requires a</w:t>
      </w:r>
      <w:r w:rsidRPr="002A226B">
        <w:rPr>
          <w:rStyle w:val="StyleUnderline"/>
        </w:rPr>
        <w:t xml:space="preserve"> strong </w:t>
      </w:r>
      <w:r w:rsidRPr="00032BA6">
        <w:rPr>
          <w:rStyle w:val="StyleUnderline"/>
          <w:highlight w:val="cyan"/>
        </w:rPr>
        <w:t>foundation of mutual</w:t>
      </w:r>
      <w:r w:rsidRPr="002A226B">
        <w:rPr>
          <w:rStyle w:val="StyleUnderline"/>
        </w:rPr>
        <w:t xml:space="preserve"> respect and </w:t>
      </w:r>
      <w:r w:rsidRPr="00032BA6">
        <w:rPr>
          <w:rStyle w:val="StyleUnderline"/>
          <w:highlight w:val="cyan"/>
        </w:rPr>
        <w:t>trust</w:t>
      </w:r>
      <w:r w:rsidRPr="002A226B">
        <w:rPr>
          <w:rStyle w:val="StyleUnderline"/>
        </w:rPr>
        <w:t xml:space="preserve"> that shared technologies will be used only for peaceful purposes</w:t>
      </w:r>
      <w:r w:rsidRPr="002A226B">
        <w:t xml:space="preserve">," </w:t>
      </w:r>
      <w:proofErr w:type="spellStart"/>
      <w:r w:rsidRPr="002A226B">
        <w:t>Lipman</w:t>
      </w:r>
      <w:proofErr w:type="spellEnd"/>
      <w:r w:rsidRPr="002A226B">
        <w:t xml:space="preserve"> said, adding that it is "not something the United States enters into lightly." Through </w:t>
      </w:r>
      <w:r w:rsidRPr="002A226B">
        <w:rPr>
          <w:rStyle w:val="StyleUnderline"/>
        </w:rPr>
        <w:t xml:space="preserve">extensive person-to-person and institutional contacts, commercial </w:t>
      </w:r>
      <w:r w:rsidRPr="00032BA6">
        <w:rPr>
          <w:rStyle w:val="StyleUnderline"/>
          <w:highlight w:val="cyan"/>
        </w:rPr>
        <w:t>nuclear trade can also share best practices on nuclear safety, security and nonproliferation</w:t>
      </w:r>
      <w:r w:rsidRPr="002A226B">
        <w:t>, the expert said. In 2015, a new agreement formalizing civil nuclear cooperation between China and the United States entered into force. The U.S. nuclear energy industry, led by the NEI, played an instrumental role in securing congressional approval for the new deal. The agreement is "critical for American nuclear suppliers and U.S. foreign policy priorities," said an NEI report before the pact was approved. "</w:t>
      </w:r>
      <w:r w:rsidRPr="00032BA6">
        <w:rPr>
          <w:rStyle w:val="StyleUnderline"/>
          <w:highlight w:val="cyan"/>
        </w:rPr>
        <w:t>Nuclear cooperation with China advances economic interests, safety culture and climate goals</w:t>
      </w:r>
      <w:r w:rsidRPr="002A226B">
        <w:rPr>
          <w:rStyle w:val="StyleUnderline"/>
        </w:rPr>
        <w:t>."</w:t>
      </w:r>
    </w:p>
    <w:p w:rsidR="00C73E2E" w:rsidRPr="002A226B" w:rsidRDefault="00C73E2E" w:rsidP="00C73E2E">
      <w:pPr>
        <w:pStyle w:val="Heading3"/>
      </w:pPr>
      <w:r w:rsidRPr="002A226B">
        <w:t xml:space="preserve">A/t </w:t>
      </w:r>
      <w:proofErr w:type="gramStart"/>
      <w:r w:rsidRPr="002A226B">
        <w:t>Can’t</w:t>
      </w:r>
      <w:proofErr w:type="gramEnd"/>
      <w:r w:rsidRPr="002A226B">
        <w:t xml:space="preserve"> solve warming</w:t>
      </w:r>
    </w:p>
    <w:p w:rsidR="00C73E2E" w:rsidRPr="002A226B" w:rsidRDefault="00C73E2E" w:rsidP="00C73E2E">
      <w:pPr>
        <w:pStyle w:val="Heading4"/>
      </w:pPr>
      <w:r w:rsidRPr="002A226B">
        <w:t>Chinese nuclear power is key to solve global warming on a global scale</w:t>
      </w:r>
    </w:p>
    <w:p w:rsidR="00C73E2E" w:rsidRPr="002A226B" w:rsidRDefault="00C73E2E" w:rsidP="00C73E2E">
      <w:pPr>
        <w:rPr>
          <w:rStyle w:val="Style13ptBold"/>
          <w:b w:val="0"/>
          <w:sz w:val="24"/>
          <w:szCs w:val="24"/>
        </w:rPr>
      </w:pPr>
      <w:proofErr w:type="spellStart"/>
      <w:r w:rsidRPr="002A226B">
        <w:rPr>
          <w:rStyle w:val="Style13ptBold"/>
        </w:rPr>
        <w:t>Biello</w:t>
      </w:r>
      <w:proofErr w:type="spellEnd"/>
      <w:r w:rsidRPr="002A226B">
        <w:rPr>
          <w:rStyle w:val="Style13ptBold"/>
        </w:rPr>
        <w:t xml:space="preserve"> ‘13 – </w:t>
      </w:r>
      <w:r w:rsidRPr="002A226B">
        <w:rPr>
          <w:rStyle w:val="Style13ptBold"/>
          <w:b w:val="0"/>
          <w:sz w:val="24"/>
          <w:szCs w:val="24"/>
        </w:rPr>
        <w:t xml:space="preserve">David </w:t>
      </w:r>
      <w:proofErr w:type="spellStart"/>
      <w:r w:rsidRPr="002A226B">
        <w:rPr>
          <w:rStyle w:val="Style13ptBold"/>
          <w:b w:val="0"/>
          <w:sz w:val="24"/>
          <w:szCs w:val="24"/>
        </w:rPr>
        <w:t>Biello</w:t>
      </w:r>
      <w:proofErr w:type="spellEnd"/>
      <w:r w:rsidRPr="002A226B">
        <w:rPr>
          <w:rStyle w:val="Style13ptBold"/>
          <w:b w:val="0"/>
          <w:sz w:val="24"/>
          <w:szCs w:val="24"/>
        </w:rPr>
        <w:t>, associate editor at the Scientific American, writer for the Yale Environment 360, 2013</w:t>
      </w:r>
    </w:p>
    <w:p w:rsidR="00C73E2E" w:rsidRPr="002A226B" w:rsidRDefault="00C73E2E" w:rsidP="00C73E2E">
      <w:pPr>
        <w:rPr>
          <w:rStyle w:val="Style13ptBold"/>
          <w:b w:val="0"/>
          <w:sz w:val="24"/>
          <w:szCs w:val="24"/>
        </w:rPr>
      </w:pPr>
      <w:r w:rsidRPr="002A226B">
        <w:rPr>
          <w:rStyle w:val="Style13ptBold"/>
          <w:b w:val="0"/>
          <w:sz w:val="24"/>
          <w:szCs w:val="24"/>
        </w:rPr>
        <w:t>(“How Nuclear Power Can Stop Global Warming”, Scientific American, December 12</w:t>
      </w:r>
      <w:r w:rsidRPr="002A226B">
        <w:rPr>
          <w:rStyle w:val="Style13ptBold"/>
          <w:b w:val="0"/>
          <w:sz w:val="24"/>
          <w:szCs w:val="24"/>
          <w:vertAlign w:val="superscript"/>
        </w:rPr>
        <w:t>th</w:t>
      </w:r>
      <w:r w:rsidRPr="002A226B">
        <w:rPr>
          <w:rStyle w:val="Style13ptBold"/>
          <w:b w:val="0"/>
          <w:sz w:val="24"/>
          <w:szCs w:val="24"/>
        </w:rPr>
        <w:t xml:space="preserve">, online @ </w:t>
      </w:r>
      <w:hyperlink r:id="rId37" w:history="1">
        <w:r w:rsidRPr="002A226B">
          <w:rPr>
            <w:rStyle w:val="Hyperlink"/>
            <w:sz w:val="24"/>
            <w:szCs w:val="24"/>
          </w:rPr>
          <w:t>http://www.scientificamerican.com/article/how-nuclear-power-can-stop-global-warming/</w:t>
        </w:r>
      </w:hyperlink>
      <w:r w:rsidRPr="002A226B">
        <w:rPr>
          <w:rStyle w:val="Style13ptBold"/>
          <w:b w:val="0"/>
          <w:sz w:val="24"/>
          <w:szCs w:val="24"/>
        </w:rPr>
        <w:t>, accessed July 15</w:t>
      </w:r>
      <w:r w:rsidRPr="002A226B">
        <w:rPr>
          <w:rStyle w:val="Style13ptBold"/>
          <w:b w:val="0"/>
          <w:sz w:val="24"/>
          <w:szCs w:val="24"/>
          <w:vertAlign w:val="superscript"/>
        </w:rPr>
        <w:t>th</w:t>
      </w:r>
      <w:r w:rsidRPr="002A226B">
        <w:rPr>
          <w:rStyle w:val="Style13ptBold"/>
          <w:b w:val="0"/>
          <w:sz w:val="24"/>
          <w:szCs w:val="24"/>
        </w:rPr>
        <w:t>, CE)</w:t>
      </w:r>
    </w:p>
    <w:p w:rsidR="00C73E2E" w:rsidRPr="002A226B" w:rsidRDefault="00C73E2E" w:rsidP="00C73E2E">
      <w:pPr>
        <w:rPr>
          <w:rStyle w:val="StyleUnderline"/>
        </w:rPr>
      </w:pPr>
      <w:r w:rsidRPr="002A226B">
        <w:t xml:space="preserve">And that's why Hansen, among others, such as former Secretary of Energy Steven Chu, </w:t>
      </w:r>
      <w:r w:rsidRPr="002A226B">
        <w:rPr>
          <w:rStyle w:val="StyleUnderline"/>
        </w:rPr>
        <w:t xml:space="preserve">thinks that </w:t>
      </w:r>
      <w:r w:rsidRPr="00032BA6">
        <w:rPr>
          <w:rStyle w:val="StyleUnderline"/>
          <w:highlight w:val="cyan"/>
        </w:rPr>
        <w:t>nuclear power is</w:t>
      </w:r>
      <w:r w:rsidRPr="002A226B">
        <w:rPr>
          <w:rStyle w:val="StyleUnderline"/>
        </w:rPr>
        <w:t xml:space="preserve"> a </w:t>
      </w:r>
      <w:r w:rsidRPr="00032BA6">
        <w:rPr>
          <w:rStyle w:val="StyleUnderline"/>
          <w:highlight w:val="cyan"/>
        </w:rPr>
        <w:t>key</w:t>
      </w:r>
      <w:r w:rsidRPr="002A226B">
        <w:rPr>
          <w:rStyle w:val="StyleUnderline"/>
        </w:rPr>
        <w:t xml:space="preserve"> energy technology </w:t>
      </w:r>
      <w:r w:rsidRPr="00032BA6">
        <w:rPr>
          <w:rStyle w:val="StyleUnderline"/>
          <w:highlight w:val="cyan"/>
        </w:rPr>
        <w:t>to fend off catastrophic climate change</w:t>
      </w:r>
      <w:r w:rsidRPr="002A226B">
        <w:rPr>
          <w:rStyle w:val="StyleUnderline"/>
        </w:rPr>
        <w:t>.</w:t>
      </w:r>
      <w:r w:rsidRPr="002A226B">
        <w:t xml:space="preserve"> "We can't burn all these fossil fuels," Hansen told a group of reporters on December 3, noting that as long as fossil fuels are the cheapest energy source they will continue to be burned. </w:t>
      </w:r>
      <w:r w:rsidRPr="002A226B">
        <w:rPr>
          <w:rStyle w:val="StyleUnderline"/>
        </w:rPr>
        <w:t>"</w:t>
      </w:r>
      <w:r w:rsidRPr="00032BA6">
        <w:rPr>
          <w:rStyle w:val="StyleUnderline"/>
          <w:highlight w:val="cyan"/>
        </w:rPr>
        <w:t>Coal is</w:t>
      </w:r>
      <w:r w:rsidRPr="002A226B">
        <w:rPr>
          <w:rStyle w:val="StyleUnderline"/>
        </w:rPr>
        <w:t xml:space="preserve"> almost </w:t>
      </w:r>
      <w:r w:rsidRPr="00032BA6">
        <w:rPr>
          <w:rStyle w:val="StyleUnderline"/>
          <w:highlight w:val="cyan"/>
        </w:rPr>
        <w:t>half the [global] emissions</w:t>
      </w:r>
      <w:r w:rsidRPr="002A226B">
        <w:rPr>
          <w:rStyle w:val="StyleUnderline"/>
        </w:rPr>
        <w:t xml:space="preserve">. If you </w:t>
      </w:r>
      <w:r w:rsidRPr="00032BA6">
        <w:rPr>
          <w:rStyle w:val="StyleUnderline"/>
          <w:highlight w:val="cyan"/>
        </w:rPr>
        <w:t>replace these</w:t>
      </w:r>
      <w:r w:rsidRPr="002A226B">
        <w:rPr>
          <w:rStyle w:val="StyleUnderline"/>
        </w:rPr>
        <w:t xml:space="preserve"> power plants </w:t>
      </w:r>
      <w:r w:rsidRPr="00032BA6">
        <w:rPr>
          <w:rStyle w:val="StyleUnderline"/>
          <w:highlight w:val="cyan"/>
        </w:rPr>
        <w:t>with</w:t>
      </w:r>
      <w:r w:rsidRPr="002A226B">
        <w:rPr>
          <w:rStyle w:val="StyleUnderline"/>
        </w:rPr>
        <w:t xml:space="preserve"> modern, safe </w:t>
      </w:r>
      <w:r w:rsidRPr="00032BA6">
        <w:rPr>
          <w:rStyle w:val="StyleUnderline"/>
          <w:highlight w:val="cyan"/>
        </w:rPr>
        <w:t>nuclear reactors you could do a lot of [pollution reduction] quickly</w:t>
      </w:r>
      <w:r w:rsidRPr="002A226B">
        <w:rPr>
          <w:rStyle w:val="StyleUnderline"/>
        </w:rPr>
        <w:t xml:space="preserve">." Indeed, he has evidence: </w:t>
      </w:r>
      <w:r w:rsidRPr="00032BA6">
        <w:rPr>
          <w:rStyle w:val="StyleUnderline"/>
          <w:highlight w:val="cyan"/>
        </w:rPr>
        <w:t>the speediest drop in greenhouse gas pollution</w:t>
      </w:r>
      <w:r w:rsidRPr="002A226B">
        <w:rPr>
          <w:rStyle w:val="StyleUnderline"/>
        </w:rPr>
        <w:t xml:space="preserve"> on record </w:t>
      </w:r>
      <w:r w:rsidRPr="00032BA6">
        <w:rPr>
          <w:rStyle w:val="StyleUnderline"/>
          <w:highlight w:val="cyan"/>
        </w:rPr>
        <w:t>occurred in France</w:t>
      </w:r>
      <w:r w:rsidRPr="002A226B">
        <w:rPr>
          <w:rStyle w:val="StyleUnderline"/>
        </w:rPr>
        <w:t xml:space="preserve"> in the 1970s and ‘80s, </w:t>
      </w:r>
      <w:r w:rsidRPr="00032BA6">
        <w:rPr>
          <w:rStyle w:val="StyleUnderline"/>
          <w:highlight w:val="cyan"/>
        </w:rPr>
        <w:t>when that country transitioned from</w:t>
      </w:r>
      <w:r w:rsidRPr="002A226B">
        <w:rPr>
          <w:rStyle w:val="StyleUnderline"/>
        </w:rPr>
        <w:t xml:space="preserve"> burning </w:t>
      </w:r>
      <w:r w:rsidRPr="00032BA6">
        <w:rPr>
          <w:rStyle w:val="StyleUnderline"/>
          <w:highlight w:val="cyan"/>
        </w:rPr>
        <w:t>fossil fuels to nuclear fission</w:t>
      </w:r>
      <w:r w:rsidRPr="002A226B">
        <w:rPr>
          <w:rStyle w:val="StyleUnderline"/>
        </w:rPr>
        <w:t xml:space="preserve"> for electricity, lowering its greenhouse emissions by roughly 2 percent per year.</w:t>
      </w:r>
      <w:r w:rsidRPr="002A226B">
        <w:t xml:space="preserve"> The world needs to drop its global warming pollution by 6 percent annually to avoid "dangerous" climate change in the estimation of Hansen and his co-authors in a recent paper in </w:t>
      </w:r>
      <w:proofErr w:type="spellStart"/>
      <w:r w:rsidRPr="002A226B">
        <w:t>PLoS</w:t>
      </w:r>
      <w:proofErr w:type="spellEnd"/>
      <w:r w:rsidRPr="002A226B">
        <w:t xml:space="preserve"> One. </w:t>
      </w:r>
      <w:r w:rsidRPr="002A226B">
        <w:rPr>
          <w:rStyle w:val="StyleUnderline"/>
        </w:rPr>
        <w:t xml:space="preserve">"On a global scale, </w:t>
      </w:r>
      <w:r w:rsidRPr="00032BA6">
        <w:rPr>
          <w:rStyle w:val="StyleUnderline"/>
          <w:highlight w:val="cyan"/>
        </w:rPr>
        <w:t>it's hard to see how we could</w:t>
      </w:r>
      <w:r w:rsidRPr="002A226B">
        <w:rPr>
          <w:rStyle w:val="StyleUnderline"/>
        </w:rPr>
        <w:t xml:space="preserve"> conceivably </w:t>
      </w:r>
      <w:r w:rsidRPr="00032BA6">
        <w:rPr>
          <w:rStyle w:val="StyleUnderline"/>
          <w:highlight w:val="cyan"/>
        </w:rPr>
        <w:t>accomplish this without nuclear</w:t>
      </w:r>
      <w:r w:rsidRPr="002A226B">
        <w:rPr>
          <w:rStyle w:val="StyleUnderline"/>
        </w:rPr>
        <w:t xml:space="preserve">," added economist and co-author Jeffrey Sachs, director of the Earth Institute at Columbia University, where Hansen works. The only problem: the world is not building so many nuclear reactors. Nuclear future </w:t>
      </w:r>
      <w:r w:rsidRPr="00032BA6">
        <w:rPr>
          <w:rStyle w:val="StyleUnderline"/>
          <w:highlight w:val="cyan"/>
        </w:rPr>
        <w:t>China leads the world in new nuclear reactors</w:t>
      </w:r>
      <w:r w:rsidRPr="002A226B">
        <w:rPr>
          <w:rStyle w:val="StyleUnderline"/>
        </w:rPr>
        <w:t xml:space="preserve">, with 29 currently under construction and another 59 proposed, according to the World Nuclear Association. And </w:t>
      </w:r>
      <w:r w:rsidRPr="00032BA6">
        <w:rPr>
          <w:rStyle w:val="StyleUnderline"/>
          <w:highlight w:val="cyan"/>
        </w:rPr>
        <w:t>China has not confined itself</w:t>
      </w:r>
      <w:r w:rsidRPr="002A226B">
        <w:rPr>
          <w:rStyle w:val="StyleUnderline"/>
        </w:rPr>
        <w:t xml:space="preserve"> solely </w:t>
      </w:r>
      <w:r w:rsidRPr="00032BA6">
        <w:rPr>
          <w:rStyle w:val="StyleUnderline"/>
          <w:highlight w:val="cyan"/>
        </w:rPr>
        <w:t>to</w:t>
      </w:r>
      <w:r w:rsidRPr="002A226B">
        <w:rPr>
          <w:rStyle w:val="StyleUnderline"/>
        </w:rPr>
        <w:t xml:space="preserve"> the </w:t>
      </w:r>
      <w:r w:rsidRPr="00032BA6">
        <w:rPr>
          <w:rStyle w:val="StyleUnderline"/>
          <w:highlight w:val="cyan"/>
        </w:rPr>
        <w:t>typical reactors</w:t>
      </w:r>
      <w:r w:rsidRPr="002A226B">
        <w:rPr>
          <w:rStyle w:val="StyleUnderline"/>
        </w:rPr>
        <w:t xml:space="preserve"> that employ water and uranium fuel rods; it has built everything from heavy-water reactors originally designed in Canada to a small test fast-reactor.</w:t>
      </w:r>
    </w:p>
    <w:p w:rsidR="00C73E2E" w:rsidRPr="002A226B" w:rsidRDefault="00C73E2E" w:rsidP="00C73E2E">
      <w:pPr>
        <w:pStyle w:val="Heading4"/>
        <w:rPr>
          <w:rStyle w:val="StyleUnderline"/>
          <w:u w:val="none"/>
        </w:rPr>
      </w:pPr>
      <w:r w:rsidRPr="002A226B">
        <w:rPr>
          <w:rStyle w:val="StyleUnderline"/>
          <w:u w:val="none"/>
        </w:rPr>
        <w:t>China’s nuclear energy is key to check climate change</w:t>
      </w:r>
    </w:p>
    <w:p w:rsidR="00C73E2E" w:rsidRPr="002A226B" w:rsidRDefault="00C73E2E" w:rsidP="00C73E2E">
      <w:pPr>
        <w:rPr>
          <w:rStyle w:val="Style13ptBold"/>
          <w:b w:val="0"/>
          <w:sz w:val="24"/>
          <w:szCs w:val="24"/>
        </w:rPr>
      </w:pPr>
      <w:proofErr w:type="spellStart"/>
      <w:r w:rsidRPr="002A226B">
        <w:rPr>
          <w:rStyle w:val="Style13ptBold"/>
        </w:rPr>
        <w:t>Klevans</w:t>
      </w:r>
      <w:proofErr w:type="spellEnd"/>
      <w:r w:rsidRPr="002A226B">
        <w:rPr>
          <w:rStyle w:val="Style13ptBold"/>
        </w:rPr>
        <w:t xml:space="preserve"> ’15 – </w:t>
      </w:r>
      <w:r w:rsidRPr="002A226B">
        <w:rPr>
          <w:rStyle w:val="Style13ptBold"/>
          <w:b w:val="0"/>
          <w:sz w:val="24"/>
          <w:szCs w:val="24"/>
        </w:rPr>
        <w:t xml:space="preserve">Edward H. </w:t>
      </w:r>
      <w:proofErr w:type="spellStart"/>
      <w:r w:rsidRPr="002A226B">
        <w:rPr>
          <w:rStyle w:val="Style13ptBold"/>
          <w:b w:val="0"/>
          <w:sz w:val="24"/>
          <w:szCs w:val="24"/>
        </w:rPr>
        <w:t>Klevans</w:t>
      </w:r>
      <w:proofErr w:type="spellEnd"/>
      <w:r w:rsidRPr="002A226B">
        <w:rPr>
          <w:rStyle w:val="Style13ptBold"/>
          <w:b w:val="0"/>
          <w:sz w:val="24"/>
          <w:szCs w:val="24"/>
        </w:rPr>
        <w:t>, professor and department head emeritus of nuclear engineering at Penn State University, 2015</w:t>
      </w:r>
    </w:p>
    <w:p w:rsidR="00C73E2E" w:rsidRPr="002A226B" w:rsidRDefault="00C73E2E" w:rsidP="00C73E2E">
      <w:pPr>
        <w:rPr>
          <w:rStyle w:val="Style13ptBold"/>
          <w:b w:val="0"/>
          <w:sz w:val="24"/>
          <w:szCs w:val="24"/>
        </w:rPr>
      </w:pPr>
      <w:r w:rsidRPr="002A226B">
        <w:rPr>
          <w:rStyle w:val="Style13ptBold"/>
          <w:b w:val="0"/>
          <w:sz w:val="24"/>
          <w:szCs w:val="24"/>
        </w:rPr>
        <w:t>(“Nuclear power is essential to countering climate change”, Pittsburgh Post Gazette, November 30</w:t>
      </w:r>
      <w:r w:rsidRPr="002A226B">
        <w:rPr>
          <w:rStyle w:val="Style13ptBold"/>
          <w:b w:val="0"/>
          <w:sz w:val="24"/>
          <w:szCs w:val="24"/>
          <w:vertAlign w:val="superscript"/>
        </w:rPr>
        <w:t>th</w:t>
      </w:r>
      <w:r w:rsidRPr="002A226B">
        <w:rPr>
          <w:rStyle w:val="Style13ptBold"/>
          <w:b w:val="0"/>
          <w:sz w:val="24"/>
          <w:szCs w:val="24"/>
        </w:rPr>
        <w:t xml:space="preserve">, </w:t>
      </w:r>
      <w:hyperlink r:id="rId38" w:history="1">
        <w:r w:rsidRPr="002A226B">
          <w:rPr>
            <w:rStyle w:val="Hyperlink"/>
            <w:sz w:val="24"/>
            <w:szCs w:val="24"/>
          </w:rPr>
          <w:t>http://www.post-gazette.com/opinion/Op-Ed/2015/11/30/Nuclear-power-is-essential-to-countering-climate-change/stories/201511250011</w:t>
        </w:r>
      </w:hyperlink>
      <w:r w:rsidRPr="002A226B">
        <w:rPr>
          <w:rStyle w:val="Style13ptBold"/>
          <w:b w:val="0"/>
          <w:sz w:val="24"/>
          <w:szCs w:val="24"/>
        </w:rPr>
        <w:t>, accessed July 15</w:t>
      </w:r>
      <w:r w:rsidRPr="002A226B">
        <w:rPr>
          <w:rStyle w:val="Style13ptBold"/>
          <w:b w:val="0"/>
          <w:sz w:val="24"/>
          <w:szCs w:val="24"/>
          <w:vertAlign w:val="superscript"/>
        </w:rPr>
        <w:t>th</w:t>
      </w:r>
      <w:r w:rsidRPr="002A226B">
        <w:rPr>
          <w:rStyle w:val="Style13ptBold"/>
          <w:b w:val="0"/>
          <w:sz w:val="24"/>
          <w:szCs w:val="24"/>
        </w:rPr>
        <w:t>, CE)</w:t>
      </w:r>
    </w:p>
    <w:p w:rsidR="00C73E2E" w:rsidRPr="002A226B" w:rsidRDefault="00C73E2E" w:rsidP="00C73E2E">
      <w:r w:rsidRPr="00032BA6">
        <w:rPr>
          <w:rStyle w:val="StyleUnderline"/>
          <w:highlight w:val="cyan"/>
        </w:rPr>
        <w:t>China is the world’s largest carbon polluter</w:t>
      </w:r>
      <w:r w:rsidRPr="002A226B">
        <w:rPr>
          <w:rStyle w:val="StyleUnderline"/>
        </w:rPr>
        <w:t xml:space="preserve"> — soot from its coal plants is harming the health of millions of people and despoiling the environment. </w:t>
      </w:r>
      <w:r w:rsidRPr="00032BA6">
        <w:rPr>
          <w:rStyle w:val="StyleUnderline"/>
          <w:highlight w:val="cyan"/>
        </w:rPr>
        <w:t>China plans to</w:t>
      </w:r>
      <w:r w:rsidRPr="002A226B">
        <w:rPr>
          <w:rStyle w:val="StyleUnderline"/>
        </w:rPr>
        <w:t xml:space="preserve"> almost </w:t>
      </w:r>
      <w:r w:rsidRPr="00032BA6">
        <w:rPr>
          <w:rStyle w:val="StyleUnderline"/>
          <w:highlight w:val="cyan"/>
        </w:rPr>
        <w:t>triple its nuclear-generating capacity</w:t>
      </w:r>
      <w:r w:rsidRPr="002A226B">
        <w:rPr>
          <w:rStyle w:val="StyleUnderline"/>
        </w:rPr>
        <w:t xml:space="preserve"> by 2020.</w:t>
      </w:r>
      <w:r w:rsidRPr="002A226B">
        <w:t xml:space="preserve"> And it has pledged to have its carbon emissions peak by 2030 and to launch a national carbon-trading system. Recently the White House held a summit meeting on nuclear power, </w:t>
      </w:r>
      <w:r w:rsidRPr="002A226B">
        <w:rPr>
          <w:rStyle w:val="StyleUnderline"/>
        </w:rPr>
        <w:t xml:space="preserve">providing a high-level endorsement of </w:t>
      </w:r>
      <w:r w:rsidRPr="00032BA6">
        <w:rPr>
          <w:rStyle w:val="StyleUnderline"/>
          <w:highlight w:val="cyan"/>
        </w:rPr>
        <w:t>nuclear technology</w:t>
      </w:r>
      <w:r w:rsidRPr="002A226B">
        <w:rPr>
          <w:rStyle w:val="StyleUnderline"/>
        </w:rPr>
        <w:t xml:space="preserve"> as </w:t>
      </w:r>
      <w:r w:rsidRPr="00032BA6">
        <w:rPr>
          <w:rStyle w:val="StyleUnderline"/>
          <w:highlight w:val="cyan"/>
        </w:rPr>
        <w:t>a key weapon in the battle against global warming</w:t>
      </w:r>
      <w:r w:rsidRPr="002A226B">
        <w:rPr>
          <w:rStyle w:val="StyleUnderline"/>
        </w:rPr>
        <w:t>.</w:t>
      </w:r>
      <w:r w:rsidRPr="002A226B">
        <w:t xml:space="preserve"> At the meeting, nuclear-industry officials were buoyed by the announcement that Dominion Virginia Power will be the first utility to apply for renewal of its license to operate two of its reactors for 80 years. </w:t>
      </w:r>
      <w:r w:rsidRPr="00032BA6">
        <w:rPr>
          <w:rStyle w:val="StyleUnderline"/>
          <w:highlight w:val="cyan"/>
        </w:rPr>
        <w:t>That’s good news for</w:t>
      </w:r>
      <w:r w:rsidRPr="002A226B">
        <w:rPr>
          <w:rStyle w:val="StyleUnderline"/>
        </w:rPr>
        <w:t xml:space="preserve"> electricity users, </w:t>
      </w:r>
      <w:r w:rsidRPr="00032BA6">
        <w:rPr>
          <w:rStyle w:val="StyleUnderline"/>
          <w:highlight w:val="cyan"/>
        </w:rPr>
        <w:t>the economy and the environment</w:t>
      </w:r>
      <w:r w:rsidRPr="002A226B">
        <w:rPr>
          <w:rStyle w:val="StyleUnderline"/>
        </w:rPr>
        <w:t xml:space="preserve">. It will encourage the continued use of existing nuclear plants and the construction of new plants. </w:t>
      </w:r>
      <w:r w:rsidRPr="00032BA6">
        <w:rPr>
          <w:rStyle w:val="StyleUnderline"/>
          <w:highlight w:val="cyan"/>
        </w:rPr>
        <w:t>Nuclear power is</w:t>
      </w:r>
      <w:r w:rsidRPr="002A226B">
        <w:rPr>
          <w:rStyle w:val="StyleUnderline"/>
        </w:rPr>
        <w:t xml:space="preserve"> part of </w:t>
      </w:r>
      <w:r w:rsidRPr="00032BA6">
        <w:rPr>
          <w:rStyle w:val="StyleUnderline"/>
          <w:highlight w:val="cyan"/>
        </w:rPr>
        <w:t>the solution to climate change</w:t>
      </w:r>
      <w:r w:rsidRPr="002A226B">
        <w:rPr>
          <w:rStyle w:val="StyleUnderline"/>
        </w:rPr>
        <w:t>.</w:t>
      </w:r>
      <w:r w:rsidRPr="002A226B">
        <w:t xml:space="preserve"> So far, 157 countries have submitted climate-change pledges in preparation for the Paris meeting. The consensus is that the accord will produce tangible results, with provisions to verify that countries meet their pledges every five years. It will be left to each country to determine the speed and scale of its reductions. We must quickly turn the fast-growing climate-change problem to the advantage of the world’s people by providing safe and dependable nuclear technology that countries can rely on because of the quality and rigor of reactor designs they have asked us to provide.</w:t>
      </w:r>
    </w:p>
    <w:p w:rsidR="00C73E2E" w:rsidRPr="002A226B" w:rsidRDefault="00C73E2E" w:rsidP="00C73E2E">
      <w:pPr>
        <w:pStyle w:val="Heading4"/>
      </w:pPr>
      <w:r w:rsidRPr="002A226B">
        <w:t>Chinese and US nuclear energy can stop Climate Change</w:t>
      </w:r>
    </w:p>
    <w:p w:rsidR="00C73E2E" w:rsidRPr="002A226B" w:rsidRDefault="00C73E2E" w:rsidP="00C73E2E">
      <w:proofErr w:type="spellStart"/>
      <w:r w:rsidRPr="002A226B">
        <w:t>Biello</w:t>
      </w:r>
      <w:proofErr w:type="spellEnd"/>
      <w:r w:rsidRPr="002A226B">
        <w:t xml:space="preserve"> 13 </w:t>
      </w:r>
      <w:r w:rsidRPr="002A226B">
        <w:rPr>
          <w:b/>
          <w:bCs/>
          <w:color w:val="000000"/>
          <w:kern w:val="36"/>
          <w:sz w:val="20"/>
          <w:szCs w:val="20"/>
          <w:shd w:val="clear" w:color="auto" w:fill="FFFFFF"/>
        </w:rPr>
        <w:t>—</w:t>
      </w:r>
      <w:r w:rsidRPr="002A226B">
        <w:t xml:space="preserve">David </w:t>
      </w:r>
      <w:proofErr w:type="spellStart"/>
      <w:r w:rsidRPr="002A226B">
        <w:t>Biello</w:t>
      </w:r>
      <w:proofErr w:type="spellEnd"/>
      <w:r w:rsidRPr="002A226B">
        <w:t>, Journalist for Scientific American, December 12, 2013 (“How Nuclear Power Can Stop Global Warming,” 12/12/2013, http://www.scientificamerican.com/article/how-nuclear-power-can-stop-global-warming/</w:t>
      </w:r>
      <w:hyperlink r:id="rId39" w:history="1">
        <w:r w:rsidRPr="002A226B">
          <w:rPr>
            <w:rStyle w:val="Hyperlink"/>
          </w:rPr>
          <w:t>,</w:t>
        </w:r>
      </w:hyperlink>
      <w:r w:rsidRPr="002A226B">
        <w:t xml:space="preserve"> Accessed 7/13/16, JW) </w:t>
      </w:r>
    </w:p>
    <w:p w:rsidR="00C73E2E" w:rsidRPr="002A226B" w:rsidRDefault="00C73E2E" w:rsidP="00C73E2E">
      <w:r w:rsidRPr="002A226B">
        <w:t xml:space="preserve">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 </w:t>
      </w:r>
      <w:r w:rsidRPr="00032BA6">
        <w:rPr>
          <w:rStyle w:val="StyleUnderline"/>
          <w:highlight w:val="cyan"/>
        </w:rPr>
        <w:t>In addition to reducing the risk of nuclear war, U.S. reactors have</w:t>
      </w:r>
      <w:r w:rsidRPr="002A226B">
        <w:t xml:space="preserve"> also </w:t>
      </w:r>
      <w:r w:rsidRPr="00032BA6">
        <w:rPr>
          <w:rStyle w:val="StyleUnderline"/>
          <w:highlight w:val="cyan"/>
        </w:rPr>
        <w:t>been staving off</w:t>
      </w:r>
      <w:r w:rsidRPr="002A226B">
        <w:rPr>
          <w:rStyle w:val="StyleUnderline"/>
        </w:rPr>
        <w:t xml:space="preserve"> another global challenge: </w:t>
      </w:r>
      <w:r w:rsidRPr="00032BA6">
        <w:rPr>
          <w:rStyle w:val="StyleUnderline"/>
          <w:highlight w:val="cyan"/>
        </w:rPr>
        <w:t>climate change</w:t>
      </w:r>
      <w:r w:rsidRPr="002A226B">
        <w:rPr>
          <w:rStyle w:val="StyleUnderline"/>
        </w:rPr>
        <w:t xml:space="preserve">. The low-carbon electricity produced by such reactors provides 20 percent of the nation's power and, </w:t>
      </w:r>
      <w:r w:rsidRPr="002A226B">
        <w:t xml:space="preserve">by the estimates of climate scientist James Hansen of Columbia University, </w:t>
      </w:r>
      <w:r w:rsidRPr="002A226B">
        <w:rPr>
          <w:rStyle w:val="StyleUnderline"/>
        </w:rPr>
        <w:t>avoided 64 billion metric tons of greenhouse gas pollution.</w:t>
      </w:r>
      <w:r w:rsidRPr="002A226B">
        <w:t xml:space="preserve"> They also avoided spewing soot and other air pollution like coal-fired power plants do and thus have saved some 1.8 million lives. And that's why Hansen, among others, such as former Secretary of Energy Steven Chu, thinks that nuclear power is a key energy technology to fend off catastrophic climate change. </w:t>
      </w:r>
      <w:r w:rsidRPr="00032BA6">
        <w:rPr>
          <w:rStyle w:val="StyleUnderline"/>
          <w:highlight w:val="cyan"/>
        </w:rPr>
        <w:t>"We can't burn all these fossil fuels," Hansen told a group of reporters on December 3, noting that as long as fossil fuels are the cheapest energy source they will continue to be burned. "Coal is almost half the [global] emissions. If you replace these power plants with modern, safe nuclear reactors you could do a lot of</w:t>
      </w:r>
      <w:r w:rsidRPr="002A226B">
        <w:rPr>
          <w:rStyle w:val="StyleUnderline"/>
        </w:rPr>
        <w:t xml:space="preserve"> [pollution reduction] </w:t>
      </w:r>
      <w:r w:rsidRPr="00032BA6">
        <w:rPr>
          <w:rStyle w:val="StyleUnderline"/>
          <w:highlight w:val="cyan"/>
        </w:rPr>
        <w:t>quickly</w:t>
      </w:r>
      <w:r w:rsidRPr="002A226B">
        <w:rPr>
          <w:rStyle w:val="StyleUnderline"/>
        </w:rPr>
        <w:t>."</w:t>
      </w:r>
      <w:r w:rsidRPr="002A226B">
        <w:t xml:space="preserve"> Indeed, he has evidence: the speediest drop in greenhouse gas pollution on record occurred in France in the 1970s and ‘80s, when that country transitioned from burning fossil fuels to nuclear fission for electricity, lowering its greenhouse emissions by roughly 2 percent per year. The world needs to drop its global warming pollution by 6 percent annually to avoid "dangerous" climate change in the estimation of Hansen and his co-authors in a recent paper in </w:t>
      </w:r>
      <w:proofErr w:type="spellStart"/>
      <w:r w:rsidRPr="002A226B">
        <w:t>PLoS</w:t>
      </w:r>
      <w:proofErr w:type="spellEnd"/>
      <w:r w:rsidRPr="002A226B">
        <w:t xml:space="preserve"> One</w:t>
      </w:r>
      <w:r w:rsidRPr="002A226B">
        <w:rPr>
          <w:rStyle w:val="StyleUnderline"/>
        </w:rPr>
        <w:t xml:space="preserve">. "On a global scale, </w:t>
      </w:r>
      <w:r w:rsidRPr="00032BA6">
        <w:rPr>
          <w:rStyle w:val="StyleUnderline"/>
          <w:highlight w:val="cyan"/>
        </w:rPr>
        <w:t>it's hard to see how we could conceivably accomplish this without nuclear</w:t>
      </w:r>
      <w:r w:rsidRPr="002A226B">
        <w:rPr>
          <w:rStyle w:val="StyleUnderline"/>
        </w:rPr>
        <w:t xml:space="preserve">," </w:t>
      </w:r>
      <w:r w:rsidRPr="002A226B">
        <w:t>added economist and co-author Jeffrey Sachs, director of the Earth Institute at Columbia University, where Hansen works</w:t>
      </w:r>
      <w:r w:rsidRPr="002A226B">
        <w:rPr>
          <w:rStyle w:val="StyleUnderline"/>
        </w:rPr>
        <w:t xml:space="preserve">. The only problem: the world is not building so many nuclear reactors. Nuclear future China leads the world in new nuclear reactors, with 29 currently under construction and another 59 proposed, according to the World Nuclear Association. </w:t>
      </w:r>
      <w:r w:rsidRPr="002A226B">
        <w:t xml:space="preserve">And China has not confined itself solely to the typical reactors that employ water and uranium fuel rods; it has built everything from heavy-water reactors originally designed in Canada to a small test fast-reactor. Yet, even if every planned reactor in China was to be built, the country would still rely on burning coal for more than 50 percent of its electric power—and the Chinese nuclear reactors would provide at best roughly the same amount of energy to the developing nation as does the existing U.S. fleet. Plus, nuclear requires emissions of greenhouse gases for construction, including steel and cement as well as the enrichment of uranium ore required to make nuclear fuel (or the </w:t>
      </w:r>
      <w:proofErr w:type="spellStart"/>
      <w:r w:rsidRPr="002A226B">
        <w:t>downblending</w:t>
      </w:r>
      <w:proofErr w:type="spellEnd"/>
      <w:r w:rsidRPr="002A226B">
        <w:t xml:space="preserve"> of uranium from nuclear weapons as in the case of the "Megatons to Megawatts" program). Over the full lifetime of a nuclear power plant, that means greenhouse gas emissions of roughly 12 grams of CO2-equivalent per kilowatt-hour of electricity produced, the same as wind turbines (which also require steel, plastics, rare earths and the like in their construction) and less than photovoltaic panels, according to the U.S. Department of Energy’s National Renewable Energy Laboratory. In other parts of the world nuclear has begun to dwindle. Japan may never restart its nuclear plants in the wake of the multiple meltdowns at Fukushima Daiichi following the earthquake and tsunami in 2011, which also soured public opinion in many parts of the world. Germany still plans to eliminate nuclear power and even France has announced plans to reduce its reliance on reactors. In the U.S. the five new nuclear reactors under construction will replace the four aging reactors that closed in 2013, but as older reactors like Oyster Creek in New Jersey and Vermont Yankee continue to shut down, the number of reactors in the U.S. may be doomed to dwindle as well. A big problem is cost. The construction of large nuclear power plants requires a lot of money to ensure safety and reliability. For example, for the U.S. to derive one quarter of its total energy supply from nuclear would require building roughly 1,000 new reactors (both to replace old ones and expand the fleet). At today's prices for the two AP-1000 reactors being built in Georgia, such an investment would cost $7 trillion, although that total bill might shrink with an order of that magnitude. One other idea to cut cost is to begin building smaller reactors of so-called modular design. The Tennessee Valley Authority hopes to catalyze development of such reactors by installing one at its Clinch River site in Tennessee, former home of the U.S.’s failed attempt to build its own commercial fast reactor. That never-completed breeder reactor is part of a legacy of failed U.S. research and development of new types of reactors, such as the Experimental Breeder Reactor that ran successfully in Idaho for nearly 30 years. "It's a shame that the U.S. essentially stopped R&amp;D on advanced nuclear power a few decades ago," Hansen noted. "By now we should be in a position where a country like China would have some options other than coal." New dawn? That said, nuclear reactors are beginning to get the kind of scientific attention not seen since at least the end of the cold war. Novel designs with alternative cooling fluids other than water, such as </w:t>
      </w:r>
      <w:proofErr w:type="spellStart"/>
      <w:r w:rsidRPr="002A226B">
        <w:t>Transatomic</w:t>
      </w:r>
      <w:proofErr w:type="spellEnd"/>
      <w:r w:rsidRPr="002A226B">
        <w:t xml:space="preserve"> Power's molten salt–cooled reactor or the liquid lead–bismuth design from Hyperion Power, are in development. Alternative concepts have attracted funding from billionaires like Bill Gates. </w:t>
      </w:r>
      <w:proofErr w:type="spellStart"/>
      <w:r w:rsidRPr="002A226B">
        <w:t>Transatomic</w:t>
      </w:r>
      <w:proofErr w:type="spellEnd"/>
      <w:r w:rsidRPr="002A226B">
        <w:t xml:space="preserve"> Power even won the top prize from energy investors at the 2013 summit of the Advanced Research Projects Agency–Energy, or ARPA–E, in 2013. "</w:t>
      </w:r>
      <w:r w:rsidRPr="002A226B">
        <w:rPr>
          <w:rStyle w:val="StyleUnderline"/>
        </w:rPr>
        <w:t>The intellectual power of what's been done in the nuclear space should allow for radical designs that meet tough requirements," Gates told ARPA–E's 2012 summit, noting that the modeling power of today's supercomputers should allow even more innovation.</w:t>
      </w:r>
      <w:r w:rsidRPr="002A226B">
        <w:t xml:space="preserve"> "When you have fission, you have a million times more energy than when you burn hydrocarbons. That's a nice advantage to have." ARPA–E itself, however, has no program to develop alternative reactors because of the expense of proving out novel designs and the long timescales required to develop any of them. "We searched a lot in nuclear," ARPA–E's former director </w:t>
      </w:r>
      <w:proofErr w:type="spellStart"/>
      <w:r w:rsidRPr="002A226B">
        <w:t>Arun</w:t>
      </w:r>
      <w:proofErr w:type="spellEnd"/>
      <w:r w:rsidRPr="002A226B">
        <w:t xml:space="preserve"> </w:t>
      </w:r>
      <w:proofErr w:type="spellStart"/>
      <w:r w:rsidRPr="002A226B">
        <w:t>Majumdar</w:t>
      </w:r>
      <w:proofErr w:type="spellEnd"/>
      <w:r w:rsidRPr="002A226B">
        <w:t xml:space="preserve">, now at Google, said in a interview with Scientific American earlier this year. "We realized that in the nuclear business, investing $30 [million] to $40 million, I'm not sure it would have moved the needle. … That is something that I wish I had had the budget to try." With more money for development of novel designs and public financial support for construction—perhaps as part of a clean energy portfolio standard that lumps in all low-carbon energy sources, not just renewables or a carbon tax—nuclear could be one of the pillars of a three-pronged approach to cutting greenhouse gas emissions: using less energy to do more (or energy efficiency), low-carbon power, and electric cars (as long as they are charged with electricity from clean sources, not coal burning). "The options for large-scale clean electricity are few in number," Sachs noted, including geothermal, hydropower, nuclear, solar and wind. "Each part of the world will have different choices about how to get on a trajectory with most of the energy coming from that list rather than coal." </w:t>
      </w:r>
      <w:r w:rsidRPr="00032BA6">
        <w:rPr>
          <w:rStyle w:val="StyleUnderline"/>
          <w:highlight w:val="cyan"/>
        </w:rPr>
        <w:t>As long as countries like China or the U.S. employ big grids to deliver electricity, there will be a need for generation from nuclear</w:t>
      </w:r>
      <w:r w:rsidRPr="002A226B">
        <w:rPr>
          <w:rStyle w:val="StyleUnderline"/>
        </w:rPr>
        <w:t>, coal or gas, the kinds of electricity generation that can be available at all times</w:t>
      </w:r>
      <w:r w:rsidRPr="002A226B">
        <w:t xml:space="preserve">. A rush to phase out nuclear power privileges natural gas—as is planned under Germany's innovative effort, dubbed the </w:t>
      </w:r>
      <w:proofErr w:type="spellStart"/>
      <w:r w:rsidRPr="002A226B">
        <w:t>Energiewende</w:t>
      </w:r>
      <w:proofErr w:type="spellEnd"/>
      <w:r w:rsidRPr="002A226B">
        <w:t xml:space="preserve"> (energy transition), to increase solar, wind and other renewable power while also eliminating the country's 17 reactors. In fact, Germany hopes to develop technology to store excess electricity from renewable resources as gas to be burned later, a scheme known as “power to gas,” according to economist and former German politician Rainer </w:t>
      </w:r>
      <w:proofErr w:type="spellStart"/>
      <w:r w:rsidRPr="002A226B">
        <w:t>Baake</w:t>
      </w:r>
      <w:proofErr w:type="spellEnd"/>
      <w:r w:rsidRPr="002A226B">
        <w:t xml:space="preserve">, now director of an energy transition think tank Agora </w:t>
      </w:r>
      <w:proofErr w:type="spellStart"/>
      <w:r w:rsidRPr="002A226B">
        <w:t>Energiewende</w:t>
      </w:r>
      <w:proofErr w:type="spellEnd"/>
      <w:r w:rsidRPr="002A226B">
        <w:t>. Even worse, a nuclear stall can lead to the construction of more coal-fired power plants, as happened in the U.S. after the end of the nuclear power plant construction era in the 1980s</w:t>
      </w:r>
      <w:r w:rsidRPr="002A226B">
        <w:rPr>
          <w:rStyle w:val="StyleUnderline"/>
        </w:rPr>
        <w:t xml:space="preserve">. Hansen, for one, argues </w:t>
      </w:r>
      <w:r w:rsidRPr="00032BA6">
        <w:rPr>
          <w:rStyle w:val="StyleUnderline"/>
          <w:highlight w:val="cyan"/>
        </w:rPr>
        <w:t>that abundant, clean energy is necessary to lift people out of poverty and begin to reduce greenhouse gas emissions from a swelling human population</w:t>
      </w:r>
      <w:r w:rsidRPr="002A226B">
        <w:rPr>
          <w:rStyle w:val="StyleUnderline"/>
        </w:rPr>
        <w:t>. Nuclear is one of the technologies available today—and with room for significant improvement and innovation. In that sense, natural gas is a bridge fuel to disaster, even with some form of CO2 capture and storage, and the world must immediately transition to renewables and nuclear</w:t>
      </w:r>
      <w:r w:rsidRPr="002A226B">
        <w:t xml:space="preserve">. But significant hurdles remain, not least the decades required for design, licensing and construction of even existing nuclear technologies, let alone novel ideas. </w:t>
      </w:r>
    </w:p>
    <w:p w:rsidR="00C73E2E" w:rsidRDefault="00C73E2E" w:rsidP="00C73E2E">
      <w:pPr>
        <w:pStyle w:val="Heading4"/>
      </w:pPr>
      <w:r>
        <w:softHyphen/>
        <w:t>Only nuclear power is cost-competitive, this marketability knocks all their “can’t solve” defense</w:t>
      </w:r>
    </w:p>
    <w:p w:rsidR="00C73E2E" w:rsidRPr="00885023" w:rsidRDefault="00C73E2E" w:rsidP="00C73E2E">
      <w:r w:rsidRPr="00FF1B8F">
        <w:rPr>
          <w:rStyle w:val="Style13ptBold"/>
        </w:rPr>
        <w:t>Williams 13</w:t>
      </w:r>
      <w:r w:rsidRPr="00FF1B8F">
        <w:rPr>
          <w:rStyle w:val="Style13ptBold"/>
        </w:rPr>
        <w:softHyphen/>
      </w:r>
      <w:r w:rsidRPr="00FF1B8F">
        <w:rPr>
          <w:rStyle w:val="Style13ptBold"/>
        </w:rPr>
        <w:softHyphen/>
        <w:t>—</w:t>
      </w:r>
      <w:r>
        <w:t xml:space="preserve">Arthur R. Williams, condensed-matter theorist, retired from IBM's Thomas J. Watson Research Center after 30 years there, 2013. (“Nuclear Power: The Only Available Solution to Global Warming,” </w:t>
      </w:r>
      <w:r w:rsidRPr="00885023">
        <w:rPr>
          <w:i/>
        </w:rPr>
        <w:t>Physics Today</w:t>
      </w:r>
      <w:r>
        <w:t>, April 8</w:t>
      </w:r>
      <w:r w:rsidRPr="00885023">
        <w:rPr>
          <w:vertAlign w:val="superscript"/>
        </w:rPr>
        <w:t>th</w:t>
      </w:r>
      <w:r>
        <w:t xml:space="preserve">, Available Online at </w:t>
      </w:r>
      <w:hyperlink r:id="rId40" w:history="1">
        <w:r w:rsidRPr="00F41D05">
          <w:rPr>
            <w:rStyle w:val="Hyperlink"/>
          </w:rPr>
          <w:t>http://scitation.aip.org/content/aip/magazine/physicstoday/news/10.1063/PT.4.2433</w:t>
        </w:r>
      </w:hyperlink>
      <w:r>
        <w:t xml:space="preserve">, Accessed on 07-15-2016, </w:t>
      </w:r>
      <w:proofErr w:type="spellStart"/>
      <w:r>
        <w:t>aqp</w:t>
      </w:r>
      <w:proofErr w:type="spellEnd"/>
      <w:r>
        <w:t>)</w:t>
      </w:r>
    </w:p>
    <w:p w:rsidR="00C73E2E" w:rsidRDefault="00C73E2E" w:rsidP="00C73E2E">
      <w:r>
        <w:t xml:space="preserve">Renewable sources, like wind, solar, and tide, emit no CO2, and that’s undeniably good. While the discussion of renewables often focuses on cost, </w:t>
      </w:r>
      <w:r w:rsidRPr="00B7472D">
        <w:rPr>
          <w:rStyle w:val="StyleUnderline"/>
        </w:rPr>
        <w:t>it is power density and intermittency that conspire with cost to prevent these technologies from providing adequate solutions</w:t>
      </w:r>
      <w:r>
        <w:t>.</w:t>
      </w:r>
    </w:p>
    <w:p w:rsidR="00C73E2E" w:rsidRDefault="00C73E2E" w:rsidP="00C73E2E">
      <w:r w:rsidRPr="00B7472D">
        <w:rPr>
          <w:rStyle w:val="StyleUnderline"/>
        </w:rPr>
        <w:t>As Gates puts it, technologies for renewable energy represent energy farming. Because the intrinsic power density of renewable sources is orders of magnitude lower than that of hydrocarbons and nuclear processes</w:t>
      </w:r>
      <w:r w:rsidRPr="00032BA6">
        <w:rPr>
          <w:rStyle w:val="StyleUnderline"/>
          <w:highlight w:val="cyan"/>
        </w:rPr>
        <w:t xml:space="preserve">, </w:t>
      </w:r>
      <w:r w:rsidRPr="00032BA6">
        <w:rPr>
          <w:rStyle w:val="Emphasis"/>
          <w:highlight w:val="cyan"/>
        </w:rPr>
        <w:t>large tracts of land are required to reap even modest quantities of power</w:t>
      </w:r>
      <w:r w:rsidRPr="00032BA6">
        <w:rPr>
          <w:highlight w:val="cyan"/>
        </w:rPr>
        <w:t>.</w:t>
      </w:r>
    </w:p>
    <w:p w:rsidR="00C73E2E" w:rsidRPr="00B7472D" w:rsidRDefault="00C73E2E" w:rsidP="00C73E2E">
      <w:pPr>
        <w:rPr>
          <w:rStyle w:val="StyleUnderline"/>
        </w:rPr>
      </w:pPr>
      <w:r w:rsidRPr="00032BA6">
        <w:rPr>
          <w:rStyle w:val="Emphasis"/>
          <w:highlight w:val="cyan"/>
        </w:rPr>
        <w:t xml:space="preserve">Even if large tracts of land, </w:t>
      </w:r>
      <w:r w:rsidRPr="00222EAA">
        <w:rPr>
          <w:rStyle w:val="Emphasis"/>
        </w:rPr>
        <w:t>such as those in the Sahara or the American Southwest</w:t>
      </w:r>
      <w:r w:rsidRPr="00032BA6">
        <w:rPr>
          <w:rStyle w:val="Emphasis"/>
          <w:highlight w:val="cyan"/>
        </w:rPr>
        <w:t>, are employed, the electricity produced is inherently intermittent, and must be stored and transported</w:t>
      </w:r>
      <w:r w:rsidRPr="00B7472D">
        <w:rPr>
          <w:rStyle w:val="Emphasis"/>
        </w:rPr>
        <w:t>.</w:t>
      </w:r>
      <w:r>
        <w:t xml:space="preserve"> For example, Gates estimates that all the world’s existing batteries can store only about 10 minutes of electricity consumption. Also, </w:t>
      </w:r>
      <w:r w:rsidRPr="00B7472D">
        <w:rPr>
          <w:rStyle w:val="StyleUnderline"/>
        </w:rPr>
        <w:t>because land is not available near population centers, transport such as high-tension towers must be provided.</w:t>
      </w:r>
    </w:p>
    <w:p w:rsidR="00C73E2E" w:rsidRDefault="00C73E2E" w:rsidP="00C73E2E">
      <w:pPr>
        <w:rPr>
          <w:rStyle w:val="Emphasis"/>
        </w:rPr>
      </w:pPr>
      <w:r>
        <w:t xml:space="preserve">While the relative cost of renewable sources is improving, cost still represents a disadvantage of several hundred percent that has been compensated by government subsidies. Subsidies might continue, but as </w:t>
      </w:r>
      <w:proofErr w:type="spellStart"/>
      <w:r>
        <w:t>Hargraves</w:t>
      </w:r>
      <w:proofErr w:type="spellEnd"/>
      <w:r>
        <w:t xml:space="preserve"> emphasizes in his extensively researched book, Thorium: Energy Cheaper than </w:t>
      </w:r>
      <w:proofErr w:type="gramStart"/>
      <w:r>
        <w:t>Coal ,</w:t>
      </w:r>
      <w:proofErr w:type="gramEnd"/>
      <w:r>
        <w:t xml:space="preserve"> </w:t>
      </w:r>
      <w:r w:rsidRPr="00B7472D">
        <w:rPr>
          <w:rStyle w:val="StyleUnderline"/>
        </w:rPr>
        <w:t xml:space="preserve">the prospects for eliminating CO2 emissions are greatly improved if the alternative power source is cheaper than hydrocarbons. The high energy density and availability of coal make it misleadingly attractive. </w:t>
      </w:r>
      <w:proofErr w:type="spellStart"/>
      <w:r w:rsidRPr="00B7472D">
        <w:rPr>
          <w:rStyle w:val="StyleUnderline"/>
        </w:rPr>
        <w:t>Hargraves</w:t>
      </w:r>
      <w:proofErr w:type="spellEnd"/>
      <w:r w:rsidRPr="00B7472D">
        <w:rPr>
          <w:rStyle w:val="StyleUnderline"/>
        </w:rPr>
        <w:t xml:space="preserve"> concludes that at least one of the next-generation breed-and-burn fission technologies can produce electricity for about $0.03/kWh, making it cost-competitive</w:t>
      </w:r>
      <w:r>
        <w:t xml:space="preserve">, even with coal. </w:t>
      </w:r>
      <w:r w:rsidRPr="00032BA6">
        <w:rPr>
          <w:rStyle w:val="Emphasis"/>
          <w:highlight w:val="cyan"/>
        </w:rPr>
        <w:t>The intrinsic safety and relative simplicity of the coming generation of breed-and-burn fission reactors makes them significantly less expensive than those of the present generation.</w:t>
      </w:r>
    </w:p>
    <w:p w:rsidR="00C73E2E" w:rsidRPr="002A226B" w:rsidRDefault="00C73E2E" w:rsidP="00C73E2E"/>
    <w:p w:rsidR="00C73E2E" w:rsidRPr="002A226B" w:rsidRDefault="00C73E2E" w:rsidP="00C73E2E">
      <w:pPr>
        <w:pStyle w:val="Heading3"/>
      </w:pPr>
      <w:r w:rsidRPr="002A226B">
        <w:t>A/t No impact to meltdown</w:t>
      </w:r>
    </w:p>
    <w:p w:rsidR="00C73E2E" w:rsidRPr="00EA549E" w:rsidRDefault="00C73E2E" w:rsidP="00C73E2E">
      <w:pPr>
        <w:pStyle w:val="Heading4"/>
        <w:rPr>
          <w:rStyle w:val="Style13ptBold"/>
          <w:rFonts w:cs="Arial"/>
          <w:b/>
          <w:u w:val="single"/>
        </w:rPr>
      </w:pPr>
      <w:r w:rsidRPr="00EA549E">
        <w:rPr>
          <w:rStyle w:val="Style13ptBold"/>
          <w:b/>
        </w:rPr>
        <w:t>Nuclear power is dangerous and can cause massive death tolls; probability of nuclear terror high</w:t>
      </w:r>
    </w:p>
    <w:p w:rsidR="00C73E2E" w:rsidRPr="002A226B" w:rsidRDefault="00C73E2E" w:rsidP="00C73E2E">
      <w:proofErr w:type="spellStart"/>
      <w:r w:rsidRPr="00EA549E">
        <w:rPr>
          <w:rStyle w:val="Style13ptBold"/>
          <w:szCs w:val="26"/>
        </w:rPr>
        <w:t>Caldicott</w:t>
      </w:r>
      <w:proofErr w:type="spellEnd"/>
      <w:r w:rsidRPr="00EA549E">
        <w:rPr>
          <w:rStyle w:val="Style13ptBold"/>
          <w:szCs w:val="26"/>
        </w:rPr>
        <w:t xml:space="preserve"> 7 </w:t>
      </w:r>
      <w:r w:rsidRPr="002A226B">
        <w:t xml:space="preserve">— Helen </w:t>
      </w:r>
      <w:proofErr w:type="spellStart"/>
      <w:r w:rsidRPr="002A226B">
        <w:t>Caldicott</w:t>
      </w:r>
      <w:proofErr w:type="spellEnd"/>
      <w:r w:rsidRPr="002A226B">
        <w:t>, University of Adelaide Medical School (medical degree), President of Physicians for Social Responsibility, founder of Women’s Action for Nuclear Disarmament, lecturer at the New School for Social Research on Media, Global Politics, and the Environment, founder of Nuclear Policy Research Institute, 2007 (“Nuclear Power Is Not the Answer,” Google Books, Available Online at https://books.google.com/books?id=eNCsSm7EBncC, Accessed 07/15/16, JZ)</w:t>
      </w:r>
    </w:p>
    <w:p w:rsidR="00C73E2E" w:rsidRPr="002A226B" w:rsidRDefault="00C73E2E" w:rsidP="00C73E2E">
      <w:r w:rsidRPr="00032BA6">
        <w:rPr>
          <w:rStyle w:val="StyleUnderline"/>
          <w:highlight w:val="cyan"/>
        </w:rPr>
        <w:t>Plutonium is so carcinogenic that the half ton</w:t>
      </w:r>
      <w:r w:rsidRPr="002A226B">
        <w:rPr>
          <w:rStyle w:val="StyleUnderline"/>
        </w:rPr>
        <w:t xml:space="preserve"> of plutonium </w:t>
      </w:r>
      <w:r w:rsidRPr="00032BA6">
        <w:rPr>
          <w:rStyle w:val="StyleUnderline"/>
          <w:highlight w:val="cyan"/>
        </w:rPr>
        <w:t>released from</w:t>
      </w:r>
      <w:r w:rsidRPr="002A226B">
        <w:rPr>
          <w:rStyle w:val="StyleUnderline"/>
        </w:rPr>
        <w:t xml:space="preserve"> the </w:t>
      </w:r>
      <w:r w:rsidRPr="00032BA6">
        <w:rPr>
          <w:rStyle w:val="StyleUnderline"/>
          <w:highlight w:val="cyan"/>
        </w:rPr>
        <w:t>Chernobyl</w:t>
      </w:r>
      <w:r w:rsidRPr="002A226B">
        <w:rPr>
          <w:rStyle w:val="StyleUnderline"/>
        </w:rPr>
        <w:t xml:space="preserve"> meltdown </w:t>
      </w:r>
      <w:r w:rsidRPr="00032BA6">
        <w:rPr>
          <w:rStyle w:val="StyleUnderline"/>
          <w:highlight w:val="cyan"/>
        </w:rPr>
        <w:t>is theoretically enough to kill everyone on earth with lung cancer 1,100 times</w:t>
      </w:r>
      <w:r w:rsidRPr="002A226B">
        <w:rPr>
          <w:rStyle w:val="StyleUnderline"/>
        </w:rPr>
        <w:t xml:space="preserve"> if it were to be uniformly distributed into the lung of every human being.</w:t>
      </w:r>
      <w:r w:rsidRPr="002A226B">
        <w:t xml:space="preserve"> Though </w:t>
      </w:r>
      <w:r w:rsidRPr="00032BA6">
        <w:rPr>
          <w:rStyle w:val="StyleUnderline"/>
          <w:highlight w:val="cyan"/>
        </w:rPr>
        <w:t>only 10 pounds of plutonium –</w:t>
      </w:r>
      <w:r w:rsidRPr="002A226B">
        <w:rPr>
          <w:rStyle w:val="StyleUnderline"/>
        </w:rPr>
        <w:t xml:space="preserve"> a lump </w:t>
      </w:r>
      <w:r w:rsidRPr="00032BA6">
        <w:rPr>
          <w:rStyle w:val="StyleUnderline"/>
          <w:highlight w:val="cyan"/>
        </w:rPr>
        <w:t>the size of a grapefruit – will make an effective atomic bomb</w:t>
      </w:r>
      <w:r w:rsidRPr="002A226B">
        <w:t xml:space="preserve">, literally </w:t>
      </w:r>
      <w:r w:rsidRPr="00032BA6">
        <w:rPr>
          <w:rStyle w:val="StyleUnderline"/>
          <w:highlight w:val="cyan"/>
        </w:rPr>
        <w:t>hundreds of tons of plutonium are lying around the world,</w:t>
      </w:r>
      <w:r w:rsidRPr="002A226B">
        <w:rPr>
          <w:rStyle w:val="StyleUnderline"/>
        </w:rPr>
        <w:t xml:space="preserve"> some if it </w:t>
      </w:r>
      <w:r w:rsidRPr="00032BA6">
        <w:rPr>
          <w:rStyle w:val="StyleUnderline"/>
          <w:highlight w:val="cyan"/>
        </w:rPr>
        <w:t>relatively unguarded. The design for an atomic bomb can easily be found on the Internet;</w:t>
      </w:r>
      <w:r w:rsidRPr="002A226B">
        <w:rPr>
          <w:rStyle w:val="StyleUnderline"/>
        </w:rPr>
        <w:t xml:space="preserve"> some basic </w:t>
      </w:r>
      <w:r w:rsidRPr="00032BA6">
        <w:rPr>
          <w:rStyle w:val="StyleUnderline"/>
          <w:highlight w:val="cyan"/>
        </w:rPr>
        <w:t>materials purchased at the local hardware shop will complete production.</w:t>
      </w:r>
      <w:r w:rsidRPr="002A226B">
        <w:t xml:space="preserve"> The fact that plutonium is a by-product of nuclear power explains why </w:t>
      </w:r>
      <w:r w:rsidRPr="00032BA6">
        <w:rPr>
          <w:rStyle w:val="StyleUnderline"/>
          <w:highlight w:val="cyan"/>
        </w:rPr>
        <w:t>any country that owns a nuclear power plant has access to atomic bomb fuel.</w:t>
      </w:r>
      <w:r w:rsidRPr="002A226B">
        <w:t xml:space="preserve"> Therefore, nuclear power is integral to the ever-growing problem of nuclear proliferation.</w:t>
      </w:r>
    </w:p>
    <w:p w:rsidR="00C73E2E" w:rsidRPr="00EA549E" w:rsidRDefault="00C73E2E" w:rsidP="00C73E2E">
      <w:pPr>
        <w:pStyle w:val="Heading4"/>
        <w:rPr>
          <w:rStyle w:val="Style13ptBold"/>
          <w:b/>
        </w:rPr>
      </w:pPr>
      <w:r w:rsidRPr="00EA549E">
        <w:rPr>
          <w:rStyle w:val="Style13ptBold"/>
          <w:b/>
        </w:rPr>
        <w:t>Nuclear meltdown causes death, disease, and suffering</w:t>
      </w:r>
    </w:p>
    <w:p w:rsidR="00C73E2E" w:rsidRPr="002A226B" w:rsidRDefault="00C73E2E" w:rsidP="00C73E2E">
      <w:proofErr w:type="spellStart"/>
      <w:r w:rsidRPr="00EA549E">
        <w:rPr>
          <w:rStyle w:val="Style13ptBold"/>
          <w:szCs w:val="26"/>
        </w:rPr>
        <w:t>Caldicott</w:t>
      </w:r>
      <w:proofErr w:type="spellEnd"/>
      <w:r w:rsidRPr="00EA549E">
        <w:rPr>
          <w:rStyle w:val="Style13ptBold"/>
          <w:szCs w:val="26"/>
        </w:rPr>
        <w:t xml:space="preserve"> 7 </w:t>
      </w:r>
      <w:r w:rsidRPr="002A226B">
        <w:t xml:space="preserve">— Helen </w:t>
      </w:r>
      <w:proofErr w:type="spellStart"/>
      <w:r w:rsidRPr="002A226B">
        <w:t>Caldicott</w:t>
      </w:r>
      <w:proofErr w:type="spellEnd"/>
      <w:r w:rsidRPr="002A226B">
        <w:t>, University of Adelaide Medical School (medical degree), President of Physicians for Social Responsibility, founder of Women’s Action for Nuclear Disarmament, lecturer at the New School for Social Research on Media, Global Politics, and the Environment, founder of Nuclear Policy Research Institute, 2007 (“Nuclear Power Is Not the Answer,” Google Books, Available Online at https://books.google.com/books?id=eNCsSm7EBncC, Accessed 07/15/16, JZ)</w:t>
      </w:r>
    </w:p>
    <w:p w:rsidR="00C73E2E" w:rsidRPr="002A226B" w:rsidRDefault="00C73E2E" w:rsidP="00C73E2E">
      <w:r w:rsidRPr="002A226B">
        <w:rPr>
          <w:rStyle w:val="StyleUnderline"/>
        </w:rPr>
        <w:t xml:space="preserve">In this day and age, </w:t>
      </w:r>
      <w:r w:rsidRPr="00032BA6">
        <w:rPr>
          <w:rStyle w:val="StyleUnderline"/>
          <w:highlight w:val="cyan"/>
        </w:rPr>
        <w:t>nuclear power plants are</w:t>
      </w:r>
      <w:r w:rsidRPr="002A226B">
        <w:rPr>
          <w:rStyle w:val="StyleUnderline"/>
        </w:rPr>
        <w:t xml:space="preserve"> also </w:t>
      </w:r>
      <w:r w:rsidRPr="00032BA6">
        <w:rPr>
          <w:rStyle w:val="StyleUnderline"/>
          <w:highlight w:val="cyan"/>
        </w:rPr>
        <w:t>obvious targets for terrorists, inviting assault by plane, truck bombs, armed attack, or covert intrusion into the reactor’s control room. The</w:t>
      </w:r>
      <w:r w:rsidRPr="002A226B">
        <w:rPr>
          <w:rStyle w:val="StyleUnderline"/>
        </w:rPr>
        <w:t xml:space="preserve"> subsequent </w:t>
      </w:r>
      <w:r w:rsidRPr="00032BA6">
        <w:rPr>
          <w:rStyle w:val="StyleUnderline"/>
          <w:highlight w:val="cyan"/>
        </w:rPr>
        <w:t>meltdown could induce the death of hundreds of thousands of people</w:t>
      </w:r>
      <w:r w:rsidRPr="002A226B">
        <w:t xml:space="preserve"> in heavily populated areas, </w:t>
      </w:r>
      <w:r w:rsidRPr="002A226B">
        <w:rPr>
          <w:rStyle w:val="StyleUnderline"/>
        </w:rPr>
        <w:t xml:space="preserve">and </w:t>
      </w:r>
      <w:r w:rsidRPr="00032BA6">
        <w:rPr>
          <w:rStyle w:val="StyleUnderline"/>
          <w:highlight w:val="cyan"/>
        </w:rPr>
        <w:t>they would expire slowly and painfully, some over days and others over years from acute radiation illness, cancer, leukemia, congenital deformities, or genetic disease.</w:t>
      </w:r>
      <w:r w:rsidRPr="002A226B">
        <w:t xml:space="preserve"> </w:t>
      </w:r>
      <w:r w:rsidRPr="00032BA6">
        <w:rPr>
          <w:rStyle w:val="StyleUnderline"/>
          <w:highlight w:val="cyan"/>
        </w:rPr>
        <w:t>Such an attack at the Indian Point reactors, thirty-five miles from Manhattan, for instance,</w:t>
      </w:r>
      <w:r w:rsidRPr="002A226B">
        <w:rPr>
          <w:rStyle w:val="StyleUnderline"/>
        </w:rPr>
        <w:t xml:space="preserve"> </w:t>
      </w:r>
      <w:r w:rsidRPr="00032BA6">
        <w:rPr>
          <w:rStyle w:val="StyleUnderline"/>
          <w:highlight w:val="cyan"/>
        </w:rPr>
        <w:t>would</w:t>
      </w:r>
      <w:r w:rsidRPr="002A226B">
        <w:rPr>
          <w:rStyle w:val="StyleUnderline"/>
        </w:rPr>
        <w:t xml:space="preserve"> effectively </w:t>
      </w:r>
      <w:r w:rsidRPr="00032BA6">
        <w:rPr>
          <w:rStyle w:val="StyleUnderline"/>
          <w:highlight w:val="cyan"/>
        </w:rPr>
        <w:t>incapacitate the world’s main financial center for the rest of time.</w:t>
      </w:r>
      <w:r w:rsidRPr="002A226B">
        <w:rPr>
          <w:rStyle w:val="StyleUnderline"/>
        </w:rPr>
        <w:t xml:space="preserve"> An attack on one of the thirteen reactors surrounding Chicago would wreak similar catastrophic medical consequences.</w:t>
      </w:r>
      <w:r w:rsidRPr="002A226B">
        <w:t xml:space="preserve"> Amazingly, security at U.S. nuclear power plants remains at virtually the same lax levels as prior to the 9/11 attacks.</w:t>
      </w:r>
    </w:p>
    <w:p w:rsidR="00C73E2E" w:rsidRPr="002A226B" w:rsidRDefault="00C73E2E" w:rsidP="00C73E2E"/>
    <w:p w:rsidR="00C73E2E" w:rsidRPr="002A226B" w:rsidRDefault="00C73E2E" w:rsidP="00C73E2E">
      <w:pPr>
        <w:pStyle w:val="Heading3"/>
      </w:pPr>
      <w:r w:rsidRPr="002A226B">
        <w:t>A/t No global solvency</w:t>
      </w:r>
    </w:p>
    <w:p w:rsidR="00C73E2E" w:rsidRPr="002A226B" w:rsidRDefault="00C73E2E" w:rsidP="00C73E2E">
      <w:pPr>
        <w:pStyle w:val="Heading4"/>
      </w:pPr>
      <w:r w:rsidRPr="002A226B">
        <w:t>China is becoming the world leader on nuclear energy</w:t>
      </w:r>
    </w:p>
    <w:p w:rsidR="00C73E2E" w:rsidRPr="002A226B" w:rsidRDefault="00C73E2E" w:rsidP="00C73E2E">
      <w:pPr>
        <w:rPr>
          <w:rStyle w:val="Style13ptBold"/>
          <w:b w:val="0"/>
          <w:sz w:val="24"/>
          <w:szCs w:val="24"/>
        </w:rPr>
      </w:pPr>
      <w:proofErr w:type="spellStart"/>
      <w:r w:rsidRPr="002A226B">
        <w:rPr>
          <w:rStyle w:val="Style13ptBold"/>
        </w:rPr>
        <w:t>Orcutt</w:t>
      </w:r>
      <w:proofErr w:type="spellEnd"/>
      <w:r w:rsidRPr="002A226B">
        <w:rPr>
          <w:rStyle w:val="Style13ptBold"/>
        </w:rPr>
        <w:t xml:space="preserve"> ’15 – </w:t>
      </w:r>
      <w:r w:rsidRPr="002A226B">
        <w:rPr>
          <w:rStyle w:val="Style13ptBold"/>
          <w:b w:val="0"/>
          <w:sz w:val="24"/>
          <w:szCs w:val="24"/>
        </w:rPr>
        <w:t xml:space="preserve">Mike </w:t>
      </w:r>
      <w:proofErr w:type="spellStart"/>
      <w:r w:rsidRPr="002A226B">
        <w:rPr>
          <w:rStyle w:val="Style13ptBold"/>
          <w:b w:val="0"/>
          <w:sz w:val="24"/>
          <w:szCs w:val="24"/>
        </w:rPr>
        <w:t>Orcutt</w:t>
      </w:r>
      <w:proofErr w:type="spellEnd"/>
      <w:r w:rsidRPr="002A226B">
        <w:rPr>
          <w:rStyle w:val="Style13ptBold"/>
          <w:b w:val="0"/>
          <w:sz w:val="24"/>
          <w:szCs w:val="24"/>
        </w:rPr>
        <w:t>, MIT Technology Review’s research editor, 2015</w:t>
      </w:r>
    </w:p>
    <w:p w:rsidR="00C73E2E" w:rsidRPr="002A226B" w:rsidRDefault="00C73E2E" w:rsidP="00C73E2E">
      <w:pPr>
        <w:rPr>
          <w:rStyle w:val="Style13ptBold"/>
          <w:b w:val="0"/>
          <w:sz w:val="24"/>
          <w:szCs w:val="24"/>
        </w:rPr>
      </w:pPr>
      <w:r w:rsidRPr="002A226B">
        <w:rPr>
          <w:rStyle w:val="Style13ptBold"/>
          <w:b w:val="0"/>
          <w:sz w:val="24"/>
          <w:szCs w:val="24"/>
        </w:rPr>
        <w:t>(“China Will Soon Leapfrog Traditional Leaders in Nuclear Power”, MIT Technology Review, July 27</w:t>
      </w:r>
      <w:r w:rsidRPr="002A226B">
        <w:rPr>
          <w:rStyle w:val="Style13ptBold"/>
          <w:b w:val="0"/>
          <w:sz w:val="24"/>
          <w:szCs w:val="24"/>
          <w:vertAlign w:val="superscript"/>
        </w:rPr>
        <w:t>th</w:t>
      </w:r>
      <w:r w:rsidRPr="002A226B">
        <w:rPr>
          <w:rStyle w:val="Style13ptBold"/>
          <w:b w:val="0"/>
          <w:sz w:val="24"/>
          <w:szCs w:val="24"/>
        </w:rPr>
        <w:t xml:space="preserve">, </w:t>
      </w:r>
      <w:hyperlink r:id="rId41" w:history="1">
        <w:r w:rsidRPr="002A226B">
          <w:rPr>
            <w:rStyle w:val="Hyperlink"/>
            <w:sz w:val="24"/>
            <w:szCs w:val="24"/>
          </w:rPr>
          <w:t>https://www.technologyreview.com/s/539691/china-will-soon-leapfrog-traditional-leaders-in-nuclear-power/</w:t>
        </w:r>
      </w:hyperlink>
      <w:r w:rsidRPr="002A226B">
        <w:rPr>
          <w:rStyle w:val="Style13ptBold"/>
          <w:b w:val="0"/>
          <w:sz w:val="24"/>
          <w:szCs w:val="24"/>
        </w:rPr>
        <w:t>, accessed July 15</w:t>
      </w:r>
      <w:r w:rsidRPr="002A226B">
        <w:rPr>
          <w:rStyle w:val="Style13ptBold"/>
          <w:b w:val="0"/>
          <w:sz w:val="24"/>
          <w:szCs w:val="24"/>
          <w:vertAlign w:val="superscript"/>
        </w:rPr>
        <w:t>th</w:t>
      </w:r>
      <w:r w:rsidRPr="002A226B">
        <w:rPr>
          <w:rStyle w:val="Style13ptBold"/>
          <w:b w:val="0"/>
          <w:sz w:val="24"/>
          <w:szCs w:val="24"/>
        </w:rPr>
        <w:t>, CE)</w:t>
      </w:r>
    </w:p>
    <w:p w:rsidR="00C73E2E" w:rsidRDefault="00C73E2E" w:rsidP="00C73E2E">
      <w:pPr>
        <w:rPr>
          <w:rStyle w:val="StyleUnderline"/>
        </w:rPr>
      </w:pPr>
      <w:r w:rsidRPr="00032BA6">
        <w:rPr>
          <w:rStyle w:val="StyleUnderline"/>
          <w:highlight w:val="cyan"/>
        </w:rPr>
        <w:t>Nuclear power will</w:t>
      </w:r>
      <w:r w:rsidRPr="002A226B">
        <w:rPr>
          <w:rStyle w:val="StyleUnderline"/>
        </w:rPr>
        <w:t xml:space="preserve"> likely have to </w:t>
      </w:r>
      <w:r w:rsidRPr="00032BA6">
        <w:rPr>
          <w:rStyle w:val="StyleUnderline"/>
          <w:highlight w:val="cyan"/>
        </w:rPr>
        <w:t xml:space="preserve">play a big contributing role toward helping countries reduce their </w:t>
      </w:r>
      <w:r w:rsidRPr="002A226B">
        <w:rPr>
          <w:rStyle w:val="StyleUnderline"/>
        </w:rPr>
        <w:t xml:space="preserve">carbon dioxide </w:t>
      </w:r>
      <w:r w:rsidRPr="00032BA6">
        <w:rPr>
          <w:rStyle w:val="StyleUnderline"/>
          <w:highlight w:val="cyan"/>
        </w:rPr>
        <w:t>emissions. China is rapidly moving up the global nuclear power leaderboard</w:t>
      </w:r>
      <w:r w:rsidRPr="002A226B">
        <w:rPr>
          <w:rStyle w:val="StyleUnderline"/>
        </w:rPr>
        <w:t xml:space="preserve">. Since 2012, as the </w:t>
      </w:r>
      <w:r w:rsidRPr="00032BA6">
        <w:rPr>
          <w:rStyle w:val="StyleUnderline"/>
          <w:highlight w:val="cyan"/>
        </w:rPr>
        <w:t>traditional leaders</w:t>
      </w:r>
      <w:r w:rsidRPr="002A226B">
        <w:rPr>
          <w:rStyle w:val="StyleUnderline"/>
        </w:rPr>
        <w:t xml:space="preserve"> in nuclear energy production </w:t>
      </w:r>
      <w:r w:rsidRPr="00032BA6">
        <w:rPr>
          <w:rStyle w:val="StyleUnderline"/>
          <w:highlight w:val="cyan"/>
        </w:rPr>
        <w:t>have remained stagnant</w:t>
      </w:r>
      <w:r w:rsidRPr="002A226B">
        <w:rPr>
          <w:rStyle w:val="StyleUnderline"/>
        </w:rPr>
        <w:t xml:space="preserve"> or backed off of their reliance on nuclear </w:t>
      </w:r>
      <w:r w:rsidRPr="00032BA6">
        <w:rPr>
          <w:rStyle w:val="StyleUnderline"/>
          <w:highlight w:val="cyan"/>
        </w:rPr>
        <w:t>in the wake of Fukushima</w:t>
      </w:r>
      <w:r w:rsidRPr="002A226B">
        <w:rPr>
          <w:rStyle w:val="StyleUnderline"/>
        </w:rPr>
        <w:t>,</w:t>
      </w:r>
      <w:r w:rsidRPr="002A226B">
        <w:t xml:space="preserve"> China has added 11 new reactors and over 11 gigawatts of nuclear generating capacity. By the end of this year, China is expected to pass Russia and South Korea and boast the fourth-largest nuclear generating capacity in the world, behind the United States, France, and Japan. By 2020 it will likely replace Japan in third place. </w:t>
      </w:r>
      <w:r w:rsidRPr="002A226B">
        <w:rPr>
          <w:rStyle w:val="StyleUnderline"/>
        </w:rPr>
        <w:t xml:space="preserve">This trend shows no signs of slowing, because </w:t>
      </w:r>
      <w:r w:rsidRPr="00032BA6">
        <w:rPr>
          <w:rStyle w:val="StyleUnderline"/>
          <w:highlight w:val="cyan"/>
        </w:rPr>
        <w:t>China has huge ambitions for adding new reactors</w:t>
      </w:r>
      <w:r w:rsidRPr="002A226B">
        <w:rPr>
          <w:rStyle w:val="StyleUnderline"/>
        </w:rPr>
        <w:t>, including advanced reactor designs, in the coming decades (see “Nuclear Options”).</w:t>
      </w:r>
      <w:r w:rsidRPr="002A226B">
        <w:t xml:space="preserve"> The country plans to increase its capacity from 23 gigawatts currently to 58 gigawatts by 2020, at which point it is also aiming to have 30 additional gigawatts under construction, according to the World Nuclear Association. Right now, of the 64 reactors being built around the world, 24 are in China—15 more than in second-place Russia. </w:t>
      </w:r>
      <w:r w:rsidRPr="00032BA6">
        <w:rPr>
          <w:rStyle w:val="StyleUnderline"/>
          <w:highlight w:val="cyan"/>
        </w:rPr>
        <w:t>The Chinese government is banking on nuclear playing a</w:t>
      </w:r>
      <w:r w:rsidRPr="002A226B">
        <w:rPr>
          <w:rStyle w:val="StyleUnderline"/>
        </w:rPr>
        <w:t xml:space="preserve"> significant </w:t>
      </w:r>
      <w:r w:rsidRPr="00032BA6">
        <w:rPr>
          <w:rStyle w:val="StyleUnderline"/>
          <w:highlight w:val="cyan"/>
        </w:rPr>
        <w:t>role in helping it achieve its goals of</w:t>
      </w:r>
      <w:r w:rsidRPr="002A226B">
        <w:rPr>
          <w:rStyle w:val="StyleUnderline"/>
        </w:rPr>
        <w:t xml:space="preserve"> having 15 percent of overall </w:t>
      </w:r>
      <w:r w:rsidRPr="00032BA6">
        <w:rPr>
          <w:rStyle w:val="StyleUnderline"/>
          <w:highlight w:val="cyan"/>
        </w:rPr>
        <w:t>energy consumption</w:t>
      </w:r>
      <w:r w:rsidRPr="002A226B">
        <w:rPr>
          <w:rStyle w:val="StyleUnderline"/>
        </w:rPr>
        <w:t xml:space="preserve"> come from non-fossil fuel sources by 2020, and 20 percent by 2030 (in 2012, 91 percent came from fossil fuels, according to the Energy Information Administration).</w:t>
      </w:r>
    </w:p>
    <w:p w:rsidR="00C73E2E" w:rsidRDefault="00C73E2E" w:rsidP="00C73E2E"/>
    <w:p w:rsidR="00C73E2E" w:rsidRDefault="00C73E2E" w:rsidP="00C73E2E">
      <w:pPr>
        <w:pStyle w:val="Heading4"/>
      </w:pPr>
      <w:r>
        <w:t>Chinese tech will go global</w:t>
      </w:r>
    </w:p>
    <w:p w:rsidR="00C73E2E" w:rsidRPr="00556125" w:rsidRDefault="00C73E2E" w:rsidP="00C73E2E">
      <w:r w:rsidRPr="00631D3F">
        <w:rPr>
          <w:rStyle w:val="Style13ptBold"/>
        </w:rPr>
        <w:t>WSJ 16—</w:t>
      </w:r>
      <w:r>
        <w:t xml:space="preserve"> Wall Street Journal, 2016. (“China Inc.’s Nuclear-Power Push,” Byline Brian </w:t>
      </w:r>
      <w:proofErr w:type="spellStart"/>
      <w:r>
        <w:t>Spegele</w:t>
      </w:r>
      <w:proofErr w:type="spellEnd"/>
      <w:r>
        <w:t>, February 23</w:t>
      </w:r>
      <w:r w:rsidRPr="00556125">
        <w:rPr>
          <w:vertAlign w:val="superscript"/>
        </w:rPr>
        <w:t>rd</w:t>
      </w:r>
      <w:r>
        <w:t xml:space="preserve">, Available Online at </w:t>
      </w:r>
      <w:hyperlink r:id="rId42" w:history="1">
        <w:r w:rsidRPr="00F41D05">
          <w:rPr>
            <w:rStyle w:val="Hyperlink"/>
          </w:rPr>
          <w:t>http://www.wsj.com/articles/china-inc-s-nuclear-power-push-1456251331</w:t>
        </w:r>
      </w:hyperlink>
      <w:r>
        <w:t xml:space="preserve">, Accessed 07-17-2016, </w:t>
      </w:r>
      <w:proofErr w:type="spellStart"/>
      <w:r>
        <w:t>aqp</w:t>
      </w:r>
      <w:proofErr w:type="spellEnd"/>
      <w:r>
        <w:t>)</w:t>
      </w:r>
    </w:p>
    <w:p w:rsidR="00C73E2E" w:rsidRPr="00556125" w:rsidRDefault="00C73E2E" w:rsidP="00C73E2E">
      <w:pPr>
        <w:rPr>
          <w:rStyle w:val="Emphasis"/>
        </w:rPr>
      </w:pPr>
      <w:r>
        <w:t>SHENZHEN, China—</w:t>
      </w:r>
      <w:r w:rsidRPr="00651755">
        <w:rPr>
          <w:rStyle w:val="Emphasis"/>
          <w:highlight w:val="cyan"/>
        </w:rPr>
        <w:t xml:space="preserve">China wants </w:t>
      </w:r>
      <w:r w:rsidRPr="009C3A05">
        <w:rPr>
          <w:rStyle w:val="Emphasis"/>
          <w:highlight w:val="cyan"/>
        </w:rPr>
        <w:t>to shift</w:t>
      </w:r>
      <w:r w:rsidRPr="00556125">
        <w:rPr>
          <w:rStyle w:val="Emphasis"/>
        </w:rPr>
        <w:t xml:space="preserve"> from customer </w:t>
      </w:r>
      <w:r w:rsidRPr="009C3A05">
        <w:rPr>
          <w:rStyle w:val="Emphasis"/>
          <w:highlight w:val="cyan"/>
        </w:rPr>
        <w:t>to</w:t>
      </w:r>
      <w:r w:rsidRPr="00556125">
        <w:rPr>
          <w:rStyle w:val="Emphasis"/>
        </w:rPr>
        <w:t xml:space="preserve"> competitor in </w:t>
      </w:r>
      <w:r w:rsidRPr="009C3A05">
        <w:rPr>
          <w:rStyle w:val="Emphasis"/>
          <w:highlight w:val="cyan"/>
        </w:rPr>
        <w:t>the global nuclear industry</w:t>
      </w:r>
      <w:r w:rsidRPr="00556125">
        <w:rPr>
          <w:rStyle w:val="Emphasis"/>
        </w:rPr>
        <w:t xml:space="preserve"> as it seeks to roll out its first advanced reactor for export</w:t>
      </w:r>
      <w:r w:rsidRPr="00556125">
        <w:rPr>
          <w:rStyle w:val="StyleUnderline"/>
        </w:rPr>
        <w:t>, a move that adds new competition for already struggling global firms</w:t>
      </w:r>
      <w:r>
        <w:t xml:space="preserve">. </w:t>
      </w:r>
      <w:r w:rsidRPr="009C3A05">
        <w:rPr>
          <w:rStyle w:val="Emphasis"/>
          <w:highlight w:val="cyan"/>
        </w:rPr>
        <w:t>Two state-owned firms teamed up to design</w:t>
      </w:r>
      <w:r w:rsidRPr="00556125">
        <w:rPr>
          <w:rStyle w:val="Emphasis"/>
        </w:rPr>
        <w:t xml:space="preserve"> the </w:t>
      </w:r>
      <w:r w:rsidRPr="009C3A05">
        <w:rPr>
          <w:rStyle w:val="Emphasis"/>
          <w:highlight w:val="cyan"/>
        </w:rPr>
        <w:t>advanced</w:t>
      </w:r>
      <w:r w:rsidRPr="00556125">
        <w:rPr>
          <w:rStyle w:val="Emphasis"/>
        </w:rPr>
        <w:t xml:space="preserve"> indigenous </w:t>
      </w:r>
      <w:proofErr w:type="spellStart"/>
      <w:r w:rsidRPr="00556125">
        <w:rPr>
          <w:rStyle w:val="Emphasis"/>
        </w:rPr>
        <w:t>Hualong</w:t>
      </w:r>
      <w:proofErr w:type="spellEnd"/>
      <w:r w:rsidRPr="00556125">
        <w:rPr>
          <w:rStyle w:val="Emphasis"/>
        </w:rPr>
        <w:t xml:space="preserve"> One </w:t>
      </w:r>
      <w:r w:rsidRPr="009C3A05">
        <w:rPr>
          <w:rStyle w:val="Emphasis"/>
          <w:highlight w:val="cyan"/>
        </w:rPr>
        <w:t>reactor</w:t>
      </w:r>
      <w:r w:rsidRPr="00556125">
        <w:rPr>
          <w:rStyle w:val="Emphasis"/>
        </w:rPr>
        <w:t xml:space="preserve"> with </w:t>
      </w:r>
      <w:r w:rsidRPr="009C3A05">
        <w:rPr>
          <w:rStyle w:val="Emphasis"/>
          <w:highlight w:val="cyan"/>
        </w:rPr>
        <w:t>plans</w:t>
      </w:r>
      <w:r w:rsidRPr="00556125">
        <w:rPr>
          <w:rStyle w:val="Emphasis"/>
        </w:rPr>
        <w:t xml:space="preserve"> to sell overseas</w:t>
      </w:r>
      <w:r>
        <w:t xml:space="preserve">. On Tuesday, </w:t>
      </w:r>
      <w:r w:rsidRPr="00556125">
        <w:rPr>
          <w:rStyle w:val="StyleUnderline"/>
        </w:rPr>
        <w:t xml:space="preserve">one of them, China General Nuclear Power Group, hosted dozens of business executives from Kenya, Russia, Indonesia and elsewhere, as well as diplomats and journalists, at its </w:t>
      </w:r>
      <w:proofErr w:type="spellStart"/>
      <w:r w:rsidRPr="00556125">
        <w:rPr>
          <w:rStyle w:val="StyleUnderline"/>
        </w:rPr>
        <w:t>Daya</w:t>
      </w:r>
      <w:proofErr w:type="spellEnd"/>
      <w:r w:rsidRPr="00556125">
        <w:rPr>
          <w:rStyle w:val="StyleUnderline"/>
        </w:rPr>
        <w:t xml:space="preserve"> Bay nuclear-power station to promote the </w:t>
      </w:r>
      <w:proofErr w:type="spellStart"/>
      <w:r w:rsidRPr="00556125">
        <w:rPr>
          <w:rStyle w:val="StyleUnderline"/>
        </w:rPr>
        <w:t>Hualong</w:t>
      </w:r>
      <w:proofErr w:type="spellEnd"/>
      <w:r w:rsidRPr="00556125">
        <w:rPr>
          <w:rStyle w:val="StyleUnderline"/>
        </w:rPr>
        <w:t xml:space="preserve"> One for export</w:t>
      </w:r>
      <w:r>
        <w:t xml:space="preserve">. Asked how much of the global market share for new nuclear reactors CGN wants </w:t>
      </w:r>
      <w:proofErr w:type="spellStart"/>
      <w:r>
        <w:t>Hualong</w:t>
      </w:r>
      <w:proofErr w:type="spellEnd"/>
      <w:r>
        <w:t xml:space="preserve"> One to win, Zheng </w:t>
      </w:r>
      <w:proofErr w:type="spellStart"/>
      <w:r>
        <w:t>Dongshan</w:t>
      </w:r>
      <w:proofErr w:type="spellEnd"/>
      <w:r>
        <w:t xml:space="preserve">, CGN’s deputy general manager in charge of international business, said: “The more the better.” </w:t>
      </w:r>
      <w:r w:rsidRPr="009C3A05">
        <w:rPr>
          <w:rStyle w:val="StyleUnderline"/>
          <w:highlight w:val="cyan"/>
        </w:rPr>
        <w:t>The move marks a turnaround for China</w:t>
      </w:r>
      <w:r w:rsidRPr="00556125">
        <w:rPr>
          <w:rStyle w:val="StyleUnderline"/>
        </w:rPr>
        <w:t xml:space="preserve"> and the nuclear-power industry. For three decades, China served as a big market for nuclear giants</w:t>
      </w:r>
      <w:r>
        <w:t xml:space="preserve"> including U.S.-based, Japanese-owned Westinghouse Electric Co. and France’s </w:t>
      </w:r>
      <w:proofErr w:type="spellStart"/>
      <w:r>
        <w:t>Areva</w:t>
      </w:r>
      <w:proofErr w:type="spellEnd"/>
      <w:r>
        <w:t xml:space="preserve"> SA. </w:t>
      </w:r>
      <w:r w:rsidRPr="00556125">
        <w:rPr>
          <w:rStyle w:val="StyleUnderline"/>
        </w:rPr>
        <w:t>More than 30 reactors have been built across China since the 1990s with reliance on foreign design and technology.</w:t>
      </w:r>
      <w:r>
        <w:rPr>
          <w:rStyle w:val="StyleUnderline"/>
        </w:rPr>
        <w:t xml:space="preserve"> </w:t>
      </w:r>
      <w:r w:rsidRPr="00556125">
        <w:rPr>
          <w:rStyle w:val="StyleUnderline"/>
        </w:rPr>
        <w:t>China’s push into nuclear power comes as many nations have been re-examining the risks of nuclear energy and its costs compared with natural gas and other fuels</w:t>
      </w:r>
      <w:r>
        <w:t xml:space="preserve">. </w:t>
      </w:r>
      <w:r w:rsidRPr="009C3A05">
        <w:rPr>
          <w:rStyle w:val="Emphasis"/>
          <w:highlight w:val="cyan"/>
        </w:rPr>
        <w:t>Two dozen reactors are under construction across China</w:t>
      </w:r>
      <w:r w:rsidRPr="00556125">
        <w:rPr>
          <w:rStyle w:val="Emphasis"/>
        </w:rPr>
        <w:t xml:space="preserve"> today,</w:t>
      </w:r>
      <w:r>
        <w:t xml:space="preserve"> representing more than one-third of all reactors being built globally, according to the International Atomic Energy Agency</w:t>
      </w:r>
      <w:r w:rsidRPr="009C3A05">
        <w:rPr>
          <w:highlight w:val="cyan"/>
        </w:rPr>
        <w:t xml:space="preserve">. </w:t>
      </w:r>
      <w:r w:rsidRPr="009C3A05">
        <w:rPr>
          <w:rStyle w:val="StyleUnderline"/>
          <w:highlight w:val="cyan"/>
        </w:rPr>
        <w:t>The scale and pace of building has given</w:t>
      </w:r>
      <w:r w:rsidRPr="00556125">
        <w:rPr>
          <w:rStyle w:val="StyleUnderline"/>
        </w:rPr>
        <w:t xml:space="preserve"> CGN and other </w:t>
      </w:r>
      <w:r w:rsidRPr="009C3A05">
        <w:rPr>
          <w:rStyle w:val="StyleUnderline"/>
          <w:highlight w:val="cyan"/>
        </w:rPr>
        <w:t>Chinese companies opportunities to bulk up on experience</w:t>
      </w:r>
      <w:r w:rsidRPr="00556125">
        <w:rPr>
          <w:rStyle w:val="StyleUnderline"/>
        </w:rPr>
        <w:t xml:space="preserve"> in the home market and gain skills in developing reactor parts, technologies and systems</w:t>
      </w:r>
      <w:r>
        <w:t xml:space="preserve">. </w:t>
      </w:r>
      <w:r w:rsidRPr="009C3A05">
        <w:rPr>
          <w:rStyle w:val="Emphasis"/>
          <w:highlight w:val="cyan"/>
        </w:rPr>
        <w:t>That experience</w:t>
      </w:r>
      <w:r w:rsidRPr="00556125">
        <w:rPr>
          <w:rStyle w:val="Emphasis"/>
        </w:rPr>
        <w:t xml:space="preserve">, combined </w:t>
      </w:r>
      <w:r w:rsidRPr="009C3A05">
        <w:rPr>
          <w:rStyle w:val="Emphasis"/>
          <w:highlight w:val="cyan"/>
        </w:rPr>
        <w:t>with China’s lower costs</w:t>
      </w:r>
      <w:r w:rsidRPr="00556125">
        <w:rPr>
          <w:rStyle w:val="Emphasis"/>
        </w:rPr>
        <w:t xml:space="preserve"> of labor and capital, </w:t>
      </w:r>
      <w:r w:rsidRPr="009C3A05">
        <w:rPr>
          <w:rStyle w:val="Emphasis"/>
          <w:highlight w:val="cyan"/>
        </w:rPr>
        <w:t>makes the new Chinese reactor</w:t>
      </w:r>
      <w:r w:rsidRPr="00556125">
        <w:rPr>
          <w:rStyle w:val="Emphasis"/>
        </w:rPr>
        <w:t xml:space="preserve"> potentially </w:t>
      </w:r>
      <w:r w:rsidRPr="009C3A05">
        <w:rPr>
          <w:rStyle w:val="Emphasis"/>
          <w:highlight w:val="cyan"/>
        </w:rPr>
        <w:t>attractive to international customers</w:t>
      </w:r>
      <w:r w:rsidRPr="00556125">
        <w:rPr>
          <w:rStyle w:val="Emphasis"/>
        </w:rPr>
        <w:t>, industry experts said.</w:t>
      </w:r>
      <w:r>
        <w:t xml:space="preserve"> </w:t>
      </w:r>
      <w:r w:rsidRPr="00556125">
        <w:rPr>
          <w:rStyle w:val="StyleUnderline"/>
        </w:rPr>
        <w:t xml:space="preserve">“It’s the right time to promote the </w:t>
      </w:r>
      <w:proofErr w:type="spellStart"/>
      <w:r w:rsidRPr="00556125">
        <w:rPr>
          <w:rStyle w:val="StyleUnderline"/>
        </w:rPr>
        <w:t>Hualong</w:t>
      </w:r>
      <w:proofErr w:type="spellEnd"/>
      <w:r w:rsidRPr="00556125">
        <w:rPr>
          <w:rStyle w:val="StyleUnderline"/>
        </w:rPr>
        <w:t xml:space="preserve"> One,” said François Morin, China director of the World Nuclear Association, </w:t>
      </w:r>
      <w:r>
        <w:t xml:space="preserve">a trade group. </w:t>
      </w:r>
      <w:r w:rsidRPr="00556125">
        <w:rPr>
          <w:rStyle w:val="Emphasis"/>
        </w:rPr>
        <w:t>“They have a window of opportunity.”</w:t>
      </w:r>
    </w:p>
    <w:p w:rsidR="00C73E2E" w:rsidRPr="002A226B" w:rsidRDefault="00C73E2E" w:rsidP="00C73E2E">
      <w:pPr>
        <w:rPr>
          <w:rStyle w:val="StyleUnderline"/>
        </w:rPr>
      </w:pPr>
    </w:p>
    <w:p w:rsidR="00C73E2E" w:rsidRPr="002A226B" w:rsidRDefault="00C73E2E" w:rsidP="00C73E2E">
      <w:pPr>
        <w:pStyle w:val="Heading3"/>
      </w:pPr>
      <w:r w:rsidRPr="002A226B">
        <w:t>A/t “Too late – beyond the tipping point”</w:t>
      </w:r>
    </w:p>
    <w:p w:rsidR="00C73E2E" w:rsidRPr="002A226B" w:rsidRDefault="00C73E2E" w:rsidP="00C73E2E">
      <w:pPr>
        <w:pStyle w:val="Heading4"/>
      </w:pPr>
      <w:r w:rsidRPr="002A226B">
        <w:t>(  ) Not too late – every reduction key</w:t>
      </w:r>
    </w:p>
    <w:p w:rsidR="00C73E2E" w:rsidRPr="002A226B" w:rsidRDefault="00C73E2E" w:rsidP="00C73E2E"/>
    <w:p w:rsidR="00C73E2E" w:rsidRPr="002A226B" w:rsidRDefault="00C73E2E" w:rsidP="00C73E2E">
      <w:pPr>
        <w:rPr>
          <w:rStyle w:val="Style13ptBold"/>
        </w:rPr>
      </w:pPr>
      <w:proofErr w:type="spellStart"/>
      <w:r w:rsidRPr="002A226B">
        <w:rPr>
          <w:rStyle w:val="Style13ptBold"/>
        </w:rPr>
        <w:t>Nuccitelli</w:t>
      </w:r>
      <w:proofErr w:type="spellEnd"/>
      <w:r w:rsidRPr="002A226B">
        <w:rPr>
          <w:rStyle w:val="Style13ptBold"/>
        </w:rPr>
        <w:t xml:space="preserve"> 12</w:t>
      </w:r>
    </w:p>
    <w:p w:rsidR="00C73E2E" w:rsidRPr="002A226B" w:rsidRDefault="00C73E2E" w:rsidP="00C73E2E">
      <w:pPr>
        <w:rPr>
          <w:sz w:val="16"/>
          <w:szCs w:val="16"/>
        </w:rPr>
      </w:pPr>
      <w:r w:rsidRPr="002A226B">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43" w:history="1">
        <w:r w:rsidRPr="002A226B">
          <w:rPr>
            <w:rStyle w:val="Hyperlink"/>
            <w:sz w:val="16"/>
            <w:szCs w:val="16"/>
          </w:rPr>
          <w:t>http://www.skepticalscience.com/realistically-what-might-future-climate-look-like.html</w:t>
        </w:r>
      </w:hyperlink>
      <w:r w:rsidRPr="002A226B">
        <w:rPr>
          <w:sz w:val="16"/>
          <w:szCs w:val="16"/>
        </w:rPr>
        <w:t>]</w:t>
      </w:r>
    </w:p>
    <w:p w:rsidR="00C73E2E" w:rsidRPr="002A226B" w:rsidRDefault="00C73E2E" w:rsidP="00C73E2E">
      <w:pPr>
        <w:rPr>
          <w:sz w:val="14"/>
        </w:rPr>
      </w:pPr>
    </w:p>
    <w:p w:rsidR="00C73E2E" w:rsidRPr="002A226B" w:rsidRDefault="00C73E2E" w:rsidP="00C73E2E">
      <w:pPr>
        <w:rPr>
          <w:sz w:val="16"/>
        </w:rPr>
      </w:pPr>
      <w:r w:rsidRPr="00032BA6">
        <w:rPr>
          <w:rStyle w:val="TitleChar"/>
          <w:highlight w:val="cyan"/>
        </w:rPr>
        <w:t xml:space="preserve">We're </w:t>
      </w:r>
      <w:r w:rsidRPr="00032BA6">
        <w:rPr>
          <w:rStyle w:val="Emphasis"/>
          <w:highlight w:val="cyan"/>
        </w:rPr>
        <w:t>not yet committed</w:t>
      </w:r>
      <w:r w:rsidRPr="00032BA6">
        <w:rPr>
          <w:rStyle w:val="TitleChar"/>
          <w:highlight w:val="cyan"/>
        </w:rPr>
        <w:t xml:space="preserve"> to surpassing 2°C</w:t>
      </w:r>
      <w:r w:rsidRPr="002A226B">
        <w:rPr>
          <w:rStyle w:val="TitleChar"/>
        </w:rPr>
        <w:t xml:space="preserve"> global </w:t>
      </w:r>
      <w:r w:rsidRPr="00032BA6">
        <w:rPr>
          <w:rStyle w:val="TitleChar"/>
          <w:highlight w:val="cyan"/>
        </w:rPr>
        <w:t>warming, but</w:t>
      </w:r>
      <w:r w:rsidRPr="002A226B">
        <w:rPr>
          <w:rStyle w:val="TitleChar"/>
        </w:rPr>
        <w:t xml:space="preserve"> as Watson noted, </w:t>
      </w:r>
      <w:r w:rsidRPr="00032BA6">
        <w:rPr>
          <w:rStyle w:val="TitleChar"/>
          <w:highlight w:val="cyan"/>
        </w:rPr>
        <w:t>we are quickly running out of time to</w:t>
      </w:r>
      <w:r w:rsidRPr="002A226B">
        <w:rPr>
          <w:rStyle w:val="TitleChar"/>
        </w:rPr>
        <w:t xml:space="preserve"> realistically give ourselves a chance to </w:t>
      </w:r>
      <w:r w:rsidRPr="00032BA6">
        <w:rPr>
          <w:rStyle w:val="TitleChar"/>
          <w:highlight w:val="cyan"/>
        </w:rPr>
        <w:t>stay below that 'danger limit'</w:t>
      </w:r>
      <w:r w:rsidRPr="002A226B">
        <w:rPr>
          <w:rStyle w:val="TitleChar"/>
        </w:rPr>
        <w:t>.  However, 2°C is not a do-or-die</w:t>
      </w:r>
      <w:r w:rsidRPr="002A226B">
        <w:rPr>
          <w:sz w:val="16"/>
        </w:rPr>
        <w:t xml:space="preserve"> threshold.  </w:t>
      </w:r>
      <w:r w:rsidRPr="00032BA6">
        <w:rPr>
          <w:rStyle w:val="TitleChar"/>
          <w:highlight w:val="cyan"/>
        </w:rPr>
        <w:t>Every bit</w:t>
      </w:r>
      <w:r w:rsidRPr="002A226B">
        <w:rPr>
          <w:rStyle w:val="TitleChar"/>
        </w:rPr>
        <w:t xml:space="preserve"> of CO2 emissions </w:t>
      </w:r>
      <w:r w:rsidRPr="00032BA6">
        <w:rPr>
          <w:rStyle w:val="TitleChar"/>
          <w:highlight w:val="cyan"/>
        </w:rPr>
        <w:t>we can reduce means</w:t>
      </w:r>
      <w:r w:rsidRPr="002A226B">
        <w:rPr>
          <w:rStyle w:val="TitleChar"/>
        </w:rPr>
        <w:t xml:space="preserve"> that much </w:t>
      </w:r>
      <w:r w:rsidRPr="00032BA6">
        <w:rPr>
          <w:rStyle w:val="TitleChar"/>
          <w:highlight w:val="cyan"/>
        </w:rPr>
        <w:t>avoided</w:t>
      </w:r>
      <w:r w:rsidRPr="002A226B">
        <w:rPr>
          <w:rStyle w:val="TitleChar"/>
        </w:rPr>
        <w:t xml:space="preserve"> future </w:t>
      </w:r>
      <w:r w:rsidRPr="00032BA6">
        <w:rPr>
          <w:rStyle w:val="TitleChar"/>
          <w:highlight w:val="cyan"/>
        </w:rPr>
        <w:t>warming</w:t>
      </w:r>
      <w:r w:rsidRPr="00032BA6">
        <w:rPr>
          <w:sz w:val="16"/>
          <w:highlight w:val="cyan"/>
        </w:rPr>
        <w:t>,</w:t>
      </w:r>
      <w:r w:rsidRPr="002A226B">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2A226B">
        <w:rPr>
          <w:rStyle w:val="TitleChar"/>
        </w:rPr>
        <w:t xml:space="preserve">limiting global warming to 2°C is probably the best we can do. However, </w:t>
      </w:r>
      <w:r w:rsidRPr="00032BA6">
        <w:rPr>
          <w:rStyle w:val="TitleChar"/>
          <w:highlight w:val="cyan"/>
        </w:rPr>
        <w:t xml:space="preserve">there is a </w:t>
      </w:r>
      <w:r w:rsidRPr="00032BA6">
        <w:rPr>
          <w:rStyle w:val="Emphasis"/>
          <w:highlight w:val="cyan"/>
        </w:rPr>
        <w:t>big difference</w:t>
      </w:r>
      <w:r w:rsidRPr="00032BA6">
        <w:rPr>
          <w:rStyle w:val="TitleChar"/>
          <w:highlight w:val="cyan"/>
        </w:rPr>
        <w:t xml:space="preserve"> between 2°</w:t>
      </w:r>
      <w:r w:rsidRPr="002A226B">
        <w:rPr>
          <w:rStyle w:val="TitleChar"/>
        </w:rPr>
        <w:t xml:space="preserve">C and 3°C, between 3°C and 4°C, </w:t>
      </w:r>
      <w:r w:rsidRPr="00032BA6">
        <w:rPr>
          <w:rStyle w:val="TitleChar"/>
          <w:highlight w:val="cyan"/>
        </w:rPr>
        <w:t>and anything greater than 4°</w:t>
      </w:r>
      <w:r w:rsidRPr="002A226B">
        <w:rPr>
          <w:rStyle w:val="TitleChar"/>
        </w:rPr>
        <w:t xml:space="preserve">C </w:t>
      </w:r>
      <w:r w:rsidRPr="00032BA6">
        <w:rPr>
          <w:rStyle w:val="TitleChar"/>
          <w:highlight w:val="cyan"/>
        </w:rPr>
        <w:t>can</w:t>
      </w:r>
      <w:r w:rsidRPr="002A226B">
        <w:rPr>
          <w:rStyle w:val="TitleChar"/>
        </w:rPr>
        <w:t xml:space="preserve"> probably accurately </w:t>
      </w:r>
      <w:r w:rsidRPr="00032BA6">
        <w:rPr>
          <w:rStyle w:val="TitleChar"/>
          <w:highlight w:val="cyan"/>
        </w:rPr>
        <w:t>be described as catastrophic</w:t>
      </w:r>
      <w:r w:rsidRPr="002A226B">
        <w:rPr>
          <w:sz w:val="16"/>
        </w:rPr>
        <w:t xml:space="preserve">, since various tipping points are expected to be triggered at this level. Right now, </w:t>
      </w:r>
      <w:r w:rsidRPr="00032BA6">
        <w:rPr>
          <w:rStyle w:val="Emphasis"/>
          <w:highlight w:val="cyan"/>
        </w:rPr>
        <w:t>we are on track for the catastrophic consequences</w:t>
      </w:r>
      <w:r w:rsidRPr="002A226B">
        <w:rPr>
          <w:sz w:val="16"/>
        </w:rPr>
        <w:t xml:space="preserve"> (widespread coral mortality, mass extinctions, hundreds of millions of people adversely impacted by droughts, floods, heat waves, etc</w:t>
      </w:r>
      <w:r w:rsidRPr="002A226B">
        <w:rPr>
          <w:rStyle w:val="Emphasis"/>
        </w:rPr>
        <w:t xml:space="preserve">.). </w:t>
      </w:r>
      <w:r w:rsidRPr="00032BA6">
        <w:rPr>
          <w:rStyle w:val="Emphasis"/>
          <w:highlight w:val="cyan"/>
        </w:rPr>
        <w:t>But we're not stuck on that track just yet,</w:t>
      </w:r>
      <w:r w:rsidRPr="002A226B">
        <w:rPr>
          <w:sz w:val="16"/>
        </w:rPr>
        <w:t xml:space="preserve"> </w:t>
      </w:r>
      <w:r w:rsidRPr="002A226B">
        <w:rPr>
          <w:rStyle w:val="TitleChar"/>
        </w:rPr>
        <w:t xml:space="preserve">and </w:t>
      </w:r>
      <w:r w:rsidRPr="00032BA6">
        <w:rPr>
          <w:rStyle w:val="TitleChar"/>
          <w:highlight w:val="cyan"/>
        </w:rPr>
        <w:t>we need to move</w:t>
      </w:r>
      <w:r w:rsidRPr="002A226B">
        <w:rPr>
          <w:rStyle w:val="TitleChar"/>
        </w:rPr>
        <w:t xml:space="preserve"> ourselves </w:t>
      </w:r>
      <w:r w:rsidRPr="00032BA6">
        <w:rPr>
          <w:rStyle w:val="TitleChar"/>
          <w:highlight w:val="cyan"/>
        </w:rPr>
        <w:t>as far off</w:t>
      </w:r>
      <w:r w:rsidRPr="002A226B">
        <w:rPr>
          <w:rStyle w:val="TitleChar"/>
        </w:rPr>
        <w:t xml:space="preserve"> of it </w:t>
      </w:r>
      <w:r w:rsidRPr="00032BA6">
        <w:rPr>
          <w:rStyle w:val="TitleChar"/>
          <w:highlight w:val="cyan"/>
        </w:rPr>
        <w:t>as possible by reducing</w:t>
      </w:r>
      <w:r w:rsidRPr="002A226B">
        <w:rPr>
          <w:rStyle w:val="TitleChar"/>
        </w:rPr>
        <w:t xml:space="preserve"> our greenhouse gas </w:t>
      </w:r>
      <w:r w:rsidRPr="00032BA6">
        <w:rPr>
          <w:rStyle w:val="TitleChar"/>
          <w:highlight w:val="cyan"/>
        </w:rPr>
        <w:t>emissions</w:t>
      </w:r>
      <w:r w:rsidRPr="002A226B">
        <w:rPr>
          <w:rStyle w:val="TitleChar"/>
        </w:rPr>
        <w:t xml:space="preserve"> as </w:t>
      </w:r>
      <w:r w:rsidRPr="00032BA6">
        <w:rPr>
          <w:rStyle w:val="TitleChar"/>
          <w:highlight w:val="cyan"/>
        </w:rPr>
        <w:t>soon and as much as possible</w:t>
      </w:r>
      <w:r w:rsidRPr="00032BA6">
        <w:rPr>
          <w:sz w:val="16"/>
          <w:highlight w:val="cyan"/>
        </w:rPr>
        <w:t>.</w:t>
      </w:r>
      <w:r w:rsidRPr="002A226B">
        <w:rPr>
          <w:sz w:val="16"/>
        </w:rPr>
        <w:t xml:space="preserve"> There are of course many people who believe that the planet will not warm as much, or that the impacts of the associated climate change will be as bad as the body of scientific evidence suggests. That is certainly a </w:t>
      </w:r>
      <w:proofErr w:type="spellStart"/>
      <w:r w:rsidRPr="002A226B">
        <w:rPr>
          <w:sz w:val="16"/>
        </w:rPr>
        <w:t>possiblity</w:t>
      </w:r>
      <w:proofErr w:type="spellEnd"/>
      <w:r w:rsidRPr="002A226B">
        <w:rPr>
          <w:sz w:val="16"/>
        </w:rPr>
        <w:t xml:space="preserve">, and we very much hope that their optimistic view is correct. However, what </w:t>
      </w:r>
      <w:r w:rsidRPr="002A226B">
        <w:rPr>
          <w:rStyle w:val="TitleChar"/>
        </w:rPr>
        <w:t xml:space="preserve">we have presented </w:t>
      </w:r>
      <w:r w:rsidRPr="002A226B">
        <w:rPr>
          <w:sz w:val="16"/>
        </w:rPr>
        <w:t xml:space="preserve">here is </w:t>
      </w:r>
      <w:r w:rsidRPr="002A226B">
        <w:rPr>
          <w:rStyle w:val="Emphasis"/>
        </w:rPr>
        <w:t>the best summary of scientific evidence available</w:t>
      </w:r>
      <w:r w:rsidRPr="002A226B">
        <w:rPr>
          <w:sz w:val="16"/>
        </w:rPr>
        <w:t xml:space="preserve">, </w:t>
      </w:r>
      <w:r w:rsidRPr="002A226B">
        <w:rPr>
          <w:rStyle w:val="TitleChar"/>
        </w:rPr>
        <w:t xml:space="preserve">and it paints a very bleak picture if we fail to rapidly reduce our greenhouse gas emissions. </w:t>
      </w:r>
      <w:r w:rsidRPr="00032BA6">
        <w:rPr>
          <w:rStyle w:val="TitleChar"/>
          <w:highlight w:val="cyan"/>
        </w:rPr>
        <w:t>If we continue forward on our current path</w:t>
      </w:r>
      <w:r w:rsidRPr="00032BA6">
        <w:rPr>
          <w:sz w:val="16"/>
          <w:highlight w:val="cyan"/>
        </w:rPr>
        <w:t xml:space="preserve">, </w:t>
      </w:r>
      <w:r w:rsidRPr="00032BA6">
        <w:rPr>
          <w:rStyle w:val="TitleChar"/>
          <w:highlight w:val="cyan"/>
        </w:rPr>
        <w:t>catastrophe</w:t>
      </w:r>
      <w:r w:rsidRPr="002A226B">
        <w:rPr>
          <w:sz w:val="16"/>
        </w:rPr>
        <w:t xml:space="preserve"> is not just a possible outcome, it </w:t>
      </w:r>
      <w:r w:rsidRPr="00032BA6">
        <w:rPr>
          <w:rStyle w:val="TitleChar"/>
          <w:highlight w:val="cyan"/>
        </w:rPr>
        <w:t xml:space="preserve">is </w:t>
      </w:r>
      <w:r w:rsidRPr="00032BA6">
        <w:rPr>
          <w:rStyle w:val="Emphasis"/>
          <w:highlight w:val="cyan"/>
        </w:rPr>
        <w:t>the most probable outcome</w:t>
      </w:r>
      <w:r w:rsidRPr="002A226B">
        <w:rPr>
          <w:rStyle w:val="TitleChar"/>
        </w:rPr>
        <w:t>.</w:t>
      </w:r>
      <w:r w:rsidRPr="002A226B">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C73E2E" w:rsidRPr="002A226B" w:rsidRDefault="00C73E2E" w:rsidP="00C73E2E">
      <w:pPr>
        <w:pStyle w:val="Heading3"/>
      </w:pPr>
      <w:r w:rsidRPr="002A226B">
        <w:t>A/t “Warming Not Real”</w:t>
      </w:r>
    </w:p>
    <w:p w:rsidR="00C73E2E" w:rsidRPr="002A226B" w:rsidRDefault="00C73E2E" w:rsidP="00C73E2E">
      <w:pPr>
        <w:pStyle w:val="Heading4"/>
      </w:pPr>
      <w:r w:rsidRPr="002A226B">
        <w:t xml:space="preserve">(  ) Global Warming is happening – most recent and best evidence concludes that it is human induced </w:t>
      </w:r>
    </w:p>
    <w:p w:rsidR="00C73E2E" w:rsidRPr="002A226B" w:rsidRDefault="00C73E2E" w:rsidP="00C73E2E"/>
    <w:p w:rsidR="00C73E2E" w:rsidRPr="002A226B" w:rsidRDefault="00C73E2E" w:rsidP="00C73E2E">
      <w:pPr>
        <w:rPr>
          <w:rStyle w:val="Style13ptBold"/>
        </w:rPr>
      </w:pPr>
      <w:r w:rsidRPr="002A226B">
        <w:rPr>
          <w:rStyle w:val="Style13ptBold"/>
        </w:rPr>
        <w:t>Muller ‘12</w:t>
      </w:r>
    </w:p>
    <w:p w:rsidR="00C73E2E" w:rsidRPr="002A226B" w:rsidRDefault="00C73E2E" w:rsidP="00C73E2E">
      <w:pPr>
        <w:rPr>
          <w:sz w:val="16"/>
          <w:szCs w:val="16"/>
        </w:rPr>
      </w:pPr>
      <w:r w:rsidRPr="002A226B">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C73E2E" w:rsidRPr="002A226B" w:rsidRDefault="00C73E2E" w:rsidP="00C73E2E">
      <w:pPr>
        <w:rPr>
          <w:sz w:val="16"/>
        </w:rPr>
      </w:pPr>
    </w:p>
    <w:p w:rsidR="00C73E2E" w:rsidRPr="008011B7" w:rsidRDefault="00C73E2E" w:rsidP="00C73E2E">
      <w:pPr>
        <w:rPr>
          <w:bCs/>
          <w:sz w:val="24"/>
          <w:szCs w:val="24"/>
          <w:u w:val="single"/>
        </w:rPr>
      </w:pPr>
      <w:r w:rsidRPr="002A226B">
        <w:rPr>
          <w:sz w:val="16"/>
        </w:rPr>
        <w:t xml:space="preserve">CALL me a converted skeptic. Three years ago I identified problems in previous climate studies that, in my mind, threw doubt on the very existence of global warming. Last year, </w:t>
      </w:r>
      <w:r w:rsidRPr="00032BA6">
        <w:rPr>
          <w:rStyle w:val="TitleChar"/>
          <w:highlight w:val="cyan"/>
        </w:rPr>
        <w:t>following</w:t>
      </w:r>
      <w:r w:rsidRPr="002A226B">
        <w:rPr>
          <w:sz w:val="16"/>
        </w:rPr>
        <w:t xml:space="preserve"> an </w:t>
      </w:r>
      <w:r w:rsidRPr="00032BA6">
        <w:rPr>
          <w:rStyle w:val="TitleChar"/>
          <w:highlight w:val="cyan"/>
        </w:rPr>
        <w:t>intensive research</w:t>
      </w:r>
      <w:r w:rsidRPr="002A226B">
        <w:rPr>
          <w:sz w:val="16"/>
        </w:rPr>
        <w:t xml:space="preserve"> effort </w:t>
      </w:r>
      <w:r w:rsidRPr="002A226B">
        <w:rPr>
          <w:rStyle w:val="TitleChar"/>
          <w:sz w:val="16"/>
        </w:rPr>
        <w:t>involving a dozen scientists,</w:t>
      </w:r>
      <w:r w:rsidRPr="002A226B">
        <w:rPr>
          <w:rStyle w:val="TitleChar"/>
        </w:rPr>
        <w:t xml:space="preserve"> </w:t>
      </w:r>
      <w:r w:rsidRPr="00032BA6">
        <w:rPr>
          <w:rStyle w:val="TitleChar"/>
          <w:highlight w:val="cyan"/>
        </w:rPr>
        <w:t>I concluded that global warming was real</w:t>
      </w:r>
      <w:r w:rsidRPr="002A226B">
        <w:rPr>
          <w:rStyle w:val="TitleChar"/>
        </w:rPr>
        <w:t xml:space="preserve"> </w:t>
      </w:r>
      <w:r w:rsidRPr="002A226B">
        <w:rPr>
          <w:rStyle w:val="TitleChar"/>
          <w:sz w:val="16"/>
        </w:rPr>
        <w:t>and that the prior estimates of the rate of warming were correct</w:t>
      </w:r>
      <w:r w:rsidRPr="002A226B">
        <w:rPr>
          <w:b/>
          <w:sz w:val="16"/>
        </w:rPr>
        <w:t>.</w:t>
      </w:r>
      <w:r w:rsidRPr="002A226B">
        <w:rPr>
          <w:sz w:val="16"/>
        </w:rPr>
        <w:t xml:space="preserve"> I’m now going a step further: </w:t>
      </w:r>
      <w:r w:rsidRPr="00032BA6">
        <w:rPr>
          <w:rStyle w:val="TitleChar"/>
          <w:highlight w:val="cyan"/>
        </w:rPr>
        <w:t>Humans are almost entirely the cause</w:t>
      </w:r>
      <w:r w:rsidRPr="002A226B">
        <w:rPr>
          <w:sz w:val="16"/>
        </w:rPr>
        <w:t>. My total turnaround, in such a short time, is the result of careful and objective analysis by</w:t>
      </w:r>
      <w:r w:rsidRPr="008011B7">
        <w:rPr>
          <w:sz w:val="24"/>
          <w:szCs w:val="24"/>
          <w:u w:val="single"/>
        </w:rPr>
        <w:t xml:space="preserve"> </w:t>
      </w:r>
      <w:r w:rsidRPr="00032BA6">
        <w:rPr>
          <w:rStyle w:val="TitleChar"/>
          <w:highlight w:val="cyan"/>
        </w:rPr>
        <w:t>the B</w:t>
      </w:r>
      <w:r w:rsidRPr="002A226B">
        <w:rPr>
          <w:rStyle w:val="TitleChar"/>
          <w:sz w:val="16"/>
        </w:rPr>
        <w:t xml:space="preserve">erkeley </w:t>
      </w:r>
      <w:r w:rsidRPr="00032BA6">
        <w:rPr>
          <w:rStyle w:val="TitleChar"/>
          <w:highlight w:val="cyan"/>
        </w:rPr>
        <w:t>E</w:t>
      </w:r>
      <w:r w:rsidRPr="002A226B">
        <w:rPr>
          <w:rStyle w:val="TitleChar"/>
          <w:sz w:val="16"/>
        </w:rPr>
        <w:t>arth</w:t>
      </w:r>
      <w:r w:rsidRPr="002A226B">
        <w:rPr>
          <w:rStyle w:val="TitleChar"/>
        </w:rPr>
        <w:t xml:space="preserve"> </w:t>
      </w:r>
      <w:r w:rsidRPr="00032BA6">
        <w:rPr>
          <w:rStyle w:val="TitleChar"/>
          <w:highlight w:val="cyan"/>
        </w:rPr>
        <w:t>S</w:t>
      </w:r>
      <w:r w:rsidRPr="002A226B">
        <w:rPr>
          <w:rStyle w:val="TitleChar"/>
          <w:sz w:val="16"/>
        </w:rPr>
        <w:t>urface</w:t>
      </w:r>
      <w:r w:rsidRPr="002A226B">
        <w:rPr>
          <w:rStyle w:val="TitleChar"/>
        </w:rPr>
        <w:t xml:space="preserve"> </w:t>
      </w:r>
      <w:r w:rsidRPr="00032BA6">
        <w:rPr>
          <w:rStyle w:val="TitleChar"/>
          <w:highlight w:val="cyan"/>
        </w:rPr>
        <w:t>T</w:t>
      </w:r>
      <w:r w:rsidRPr="002A226B">
        <w:rPr>
          <w:rStyle w:val="TitleChar"/>
          <w:sz w:val="16"/>
        </w:rPr>
        <w:t xml:space="preserve">emperature </w:t>
      </w:r>
      <w:r w:rsidRPr="00032BA6">
        <w:rPr>
          <w:rStyle w:val="TitleChar"/>
          <w:highlight w:val="cyan"/>
        </w:rPr>
        <w:t>project</w:t>
      </w:r>
      <w:r w:rsidRPr="00032BA6">
        <w:rPr>
          <w:sz w:val="16"/>
          <w:highlight w:val="cyan"/>
        </w:rPr>
        <w:t>,</w:t>
      </w:r>
      <w:r w:rsidRPr="002A226B">
        <w:rPr>
          <w:sz w:val="16"/>
        </w:rPr>
        <w:t xml:space="preserve"> which I founded with my daughter Elizabeth. Our </w:t>
      </w:r>
      <w:r w:rsidRPr="00032BA6">
        <w:rPr>
          <w:rStyle w:val="TitleChar"/>
          <w:highlight w:val="cyan"/>
        </w:rPr>
        <w:t>results show that the average temperature of the earth’s land has risen</w:t>
      </w:r>
      <w:r w:rsidRPr="002A226B">
        <w:rPr>
          <w:rStyle w:val="TitleChar"/>
        </w:rPr>
        <w:t xml:space="preserve"> </w:t>
      </w:r>
      <w:r w:rsidRPr="002A226B">
        <w:rPr>
          <w:rStyle w:val="TitleChar"/>
          <w:sz w:val="16"/>
        </w:rPr>
        <w:t>by two and a half degrees Fahrenheit over the past 250 years, including an increase of one and a half degrees over the most recent 50 years</w:t>
      </w:r>
      <w:r w:rsidRPr="002A226B">
        <w:rPr>
          <w:sz w:val="16"/>
        </w:rPr>
        <w:t xml:space="preserve">. Moreover, it appears likely that </w:t>
      </w:r>
      <w:r w:rsidRPr="00032BA6">
        <w:rPr>
          <w:rStyle w:val="TitleChar"/>
          <w:highlight w:val="cyan"/>
        </w:rPr>
        <w:t>essentially all of this increase results from the human emission of greenhouse gases.</w:t>
      </w:r>
      <w:r w:rsidRPr="002A226B">
        <w:rPr>
          <w:rStyle w:val="TitleChar"/>
        </w:rPr>
        <w:t xml:space="preserve"> </w:t>
      </w:r>
      <w:r w:rsidRPr="002A226B">
        <w:rPr>
          <w:rStyle w:val="TitleChar"/>
          <w:sz w:val="16"/>
        </w:rPr>
        <w:t>These findings are stronger than those of the</w:t>
      </w:r>
      <w:r w:rsidRPr="002A226B">
        <w:rPr>
          <w:sz w:val="16"/>
        </w:rPr>
        <w:t xml:space="preserve"> Intergovernmental Panel on Climate Change </w:t>
      </w:r>
      <w:r w:rsidRPr="002A226B">
        <w:rPr>
          <w:rStyle w:val="TitleChar"/>
          <w:sz w:val="16"/>
        </w:rPr>
        <w:t>[IPCC]</w:t>
      </w:r>
      <w:r w:rsidRPr="002A226B">
        <w:rPr>
          <w:sz w:val="16"/>
        </w:rPr>
        <w:t xml:space="preserve">, the United Nations group that defines the scientific and diplomatic consensus on global warming. In its 2007 report, the I.P.C.C. concluded only </w:t>
      </w:r>
      <w:r w:rsidRPr="002A226B">
        <w:rPr>
          <w:rStyle w:val="TitleChar"/>
          <w:sz w:val="16"/>
        </w:rPr>
        <w:t>that most of the warming of the prior 50 years could be attributed to humans</w:t>
      </w:r>
      <w:r w:rsidRPr="002A226B">
        <w:rPr>
          <w:sz w:val="16"/>
        </w:rPr>
        <w:t xml:space="preserve">. It was possible, according to the I.P.C.C. consensus statement, that the warming before 1956 could be because of changes in solar activity, and that even a substantial part of the more recent warming could be natural. Our </w:t>
      </w:r>
      <w:r w:rsidRPr="002A226B">
        <w:rPr>
          <w:rStyle w:val="TitleChar"/>
          <w:sz w:val="16"/>
        </w:rPr>
        <w:t>Berkeley Earth approach used</w:t>
      </w:r>
      <w:r w:rsidRPr="002A226B">
        <w:rPr>
          <w:rStyle w:val="TitleChar"/>
        </w:rPr>
        <w:t xml:space="preserve"> sophisticated </w:t>
      </w:r>
      <w:r w:rsidRPr="00032BA6">
        <w:rPr>
          <w:rStyle w:val="TitleChar"/>
          <w:highlight w:val="cyan"/>
        </w:rPr>
        <w:t>statistical methods</w:t>
      </w:r>
      <w:r w:rsidRPr="002A226B">
        <w:rPr>
          <w:rStyle w:val="TitleChar"/>
        </w:rPr>
        <w:t xml:space="preserve"> </w:t>
      </w:r>
      <w:r w:rsidRPr="002A226B">
        <w:rPr>
          <w:rStyle w:val="TitleChar"/>
          <w:sz w:val="16"/>
        </w:rPr>
        <w:t>developed largely by our lead scientist,</w:t>
      </w:r>
      <w:r w:rsidRPr="002A226B">
        <w:rPr>
          <w:sz w:val="16"/>
        </w:rPr>
        <w:t xml:space="preserve"> Robert Rohde, </w:t>
      </w:r>
      <w:r w:rsidRPr="002A226B">
        <w:rPr>
          <w:rStyle w:val="TitleChar"/>
          <w:sz w:val="16"/>
        </w:rPr>
        <w:t>which</w:t>
      </w:r>
      <w:r w:rsidRPr="002A226B">
        <w:rPr>
          <w:sz w:val="16"/>
        </w:rPr>
        <w:t xml:space="preserve"> </w:t>
      </w:r>
      <w:r w:rsidRPr="00032BA6">
        <w:rPr>
          <w:rStyle w:val="TitleChar"/>
          <w:highlight w:val="cyan"/>
        </w:rPr>
        <w:t xml:space="preserve">allowed us to determine </w:t>
      </w:r>
      <w:r w:rsidRPr="002A226B">
        <w:rPr>
          <w:rStyle w:val="TitleChar"/>
          <w:sz w:val="16"/>
        </w:rPr>
        <w:t>earth</w:t>
      </w:r>
      <w:r w:rsidRPr="002A226B">
        <w:rPr>
          <w:rStyle w:val="TitleChar"/>
        </w:rPr>
        <w:t xml:space="preserve"> </w:t>
      </w:r>
      <w:r w:rsidRPr="00032BA6">
        <w:rPr>
          <w:rStyle w:val="TitleChar"/>
          <w:highlight w:val="cyan"/>
        </w:rPr>
        <w:t xml:space="preserve">land temperature </w:t>
      </w:r>
      <w:r w:rsidRPr="002A226B">
        <w:rPr>
          <w:rStyle w:val="TitleChar"/>
        </w:rPr>
        <w:t xml:space="preserve">much </w:t>
      </w:r>
      <w:r w:rsidRPr="00032BA6">
        <w:rPr>
          <w:rStyle w:val="TitleChar"/>
          <w:highlight w:val="cyan"/>
        </w:rPr>
        <w:t>further back in time. We carefully studied</w:t>
      </w:r>
      <w:r w:rsidRPr="002A226B">
        <w:rPr>
          <w:sz w:val="16"/>
        </w:rPr>
        <w:t xml:space="preserve"> issues raised by skeptics</w:t>
      </w:r>
      <w:r w:rsidRPr="002A226B">
        <w:rPr>
          <w:rStyle w:val="TitleChar"/>
        </w:rPr>
        <w:t xml:space="preserve">: </w:t>
      </w:r>
      <w:r w:rsidRPr="00032BA6">
        <w:rPr>
          <w:rStyle w:val="TitleChar"/>
          <w:highlight w:val="cyan"/>
        </w:rPr>
        <w:t>biases from urban heating</w:t>
      </w:r>
      <w:r w:rsidRPr="002A226B">
        <w:rPr>
          <w:sz w:val="16"/>
        </w:rPr>
        <w:t xml:space="preserve"> (we duplicated our results using rural data alone), from </w:t>
      </w:r>
      <w:r w:rsidRPr="00032BA6">
        <w:rPr>
          <w:rStyle w:val="TitleChar"/>
          <w:highlight w:val="cyan"/>
        </w:rPr>
        <w:t>data selection</w:t>
      </w:r>
      <w:r w:rsidRPr="002A226B">
        <w:rPr>
          <w:sz w:val="16"/>
        </w:rPr>
        <w:t xml:space="preserve"> (prior groups selected fewer than 20 percent of the available temperature stations; we used virtually 100 percent), </w:t>
      </w:r>
      <w:r w:rsidRPr="002A226B">
        <w:rPr>
          <w:rStyle w:val="TitleChar"/>
          <w:sz w:val="16"/>
        </w:rPr>
        <w:t>from</w:t>
      </w:r>
      <w:r w:rsidRPr="002A226B">
        <w:rPr>
          <w:rStyle w:val="TitleChar"/>
        </w:rPr>
        <w:t xml:space="preserve"> </w:t>
      </w:r>
      <w:r w:rsidRPr="00032BA6">
        <w:rPr>
          <w:rStyle w:val="TitleChar"/>
          <w:highlight w:val="cyan"/>
        </w:rPr>
        <w:t>poor station quality</w:t>
      </w:r>
      <w:r w:rsidRPr="002A226B">
        <w:rPr>
          <w:sz w:val="16"/>
        </w:rPr>
        <w:t xml:space="preserve"> (we separately analyzed good stations and poor ones) </w:t>
      </w:r>
      <w:r w:rsidRPr="00032BA6">
        <w:rPr>
          <w:rStyle w:val="TitleChar"/>
          <w:highlight w:val="cyan"/>
        </w:rPr>
        <w:t>and from human intervention and data adjustment</w:t>
      </w:r>
      <w:r w:rsidRPr="002A226B">
        <w:rPr>
          <w:sz w:val="16"/>
        </w:rPr>
        <w:t xml:space="preserve"> (our work is completely automated and hands-off). In our papers we demonstrate that </w:t>
      </w:r>
      <w:r w:rsidRPr="002A226B">
        <w:rPr>
          <w:rStyle w:val="TitleChar"/>
          <w:sz w:val="16"/>
        </w:rPr>
        <w:t>none of these potentially troublesome effects unduly biased our conclusions. The historic temperature pattern we observed has abrupt dips that match the emissions of known explosive volcanic eruptions;</w:t>
      </w:r>
      <w:r w:rsidRPr="002A226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032BA6">
        <w:rPr>
          <w:rStyle w:val="TitleChar"/>
          <w:highlight w:val="cyan"/>
        </w:rPr>
        <w:t>We tried fitting the shape to simple math functions</w:t>
      </w:r>
      <w:r w:rsidRPr="002A226B">
        <w:rPr>
          <w:rStyle w:val="TitleChar"/>
        </w:rPr>
        <w:t xml:space="preserve"> </w:t>
      </w:r>
      <w:r w:rsidRPr="002A226B">
        <w:rPr>
          <w:rStyle w:val="TitleChar"/>
          <w:sz w:val="16"/>
        </w:rPr>
        <w:t>(exponentials, polynomials),</w:t>
      </w:r>
      <w:r w:rsidRPr="002A226B">
        <w:rPr>
          <w:rStyle w:val="TitleChar"/>
        </w:rPr>
        <w:t xml:space="preserve"> </w:t>
      </w:r>
      <w:r w:rsidRPr="00032BA6">
        <w:rPr>
          <w:rStyle w:val="TitleChar"/>
          <w:highlight w:val="cyan"/>
        </w:rPr>
        <w:t>to solar activity and even to rising functions like world population</w:t>
      </w:r>
      <w:r w:rsidRPr="002A226B">
        <w:rPr>
          <w:rStyle w:val="TitleChar"/>
        </w:rPr>
        <w:t xml:space="preserve">. </w:t>
      </w:r>
      <w:r w:rsidRPr="002A226B">
        <w:rPr>
          <w:rStyle w:val="TitleChar"/>
          <w:sz w:val="16"/>
        </w:rPr>
        <w:t>By far</w:t>
      </w:r>
      <w:r w:rsidRPr="002A226B">
        <w:rPr>
          <w:rStyle w:val="TitleChar"/>
        </w:rPr>
        <w:t xml:space="preserve"> </w:t>
      </w:r>
      <w:r w:rsidRPr="00032BA6">
        <w:rPr>
          <w:rStyle w:val="TitleChar"/>
          <w:highlight w:val="cyan"/>
        </w:rPr>
        <w:t xml:space="preserve">the best match was to the record of atmospheric </w:t>
      </w:r>
      <w:r w:rsidRPr="002A226B">
        <w:rPr>
          <w:rStyle w:val="TitleChar"/>
          <w:sz w:val="16"/>
        </w:rPr>
        <w:t>carbon dioxide</w:t>
      </w:r>
      <w:r w:rsidRPr="002A226B">
        <w:rPr>
          <w:rStyle w:val="TitleChar"/>
        </w:rPr>
        <w:t xml:space="preserve"> </w:t>
      </w:r>
      <w:r w:rsidRPr="00032BA6">
        <w:rPr>
          <w:rStyle w:val="TitleChar"/>
          <w:highlight w:val="cyan"/>
        </w:rPr>
        <w:t>(CO2),</w:t>
      </w:r>
      <w:r w:rsidRPr="002A226B">
        <w:rPr>
          <w:rStyle w:val="TitleChar"/>
        </w:rPr>
        <w:t xml:space="preserve"> </w:t>
      </w:r>
      <w:r w:rsidRPr="002A226B">
        <w:rPr>
          <w:rStyle w:val="TitleChar"/>
          <w:sz w:val="16"/>
        </w:rPr>
        <w:t>measured from atmospheric samples and air trapped in polar ice.</w:t>
      </w:r>
      <w:r w:rsidRPr="002A226B">
        <w:rPr>
          <w:rStyle w:val="TitleChar"/>
        </w:rPr>
        <w:t xml:space="preserve"> </w:t>
      </w:r>
    </w:p>
    <w:p w:rsidR="00F65324" w:rsidRPr="002A226B" w:rsidRDefault="00F65324" w:rsidP="00F65324">
      <w:pPr>
        <w:pStyle w:val="Heading3"/>
      </w:pPr>
      <w:r w:rsidRPr="002A226B">
        <w:t>A/t “Warming = Not Anthropogenic”</w:t>
      </w:r>
    </w:p>
    <w:p w:rsidR="00F65324" w:rsidRPr="002A226B" w:rsidRDefault="00F65324" w:rsidP="00F65324">
      <w:pPr>
        <w:pStyle w:val="Heading4"/>
      </w:pPr>
      <w:r w:rsidRPr="002A226B">
        <w:t xml:space="preserve">(  ) Scientific consensus proves warming is anthropogenic </w:t>
      </w:r>
    </w:p>
    <w:p w:rsidR="00F65324" w:rsidRPr="002A226B" w:rsidRDefault="00F65324" w:rsidP="00F65324">
      <w:pPr>
        <w:rPr>
          <w:rStyle w:val="Style13ptBold"/>
        </w:rPr>
      </w:pPr>
      <w:r w:rsidRPr="002A226B">
        <w:rPr>
          <w:rStyle w:val="Style13ptBold"/>
        </w:rPr>
        <w:t>Monbiot ‘7</w:t>
      </w:r>
    </w:p>
    <w:p w:rsidR="00F65324" w:rsidRPr="002A226B" w:rsidRDefault="00F65324" w:rsidP="00F65324">
      <w:pPr>
        <w:rPr>
          <w:sz w:val="16"/>
          <w:szCs w:val="16"/>
        </w:rPr>
      </w:pPr>
      <w:r w:rsidRPr="002A226B">
        <w:rPr>
          <w:sz w:val="16"/>
          <w:szCs w:val="16"/>
        </w:rPr>
        <w:t>[George, Prof @ Oxford Brookes U, Heat: How to Stop the Planet from Burning p 5]</w:t>
      </w:r>
    </w:p>
    <w:p w:rsidR="00F65324" w:rsidRPr="002A226B" w:rsidRDefault="00F65324" w:rsidP="00F65324"/>
    <w:p w:rsidR="00F65324" w:rsidRPr="002A226B" w:rsidRDefault="00F65324" w:rsidP="00F65324">
      <w:pPr>
        <w:rPr>
          <w:rStyle w:val="underline"/>
        </w:rPr>
      </w:pPr>
      <w:r w:rsidRPr="002A226B">
        <w:rPr>
          <w:sz w:val="16"/>
        </w:rPr>
        <w:t xml:space="preserve">But the link has also been established directly. </w:t>
      </w:r>
      <w:r w:rsidRPr="00032BA6">
        <w:rPr>
          <w:rStyle w:val="underline"/>
          <w:highlight w:val="cyan"/>
        </w:rPr>
        <w:t>A study of</w:t>
      </w:r>
      <w:r w:rsidRPr="002A226B">
        <w:rPr>
          <w:sz w:val="16"/>
        </w:rPr>
        <w:t xml:space="preserve"> ocean </w:t>
      </w:r>
      <w:r w:rsidRPr="00032BA6">
        <w:rPr>
          <w:rStyle w:val="underline"/>
          <w:highlight w:val="cyan"/>
        </w:rPr>
        <w:t>warming over</w:t>
      </w:r>
      <w:r w:rsidRPr="002A226B">
        <w:rPr>
          <w:rStyle w:val="underline"/>
        </w:rPr>
        <w:t xml:space="preserve"> the past </w:t>
      </w:r>
      <w:r w:rsidRPr="00032BA6">
        <w:rPr>
          <w:rStyle w:val="underline"/>
          <w:highlight w:val="cyan"/>
        </w:rPr>
        <w:t>forty years</w:t>
      </w:r>
      <w:r w:rsidRPr="002A226B">
        <w:rPr>
          <w:sz w:val="16"/>
        </w:rPr>
        <w:t xml:space="preserve">, for example, published in the journal </w:t>
      </w:r>
      <w:r w:rsidRPr="002A226B">
        <w:rPr>
          <w:i/>
          <w:sz w:val="16"/>
        </w:rPr>
        <w:t>Science</w:t>
      </w:r>
      <w:r w:rsidRPr="002A226B">
        <w:rPr>
          <w:sz w:val="16"/>
        </w:rPr>
        <w:t xml:space="preserve"> in 2005, </w:t>
      </w:r>
      <w:r w:rsidRPr="00032BA6">
        <w:rPr>
          <w:rStyle w:val="underline"/>
          <w:highlight w:val="cyan"/>
        </w:rPr>
        <w:t>records a precise match between</w:t>
      </w:r>
      <w:r w:rsidRPr="002A226B">
        <w:rPr>
          <w:rStyle w:val="underline"/>
        </w:rPr>
        <w:t xml:space="preserve"> the distribution of </w:t>
      </w:r>
      <w:r w:rsidRPr="00032BA6">
        <w:rPr>
          <w:rStyle w:val="underline"/>
          <w:highlight w:val="cyan"/>
        </w:rPr>
        <w:t>heat and</w:t>
      </w:r>
      <w:r w:rsidRPr="002A226B">
        <w:rPr>
          <w:rStyle w:val="underline"/>
        </w:rPr>
        <w:t xml:space="preserve"> the intensity of manmade carbon dioxide </w:t>
      </w:r>
      <w:r w:rsidRPr="00032BA6">
        <w:rPr>
          <w:rStyle w:val="underline"/>
          <w:highlight w:val="cyan"/>
        </w:rPr>
        <w:t>emissions</w:t>
      </w:r>
      <w:r w:rsidRPr="002A226B">
        <w:rPr>
          <w:rStyle w:val="underline"/>
        </w:rPr>
        <w:t>.</w:t>
      </w:r>
      <w:r w:rsidRPr="002A226B">
        <w:rPr>
          <w:sz w:val="16"/>
        </w:rPr>
        <w:t xml:space="preserve"> Its lead author described his findings thus:  </w:t>
      </w:r>
      <w:r w:rsidRPr="002A226B">
        <w:rPr>
          <w:rStyle w:val="underline"/>
        </w:rPr>
        <w:t xml:space="preserve">The evidence is so strong </w:t>
      </w:r>
      <w:r w:rsidRPr="00032BA6">
        <w:rPr>
          <w:rStyle w:val="underline"/>
          <w:highlight w:val="cyan"/>
        </w:rPr>
        <w:t>it should put an end to any debate</w:t>
      </w:r>
      <w:r w:rsidRPr="002A226B">
        <w:rPr>
          <w:rStyle w:val="underline"/>
        </w:rPr>
        <w:t xml:space="preserve"> </w:t>
      </w:r>
      <w:r w:rsidRPr="00032BA6">
        <w:rPr>
          <w:rStyle w:val="underline"/>
          <w:highlight w:val="cyan"/>
        </w:rPr>
        <w:t>about whether humanity is causing global warming</w:t>
      </w:r>
      <w:r w:rsidRPr="002A226B">
        <w:rPr>
          <w:rStyle w:val="underline"/>
        </w:rPr>
        <w:t>.</w:t>
      </w:r>
      <w:r w:rsidRPr="002A226B">
        <w:rPr>
          <w:sz w:val="16"/>
        </w:rPr>
        <w:t xml:space="preserve"> This sounds like a strong statement, but he is not alone. In 2004, </w:t>
      </w:r>
      <w:r w:rsidRPr="002A226B">
        <w:rPr>
          <w:rStyle w:val="underline"/>
        </w:rPr>
        <w:t>another article</w:t>
      </w:r>
      <w:r w:rsidRPr="002A226B">
        <w:rPr>
          <w:sz w:val="16"/>
        </w:rPr>
        <w:t xml:space="preserve"> in </w:t>
      </w:r>
      <w:r w:rsidRPr="002A226B">
        <w:rPr>
          <w:i/>
          <w:sz w:val="16"/>
        </w:rPr>
        <w:t>Science</w:t>
      </w:r>
      <w:r w:rsidRPr="002A226B">
        <w:rPr>
          <w:sz w:val="16"/>
        </w:rPr>
        <w:t xml:space="preserve"> </w:t>
      </w:r>
      <w:r w:rsidRPr="002A226B">
        <w:rPr>
          <w:rStyle w:val="underline"/>
        </w:rPr>
        <w:t xml:space="preserve">reported the </w:t>
      </w:r>
      <w:r w:rsidRPr="00032BA6">
        <w:rPr>
          <w:rStyle w:val="underline"/>
          <w:highlight w:val="cyan"/>
        </w:rPr>
        <w:t>results of a survey</w:t>
      </w:r>
      <w:r w:rsidRPr="002A226B">
        <w:rPr>
          <w:rStyle w:val="underline"/>
        </w:rPr>
        <w:t xml:space="preserve"> of scientific papers containing the words ‘global climate change’. The author found 928</w:t>
      </w:r>
      <w:r w:rsidRPr="002A226B">
        <w:rPr>
          <w:sz w:val="16"/>
        </w:rPr>
        <w:t xml:space="preserve"> of them on the database she searched. </w:t>
      </w:r>
      <w:r w:rsidRPr="00032BA6">
        <w:rPr>
          <w:rStyle w:val="underline"/>
          <w:highlight w:val="cyan"/>
        </w:rPr>
        <w:t>None of the papers</w:t>
      </w:r>
      <w:r w:rsidRPr="002A226B">
        <w:rPr>
          <w:sz w:val="16"/>
        </w:rPr>
        <w:t xml:space="preserve">, she discovered, </w:t>
      </w:r>
      <w:r w:rsidRPr="00032BA6">
        <w:rPr>
          <w:rStyle w:val="underline"/>
          <w:highlight w:val="cyan"/>
        </w:rPr>
        <w:t>disagreed with the consensus</w:t>
      </w:r>
      <w:r w:rsidRPr="002A226B">
        <w:rPr>
          <w:rStyle w:val="underline"/>
        </w:rPr>
        <w:t xml:space="preserve"> position</w:t>
      </w:r>
      <w:r w:rsidRPr="002A226B">
        <w:rPr>
          <w:sz w:val="16"/>
        </w:rPr>
        <w:t xml:space="preserve">… </w:t>
      </w:r>
      <w:r w:rsidRPr="002A226B">
        <w:rPr>
          <w:rStyle w:val="underline"/>
        </w:rPr>
        <w:t>Politicians, economists</w:t>
      </w:r>
      <w:r w:rsidRPr="002A226B">
        <w:rPr>
          <w:sz w:val="16"/>
        </w:rPr>
        <w:t xml:space="preserve">, journalists </w:t>
      </w:r>
      <w:r w:rsidRPr="002A226B">
        <w:rPr>
          <w:rStyle w:val="underline"/>
        </w:rPr>
        <w:t>and others may have the impression of</w:t>
      </w:r>
      <w:r w:rsidRPr="002A226B">
        <w:rPr>
          <w:sz w:val="16"/>
        </w:rPr>
        <w:t xml:space="preserve"> confusion</w:t>
      </w:r>
      <w:r w:rsidRPr="002A226B">
        <w:rPr>
          <w:rStyle w:val="underline"/>
        </w:rPr>
        <w:t>, disagreement</w:t>
      </w:r>
      <w:r w:rsidRPr="002A226B">
        <w:rPr>
          <w:sz w:val="16"/>
        </w:rPr>
        <w:t xml:space="preserve">, or discord </w:t>
      </w:r>
      <w:r w:rsidRPr="002A226B">
        <w:rPr>
          <w:rStyle w:val="underline"/>
        </w:rPr>
        <w:t>among climate scientists, but that impression is incorrect.</w:t>
      </w:r>
      <w:r w:rsidRPr="002A226B">
        <w:rPr>
          <w:sz w:val="16"/>
        </w:rPr>
        <w:t xml:space="preserve"> In 2001 </w:t>
      </w:r>
      <w:r w:rsidRPr="002A226B">
        <w:rPr>
          <w:rStyle w:val="underline"/>
        </w:rPr>
        <w:t>the Royal Society</w:t>
      </w:r>
      <w:r w:rsidRPr="002A226B">
        <w:rPr>
          <w:sz w:val="16"/>
        </w:rPr>
        <w:t xml:space="preserve">, the United Kingdom’s pre-eminent scientific institution, </w:t>
      </w:r>
      <w:r w:rsidRPr="002A226B">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t>
      </w:r>
      <w:r w:rsidRPr="00032BA6">
        <w:rPr>
          <w:rStyle w:val="underline"/>
          <w:highlight w:val="cyan"/>
        </w:rPr>
        <w:t>We do not consider</w:t>
      </w:r>
      <w:r w:rsidRPr="002A226B">
        <w:rPr>
          <w:rStyle w:val="underline"/>
        </w:rPr>
        <w:t xml:space="preserve"> such </w:t>
      </w:r>
      <w:r w:rsidRPr="00032BA6">
        <w:rPr>
          <w:rStyle w:val="underline"/>
          <w:highlight w:val="cyan"/>
        </w:rPr>
        <w:t>doubts</w:t>
      </w:r>
      <w:r w:rsidRPr="002A226B">
        <w:rPr>
          <w:rStyle w:val="underline"/>
        </w:rPr>
        <w:t xml:space="preserve"> </w:t>
      </w:r>
      <w:r w:rsidRPr="00032BA6">
        <w:rPr>
          <w:rStyle w:val="underline"/>
          <w:highlight w:val="cyan"/>
        </w:rPr>
        <w:t>justified</w:t>
      </w:r>
      <w:r w:rsidRPr="002A226B">
        <w:rPr>
          <w:rStyle w:val="underline"/>
        </w:rPr>
        <w:t>. It was also signed by the equivalent organizations in fifteen other countries. Similar statements have been published by the US N</w:t>
      </w:r>
      <w:r w:rsidRPr="002A226B">
        <w:rPr>
          <w:rStyle w:val="underline"/>
          <w:sz w:val="16"/>
        </w:rPr>
        <w:t>ational</w:t>
      </w:r>
      <w:r w:rsidRPr="002A226B">
        <w:rPr>
          <w:rStyle w:val="underline"/>
        </w:rPr>
        <w:t xml:space="preserve"> A</w:t>
      </w:r>
      <w:r w:rsidRPr="002A226B">
        <w:rPr>
          <w:rStyle w:val="underline"/>
          <w:sz w:val="16"/>
        </w:rPr>
        <w:t>cademy of</w:t>
      </w:r>
      <w:r w:rsidRPr="002A226B">
        <w:rPr>
          <w:rStyle w:val="underline"/>
        </w:rPr>
        <w:t xml:space="preserve"> S</w:t>
      </w:r>
      <w:r w:rsidRPr="002A226B">
        <w:rPr>
          <w:rStyle w:val="underline"/>
          <w:sz w:val="16"/>
        </w:rPr>
        <w:t>ciences</w:t>
      </w:r>
      <w:r w:rsidRPr="002A226B">
        <w:rPr>
          <w:rStyle w:val="underline"/>
        </w:rPr>
        <w:t>, the A</w:t>
      </w:r>
      <w:r w:rsidRPr="002A226B">
        <w:rPr>
          <w:rStyle w:val="underline"/>
          <w:sz w:val="16"/>
        </w:rPr>
        <w:t>merican</w:t>
      </w:r>
      <w:r w:rsidRPr="002A226B">
        <w:rPr>
          <w:rStyle w:val="underline"/>
        </w:rPr>
        <w:t xml:space="preserve"> M</w:t>
      </w:r>
      <w:r w:rsidRPr="002A226B">
        <w:rPr>
          <w:rStyle w:val="underline"/>
          <w:sz w:val="16"/>
        </w:rPr>
        <w:t>eteorological</w:t>
      </w:r>
      <w:r w:rsidRPr="002A226B">
        <w:rPr>
          <w:rStyle w:val="underline"/>
        </w:rPr>
        <w:t xml:space="preserve"> S</w:t>
      </w:r>
      <w:r w:rsidRPr="002A226B">
        <w:rPr>
          <w:rStyle w:val="underline"/>
          <w:sz w:val="16"/>
        </w:rPr>
        <w:t>ociety</w:t>
      </w:r>
      <w:r w:rsidRPr="002A226B">
        <w:rPr>
          <w:rStyle w:val="underline"/>
        </w:rPr>
        <w:t xml:space="preserve">, the American Geophysical Union and the American Association for the Advancement of Science.  </w:t>
      </w:r>
    </w:p>
    <w:p w:rsidR="00F65324" w:rsidRPr="002A226B" w:rsidRDefault="00F65324" w:rsidP="00F65324">
      <w:pPr>
        <w:pStyle w:val="Heading3"/>
      </w:pPr>
      <w:r w:rsidRPr="002A226B">
        <w:t>A/t “Aff = Biased Authors”</w:t>
      </w:r>
    </w:p>
    <w:p w:rsidR="00F65324" w:rsidRPr="002A226B" w:rsidRDefault="00F65324" w:rsidP="00F65324">
      <w:pPr>
        <w:pStyle w:val="Heading4"/>
      </w:pPr>
      <w:r w:rsidRPr="002A226B">
        <w:t>(  ) Our climate models are the most accurate- studies of studies prove</w:t>
      </w:r>
    </w:p>
    <w:p w:rsidR="00F65324" w:rsidRPr="002A226B" w:rsidRDefault="00F65324" w:rsidP="00F65324"/>
    <w:p w:rsidR="00F65324" w:rsidRPr="002A226B" w:rsidRDefault="00F65324" w:rsidP="00F65324">
      <w:pPr>
        <w:rPr>
          <w:rStyle w:val="Style13ptBold"/>
        </w:rPr>
      </w:pPr>
      <w:r w:rsidRPr="002A226B">
        <w:rPr>
          <w:rStyle w:val="Style13ptBold"/>
        </w:rPr>
        <w:t xml:space="preserve">Science Daily ‘8 </w:t>
      </w:r>
    </w:p>
    <w:p w:rsidR="00F65324" w:rsidRPr="002A226B" w:rsidRDefault="00F65324" w:rsidP="00F65324">
      <w:pPr>
        <w:rPr>
          <w:sz w:val="16"/>
          <w:szCs w:val="16"/>
        </w:rPr>
      </w:pPr>
      <w:r w:rsidRPr="002A226B">
        <w:rPr>
          <w:sz w:val="16"/>
          <w:szCs w:val="16"/>
        </w:rPr>
        <w:t xml:space="preserve">(4/6, "Climate Models Look Good When Predicting Climate Change", </w:t>
      </w:r>
      <w:hyperlink r:id="rId44" w:history="1">
        <w:r w:rsidRPr="002A226B">
          <w:rPr>
            <w:rStyle w:val="Hyperlink"/>
            <w:sz w:val="16"/>
            <w:szCs w:val="16"/>
          </w:rPr>
          <w:t>http://www.sciencedaily.com/releases/2008/04/080402100001.htm</w:t>
        </w:r>
      </w:hyperlink>
      <w:r w:rsidRPr="002A226B">
        <w:rPr>
          <w:sz w:val="16"/>
          <w:szCs w:val="16"/>
        </w:rPr>
        <w:t>)</w:t>
      </w:r>
    </w:p>
    <w:p w:rsidR="00F65324" w:rsidRPr="002A226B" w:rsidRDefault="00F65324" w:rsidP="00F65324"/>
    <w:p w:rsidR="00F65324" w:rsidRPr="002A226B" w:rsidRDefault="00F65324" w:rsidP="00F65324">
      <w:r w:rsidRPr="00032BA6">
        <w:rPr>
          <w:rStyle w:val="underline"/>
          <w:highlight w:val="cyan"/>
        </w:rPr>
        <w:t>The accuracy of</w:t>
      </w:r>
      <w:r w:rsidRPr="002A226B">
        <w:rPr>
          <w:rStyle w:val="underline"/>
        </w:rPr>
        <w:t xml:space="preserve"> computer </w:t>
      </w:r>
      <w:r w:rsidRPr="00032BA6">
        <w:rPr>
          <w:rStyle w:val="underline"/>
          <w:highlight w:val="cyan"/>
        </w:rPr>
        <w:t>models that predict climate change</w:t>
      </w:r>
      <w:r w:rsidRPr="002A226B">
        <w:rPr>
          <w:sz w:val="16"/>
        </w:rPr>
        <w:t xml:space="preserve"> over the coming decades </w:t>
      </w:r>
      <w:r w:rsidRPr="00032BA6">
        <w:rPr>
          <w:rStyle w:val="underline"/>
          <w:highlight w:val="cyan"/>
        </w:rPr>
        <w:t>has been the subject of debate</w:t>
      </w:r>
      <w:r w:rsidRPr="002A226B">
        <w:rPr>
          <w:sz w:val="16"/>
        </w:rPr>
        <w:t xml:space="preserve"> among politicians, environmentalists and even scientists. </w:t>
      </w:r>
      <w:r w:rsidRPr="002A226B">
        <w:rPr>
          <w:rStyle w:val="underline"/>
        </w:rPr>
        <w:t xml:space="preserve">A new study by meteorologists at the University of Utah shows that </w:t>
      </w:r>
      <w:r w:rsidRPr="00032BA6">
        <w:rPr>
          <w:rStyle w:val="underline"/>
          <w:highlight w:val="cyan"/>
        </w:rPr>
        <w:t>current</w:t>
      </w:r>
      <w:r w:rsidRPr="002A226B">
        <w:rPr>
          <w:rStyle w:val="underline"/>
        </w:rPr>
        <w:t xml:space="preserve"> climate </w:t>
      </w:r>
      <w:r w:rsidRPr="00032BA6">
        <w:rPr>
          <w:rStyle w:val="underline"/>
          <w:highlight w:val="cyan"/>
        </w:rPr>
        <w:t>models are quite accurate</w:t>
      </w:r>
      <w:r w:rsidRPr="002A226B">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w:t>
      </w:r>
      <w:proofErr w:type="gramStart"/>
      <w:r w:rsidRPr="002A226B">
        <w:rPr>
          <w:sz w:val="16"/>
        </w:rPr>
        <w:t>change  In</w:t>
      </w:r>
      <w:proofErr w:type="gramEnd"/>
      <w:r w:rsidRPr="002A226B">
        <w:rPr>
          <w:sz w:val="16"/>
        </w:rPr>
        <w:t xml:space="preserve"> the study, co-authors Thomas </w:t>
      </w:r>
      <w:proofErr w:type="spellStart"/>
      <w:r w:rsidRPr="002A226B">
        <w:rPr>
          <w:rStyle w:val="underline"/>
        </w:rPr>
        <w:t>Reichler</w:t>
      </w:r>
      <w:proofErr w:type="spellEnd"/>
      <w:r w:rsidRPr="002A226B">
        <w:rPr>
          <w:rStyle w:val="underline"/>
        </w:rPr>
        <w:t xml:space="preserve"> and</w:t>
      </w:r>
      <w:r w:rsidRPr="002A226B">
        <w:rPr>
          <w:sz w:val="16"/>
        </w:rPr>
        <w:t xml:space="preserve"> </w:t>
      </w:r>
      <w:proofErr w:type="spellStart"/>
      <w:r w:rsidRPr="002A226B">
        <w:rPr>
          <w:sz w:val="16"/>
        </w:rPr>
        <w:t>Junsu</w:t>
      </w:r>
      <w:proofErr w:type="spellEnd"/>
      <w:r w:rsidRPr="002A226B">
        <w:rPr>
          <w:sz w:val="16"/>
        </w:rPr>
        <w:t xml:space="preserve"> </w:t>
      </w:r>
      <w:r w:rsidRPr="002A226B">
        <w:rPr>
          <w:rStyle w:val="underline"/>
        </w:rPr>
        <w:t>Kim</w:t>
      </w:r>
      <w:r w:rsidRPr="002A226B">
        <w:rPr>
          <w:sz w:val="16"/>
        </w:rPr>
        <w:t xml:space="preserve"> from the Department of Meteorology at the University of Utah </w:t>
      </w:r>
      <w:r w:rsidRPr="002A226B">
        <w:rPr>
          <w:rStyle w:val="underline"/>
        </w:rPr>
        <w:t>investigate how well climate models actually do their job</w:t>
      </w:r>
      <w:r w:rsidRPr="002A226B">
        <w:rPr>
          <w:sz w:val="16"/>
        </w:rPr>
        <w:t xml:space="preserve"> in simulating climate. To this end, </w:t>
      </w:r>
      <w:r w:rsidRPr="00032BA6">
        <w:rPr>
          <w:rStyle w:val="underline"/>
          <w:highlight w:val="cyan"/>
        </w:rPr>
        <w:t>they compare</w:t>
      </w:r>
      <w:r w:rsidRPr="002A226B">
        <w:rPr>
          <w:rStyle w:val="underline"/>
        </w:rPr>
        <w:t xml:space="preserve"> the </w:t>
      </w:r>
      <w:r w:rsidRPr="00032BA6">
        <w:rPr>
          <w:rStyle w:val="underline"/>
          <w:highlight w:val="cyan"/>
        </w:rPr>
        <w:t>output</w:t>
      </w:r>
      <w:r w:rsidRPr="002A226B">
        <w:rPr>
          <w:rStyle w:val="underline"/>
        </w:rPr>
        <w:t xml:space="preserve"> of the models </w:t>
      </w:r>
      <w:r w:rsidRPr="00032BA6">
        <w:rPr>
          <w:rStyle w:val="underline"/>
          <w:highlight w:val="cyan"/>
        </w:rPr>
        <w:t>against</w:t>
      </w:r>
      <w:r w:rsidRPr="002A226B">
        <w:rPr>
          <w:rStyle w:val="underline"/>
        </w:rPr>
        <w:t xml:space="preserve"> </w:t>
      </w:r>
      <w:r w:rsidRPr="00032BA6">
        <w:rPr>
          <w:rStyle w:val="underline"/>
          <w:highlight w:val="cyan"/>
        </w:rPr>
        <w:t>observations</w:t>
      </w:r>
      <w:r w:rsidRPr="002A226B">
        <w:rPr>
          <w:rStyle w:val="underline"/>
        </w:rPr>
        <w:t xml:space="preserve"> for present climate</w:t>
      </w:r>
      <w:r w:rsidRPr="002A226B">
        <w:rPr>
          <w:sz w:val="16"/>
        </w:rPr>
        <w:t xml:space="preserve">. The authors apply this method </w:t>
      </w:r>
      <w:r w:rsidRPr="002A226B">
        <w:rPr>
          <w:rStyle w:val="underline"/>
        </w:rPr>
        <w:t>to about 50 different national and international models that were developed over the past two decades at major climate research centers in China, Russia, Australia, Canada, France, Korea, Great Britain, Germany, and the United States</w:t>
      </w:r>
      <w:r w:rsidRPr="002A226B">
        <w:rPr>
          <w:sz w:val="16"/>
        </w:rPr>
        <w:t xml:space="preserve">. Of course, </w:t>
      </w:r>
      <w:r w:rsidRPr="002A226B">
        <w:rPr>
          <w:rStyle w:val="underline"/>
        </w:rPr>
        <w:t>also included is the very latest model generation that was used for the</w:t>
      </w:r>
      <w:r w:rsidRPr="002A226B">
        <w:rPr>
          <w:sz w:val="16"/>
        </w:rPr>
        <w:t xml:space="preserve"> very recent </w:t>
      </w:r>
      <w:r w:rsidRPr="002A226B">
        <w:rPr>
          <w:rStyle w:val="underline"/>
        </w:rPr>
        <w:t>(2007) report of the</w:t>
      </w:r>
      <w:r w:rsidRPr="002A226B">
        <w:rPr>
          <w:sz w:val="16"/>
        </w:rPr>
        <w:t xml:space="preserve"> Intergovernmental Panel on Climate Change (</w:t>
      </w:r>
      <w:r w:rsidRPr="002A226B">
        <w:rPr>
          <w:rStyle w:val="underline"/>
        </w:rPr>
        <w:t>IPCC</w:t>
      </w:r>
      <w:r w:rsidRPr="002A226B">
        <w:rPr>
          <w:sz w:val="16"/>
        </w:rPr>
        <w:t>). "</w:t>
      </w:r>
      <w:r w:rsidRPr="002A226B">
        <w:rPr>
          <w:rStyle w:val="underline"/>
        </w:rPr>
        <w:t xml:space="preserve">Coupled </w:t>
      </w:r>
      <w:r w:rsidRPr="00032BA6">
        <w:rPr>
          <w:rStyle w:val="underline"/>
          <w:highlight w:val="cyan"/>
        </w:rPr>
        <w:t>models are becoming increasingly reliable tools</w:t>
      </w:r>
      <w:r w:rsidRPr="002A226B">
        <w:rPr>
          <w:rStyle w:val="underline"/>
        </w:rPr>
        <w:t xml:space="preserve"> for</w:t>
      </w:r>
      <w:r w:rsidRPr="002A226B">
        <w:rPr>
          <w:sz w:val="16"/>
        </w:rPr>
        <w:t xml:space="preserve"> understanding climate and </w:t>
      </w:r>
      <w:r w:rsidRPr="002A226B">
        <w:rPr>
          <w:rStyle w:val="underline"/>
        </w:rPr>
        <w:t>climate change</w:t>
      </w:r>
      <w:r w:rsidRPr="002A226B">
        <w:rPr>
          <w:sz w:val="16"/>
        </w:rPr>
        <w:t xml:space="preserve">, and </w:t>
      </w:r>
      <w:r w:rsidRPr="002A226B">
        <w:rPr>
          <w:rStyle w:val="underline"/>
        </w:rPr>
        <w:t>the best models are</w:t>
      </w:r>
      <w:r w:rsidRPr="002A226B">
        <w:rPr>
          <w:sz w:val="16"/>
        </w:rPr>
        <w:t xml:space="preserve"> now </w:t>
      </w:r>
      <w:r w:rsidRPr="002A226B">
        <w:rPr>
          <w:rStyle w:val="underline"/>
        </w:rPr>
        <w:t>capable of simulating present-day climate with accuracy approaching conventional atmospheric observations</w:t>
      </w:r>
      <w:r w:rsidRPr="002A226B">
        <w:rPr>
          <w:sz w:val="16"/>
        </w:rPr>
        <w:t xml:space="preserve">," said </w:t>
      </w:r>
      <w:proofErr w:type="spellStart"/>
      <w:r w:rsidRPr="002A226B">
        <w:rPr>
          <w:sz w:val="16"/>
        </w:rPr>
        <w:t>Reichler</w:t>
      </w:r>
      <w:proofErr w:type="spellEnd"/>
      <w:r w:rsidRPr="002A226B">
        <w:rPr>
          <w:sz w:val="16"/>
        </w:rPr>
        <w:t>. "</w:t>
      </w:r>
      <w:r w:rsidRPr="00032BA6">
        <w:rPr>
          <w:rStyle w:val="underline"/>
          <w:highlight w:val="cyan"/>
        </w:rPr>
        <w:t>We can</w:t>
      </w:r>
      <w:r w:rsidRPr="002A226B">
        <w:rPr>
          <w:rStyle w:val="underline"/>
        </w:rPr>
        <w:t xml:space="preserve"> now </w:t>
      </w:r>
      <w:r w:rsidRPr="00032BA6">
        <w:rPr>
          <w:rStyle w:val="underline"/>
          <w:highlight w:val="cyan"/>
        </w:rPr>
        <w:t>place</w:t>
      </w:r>
      <w:r w:rsidRPr="002A226B">
        <w:rPr>
          <w:rStyle w:val="underline"/>
        </w:rPr>
        <w:t xml:space="preserve"> </w:t>
      </w:r>
      <w:r w:rsidRPr="00032BA6">
        <w:rPr>
          <w:rStyle w:val="underline"/>
          <w:highlight w:val="cyan"/>
        </w:rPr>
        <w:t>a much higher level of confidence in</w:t>
      </w:r>
      <w:r w:rsidRPr="002A226B">
        <w:rPr>
          <w:rStyle w:val="underline"/>
        </w:rPr>
        <w:t xml:space="preserve"> model-based </w:t>
      </w:r>
      <w:r w:rsidRPr="00032BA6">
        <w:rPr>
          <w:rStyle w:val="underline"/>
          <w:highlight w:val="cyan"/>
        </w:rPr>
        <w:t>projections of climate change</w:t>
      </w:r>
      <w:r w:rsidRPr="002A226B">
        <w:rPr>
          <w:rStyle w:val="underline"/>
        </w:rPr>
        <w:t xml:space="preserve"> than in the past." </w:t>
      </w:r>
      <w:r w:rsidRPr="002A226B">
        <w:rPr>
          <w:sz w:val="16"/>
        </w:rPr>
        <w:t xml:space="preserve">The many hours of studying models and comparing them with actual climate changes fulfills the increasing wish to know how much one can trust climate models and their predictions. </w:t>
      </w:r>
      <w:r w:rsidRPr="002A226B">
        <w:rPr>
          <w:rStyle w:val="underline"/>
        </w:rPr>
        <w:t>Given the significance of climate change research in public policy, the study's results also provide important response to critics of global warming.</w:t>
      </w:r>
      <w:r w:rsidRPr="002A226B">
        <w:rPr>
          <w:sz w:val="16"/>
        </w:rPr>
        <w:t xml:space="preserve"> Earlier this year, working group one of the IPCC released its fourth global warming report. </w:t>
      </w:r>
      <w:r w:rsidRPr="002A226B">
        <w:rPr>
          <w:rStyle w:val="underline"/>
        </w:rPr>
        <w:t>The</w:t>
      </w:r>
      <w:r w:rsidRPr="002A226B">
        <w:rPr>
          <w:sz w:val="16"/>
        </w:rPr>
        <w:t xml:space="preserve"> University of Utah </w:t>
      </w:r>
      <w:r w:rsidRPr="002A226B">
        <w:rPr>
          <w:rStyle w:val="underline"/>
        </w:rPr>
        <w:t>study</w:t>
      </w:r>
      <w:r w:rsidRPr="002A226B">
        <w:rPr>
          <w:sz w:val="16"/>
        </w:rPr>
        <w:t xml:space="preserve"> results directly relate to this highly publicized report by </w:t>
      </w:r>
      <w:r w:rsidRPr="002A226B">
        <w:rPr>
          <w:rStyle w:val="underline"/>
        </w:rPr>
        <w:t>show</w:t>
      </w:r>
      <w:r w:rsidRPr="002A226B">
        <w:rPr>
          <w:sz w:val="16"/>
        </w:rPr>
        <w:t xml:space="preserve">ing </w:t>
      </w:r>
      <w:r w:rsidRPr="002A226B">
        <w:rPr>
          <w:rStyle w:val="underline"/>
        </w:rPr>
        <w:t xml:space="preserve">that the </w:t>
      </w:r>
      <w:r w:rsidRPr="00032BA6">
        <w:rPr>
          <w:rStyle w:val="underline"/>
          <w:highlight w:val="cyan"/>
        </w:rPr>
        <w:t>models</w:t>
      </w:r>
      <w:r w:rsidRPr="002A226B">
        <w:rPr>
          <w:rStyle w:val="underline"/>
        </w:rPr>
        <w:t xml:space="preserve"> </w:t>
      </w:r>
      <w:r w:rsidRPr="00032BA6">
        <w:rPr>
          <w:rStyle w:val="underline"/>
          <w:highlight w:val="cyan"/>
        </w:rPr>
        <w:t>used for the IPCC</w:t>
      </w:r>
      <w:r w:rsidRPr="002A226B">
        <w:rPr>
          <w:rStyle w:val="underline"/>
        </w:rPr>
        <w:t xml:space="preserve"> paper </w:t>
      </w:r>
      <w:r w:rsidRPr="00032BA6">
        <w:rPr>
          <w:rStyle w:val="underline"/>
          <w:highlight w:val="cyan"/>
        </w:rPr>
        <w:t>have reached an unprecedented level of realism.</w:t>
      </w:r>
    </w:p>
    <w:p w:rsidR="00F65324" w:rsidRPr="002A226B" w:rsidRDefault="00F65324" w:rsidP="00F65324">
      <w:pPr>
        <w:pStyle w:val="Heading4"/>
        <w:rPr>
          <w:rStyle w:val="ft1"/>
          <w:sz w:val="18"/>
          <w:szCs w:val="18"/>
        </w:rPr>
      </w:pPr>
      <w:r w:rsidRPr="002A226B">
        <w:t>(  ) Neg authors are worse- they’re just special interest hacks</w:t>
      </w:r>
    </w:p>
    <w:p w:rsidR="00F65324" w:rsidRPr="002A226B" w:rsidRDefault="00F65324" w:rsidP="00F65324">
      <w:pPr>
        <w:rPr>
          <w:rStyle w:val="Style13ptBold"/>
        </w:rPr>
      </w:pPr>
      <w:r w:rsidRPr="002A226B">
        <w:rPr>
          <w:rStyle w:val="Style13ptBold"/>
        </w:rPr>
        <w:t>Hansen ‘6</w:t>
      </w:r>
    </w:p>
    <w:p w:rsidR="00F65324" w:rsidRPr="002A226B" w:rsidRDefault="00F65324" w:rsidP="00F65324">
      <w:pPr>
        <w:rPr>
          <w:sz w:val="16"/>
          <w:szCs w:val="16"/>
        </w:rPr>
      </w:pPr>
      <w:r w:rsidRPr="002A226B">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w:t>
      </w:r>
      <w:proofErr w:type="gramStart"/>
      <w:r w:rsidRPr="002A226B">
        <w:rPr>
          <w:sz w:val="16"/>
          <w:szCs w:val="16"/>
        </w:rPr>
        <w:t>yes )</w:t>
      </w:r>
      <w:proofErr w:type="gramEnd"/>
    </w:p>
    <w:p w:rsidR="00F65324" w:rsidRPr="002A226B" w:rsidRDefault="00F65324" w:rsidP="00F65324">
      <w:pPr>
        <w:rPr>
          <w:rStyle w:val="ft1"/>
          <w:sz w:val="18"/>
          <w:szCs w:val="18"/>
        </w:rPr>
      </w:pPr>
    </w:p>
    <w:p w:rsidR="00F65324" w:rsidRPr="002A226B" w:rsidRDefault="00F65324" w:rsidP="00F65324">
      <w:pPr>
        <w:rPr>
          <w:sz w:val="16"/>
        </w:rPr>
      </w:pPr>
      <w:r w:rsidRPr="002A226B">
        <w:rPr>
          <w:rStyle w:val="ft1"/>
          <w:sz w:val="16"/>
        </w:rPr>
        <w:t>Why are the same scientists and political forces that succeeded in controlling the threat to the</w:t>
      </w:r>
      <w:r w:rsidRPr="002A226B">
        <w:rPr>
          <w:sz w:val="16"/>
        </w:rPr>
        <w:t xml:space="preserve"> </w:t>
      </w:r>
      <w:r w:rsidRPr="002A226B">
        <w:rPr>
          <w:rStyle w:val="ft1"/>
          <w:sz w:val="16"/>
        </w:rPr>
        <w:t>ozone layer now failing miserably to deal with the global warming crisis? Though we depend</w:t>
      </w:r>
      <w:r w:rsidRPr="002A226B">
        <w:rPr>
          <w:sz w:val="16"/>
        </w:rPr>
        <w:t xml:space="preserve"> </w:t>
      </w:r>
      <w:r w:rsidRPr="002A226B">
        <w:rPr>
          <w:rStyle w:val="ft1"/>
          <w:sz w:val="16"/>
        </w:rPr>
        <w:t>on fossil fuels far more than we ever did on CFCs, there is plenty of blame to go around.</w:t>
      </w:r>
      <w:r w:rsidRPr="002A226B">
        <w:rPr>
          <w:sz w:val="16"/>
        </w:rPr>
        <w:t xml:space="preserve"> </w:t>
      </w:r>
      <w:r w:rsidRPr="002A226B">
        <w:rPr>
          <w:rStyle w:val="ft1"/>
          <w:sz w:val="16"/>
        </w:rPr>
        <w:t>Scientists present the facts about climate change clinically, failing to stress that business-as-</w:t>
      </w:r>
      <w:r w:rsidRPr="002A226B">
        <w:rPr>
          <w:sz w:val="16"/>
        </w:rPr>
        <w:t xml:space="preserve"> </w:t>
      </w:r>
      <w:r w:rsidRPr="002A226B">
        <w:rPr>
          <w:rStyle w:val="ft1"/>
          <w:sz w:val="16"/>
        </w:rPr>
        <w:t xml:space="preserve">usual will transform the planet. </w:t>
      </w:r>
      <w:r w:rsidRPr="00032BA6">
        <w:rPr>
          <w:rStyle w:val="ft1"/>
          <w:highlight w:val="cyan"/>
          <w:u w:val="single"/>
        </w:rPr>
        <w:t>The press and television,</w:t>
      </w:r>
      <w:r w:rsidRPr="002A226B">
        <w:rPr>
          <w:rStyle w:val="ft1"/>
          <w:u w:val="single"/>
        </w:rPr>
        <w:t xml:space="preserve"> </w:t>
      </w:r>
      <w:r w:rsidRPr="00032BA6">
        <w:rPr>
          <w:rStyle w:val="ft1"/>
          <w:b/>
          <w:highlight w:val="cyan"/>
          <w:u w:val="single"/>
        </w:rPr>
        <w:t>despite an overwhelming scientific</w:t>
      </w:r>
      <w:r w:rsidRPr="00032BA6">
        <w:rPr>
          <w:sz w:val="16"/>
          <w:highlight w:val="cyan"/>
        </w:rPr>
        <w:t xml:space="preserve"> </w:t>
      </w:r>
      <w:r w:rsidRPr="00032BA6">
        <w:rPr>
          <w:rStyle w:val="ft1"/>
          <w:b/>
          <w:highlight w:val="cyan"/>
          <w:u w:val="single"/>
        </w:rPr>
        <w:t xml:space="preserve">consensus </w:t>
      </w:r>
      <w:r w:rsidRPr="002A226B">
        <w:rPr>
          <w:rStyle w:val="ft1"/>
          <w:b/>
          <w:u w:val="single"/>
        </w:rPr>
        <w:t>concerning global warming</w:t>
      </w:r>
      <w:r w:rsidRPr="002A226B">
        <w:rPr>
          <w:rStyle w:val="ft1"/>
          <w:u w:val="single"/>
        </w:rPr>
        <w:t xml:space="preserve">, </w:t>
      </w:r>
      <w:r w:rsidRPr="00032BA6">
        <w:rPr>
          <w:rStyle w:val="ft1"/>
          <w:highlight w:val="cyan"/>
          <w:u w:val="single"/>
        </w:rPr>
        <w:t>give</w:t>
      </w:r>
      <w:r w:rsidRPr="002A226B">
        <w:rPr>
          <w:rStyle w:val="ft1"/>
          <w:u w:val="single"/>
        </w:rPr>
        <w:t xml:space="preserve"> </w:t>
      </w:r>
      <w:r w:rsidRPr="00032BA6">
        <w:rPr>
          <w:rStyle w:val="ft1"/>
          <w:highlight w:val="cyan"/>
          <w:u w:val="single"/>
        </w:rPr>
        <w:t>equal time to fringe "contrarians</w:t>
      </w:r>
      <w:r w:rsidRPr="002A226B">
        <w:rPr>
          <w:rStyle w:val="ft1"/>
          <w:u w:val="single"/>
        </w:rPr>
        <w:t xml:space="preserve">" </w:t>
      </w:r>
      <w:r w:rsidRPr="00032BA6">
        <w:rPr>
          <w:rStyle w:val="ft1"/>
          <w:highlight w:val="cyan"/>
          <w:u w:val="single"/>
        </w:rPr>
        <w:t>supported by</w:t>
      </w:r>
      <w:r w:rsidRPr="00032BA6">
        <w:rPr>
          <w:sz w:val="16"/>
          <w:highlight w:val="cyan"/>
        </w:rPr>
        <w:t xml:space="preserve"> </w:t>
      </w:r>
      <w:r w:rsidRPr="00032BA6">
        <w:rPr>
          <w:rStyle w:val="ft1"/>
          <w:highlight w:val="cyan"/>
          <w:u w:val="single"/>
        </w:rPr>
        <w:t>the fossil fuel industry</w:t>
      </w:r>
      <w:r w:rsidRPr="002A226B">
        <w:rPr>
          <w:rStyle w:val="ft1"/>
          <w:u w:val="single"/>
        </w:rPr>
        <w:t xml:space="preserve">. </w:t>
      </w:r>
      <w:r w:rsidRPr="00032BA6">
        <w:rPr>
          <w:rStyle w:val="ft1"/>
          <w:highlight w:val="cyan"/>
          <w:u w:val="single"/>
        </w:rPr>
        <w:t>Special interest groups</w:t>
      </w:r>
      <w:r w:rsidRPr="002A226B">
        <w:rPr>
          <w:rStyle w:val="ft1"/>
          <w:u w:val="single"/>
        </w:rPr>
        <w:t xml:space="preserve"> </w:t>
      </w:r>
      <w:r w:rsidRPr="00032BA6">
        <w:rPr>
          <w:rStyle w:val="ft1"/>
          <w:highlight w:val="cyan"/>
          <w:u w:val="single"/>
        </w:rPr>
        <w:t>mount</w:t>
      </w:r>
      <w:r w:rsidRPr="002A226B">
        <w:rPr>
          <w:rStyle w:val="ft1"/>
          <w:u w:val="single"/>
        </w:rPr>
        <w:t xml:space="preserve"> effective </w:t>
      </w:r>
      <w:r w:rsidRPr="00032BA6">
        <w:rPr>
          <w:rStyle w:val="Emphasis"/>
          <w:highlight w:val="cyan"/>
        </w:rPr>
        <w:t>disinformation campaigns</w:t>
      </w:r>
      <w:r w:rsidRPr="002A226B">
        <w:rPr>
          <w:sz w:val="16"/>
        </w:rPr>
        <w:t xml:space="preserve"> </w:t>
      </w:r>
      <w:r w:rsidRPr="002A226B">
        <w:rPr>
          <w:rStyle w:val="ft1"/>
          <w:u w:val="single"/>
        </w:rPr>
        <w:t>to sow doubt about the reality of global warming</w:t>
      </w:r>
      <w:r w:rsidRPr="002A226B">
        <w:rPr>
          <w:rStyle w:val="ft1"/>
          <w:sz w:val="16"/>
        </w:rPr>
        <w:t>.</w:t>
      </w:r>
      <w:r w:rsidRPr="002A226B">
        <w:rPr>
          <w:rStyle w:val="ft1"/>
          <w:u w:val="single"/>
        </w:rPr>
        <w:t xml:space="preserve"> The government appears to be strongl</w:t>
      </w:r>
      <w:bookmarkStart w:id="0" w:name="12"/>
      <w:bookmarkEnd w:id="0"/>
      <w:r w:rsidRPr="002A226B">
        <w:rPr>
          <w:rStyle w:val="ft1"/>
          <w:u w:val="single"/>
        </w:rPr>
        <w:t>y</w:t>
      </w:r>
      <w:r w:rsidRPr="002A226B">
        <w:rPr>
          <w:u w:val="single"/>
        </w:rPr>
        <w:t xml:space="preserve"> </w:t>
      </w:r>
      <w:r w:rsidRPr="002A226B">
        <w:rPr>
          <w:rStyle w:val="ft1"/>
          <w:u w:val="single"/>
        </w:rPr>
        <w:t>influenced by special interests, or otherwise confused and distracted, and it has failed to</w:t>
      </w:r>
      <w:r w:rsidRPr="002A226B">
        <w:rPr>
          <w:sz w:val="16"/>
        </w:rPr>
        <w:t xml:space="preserve"> </w:t>
      </w:r>
      <w:r w:rsidRPr="002A226B">
        <w:rPr>
          <w:rStyle w:val="ft1"/>
          <w:u w:val="single"/>
        </w:rPr>
        <w:t>provide leadership.</w:t>
      </w:r>
      <w:r w:rsidRPr="002A226B">
        <w:rPr>
          <w:rStyle w:val="ft1"/>
          <w:sz w:val="16"/>
        </w:rPr>
        <w:t xml:space="preserve"> The public is understandably confused or uninterested.</w:t>
      </w:r>
      <w:r w:rsidRPr="002A226B">
        <w:rPr>
          <w:sz w:val="16"/>
        </w:rPr>
        <w:t xml:space="preserve"> </w:t>
      </w:r>
      <w:r w:rsidRPr="002A226B">
        <w:rPr>
          <w:rStyle w:val="ft1"/>
          <w:sz w:val="16"/>
        </w:rPr>
        <w:t>I used to spread the blame uniformly until, when I was about to appear on public television,</w:t>
      </w:r>
      <w:r w:rsidRPr="002A226B">
        <w:rPr>
          <w:sz w:val="16"/>
        </w:rPr>
        <w:t xml:space="preserve"> </w:t>
      </w:r>
      <w:r w:rsidRPr="002A226B">
        <w:rPr>
          <w:rStyle w:val="ft1"/>
          <w:sz w:val="16"/>
        </w:rPr>
        <w:t>the producer informed me that the program "must" also include a "contrarian" who would</w:t>
      </w:r>
      <w:r w:rsidRPr="002A226B">
        <w:rPr>
          <w:sz w:val="16"/>
        </w:rPr>
        <w:t xml:space="preserve"> </w:t>
      </w:r>
      <w:r w:rsidRPr="002A226B">
        <w:rPr>
          <w:rStyle w:val="ft1"/>
          <w:sz w:val="16"/>
        </w:rPr>
        <w:t>take issue with claims of global warming. Presenting such a view, he told me, was a common</w:t>
      </w:r>
      <w:r w:rsidRPr="002A226B">
        <w:rPr>
          <w:sz w:val="16"/>
        </w:rPr>
        <w:t xml:space="preserve"> </w:t>
      </w:r>
      <w:r w:rsidRPr="002A226B">
        <w:rPr>
          <w:rStyle w:val="ft1"/>
          <w:sz w:val="16"/>
        </w:rPr>
        <w:t>practice in commercial television as well as radio and newspapers</w:t>
      </w:r>
      <w:r w:rsidRPr="002A226B">
        <w:rPr>
          <w:rStyle w:val="ft1"/>
          <w:u w:val="single"/>
        </w:rPr>
        <w:t>. Supporters of public TV or</w:t>
      </w:r>
      <w:r w:rsidRPr="002A226B">
        <w:rPr>
          <w:sz w:val="16"/>
        </w:rPr>
        <w:t xml:space="preserve"> </w:t>
      </w:r>
      <w:r w:rsidRPr="002A226B">
        <w:rPr>
          <w:rStyle w:val="ft1"/>
          <w:u w:val="single"/>
        </w:rPr>
        <w:t>advertisers, with their own special interests, require "balance" as a price for their continued</w:t>
      </w:r>
      <w:r w:rsidRPr="002A226B">
        <w:rPr>
          <w:sz w:val="16"/>
        </w:rPr>
        <w:t xml:space="preserve"> </w:t>
      </w:r>
      <w:r w:rsidRPr="002A226B">
        <w:rPr>
          <w:rStyle w:val="ft1"/>
          <w:u w:val="single"/>
        </w:rPr>
        <w:t>financial support</w:t>
      </w:r>
      <w:r w:rsidRPr="002A226B">
        <w:rPr>
          <w:rStyle w:val="ft1"/>
          <w:sz w:val="16"/>
        </w:rPr>
        <w:t xml:space="preserve">. Gore's book reveals that </w:t>
      </w:r>
      <w:r w:rsidRPr="002A226B">
        <w:rPr>
          <w:rStyle w:val="ft1"/>
          <w:u w:val="single"/>
        </w:rPr>
        <w:t>while more than half of the recent newspaper</w:t>
      </w:r>
      <w:r w:rsidRPr="002A226B">
        <w:rPr>
          <w:sz w:val="16"/>
        </w:rPr>
        <w:t xml:space="preserve"> </w:t>
      </w:r>
      <w:r w:rsidRPr="002A226B">
        <w:rPr>
          <w:rStyle w:val="ft1"/>
          <w:u w:val="single"/>
        </w:rPr>
        <w:t xml:space="preserve">articles on climate change have given equal weight to such contrarian views, </w:t>
      </w:r>
      <w:r w:rsidRPr="00032BA6">
        <w:rPr>
          <w:rStyle w:val="ft1"/>
          <w:b/>
          <w:highlight w:val="cyan"/>
          <w:u w:val="single"/>
        </w:rPr>
        <w:t>virtually none of</w:t>
      </w:r>
      <w:r w:rsidRPr="00032BA6">
        <w:rPr>
          <w:sz w:val="16"/>
          <w:highlight w:val="cyan"/>
        </w:rPr>
        <w:t xml:space="preserve"> </w:t>
      </w:r>
      <w:r w:rsidRPr="00032BA6">
        <w:rPr>
          <w:rStyle w:val="ft1"/>
          <w:b/>
          <w:highlight w:val="cyan"/>
          <w:u w:val="single"/>
        </w:rPr>
        <w:t>the scientific articles in peer-reviewed journals have questioned</w:t>
      </w:r>
      <w:r w:rsidRPr="002A226B">
        <w:rPr>
          <w:rStyle w:val="ft1"/>
          <w:b/>
          <w:u w:val="single"/>
        </w:rPr>
        <w:t xml:space="preserve"> the </w:t>
      </w:r>
      <w:r w:rsidRPr="00032BA6">
        <w:rPr>
          <w:rStyle w:val="ft1"/>
          <w:b/>
          <w:highlight w:val="cyan"/>
          <w:u w:val="single"/>
        </w:rPr>
        <w:t>consensus that emissions</w:t>
      </w:r>
      <w:r w:rsidRPr="002A226B">
        <w:rPr>
          <w:rStyle w:val="ft1"/>
          <w:b/>
          <w:u w:val="single"/>
        </w:rPr>
        <w:t xml:space="preserve"> </w:t>
      </w:r>
      <w:r w:rsidRPr="00032BA6">
        <w:rPr>
          <w:rStyle w:val="ft1"/>
          <w:b/>
          <w:highlight w:val="cyan"/>
          <w:u w:val="single"/>
        </w:rPr>
        <w:t>from human activities</w:t>
      </w:r>
      <w:r w:rsidRPr="002A226B">
        <w:rPr>
          <w:rStyle w:val="ft1"/>
          <w:b/>
          <w:u w:val="single"/>
        </w:rPr>
        <w:t xml:space="preserve"> </w:t>
      </w:r>
      <w:r w:rsidRPr="00032BA6">
        <w:rPr>
          <w:rStyle w:val="ft1"/>
          <w:b/>
          <w:highlight w:val="cyan"/>
          <w:u w:val="single"/>
        </w:rPr>
        <w:t>cause</w:t>
      </w:r>
      <w:r w:rsidRPr="002A226B">
        <w:rPr>
          <w:rStyle w:val="ft1"/>
          <w:b/>
          <w:u w:val="single"/>
        </w:rPr>
        <w:t xml:space="preserve"> global </w:t>
      </w:r>
      <w:r w:rsidRPr="00032BA6">
        <w:rPr>
          <w:rStyle w:val="ft1"/>
          <w:b/>
          <w:highlight w:val="cyan"/>
          <w:u w:val="single"/>
        </w:rPr>
        <w:t>warming</w:t>
      </w:r>
      <w:r w:rsidRPr="002A226B">
        <w:rPr>
          <w:rStyle w:val="ft1"/>
          <w:b/>
          <w:u w:val="single"/>
        </w:rPr>
        <w:t>.</w:t>
      </w:r>
      <w:r w:rsidRPr="002A226B">
        <w:rPr>
          <w:rStyle w:val="ft1"/>
          <w:sz w:val="16"/>
        </w:rPr>
        <w:t xml:space="preserve"> As a result, </w:t>
      </w:r>
      <w:r w:rsidRPr="002A226B">
        <w:rPr>
          <w:rStyle w:val="ft1"/>
          <w:b/>
          <w:u w:val="single"/>
        </w:rPr>
        <w:t xml:space="preserve">even when the scientific evidence is clear, </w:t>
      </w:r>
      <w:r w:rsidRPr="00032BA6">
        <w:rPr>
          <w:rStyle w:val="ft1"/>
          <w:b/>
          <w:highlight w:val="cyan"/>
          <w:u w:val="single"/>
        </w:rPr>
        <w:t>technical nit-picking by contrarians leaves the</w:t>
      </w:r>
      <w:r w:rsidRPr="002A226B">
        <w:rPr>
          <w:rStyle w:val="ft1"/>
          <w:b/>
          <w:u w:val="single"/>
        </w:rPr>
        <w:t xml:space="preserve"> public with the </w:t>
      </w:r>
      <w:r w:rsidRPr="00032BA6">
        <w:rPr>
          <w:rStyle w:val="ft1"/>
          <w:b/>
          <w:highlight w:val="cyan"/>
          <w:u w:val="single"/>
        </w:rPr>
        <w:t>false impression</w:t>
      </w:r>
      <w:r w:rsidRPr="002A226B">
        <w:rPr>
          <w:rStyle w:val="ft1"/>
          <w:b/>
          <w:u w:val="single"/>
        </w:rPr>
        <w:t xml:space="preserve"> that </w:t>
      </w:r>
      <w:r w:rsidRPr="00032BA6">
        <w:rPr>
          <w:rStyle w:val="ft1"/>
          <w:b/>
          <w:highlight w:val="cyan"/>
          <w:u w:val="single"/>
        </w:rPr>
        <w:t>there is still</w:t>
      </w:r>
      <w:r w:rsidRPr="002A226B">
        <w:rPr>
          <w:rStyle w:val="ft1"/>
          <w:b/>
          <w:u w:val="single"/>
        </w:rPr>
        <w:t xml:space="preserve"> great scientific </w:t>
      </w:r>
      <w:r w:rsidRPr="00032BA6">
        <w:rPr>
          <w:rStyle w:val="ft1"/>
          <w:b/>
          <w:highlight w:val="cyan"/>
          <w:u w:val="single"/>
        </w:rPr>
        <w:t>uncertainty</w:t>
      </w:r>
      <w:r w:rsidRPr="002A226B">
        <w:rPr>
          <w:rStyle w:val="ft1"/>
          <w:b/>
          <w:u w:val="single"/>
        </w:rPr>
        <w:t xml:space="preserve"> </w:t>
      </w:r>
      <w:r w:rsidRPr="00032BA6">
        <w:rPr>
          <w:rStyle w:val="ft1"/>
          <w:b/>
          <w:highlight w:val="cyan"/>
          <w:u w:val="single"/>
        </w:rPr>
        <w:t>about the reality and causes</w:t>
      </w:r>
      <w:r w:rsidRPr="002A226B">
        <w:rPr>
          <w:rStyle w:val="ft1"/>
          <w:b/>
          <w:u w:val="single"/>
        </w:rPr>
        <w:t xml:space="preserve"> of climate change</w:t>
      </w:r>
      <w:r w:rsidRPr="002A226B">
        <w:rPr>
          <w:rStyle w:val="ft1"/>
          <w:sz w:val="16"/>
        </w:rPr>
        <w:t>.</w:t>
      </w:r>
      <w:r w:rsidRPr="002A226B">
        <w:rPr>
          <w:sz w:val="16"/>
        </w:rPr>
        <w:t xml:space="preserve"> </w:t>
      </w:r>
    </w:p>
    <w:p w:rsidR="00F65324" w:rsidRPr="002A226B" w:rsidRDefault="00F65324" w:rsidP="00F65324">
      <w:pPr>
        <w:pStyle w:val="Heading3"/>
      </w:pPr>
      <w:r w:rsidRPr="002A226B">
        <w:t>A/t “ Species Adapt”</w:t>
      </w:r>
    </w:p>
    <w:p w:rsidR="00F65324" w:rsidRPr="002A226B" w:rsidRDefault="00F65324" w:rsidP="00F65324">
      <w:pPr>
        <w:rPr>
          <w:rStyle w:val="Style13ptBold"/>
        </w:rPr>
      </w:pPr>
    </w:p>
    <w:p w:rsidR="00F65324" w:rsidRPr="002A226B" w:rsidRDefault="00F65324" w:rsidP="00F65324">
      <w:pPr>
        <w:rPr>
          <w:rStyle w:val="Style13ptBold"/>
        </w:rPr>
      </w:pPr>
      <w:r w:rsidRPr="002A226B">
        <w:rPr>
          <w:rStyle w:val="Style13ptBold"/>
        </w:rPr>
        <w:t>(  ) Species can’t adapt- rate of warming is too fast</w:t>
      </w:r>
    </w:p>
    <w:p w:rsidR="00F65324" w:rsidRPr="002A226B" w:rsidRDefault="00F65324" w:rsidP="00F65324">
      <w:pPr>
        <w:rPr>
          <w:rStyle w:val="Style13ptBold"/>
        </w:rPr>
      </w:pPr>
    </w:p>
    <w:p w:rsidR="00F65324" w:rsidRPr="002A226B" w:rsidRDefault="00F65324" w:rsidP="00F65324">
      <w:pPr>
        <w:rPr>
          <w:rStyle w:val="Style13ptBold"/>
        </w:rPr>
      </w:pPr>
      <w:r w:rsidRPr="002A226B">
        <w:rPr>
          <w:rStyle w:val="Style13ptBold"/>
        </w:rPr>
        <w:t>Costello and Maslin ‘8</w:t>
      </w:r>
    </w:p>
    <w:p w:rsidR="00F65324" w:rsidRPr="002A226B" w:rsidRDefault="00F65324" w:rsidP="00F65324">
      <w:pPr>
        <w:rPr>
          <w:sz w:val="16"/>
          <w:szCs w:val="16"/>
        </w:rPr>
      </w:pPr>
      <w:r w:rsidRPr="002A226B">
        <w:rPr>
          <w:sz w:val="16"/>
          <w:szCs w:val="16"/>
        </w:rPr>
        <w:t>[Anthony, Professor of International Child Health and Director of the UCL Institute for Global Health. Mark, Professor UCL Environment Institute. “Apocalypse Now?” – THE LANCET -- 7/12]</w:t>
      </w:r>
    </w:p>
    <w:p w:rsidR="00F65324" w:rsidRPr="002A226B" w:rsidRDefault="00F65324" w:rsidP="00F65324"/>
    <w:p w:rsidR="00F65324" w:rsidRPr="002A226B" w:rsidRDefault="00F65324" w:rsidP="00F65324">
      <w:pPr>
        <w:rPr>
          <w:sz w:val="16"/>
        </w:rPr>
      </w:pPr>
      <w:r w:rsidRPr="00032BA6">
        <w:rPr>
          <w:highlight w:val="cyan"/>
          <w:u w:val="single"/>
        </w:rPr>
        <w:t>Climate change affects all ecosystems</w:t>
      </w:r>
      <w:r w:rsidRPr="002A226B">
        <w:rPr>
          <w:u w:val="single"/>
        </w:rPr>
        <w:t>. Carbon dioxide will reach two to three times its mid-19th-century level</w:t>
      </w:r>
      <w:r w:rsidRPr="002A226B">
        <w:rPr>
          <w:sz w:val="16"/>
        </w:rPr>
        <w:t xml:space="preserve"> by 2100 </w:t>
      </w:r>
      <w:r w:rsidRPr="00032BA6">
        <w:rPr>
          <w:highlight w:val="cyan"/>
          <w:u w:val="single"/>
        </w:rPr>
        <w:t>leading to major changes in seasonal temperatures and rainfall patterns</w:t>
      </w:r>
      <w:r w:rsidRPr="002A226B">
        <w:rPr>
          <w:u w:val="single"/>
        </w:rPr>
        <w:t xml:space="preserve">. </w:t>
      </w:r>
      <w:r w:rsidRPr="00032BA6">
        <w:rPr>
          <w:highlight w:val="cyan"/>
          <w:u w:val="single"/>
        </w:rPr>
        <w:t xml:space="preserve">Normally </w:t>
      </w:r>
      <w:r w:rsidRPr="002A226B">
        <w:rPr>
          <w:u w:val="single"/>
        </w:rPr>
        <w:t xml:space="preserve">with this sort of climate change </w:t>
      </w:r>
      <w:r w:rsidRPr="00032BA6">
        <w:rPr>
          <w:highlight w:val="cyan"/>
          <w:u w:val="single"/>
        </w:rPr>
        <w:t xml:space="preserve">animals </w:t>
      </w:r>
      <w:r w:rsidRPr="002A226B">
        <w:rPr>
          <w:u w:val="single"/>
        </w:rPr>
        <w:t xml:space="preserve">and plants </w:t>
      </w:r>
      <w:r w:rsidRPr="00032BA6">
        <w:rPr>
          <w:highlight w:val="cyan"/>
          <w:u w:val="single"/>
        </w:rPr>
        <w:t xml:space="preserve">would </w:t>
      </w:r>
      <w:r w:rsidRPr="002A226B">
        <w:rPr>
          <w:u w:val="single"/>
        </w:rPr>
        <w:t xml:space="preserve">simply </w:t>
      </w:r>
      <w:r w:rsidRPr="00032BA6">
        <w:rPr>
          <w:highlight w:val="cyan"/>
          <w:u w:val="single"/>
        </w:rPr>
        <w:t xml:space="preserve">migrate </w:t>
      </w:r>
      <w:r w:rsidRPr="002A226B">
        <w:rPr>
          <w:u w:val="single"/>
        </w:rPr>
        <w:t xml:space="preserve">with their preferred climate. </w:t>
      </w:r>
      <w:r w:rsidRPr="00032BA6">
        <w:rPr>
          <w:highlight w:val="cyan"/>
          <w:u w:val="single"/>
        </w:rPr>
        <w:t>However, the rate of human-induced climate change is so rapid that many plant species cannot migrate fast enough</w:t>
      </w:r>
      <w:r w:rsidRPr="002A226B">
        <w:rPr>
          <w:sz w:val="16"/>
        </w:rPr>
        <w:t xml:space="preserve"> and </w:t>
      </w:r>
      <w:r w:rsidRPr="002A226B">
        <w:rPr>
          <w:u w:val="single"/>
        </w:rPr>
        <w:t xml:space="preserve">also in many places </w:t>
      </w:r>
      <w:r w:rsidRPr="00032BA6">
        <w:rPr>
          <w:highlight w:val="cyan"/>
          <w:u w:val="single"/>
        </w:rPr>
        <w:t>human beings already occupy the space into which the ecosystem would migrate</w:t>
      </w:r>
      <w:r w:rsidRPr="00032BA6">
        <w:rPr>
          <w:sz w:val="16"/>
          <w:highlight w:val="cyan"/>
        </w:rPr>
        <w:t>.</w:t>
      </w:r>
      <w:r w:rsidRPr="002A226B">
        <w:rPr>
          <w:sz w:val="16"/>
        </w:rPr>
        <w:t xml:space="preserve"> Ecosystems most at risk are alpine meadows, cloud forests, arctic tundra, and coral reefs.</w:t>
      </w:r>
    </w:p>
    <w:p w:rsidR="00F65324" w:rsidRPr="002A226B" w:rsidRDefault="00F65324" w:rsidP="00F65324"/>
    <w:p w:rsidR="00F65324" w:rsidRPr="002A226B" w:rsidRDefault="00F65324" w:rsidP="00F65324">
      <w:pPr>
        <w:pStyle w:val="Heading4"/>
        <w:rPr>
          <w:rStyle w:val="Style13ptBold"/>
          <w:b/>
        </w:rPr>
      </w:pPr>
      <w:r w:rsidRPr="002A226B">
        <w:rPr>
          <w:b w:val="0"/>
        </w:rPr>
        <w:t xml:space="preserve">(  ) </w:t>
      </w:r>
      <w:r w:rsidRPr="002A226B">
        <w:rPr>
          <w:rStyle w:val="Style13ptBold"/>
        </w:rPr>
        <w:t xml:space="preserve">Temperature spikes destroy resilience – must slow the rate. </w:t>
      </w:r>
    </w:p>
    <w:p w:rsidR="00F65324" w:rsidRPr="002A226B" w:rsidRDefault="00F65324" w:rsidP="00F65324"/>
    <w:p w:rsidR="00F65324" w:rsidRPr="002A226B" w:rsidRDefault="00F65324" w:rsidP="00F65324">
      <w:pPr>
        <w:rPr>
          <w:rStyle w:val="Style13ptBold"/>
        </w:rPr>
      </w:pPr>
      <w:r w:rsidRPr="002A226B">
        <w:rPr>
          <w:rStyle w:val="Style13ptBold"/>
        </w:rPr>
        <w:t>EPA ‘7</w:t>
      </w:r>
    </w:p>
    <w:p w:rsidR="00F65324" w:rsidRPr="002A226B" w:rsidRDefault="00F65324" w:rsidP="00F65324">
      <w:pPr>
        <w:rPr>
          <w:sz w:val="16"/>
          <w:szCs w:val="16"/>
        </w:rPr>
      </w:pPr>
      <w:r w:rsidRPr="002A226B">
        <w:rPr>
          <w:sz w:val="16"/>
          <w:szCs w:val="16"/>
        </w:rPr>
        <w:t>[United States Environmental Protection Agency. “Climate Change-health and environmental effects: ecosystems and biodiversity.” http://www.epa.gov/climatechange/effects/ecosystemsandbiodiversity.html -- 12/20]</w:t>
      </w:r>
    </w:p>
    <w:p w:rsidR="00F65324" w:rsidRPr="002A226B" w:rsidRDefault="00F65324" w:rsidP="00F65324"/>
    <w:p w:rsidR="00F65324" w:rsidRPr="002A226B" w:rsidRDefault="00F65324" w:rsidP="00F65324">
      <w:pPr>
        <w:rPr>
          <w:u w:val="single"/>
        </w:rPr>
      </w:pPr>
      <w:r w:rsidRPr="002A226B">
        <w:rPr>
          <w:sz w:val="16"/>
        </w:rPr>
        <w:t xml:space="preserve">Observations of ecosystem impacts are difficult to use in future projections because of the complexities involved in human/nature interactions (e.g., land use change). Nevertheless, </w:t>
      </w:r>
      <w:r w:rsidRPr="002A226B">
        <w:rPr>
          <w:u w:val="single"/>
        </w:rPr>
        <w:t xml:space="preserve">the </w:t>
      </w:r>
      <w:r w:rsidRPr="00032BA6">
        <w:rPr>
          <w:highlight w:val="cyan"/>
          <w:u w:val="single"/>
        </w:rPr>
        <w:t>observed changes are</w:t>
      </w:r>
      <w:r w:rsidRPr="002A226B">
        <w:rPr>
          <w:u w:val="single"/>
        </w:rPr>
        <w:t xml:space="preserve"> </w:t>
      </w:r>
      <w:r w:rsidRPr="00032BA6">
        <w:rPr>
          <w:highlight w:val="cyan"/>
          <w:u w:val="single"/>
        </w:rPr>
        <w:t>compelling examples of how</w:t>
      </w:r>
      <w:r w:rsidRPr="002A226B">
        <w:rPr>
          <w:u w:val="single"/>
        </w:rPr>
        <w:t xml:space="preserve"> </w:t>
      </w:r>
      <w:r w:rsidRPr="00032BA6">
        <w:rPr>
          <w:highlight w:val="cyan"/>
          <w:u w:val="single"/>
        </w:rPr>
        <w:t>rising temperatures</w:t>
      </w:r>
      <w:r w:rsidRPr="002A226B">
        <w:rPr>
          <w:u w:val="single"/>
        </w:rPr>
        <w:t xml:space="preserve"> can </w:t>
      </w:r>
      <w:r w:rsidRPr="00032BA6">
        <w:rPr>
          <w:highlight w:val="cyan"/>
          <w:u w:val="single"/>
        </w:rPr>
        <w:t>affect the</w:t>
      </w:r>
      <w:r w:rsidRPr="002A226B">
        <w:rPr>
          <w:u w:val="single"/>
        </w:rPr>
        <w:t xml:space="preserve"> natural </w:t>
      </w:r>
      <w:r w:rsidRPr="00032BA6">
        <w:rPr>
          <w:highlight w:val="cyan"/>
          <w:u w:val="single"/>
        </w:rPr>
        <w:t>world</w:t>
      </w:r>
      <w:r w:rsidRPr="002A226B">
        <w:rPr>
          <w:sz w:val="16"/>
        </w:rPr>
        <w:t xml:space="preserve"> and raise questions of how vulnerable populations will adapt to direct and indirect effects associated with climate change.  The IPCC (IPCC, 2007) has noted,  During the course of this century </w:t>
      </w:r>
      <w:r w:rsidRPr="002A226B">
        <w:rPr>
          <w:u w:val="single"/>
        </w:rPr>
        <w:t xml:space="preserve">the </w:t>
      </w:r>
      <w:r w:rsidRPr="00032BA6">
        <w:rPr>
          <w:highlight w:val="cyan"/>
          <w:u w:val="single"/>
        </w:rPr>
        <w:t>resilience of</w:t>
      </w:r>
      <w:r w:rsidRPr="002A226B">
        <w:rPr>
          <w:u w:val="single"/>
        </w:rPr>
        <w:t xml:space="preserve"> many </w:t>
      </w:r>
      <w:r w:rsidRPr="00032BA6">
        <w:rPr>
          <w:highlight w:val="cyan"/>
          <w:u w:val="single"/>
        </w:rPr>
        <w:t>ecosystems</w:t>
      </w:r>
      <w:r w:rsidRPr="002A226B">
        <w:rPr>
          <w:u w:val="single"/>
        </w:rPr>
        <w:t xml:space="preserve"> (</w:t>
      </w:r>
      <w:r w:rsidRPr="00032BA6">
        <w:rPr>
          <w:highlight w:val="cyan"/>
          <w:u w:val="single"/>
        </w:rPr>
        <w:t>their ability to adapt</w:t>
      </w:r>
      <w:r w:rsidRPr="002A226B">
        <w:rPr>
          <w:u w:val="single"/>
        </w:rPr>
        <w:t xml:space="preserve"> naturally) </w:t>
      </w:r>
      <w:r w:rsidRPr="00032BA6">
        <w:rPr>
          <w:highlight w:val="cyan"/>
          <w:u w:val="single"/>
        </w:rPr>
        <w:t>is likely to be</w:t>
      </w:r>
      <w:r w:rsidRPr="002A226B">
        <w:rPr>
          <w:u w:val="single"/>
        </w:rPr>
        <w:t xml:space="preserve"> </w:t>
      </w:r>
      <w:r w:rsidRPr="00032BA6">
        <w:rPr>
          <w:highlight w:val="cyan"/>
          <w:u w:val="single"/>
        </w:rPr>
        <w:t>exceeded by</w:t>
      </w:r>
      <w:r w:rsidRPr="002A226B">
        <w:rPr>
          <w:u w:val="single"/>
        </w:rPr>
        <w:t xml:space="preserve"> an unprecedented combination of </w:t>
      </w:r>
      <w:r w:rsidRPr="00032BA6">
        <w:rPr>
          <w:highlight w:val="cyan"/>
          <w:u w:val="single"/>
        </w:rPr>
        <w:t>change in climate</w:t>
      </w:r>
      <w:r w:rsidRPr="002A226B">
        <w:rPr>
          <w:u w:val="single"/>
        </w:rPr>
        <w:t xml:space="preserve"> and in other global change drivers </w:t>
      </w:r>
      <w:r w:rsidRPr="002A226B">
        <w:rPr>
          <w:sz w:val="16"/>
        </w:rPr>
        <w:t>(especially land use change and overexploitation</w:t>
      </w:r>
      <w:r w:rsidRPr="002A226B">
        <w:rPr>
          <w:u w:val="single"/>
        </w:rPr>
        <w:t>), if</w:t>
      </w:r>
      <w:r w:rsidRPr="002A226B">
        <w:rPr>
          <w:sz w:val="16"/>
        </w:rPr>
        <w:t xml:space="preserve"> greenhouse gas </w:t>
      </w:r>
      <w:r w:rsidRPr="002A226B">
        <w:rPr>
          <w:u w:val="single"/>
        </w:rPr>
        <w:t>emissions and other changes continue at or above current rates</w:t>
      </w:r>
      <w:r w:rsidRPr="002A226B">
        <w:rPr>
          <w:sz w:val="16"/>
        </w:rPr>
        <w:t xml:space="preserve">. By 2100 </w:t>
      </w:r>
      <w:r w:rsidRPr="00032BA6">
        <w:rPr>
          <w:highlight w:val="cyan"/>
          <w:u w:val="single"/>
        </w:rPr>
        <w:t>ecosystems will be exposed to</w:t>
      </w:r>
      <w:r w:rsidRPr="002A226B">
        <w:rPr>
          <w:u w:val="single"/>
        </w:rPr>
        <w:t xml:space="preserve"> atmospheric </w:t>
      </w:r>
      <w:r w:rsidRPr="00032BA6">
        <w:rPr>
          <w:highlight w:val="cyan"/>
          <w:u w:val="single"/>
        </w:rPr>
        <w:t>CO2 levels substantially higher</w:t>
      </w:r>
      <w:r w:rsidRPr="002A226B">
        <w:rPr>
          <w:u w:val="single"/>
        </w:rPr>
        <w:t xml:space="preserve"> </w:t>
      </w:r>
      <w:r w:rsidRPr="002A226B">
        <w:rPr>
          <w:sz w:val="16"/>
        </w:rPr>
        <w:t xml:space="preserve">than in the past 650,000 years, and global temperatures at least among the highest as those experienced in the past 740,000 years. </w:t>
      </w:r>
      <w:r w:rsidRPr="00032BA6">
        <w:rPr>
          <w:highlight w:val="cyan"/>
          <w:u w:val="single"/>
        </w:rPr>
        <w:t>This will</w:t>
      </w:r>
      <w:r w:rsidRPr="002A226B">
        <w:rPr>
          <w:u w:val="single"/>
        </w:rPr>
        <w:t xml:space="preserve"> alter the structure, </w:t>
      </w:r>
      <w:r w:rsidRPr="00032BA6">
        <w:rPr>
          <w:highlight w:val="cyan"/>
          <w:u w:val="single"/>
        </w:rPr>
        <w:t>reduce biodiversity and perturb functioning of most ecosystems</w:t>
      </w:r>
      <w:r w:rsidRPr="002A226B">
        <w:rPr>
          <w:u w:val="single"/>
        </w:rPr>
        <w:t xml:space="preserve">, and compromise the services they currently provide. </w:t>
      </w:r>
    </w:p>
    <w:p w:rsidR="00F65324" w:rsidRPr="002A226B" w:rsidRDefault="00F65324" w:rsidP="00F65324"/>
    <w:p w:rsidR="00F65324" w:rsidRPr="002A226B" w:rsidRDefault="00F65324" w:rsidP="00F65324">
      <w:pPr>
        <w:pStyle w:val="Heading3"/>
      </w:pPr>
      <w:r w:rsidRPr="002A226B">
        <w:t>A/t “Feedbacks Solve”</w:t>
      </w:r>
    </w:p>
    <w:p w:rsidR="00F65324" w:rsidRPr="002A226B" w:rsidRDefault="00F65324" w:rsidP="00F65324">
      <w:pPr>
        <w:pStyle w:val="Heading4"/>
      </w:pPr>
      <w:r w:rsidRPr="002A226B">
        <w:t>(  ) Feedbacks are net positive</w:t>
      </w:r>
    </w:p>
    <w:p w:rsidR="00F65324" w:rsidRPr="002A226B" w:rsidRDefault="00F65324" w:rsidP="00F65324"/>
    <w:p w:rsidR="00F65324" w:rsidRPr="002A226B" w:rsidRDefault="00F65324" w:rsidP="00F65324">
      <w:pPr>
        <w:rPr>
          <w:rStyle w:val="Style13ptBold"/>
        </w:rPr>
      </w:pPr>
      <w:r w:rsidRPr="002A226B">
        <w:rPr>
          <w:rStyle w:val="Style13ptBold"/>
        </w:rPr>
        <w:t>Homer-Dixon ‘7</w:t>
      </w:r>
    </w:p>
    <w:p w:rsidR="00F65324" w:rsidRPr="002A226B" w:rsidRDefault="00F65324" w:rsidP="00F65324">
      <w:pPr>
        <w:rPr>
          <w:sz w:val="16"/>
          <w:szCs w:val="16"/>
        </w:rPr>
      </w:pPr>
      <w:r w:rsidRPr="002A226B">
        <w:rPr>
          <w:sz w:val="16"/>
          <w:szCs w:val="16"/>
        </w:rPr>
        <w:t xml:space="preserve">[Thomas  - Centre for International Governance Innovation Chair of Global Systems at the </w:t>
      </w:r>
      <w:proofErr w:type="spellStart"/>
      <w:r w:rsidRPr="002A226B">
        <w:rPr>
          <w:sz w:val="16"/>
          <w:szCs w:val="16"/>
        </w:rPr>
        <w:t>Balsillie</w:t>
      </w:r>
      <w:proofErr w:type="spellEnd"/>
      <w:r w:rsidRPr="002A226B">
        <w:rPr>
          <w:sz w:val="16"/>
          <w:szCs w:val="16"/>
        </w:rPr>
        <w:t xml:space="preserv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w:t>
      </w:r>
      <w:proofErr w:type="spellStart"/>
      <w:r w:rsidRPr="002A226B">
        <w:rPr>
          <w:sz w:val="16"/>
          <w:szCs w:val="16"/>
        </w:rPr>
        <w:t>Recarbonization</w:t>
      </w:r>
      <w:proofErr w:type="spellEnd"/>
      <w:r w:rsidRPr="002A226B">
        <w:rPr>
          <w:sz w:val="16"/>
          <w:szCs w:val="16"/>
        </w:rPr>
        <w:t xml:space="preserve"> of the Global Fuel Supply: The New Sense of Urgency about Global Warming", http://www.homerdixon.com/articles/excerpt-new_urgency-thomas_homer-dixon.pdf]</w:t>
      </w:r>
    </w:p>
    <w:p w:rsidR="00F65324" w:rsidRPr="002A226B" w:rsidRDefault="00F65324" w:rsidP="00F65324"/>
    <w:p w:rsidR="00F65324" w:rsidRDefault="00F65324" w:rsidP="00F65324">
      <w:pPr>
        <w:rPr>
          <w:sz w:val="16"/>
        </w:rPr>
      </w:pPr>
      <w:r w:rsidRPr="002A226B">
        <w:rPr>
          <w:sz w:val="16"/>
        </w:rPr>
        <w:t xml:space="preserve">Let me now say a little bit more about some other feedbacks. This is one of the punch lines of my presentation today. I mentioned earlier that </w:t>
      </w:r>
      <w:r w:rsidRPr="002A226B">
        <w:rPr>
          <w:rStyle w:val="underline"/>
        </w:rPr>
        <w:t>there are two</w:t>
      </w:r>
      <w:r w:rsidRPr="002A226B">
        <w:rPr>
          <w:sz w:val="16"/>
        </w:rPr>
        <w:t xml:space="preserve"> general </w:t>
      </w:r>
      <w:r w:rsidRPr="002A226B">
        <w:rPr>
          <w:rStyle w:val="underline"/>
        </w:rPr>
        <w:t>kinds of feedback: those that operate</w:t>
      </w:r>
      <w:r w:rsidRPr="002A226B">
        <w:rPr>
          <w:sz w:val="16"/>
        </w:rPr>
        <w:t xml:space="preserve"> more- or-less directly </w:t>
      </w:r>
      <w:r w:rsidRPr="002A226B">
        <w:rPr>
          <w:rStyle w:val="underline"/>
        </w:rPr>
        <w:t>on temperature</w:t>
      </w:r>
      <w:r w:rsidRPr="002A226B">
        <w:rPr>
          <w:sz w:val="16"/>
        </w:rPr>
        <w:t xml:space="preserve">, such as the ice-albedo feedback, </w:t>
      </w:r>
      <w:r w:rsidRPr="002A226B">
        <w:rPr>
          <w:rStyle w:val="underline"/>
        </w:rPr>
        <w:t>and those that operate on Earth’s carbon cycle, where warming produces a change in the amount of carbon in the atmosphere. We have a fairly good understanding of the former and not such a good understanding of the latter</w:t>
      </w:r>
      <w:r w:rsidRPr="002A226B">
        <w:rPr>
          <w:sz w:val="16"/>
        </w:rPr>
        <w:t xml:space="preserve">. </w:t>
      </w:r>
      <w:r w:rsidRPr="002A226B">
        <w:rPr>
          <w:rStyle w:val="underline"/>
        </w:rPr>
        <w:t>One carbon feedback that worries scientists involves the melting of the permafrost</w:t>
      </w:r>
      <w:r w:rsidRPr="002A226B">
        <w:rPr>
          <w:sz w:val="16"/>
        </w:rPr>
        <w:t xml:space="preserve"> in Siberia, Alaska, and Northern Canada. </w:t>
      </w:r>
      <w:r w:rsidRPr="00032BA6">
        <w:rPr>
          <w:rStyle w:val="underline"/>
          <w:highlight w:val="cyan"/>
        </w:rPr>
        <w:t>As the permafrost</w:t>
      </w:r>
      <w:r w:rsidRPr="002A226B">
        <w:rPr>
          <w:rStyle w:val="underline"/>
        </w:rPr>
        <w:t xml:space="preserve"> </w:t>
      </w:r>
      <w:r w:rsidRPr="00032BA6">
        <w:rPr>
          <w:rStyle w:val="underline"/>
          <w:highlight w:val="cyan"/>
        </w:rPr>
        <w:t>melts it releases</w:t>
      </w:r>
      <w:r w:rsidRPr="002A226B">
        <w:rPr>
          <w:rStyle w:val="underline"/>
        </w:rPr>
        <w:t xml:space="preserve"> large quantities of </w:t>
      </w:r>
      <w:r w:rsidRPr="00032BA6">
        <w:rPr>
          <w:rStyle w:val="underline"/>
          <w:highlight w:val="cyan"/>
        </w:rPr>
        <w:t>methane</w:t>
      </w:r>
      <w:r w:rsidRPr="002A226B">
        <w:rPr>
          <w:sz w:val="16"/>
        </w:rPr>
        <w:t xml:space="preserve"> – a very powerful greenhouse gas </w:t>
      </w:r>
      <w:r w:rsidRPr="00032BA6">
        <w:rPr>
          <w:rStyle w:val="underline"/>
          <w:highlight w:val="cyan"/>
        </w:rPr>
        <w:t>that</w:t>
      </w:r>
      <w:r w:rsidRPr="002A226B">
        <w:rPr>
          <w:sz w:val="16"/>
        </w:rPr>
        <w:t xml:space="preserve">, in turn, </w:t>
      </w:r>
      <w:r w:rsidRPr="00032BA6">
        <w:rPr>
          <w:rStyle w:val="underline"/>
          <w:highlight w:val="cyan"/>
        </w:rPr>
        <w:t>causes more warming</w:t>
      </w:r>
      <w:r w:rsidRPr="002A226B">
        <w:rPr>
          <w:sz w:val="16"/>
        </w:rPr>
        <w:t xml:space="preserve">. Scientists are </w:t>
      </w:r>
      <w:r w:rsidRPr="00032BA6">
        <w:rPr>
          <w:rStyle w:val="underline"/>
          <w:highlight w:val="cyan"/>
        </w:rPr>
        <w:t>also</w:t>
      </w:r>
      <w:r w:rsidRPr="002A226B">
        <w:rPr>
          <w:sz w:val="16"/>
        </w:rPr>
        <w:t xml:space="preserve"> concerned about </w:t>
      </w:r>
      <w:r w:rsidRPr="002A226B">
        <w:rPr>
          <w:rStyle w:val="underline"/>
        </w:rPr>
        <w:t xml:space="preserve">the potential </w:t>
      </w:r>
      <w:r w:rsidRPr="00032BA6">
        <w:rPr>
          <w:rStyle w:val="underline"/>
          <w:highlight w:val="cyan"/>
        </w:rPr>
        <w:t>release of</w:t>
      </w:r>
      <w:r w:rsidRPr="002A226B">
        <w:rPr>
          <w:rStyle w:val="underline"/>
        </w:rPr>
        <w:t xml:space="preserve"> more </w:t>
      </w:r>
      <w:r w:rsidRPr="00032BA6">
        <w:rPr>
          <w:rStyle w:val="underline"/>
          <w:highlight w:val="cyan"/>
        </w:rPr>
        <w:t>carbon dioxide from forests</w:t>
      </w:r>
      <w:r w:rsidRPr="002A226B">
        <w:rPr>
          <w:sz w:val="16"/>
        </w:rPr>
        <w:t xml:space="preserve">: just yesterday researchers reported evidence that, </w:t>
      </w:r>
      <w:r w:rsidRPr="00032BA6">
        <w:rPr>
          <w:rStyle w:val="underline"/>
          <w:highlight w:val="cyan"/>
        </w:rPr>
        <w:t>as the climate has warmed</w:t>
      </w:r>
      <w:r w:rsidRPr="002A226B">
        <w:rPr>
          <w:rStyle w:val="underline"/>
        </w:rPr>
        <w:t xml:space="preserve">, </w:t>
      </w:r>
      <w:r w:rsidRPr="00032BA6">
        <w:rPr>
          <w:rStyle w:val="underline"/>
          <w:highlight w:val="cyan"/>
        </w:rPr>
        <w:t>the Canadian boreal forest has gone</w:t>
      </w:r>
      <w:r w:rsidRPr="002A226B">
        <w:rPr>
          <w:rStyle w:val="underline"/>
        </w:rPr>
        <w:t xml:space="preserve"> </w:t>
      </w:r>
      <w:r w:rsidRPr="00032BA6">
        <w:rPr>
          <w:rStyle w:val="underline"/>
          <w:highlight w:val="cyan"/>
        </w:rPr>
        <w:t>from being a carbon sink to a</w:t>
      </w:r>
      <w:r w:rsidRPr="002A226B">
        <w:rPr>
          <w:sz w:val="16"/>
        </w:rPr>
        <w:t xml:space="preserve"> slight </w:t>
      </w:r>
      <w:r w:rsidRPr="002A226B">
        <w:rPr>
          <w:rStyle w:val="underline"/>
        </w:rPr>
        <w:t xml:space="preserve">carbon </w:t>
      </w:r>
      <w:r w:rsidRPr="00032BA6">
        <w:rPr>
          <w:rStyle w:val="underline"/>
          <w:highlight w:val="cyan"/>
        </w:rPr>
        <w:t>emitter</w:t>
      </w:r>
      <w:r w:rsidRPr="002A226B">
        <w:rPr>
          <w:sz w:val="16"/>
        </w:rPr>
        <w:t xml:space="preserve">. And then there’s the matter of pine bark beetles. As you likely know, we’ve lost wide swaths of pine forest in British Columbia and Alaska – huge areas of trees – to bark-beetle infestation. </w:t>
      </w:r>
      <w:r w:rsidRPr="002A226B">
        <w:rPr>
          <w:rStyle w:val="underline"/>
        </w:rPr>
        <w:t>As the climate warms, bark-beetle</w:t>
      </w:r>
      <w:r w:rsidRPr="002A226B">
        <w:rPr>
          <w:sz w:val="16"/>
        </w:rPr>
        <w:t xml:space="preserve"> </w:t>
      </w:r>
      <w:r w:rsidRPr="002A226B">
        <w:rPr>
          <w:rStyle w:val="underline"/>
        </w:rPr>
        <w:t>populations reproduce through two generations</w:t>
      </w:r>
      <w:r w:rsidRPr="002A226B">
        <w:rPr>
          <w:sz w:val="16"/>
        </w:rPr>
        <w:t xml:space="preserve"> during the summer, </w:t>
      </w:r>
      <w:r w:rsidRPr="002A226B">
        <w:rPr>
          <w:rStyle w:val="underline"/>
        </w:rPr>
        <w:t>and beetle mortality is lower</w:t>
      </w:r>
      <w:r w:rsidRPr="002A226B">
        <w:rPr>
          <w:sz w:val="16"/>
        </w:rPr>
        <w:t xml:space="preserve"> during the winter. Both these changes mean that beetle </w:t>
      </w:r>
      <w:r w:rsidRPr="002A226B">
        <w:rPr>
          <w:rStyle w:val="underline"/>
        </w:rPr>
        <w:t>populations become much larger overall</w:t>
      </w:r>
      <w:r w:rsidRPr="002A226B">
        <w:rPr>
          <w:sz w:val="16"/>
        </w:rPr>
        <w:t xml:space="preserve">. </w:t>
      </w:r>
      <w:r w:rsidRPr="002A226B">
        <w:rPr>
          <w:rStyle w:val="underline"/>
        </w:rPr>
        <w:t>If these</w:t>
      </w:r>
      <w:r w:rsidRPr="002A226B">
        <w:rPr>
          <w:sz w:val="16"/>
        </w:rPr>
        <w:t xml:space="preserve"> larger </w:t>
      </w:r>
      <w:r w:rsidRPr="002A226B">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2A226B">
        <w:rPr>
          <w:sz w:val="16"/>
        </w:rPr>
        <w:t xml:space="preserve">. I asked Stephen Schneider, a leading cli- mate scientist at Stanford, about the implications of such a develop- </w:t>
      </w:r>
      <w:proofErr w:type="spellStart"/>
      <w:r w:rsidRPr="002A226B">
        <w:rPr>
          <w:sz w:val="16"/>
        </w:rPr>
        <w:t>ment</w:t>
      </w:r>
      <w:proofErr w:type="spellEnd"/>
      <w:r w:rsidRPr="002A226B">
        <w:rPr>
          <w:sz w:val="16"/>
        </w:rPr>
        <w:t xml:space="preserve">. He just shrugged and said, ‘well, we’re talking about billions of </w:t>
      </w:r>
      <w:proofErr w:type="spellStart"/>
      <w:r w:rsidRPr="002A226B">
        <w:rPr>
          <w:sz w:val="16"/>
        </w:rPr>
        <w:t>tonnes</w:t>
      </w:r>
      <w:proofErr w:type="spellEnd"/>
      <w:r w:rsidRPr="002A226B">
        <w:rPr>
          <w:sz w:val="16"/>
        </w:rPr>
        <w:t xml:space="preserve"> of carbon.’ </w:t>
      </w:r>
      <w:r w:rsidRPr="00032BA6">
        <w:rPr>
          <w:rStyle w:val="underline"/>
          <w:highlight w:val="cyan"/>
        </w:rPr>
        <w:t>Other</w:t>
      </w:r>
      <w:r w:rsidRPr="002A226B">
        <w:rPr>
          <w:rStyle w:val="underline"/>
        </w:rPr>
        <w:t xml:space="preserve"> potentially destabilizing carbon-cycle </w:t>
      </w:r>
      <w:r w:rsidRPr="00032BA6">
        <w:rPr>
          <w:rStyle w:val="underline"/>
          <w:highlight w:val="cyan"/>
        </w:rPr>
        <w:t>feedbacks include the</w:t>
      </w:r>
      <w:r w:rsidRPr="002A226B">
        <w:rPr>
          <w:rStyle w:val="underline"/>
        </w:rPr>
        <w:t xml:space="preserve"> drying of the </w:t>
      </w:r>
      <w:r w:rsidRPr="00032BA6">
        <w:rPr>
          <w:rStyle w:val="underline"/>
          <w:highlight w:val="cyan"/>
        </w:rPr>
        <w:t>Amazon</w:t>
      </w:r>
      <w:r w:rsidRPr="002A226B">
        <w:rPr>
          <w:sz w:val="16"/>
        </w:rPr>
        <w:t xml:space="preserve"> and the possibility that if it dries it will burn; </w:t>
      </w:r>
      <w:r w:rsidRPr="002A226B">
        <w:rPr>
          <w:rStyle w:val="underline"/>
        </w:rPr>
        <w:t xml:space="preserve">the </w:t>
      </w:r>
      <w:r w:rsidRPr="00032BA6">
        <w:rPr>
          <w:rStyle w:val="underline"/>
          <w:highlight w:val="cyan"/>
        </w:rPr>
        <w:t>drying</w:t>
      </w:r>
      <w:r w:rsidRPr="002A226B">
        <w:rPr>
          <w:rStyle w:val="underline"/>
        </w:rPr>
        <w:t xml:space="preserve"> of peat </w:t>
      </w:r>
      <w:r w:rsidRPr="00032BA6">
        <w:rPr>
          <w:rStyle w:val="underline"/>
          <w:highlight w:val="cyan"/>
        </w:rPr>
        <w:t>bogs</w:t>
      </w:r>
      <w:r w:rsidRPr="002A226B">
        <w:rPr>
          <w:rStyle w:val="underline"/>
        </w:rPr>
        <w:t xml:space="preserve"> in Indonesia</w:t>
      </w:r>
      <w:r w:rsidRPr="002A226B">
        <w:rPr>
          <w:sz w:val="16"/>
        </w:rPr>
        <w:t xml:space="preserve">, which have already been susceptible to wide-spread burning; </w:t>
      </w:r>
      <w:r w:rsidRPr="002A226B">
        <w:rPr>
          <w:rStyle w:val="underline"/>
        </w:rPr>
        <w:t xml:space="preserve">and the </w:t>
      </w:r>
      <w:r w:rsidRPr="00032BA6">
        <w:rPr>
          <w:rStyle w:val="underline"/>
          <w:highlight w:val="cyan"/>
        </w:rPr>
        <w:t>saturation of ocean carbon sinks</w:t>
      </w:r>
      <w:r w:rsidRPr="002A226B">
        <w:rPr>
          <w:rStyle w:val="underline"/>
        </w:rPr>
        <w:t xml:space="preserve">. The Southern Ocean around Antarctica is no longer absorbing carbon </w:t>
      </w:r>
      <w:proofErr w:type="spellStart"/>
      <w:r w:rsidRPr="002A226B">
        <w:rPr>
          <w:rStyle w:val="underline"/>
        </w:rPr>
        <w:t>diox</w:t>
      </w:r>
      <w:proofErr w:type="spellEnd"/>
      <w:r w:rsidRPr="002A226B">
        <w:rPr>
          <w:rStyle w:val="underline"/>
        </w:rPr>
        <w:t>- ide</w:t>
      </w:r>
      <w:r w:rsidRPr="002A226B">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032BA6">
        <w:rPr>
          <w:rStyle w:val="underline"/>
          <w:highlight w:val="cyan"/>
        </w:rPr>
        <w:t>higher levels</w:t>
      </w:r>
      <w:r w:rsidRPr="002A226B">
        <w:rPr>
          <w:rStyle w:val="underline"/>
        </w:rPr>
        <w:t xml:space="preserve"> of carbon dioxide in the atmosphere </w:t>
      </w:r>
      <w:r w:rsidRPr="00032BA6">
        <w:rPr>
          <w:rStyle w:val="underline"/>
          <w:highlight w:val="cyan"/>
        </w:rPr>
        <w:t>are acidifying the oceans</w:t>
      </w:r>
      <w:r w:rsidRPr="002A226B">
        <w:rPr>
          <w:rStyle w:val="underline"/>
        </w:rPr>
        <w:t>,</w:t>
      </w:r>
      <w:r w:rsidRPr="002A226B">
        <w:rPr>
          <w:sz w:val="16"/>
        </w:rPr>
        <w:t xml:space="preserve"> a change could reduce populations of </w:t>
      </w:r>
      <w:proofErr w:type="spellStart"/>
      <w:r w:rsidRPr="002A226B">
        <w:rPr>
          <w:sz w:val="16"/>
        </w:rPr>
        <w:t>molluscs</w:t>
      </w:r>
      <w:proofErr w:type="spellEnd"/>
      <w:r w:rsidRPr="002A226B">
        <w:rPr>
          <w:sz w:val="16"/>
        </w:rPr>
        <w:t xml:space="preserve"> and phytoplankton that absorb carbon into the calcium carbonate of their shells. </w:t>
      </w:r>
      <w:r w:rsidRPr="00032BA6">
        <w:rPr>
          <w:rStyle w:val="underline"/>
          <w:highlight w:val="cyan"/>
        </w:rPr>
        <w:t>Our climate has both positive and negative feedbacks</w:t>
      </w:r>
      <w:r w:rsidRPr="002A226B">
        <w:rPr>
          <w:rStyle w:val="underline"/>
        </w:rPr>
        <w:t>. The positive ones are self-reinforcing, and the negative ones equilibrate the climate and counteract the tendency towards self-reinforcing climate change</w:t>
      </w:r>
      <w:r w:rsidRPr="002A226B">
        <w:rPr>
          <w:sz w:val="16"/>
        </w:rPr>
        <w:t xml:space="preserve">. The big question for climate scientists then is: </w:t>
      </w:r>
      <w:r w:rsidRPr="00032BA6">
        <w:rPr>
          <w:rStyle w:val="underline"/>
          <w:highlight w:val="cyan"/>
        </w:rPr>
        <w:t>What is the balance is between</w:t>
      </w:r>
      <w:r w:rsidRPr="002A226B">
        <w:rPr>
          <w:rStyle w:val="underline"/>
        </w:rPr>
        <w:t xml:space="preserve"> the positive and negative </w:t>
      </w:r>
      <w:r w:rsidRPr="00032BA6">
        <w:rPr>
          <w:rStyle w:val="underline"/>
          <w:highlight w:val="cyan"/>
        </w:rPr>
        <w:t>feedbacks</w:t>
      </w:r>
      <w:r w:rsidRPr="002A226B">
        <w:rPr>
          <w:rStyle w:val="underline"/>
        </w:rPr>
        <w:t xml:space="preserve">? </w:t>
      </w:r>
      <w:r w:rsidRPr="00032BA6">
        <w:rPr>
          <w:rStyle w:val="Emphasis"/>
          <w:highlight w:val="cyan"/>
        </w:rPr>
        <w:t>A consensus has emerged</w:t>
      </w:r>
      <w:r w:rsidRPr="002A226B">
        <w:rPr>
          <w:rStyle w:val="underline"/>
        </w:rPr>
        <w:t xml:space="preserve"> over the last two years</w:t>
      </w:r>
      <w:r w:rsidRPr="002A226B">
        <w:rPr>
          <w:sz w:val="16"/>
        </w:rPr>
        <w:t xml:space="preserve"> – a consensus again not reflected in the recent IPCC reports – </w:t>
      </w:r>
      <w:r w:rsidRPr="00032BA6">
        <w:rPr>
          <w:rStyle w:val="underline"/>
          <w:highlight w:val="cyan"/>
        </w:rPr>
        <w:t>that</w:t>
      </w:r>
      <w:r w:rsidRPr="002A226B">
        <w:rPr>
          <w:rStyle w:val="underline"/>
        </w:rPr>
        <w:t xml:space="preserve"> the </w:t>
      </w:r>
      <w:r w:rsidRPr="00032BA6">
        <w:rPr>
          <w:rStyle w:val="Emphasis"/>
          <w:highlight w:val="cyan"/>
        </w:rPr>
        <w:t>positive</w:t>
      </w:r>
      <w:r w:rsidRPr="002A226B">
        <w:rPr>
          <w:rStyle w:val="Emphasis"/>
        </w:rPr>
        <w:t xml:space="preserve"> </w:t>
      </w:r>
      <w:r w:rsidRPr="00032BA6">
        <w:rPr>
          <w:rStyle w:val="Emphasis"/>
          <w:highlight w:val="cyan"/>
        </w:rPr>
        <w:t>feedbacks</w:t>
      </w:r>
      <w:r w:rsidRPr="002A226B">
        <w:rPr>
          <w:rStyle w:val="underline"/>
        </w:rPr>
        <w:t xml:space="preserve"> in the climate system </w:t>
      </w:r>
      <w:r w:rsidRPr="00032BA6">
        <w:rPr>
          <w:rStyle w:val="Emphasis"/>
          <w:highlight w:val="cyan"/>
        </w:rPr>
        <w:t>are much stronger</w:t>
      </w:r>
      <w:r w:rsidRPr="002A226B">
        <w:rPr>
          <w:rStyle w:val="underline"/>
        </w:rPr>
        <w:t xml:space="preserve"> </w:t>
      </w:r>
      <w:r w:rsidRPr="00032BA6">
        <w:rPr>
          <w:rStyle w:val="underline"/>
          <w:highlight w:val="cyan"/>
        </w:rPr>
        <w:t>and more numerous</w:t>
      </w:r>
      <w:r w:rsidRPr="002A226B">
        <w:rPr>
          <w:rStyle w:val="underline"/>
        </w:rPr>
        <w:t xml:space="preserve"> </w:t>
      </w:r>
      <w:r w:rsidRPr="00032BA6">
        <w:rPr>
          <w:rStyle w:val="underline"/>
          <w:highlight w:val="cyan"/>
        </w:rPr>
        <w:t>than</w:t>
      </w:r>
      <w:r w:rsidRPr="002A226B">
        <w:rPr>
          <w:rStyle w:val="underline"/>
        </w:rPr>
        <w:t xml:space="preserve"> the </w:t>
      </w:r>
      <w:r w:rsidRPr="00032BA6">
        <w:rPr>
          <w:rStyle w:val="underline"/>
          <w:highlight w:val="cyan"/>
        </w:rPr>
        <w:t>negative</w:t>
      </w:r>
      <w:r w:rsidRPr="002A226B">
        <w:rPr>
          <w:rStyle w:val="underline"/>
        </w:rPr>
        <w:t xml:space="preserve"> feedbacks</w:t>
      </w:r>
      <w:r w:rsidRPr="002A226B">
        <w:rPr>
          <w:sz w:val="16"/>
        </w:rPr>
        <w:t xml:space="preserve">. In a paper published last year in Geophysical Research Letters, </w:t>
      </w:r>
      <w:proofErr w:type="spellStart"/>
      <w:r w:rsidRPr="002A226B">
        <w:rPr>
          <w:rStyle w:val="underline"/>
        </w:rPr>
        <w:t>Scheffer</w:t>
      </w:r>
      <w:proofErr w:type="spellEnd"/>
      <w:r w:rsidRPr="002A226B">
        <w:rPr>
          <w:rStyle w:val="underline"/>
        </w:rPr>
        <w:t xml:space="preserve">, </w:t>
      </w:r>
      <w:proofErr w:type="spellStart"/>
      <w:r w:rsidRPr="002A226B">
        <w:rPr>
          <w:rStyle w:val="underline"/>
        </w:rPr>
        <w:t>Brovkin</w:t>
      </w:r>
      <w:proofErr w:type="spellEnd"/>
      <w:r w:rsidRPr="002A226B">
        <w:rPr>
          <w:rStyle w:val="underline"/>
        </w:rPr>
        <w:t>, and Cox carried out a comprehensive assessment of the feed- back situation</w:t>
      </w:r>
      <w:r w:rsidRPr="002A226B">
        <w:rPr>
          <w:sz w:val="16"/>
        </w:rPr>
        <w:t xml:space="preserve">.7 They wrote, </w:t>
      </w:r>
      <w:r w:rsidRPr="002A226B">
        <w:rPr>
          <w:rStyle w:val="underline"/>
        </w:rPr>
        <w:t>‘[we] produce an independent estimate of the potential implications of the positive feedback</w:t>
      </w:r>
      <w:r w:rsidRPr="002A226B">
        <w:rPr>
          <w:sz w:val="16"/>
        </w:rPr>
        <w:t xml:space="preserve"> between global tem- </w:t>
      </w:r>
      <w:proofErr w:type="spellStart"/>
      <w:r w:rsidRPr="002A226B">
        <w:rPr>
          <w:sz w:val="16"/>
        </w:rPr>
        <w:t>peratures</w:t>
      </w:r>
      <w:proofErr w:type="spellEnd"/>
      <w:r w:rsidRPr="002A226B">
        <w:rPr>
          <w:sz w:val="16"/>
        </w:rPr>
        <w:t xml:space="preserve"> and greenhouse gasses.’ In other words, these researchers focused specifically on carbon cycle feedbacks. They went on, ‘we </w:t>
      </w:r>
      <w:proofErr w:type="spellStart"/>
      <w:r w:rsidRPr="002A226B">
        <w:rPr>
          <w:sz w:val="16"/>
        </w:rPr>
        <w:t>sug</w:t>
      </w:r>
      <w:proofErr w:type="spellEnd"/>
      <w:r w:rsidRPr="002A226B">
        <w:rPr>
          <w:sz w:val="16"/>
        </w:rPr>
        <w:t xml:space="preserve">- gest that </w:t>
      </w:r>
      <w:r w:rsidRPr="00032BA6">
        <w:rPr>
          <w:rStyle w:val="underline"/>
          <w:highlight w:val="cyan"/>
        </w:rPr>
        <w:t>feedback</w:t>
      </w:r>
      <w:r w:rsidRPr="002A226B">
        <w:rPr>
          <w:rStyle w:val="underline"/>
        </w:rPr>
        <w:t xml:space="preserve"> of global temperature and atmosphere CO2 will </w:t>
      </w:r>
      <w:r w:rsidRPr="00032BA6">
        <w:rPr>
          <w:rStyle w:val="underline"/>
          <w:highlight w:val="cyan"/>
        </w:rPr>
        <w:t>promote warming by an extra</w:t>
      </w:r>
      <w:r w:rsidRPr="002A226B">
        <w:rPr>
          <w:sz w:val="16"/>
        </w:rPr>
        <w:t xml:space="preserve"> 15% to </w:t>
      </w:r>
      <w:r w:rsidRPr="00032BA6">
        <w:rPr>
          <w:rStyle w:val="underline"/>
          <w:highlight w:val="cyan"/>
        </w:rPr>
        <w:t>78%</w:t>
      </w:r>
      <w:r w:rsidRPr="002A226B">
        <w:rPr>
          <w:rStyle w:val="underline"/>
        </w:rPr>
        <w:t xml:space="preserve"> on a century scale</w:t>
      </w:r>
      <w:r w:rsidRPr="002A226B">
        <w:rPr>
          <w:sz w:val="16"/>
        </w:rPr>
        <w:t xml:space="preserve"> </w:t>
      </w:r>
      <w:r w:rsidRPr="002A226B">
        <w:rPr>
          <w:rStyle w:val="underline"/>
        </w:rPr>
        <w:t xml:space="preserve">over and </w:t>
      </w:r>
      <w:r w:rsidRPr="00032BA6">
        <w:rPr>
          <w:rStyle w:val="underline"/>
          <w:highlight w:val="cyan"/>
        </w:rPr>
        <w:t>above</w:t>
      </w:r>
      <w:r w:rsidRPr="002A226B">
        <w:rPr>
          <w:rStyle w:val="underline"/>
        </w:rPr>
        <w:t xml:space="preserve"> the </w:t>
      </w:r>
      <w:r w:rsidRPr="00032BA6">
        <w:rPr>
          <w:rStyle w:val="underline"/>
          <w:highlight w:val="cyan"/>
        </w:rPr>
        <w:t>IPCC estimates</w:t>
      </w:r>
      <w:r w:rsidRPr="002A226B">
        <w:rPr>
          <w:rStyle w:val="underline"/>
        </w:rPr>
        <w:t>.</w:t>
      </w:r>
      <w:r w:rsidRPr="002A226B">
        <w:rPr>
          <w:sz w:val="16"/>
        </w:rPr>
        <w:t xml:space="preserve">’ Let’s turn to the issue of dynamic ice sheets. The Greenland ice sheet is the second largest mass of ice in the world, after that in Antarctica. If we melt Greenland entirely, we get seven </w:t>
      </w:r>
      <w:proofErr w:type="spellStart"/>
      <w:r w:rsidRPr="002A226B">
        <w:rPr>
          <w:sz w:val="16"/>
        </w:rPr>
        <w:t>metres</w:t>
      </w:r>
      <w:proofErr w:type="spellEnd"/>
      <w:r w:rsidRPr="002A226B">
        <w:rPr>
          <w:sz w:val="16"/>
        </w:rPr>
        <w:t xml:space="preserve"> of sea-level rise. If we melt the West Antarctic ice sheet, we get another five </w:t>
      </w:r>
      <w:proofErr w:type="spellStart"/>
      <w:r w:rsidRPr="002A226B">
        <w:rPr>
          <w:sz w:val="16"/>
        </w:rPr>
        <w:t>metres</w:t>
      </w:r>
      <w:proofErr w:type="spellEnd"/>
      <w:r w:rsidRPr="002A226B">
        <w:rPr>
          <w:sz w:val="16"/>
        </w:rPr>
        <w:t xml:space="preserve">. If we melt the rest of Antarctica, we get an additional fifty or so </w:t>
      </w:r>
      <w:proofErr w:type="spellStart"/>
      <w:r w:rsidRPr="002A226B">
        <w:rPr>
          <w:sz w:val="16"/>
        </w:rPr>
        <w:t>metres</w:t>
      </w:r>
      <w:proofErr w:type="spellEnd"/>
      <w:r w:rsidRPr="002A226B">
        <w:rPr>
          <w:sz w:val="16"/>
        </w:rPr>
        <w:t xml:space="preserve">.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w:t>
      </w:r>
      <w:proofErr w:type="spellStart"/>
      <w:r w:rsidRPr="002A226B">
        <w:rPr>
          <w:sz w:val="16"/>
        </w:rPr>
        <w:t>metres</w:t>
      </w:r>
      <w:proofErr w:type="spellEnd"/>
      <w:r w:rsidRPr="002A226B">
        <w:rPr>
          <w:sz w:val="16"/>
        </w:rPr>
        <w:t xml:space="preserve"> higher than they are right now.</w:t>
      </w:r>
    </w:p>
    <w:p w:rsidR="00AE299D" w:rsidRDefault="00AE299D" w:rsidP="00AE299D">
      <w:pPr>
        <w:pStyle w:val="Heading2"/>
      </w:pPr>
      <w:r>
        <w:t>Solvency</w:t>
      </w:r>
    </w:p>
    <w:p w:rsidR="00AE299D" w:rsidRPr="002A226B" w:rsidRDefault="00AE299D" w:rsidP="00AE299D">
      <w:pPr>
        <w:pStyle w:val="Heading3"/>
        <w:rPr>
          <w:rFonts w:cs="Arial"/>
        </w:rPr>
      </w:pPr>
      <w:r w:rsidRPr="002A226B">
        <w:rPr>
          <w:rFonts w:cs="Arial"/>
        </w:rPr>
        <w:t xml:space="preserve">A/t </w:t>
      </w:r>
      <w:proofErr w:type="gramStart"/>
      <w:r w:rsidRPr="002A226B">
        <w:rPr>
          <w:rFonts w:cs="Arial"/>
        </w:rPr>
        <w:t>Can’t</w:t>
      </w:r>
      <w:proofErr w:type="gramEnd"/>
      <w:r w:rsidRPr="002A226B">
        <w:rPr>
          <w:rFonts w:cs="Arial"/>
        </w:rPr>
        <w:t xml:space="preserve"> solve</w:t>
      </w:r>
    </w:p>
    <w:p w:rsidR="00AE299D" w:rsidRPr="002A226B" w:rsidRDefault="00AE299D" w:rsidP="00AE299D">
      <w:pPr>
        <w:pStyle w:val="Heading4"/>
        <w:rPr>
          <w:rStyle w:val="Style13ptBold"/>
          <w:rFonts w:cs="Arial"/>
          <w:b/>
        </w:rPr>
      </w:pPr>
      <w:r w:rsidRPr="002A226B">
        <w:rPr>
          <w:rStyle w:val="Style13ptBold"/>
          <w:rFonts w:cs="Arial"/>
          <w:b/>
        </w:rPr>
        <w:t>Beijing’s seeks to reinstate the CLL program between the US and China, but the US refuses</w:t>
      </w:r>
    </w:p>
    <w:p w:rsidR="00AE299D" w:rsidRPr="002A226B" w:rsidRDefault="00AE299D" w:rsidP="00AE299D">
      <w:pPr>
        <w:rPr>
          <w:rFonts w:cs="Arial"/>
        </w:rPr>
      </w:pPr>
      <w:r w:rsidRPr="002A226B">
        <w:rPr>
          <w:rStyle w:val="Style13ptBold"/>
          <w:rFonts w:cs="Arial"/>
          <w:szCs w:val="26"/>
        </w:rPr>
        <w:t xml:space="preserve">Zhang ’16 – </w:t>
      </w:r>
      <w:r w:rsidRPr="002A226B">
        <w:rPr>
          <w:rStyle w:val="Style13ptBold"/>
          <w:rFonts w:cs="Arial"/>
          <w:b w:val="0"/>
          <w:sz w:val="24"/>
        </w:rPr>
        <w:t xml:space="preserve">Hui Zhang, Hui Zhang is a senior research associate with the Project on Managing the Atom,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at Harvard University’s John F. Kennedy School of Government, he leads a research initiative on China’s nuclear policies, 2016</w:t>
      </w:r>
    </w:p>
    <w:p w:rsidR="00AE299D" w:rsidRPr="002A226B" w:rsidRDefault="00AE299D" w:rsidP="00AE299D">
      <w:pPr>
        <w:rPr>
          <w:rStyle w:val="StyleUnderline"/>
          <w:rFonts w:cs="Arial"/>
          <w:u w:val="none"/>
        </w:rPr>
      </w:pPr>
      <w:r w:rsidRPr="002A226B">
        <w:rPr>
          <w:rStyle w:val="StyleUnderline"/>
          <w:rFonts w:cs="Arial"/>
          <w:u w:val="none"/>
        </w:rPr>
        <w:t xml:space="preserve">(“China’s Nuclear Security: Progress, Challenges, and Next Steps”, </w:t>
      </w:r>
      <w:proofErr w:type="spellStart"/>
      <w:r w:rsidRPr="002A226B">
        <w:rPr>
          <w:rStyle w:val="StyleUnderline"/>
          <w:rFonts w:cs="Arial"/>
          <w:u w:val="none"/>
        </w:rPr>
        <w:t>Belfer</w:t>
      </w:r>
      <w:proofErr w:type="spellEnd"/>
      <w:r w:rsidRPr="002A226B">
        <w:rPr>
          <w:rStyle w:val="StyleUnderline"/>
          <w:rFonts w:cs="Arial"/>
          <w:u w:val="none"/>
        </w:rPr>
        <w:t xml:space="preserve"> Center for Science and International Affairs, March 2016, </w:t>
      </w:r>
      <w:hyperlink r:id="rId45" w:history="1">
        <w:r w:rsidRPr="002A226B">
          <w:rPr>
            <w:rStyle w:val="Hyperlink"/>
            <w:rFonts w:cs="Arial"/>
          </w:rPr>
          <w:t>http://belfercenter.ksg.harvard.edu/files/Chinas%20Nuclear%20Security-Web.pdf</w:t>
        </w:r>
      </w:hyperlink>
      <w:r w:rsidRPr="002A226B">
        <w:rPr>
          <w:rStyle w:val="StyleUnderline"/>
          <w:rFonts w:cs="Arial"/>
          <w:u w:val="none"/>
        </w:rPr>
        <w:t>, accessed June 30</w:t>
      </w:r>
      <w:r w:rsidRPr="002A226B">
        <w:rPr>
          <w:rStyle w:val="StyleUnderline"/>
          <w:rFonts w:cs="Arial"/>
          <w:u w:val="none"/>
          <w:vertAlign w:val="superscript"/>
        </w:rPr>
        <w:t>th</w:t>
      </w:r>
      <w:r w:rsidRPr="002A226B">
        <w:rPr>
          <w:rStyle w:val="StyleUnderline"/>
          <w:rFonts w:cs="Arial"/>
          <w:u w:val="none"/>
        </w:rPr>
        <w:t>, CE/TMY)</w:t>
      </w:r>
    </w:p>
    <w:p w:rsidR="00AE299D" w:rsidRPr="002A226B" w:rsidRDefault="00AE299D" w:rsidP="00AE299D">
      <w:pPr>
        <w:rPr>
          <w:rFonts w:cs="Arial"/>
        </w:rPr>
      </w:pPr>
      <w:r w:rsidRPr="00032BA6">
        <w:rPr>
          <w:rStyle w:val="StyleUnderline"/>
          <w:rFonts w:cs="Arial"/>
          <w:highlight w:val="cyan"/>
        </w:rPr>
        <w:t>While China-U.S. cooperation has produced</w:t>
      </w:r>
      <w:r w:rsidRPr="002A226B">
        <w:rPr>
          <w:rStyle w:val="StyleUnderline"/>
          <w:rFonts w:cs="Arial"/>
        </w:rPr>
        <w:t xml:space="preserve"> important </w:t>
      </w:r>
      <w:r w:rsidRPr="00032BA6">
        <w:rPr>
          <w:rStyle w:val="StyleUnderline"/>
          <w:rFonts w:cs="Arial"/>
          <w:highlight w:val="cyan"/>
        </w:rPr>
        <w:t>achievements, the</w:t>
      </w:r>
      <w:r w:rsidRPr="002A226B">
        <w:rPr>
          <w:rStyle w:val="StyleUnderline"/>
          <w:rFonts w:cs="Arial"/>
        </w:rPr>
        <w:t xml:space="preserve"> defense labs and </w:t>
      </w:r>
      <w:r w:rsidRPr="00032BA6">
        <w:rPr>
          <w:rStyle w:val="StyleUnderline"/>
          <w:rFonts w:cs="Arial"/>
          <w:highlight w:val="cyan"/>
        </w:rPr>
        <w:t>facilities that control</w:t>
      </w:r>
      <w:r w:rsidRPr="002A226B">
        <w:rPr>
          <w:rStyle w:val="StyleUnderline"/>
          <w:rFonts w:cs="Arial"/>
        </w:rPr>
        <w:t xml:space="preserve"> most of China’s weapons-usable missile materials—and </w:t>
      </w:r>
      <w:r w:rsidRPr="00032BA6">
        <w:rPr>
          <w:rStyle w:val="StyleUnderline"/>
          <w:rFonts w:cs="Arial"/>
          <w:highlight w:val="cyan"/>
        </w:rPr>
        <w:t>all of its nuclear weapons</w:t>
      </w:r>
      <w:r w:rsidRPr="002A226B">
        <w:rPr>
          <w:rStyle w:val="StyleUnderline"/>
          <w:rFonts w:cs="Arial"/>
        </w:rPr>
        <w:t>—</w:t>
      </w:r>
      <w:r w:rsidRPr="00032BA6">
        <w:rPr>
          <w:rStyle w:val="StyleUnderline"/>
          <w:rFonts w:cs="Arial"/>
          <w:highlight w:val="cyan"/>
        </w:rPr>
        <w:t>have not been</w:t>
      </w:r>
      <w:r w:rsidRPr="002A226B">
        <w:rPr>
          <w:rStyle w:val="StyleUnderline"/>
          <w:rFonts w:cs="Arial"/>
        </w:rPr>
        <w:t xml:space="preserve"> formally </w:t>
      </w:r>
      <w:r w:rsidRPr="00032BA6">
        <w:rPr>
          <w:rStyle w:val="StyleUnderline"/>
          <w:rFonts w:cs="Arial"/>
          <w:highlight w:val="cyan"/>
        </w:rPr>
        <w:t>participating since</w:t>
      </w:r>
      <w:r w:rsidRPr="002A226B">
        <w:rPr>
          <w:rStyle w:val="StyleUnderline"/>
          <w:rFonts w:cs="Arial"/>
        </w:rPr>
        <w:t xml:space="preserve"> their cooperation was cut off following U.S. charges of Chinese spying in </w:t>
      </w:r>
      <w:r w:rsidRPr="00032BA6">
        <w:rPr>
          <w:rStyle w:val="StyleUnderline"/>
          <w:rFonts w:cs="Arial"/>
          <w:highlight w:val="cyan"/>
        </w:rPr>
        <w:t>the 1990s.</w:t>
      </w:r>
      <w:r w:rsidRPr="002A226B">
        <w:rPr>
          <w:rStyle w:val="StyleUnderline"/>
          <w:rFonts w:cs="Arial"/>
        </w:rPr>
        <w:t xml:space="preserve"> </w:t>
      </w:r>
      <w:r w:rsidRPr="002A226B">
        <w:rPr>
          <w:rFonts w:cs="Arial"/>
        </w:rPr>
        <w:t xml:space="preserve">Individuals from some of these institutions have reportedly participated in some of the joint workshops and discussions, and the China Atomic Energy Authority, which does participate, regulates both the civilian and military sectors. </w:t>
      </w:r>
      <w:r w:rsidRPr="002A226B">
        <w:rPr>
          <w:rStyle w:val="StyleUnderline"/>
          <w:rFonts w:cs="Arial"/>
        </w:rPr>
        <w:t xml:space="preserve">But </w:t>
      </w:r>
      <w:r w:rsidRPr="00032BA6">
        <w:rPr>
          <w:rStyle w:val="StyleUnderline"/>
          <w:rFonts w:cs="Arial"/>
          <w:highlight w:val="cyan"/>
        </w:rPr>
        <w:t xml:space="preserve">deeper </w:t>
      </w:r>
      <w:r w:rsidRPr="00032BA6">
        <w:rPr>
          <w:rStyle w:val="Emphasis"/>
          <w:highlight w:val="cyan"/>
        </w:rPr>
        <w:t>cooperation between the U.S. and Chinese weapons lab</w:t>
      </w:r>
      <w:r w:rsidRPr="002A226B">
        <w:rPr>
          <w:rStyle w:val="StyleUnderline"/>
          <w:rFonts w:cs="Arial"/>
        </w:rPr>
        <w:t>oratorie</w:t>
      </w:r>
      <w:r w:rsidRPr="00032BA6">
        <w:rPr>
          <w:rStyle w:val="Emphasis"/>
          <w:highlight w:val="cyan"/>
        </w:rPr>
        <w:t>s</w:t>
      </w:r>
      <w:r w:rsidRPr="002A226B">
        <w:rPr>
          <w:rStyle w:val="Emphasis"/>
        </w:rPr>
        <w:t xml:space="preserve"> </w:t>
      </w:r>
      <w:r w:rsidRPr="002A226B">
        <w:rPr>
          <w:rStyle w:val="StyleUnderline"/>
          <w:rFonts w:cs="Arial"/>
        </w:rPr>
        <w:t xml:space="preserve">and facilities </w:t>
      </w:r>
      <w:r w:rsidRPr="00032BA6">
        <w:rPr>
          <w:rStyle w:val="Emphasis"/>
          <w:highlight w:val="cyan"/>
        </w:rPr>
        <w:t>would significantly enhance nuclear security</w:t>
      </w:r>
      <w:r w:rsidRPr="00032BA6">
        <w:rPr>
          <w:rStyle w:val="StyleUnderline"/>
          <w:rFonts w:cs="Arial"/>
          <w:highlight w:val="cyan"/>
        </w:rPr>
        <w:t xml:space="preserve"> </w:t>
      </w:r>
      <w:r w:rsidRPr="002A226B">
        <w:rPr>
          <w:rFonts w:cs="Arial"/>
        </w:rPr>
        <w:t xml:space="preserve">progress. The two governments conducted a lab-to-lab program of cooperation from 1995 to 1998.102 The program was designed to help create in China an interest in strengthening its security systems by demonstrating the advantages of a modern system for material protection, control and accounting. However, the collaborative program was terminated in the aftermath of the 1999 Cox Committee Report, which alleged Chinese espionage at US nuclear weapons laboratories.103 </w:t>
      </w:r>
      <w:r w:rsidRPr="002A226B">
        <w:rPr>
          <w:rStyle w:val="StyleUnderline"/>
          <w:rFonts w:cs="Arial"/>
        </w:rPr>
        <w:t xml:space="preserve">Since the “lab-to-lab” program ended, direct cooperation on nuclear security and control of China’s military materials and facilities and nuclear weapons has not been discussed. </w:t>
      </w:r>
      <w:r w:rsidRPr="00032BA6">
        <w:rPr>
          <w:rStyle w:val="StyleUnderline"/>
          <w:rFonts w:cs="Arial"/>
          <w:highlight w:val="cyan"/>
        </w:rPr>
        <w:t>As a condition for restarting the</w:t>
      </w:r>
      <w:r w:rsidRPr="002A226B">
        <w:rPr>
          <w:rStyle w:val="StyleUnderline"/>
          <w:rFonts w:cs="Arial"/>
        </w:rPr>
        <w:t xml:space="preserve"> lab-to-lab </w:t>
      </w:r>
      <w:r w:rsidRPr="00032BA6">
        <w:rPr>
          <w:rStyle w:val="StyleUnderline"/>
          <w:rFonts w:cs="Arial"/>
          <w:highlight w:val="cyan"/>
        </w:rPr>
        <w:t xml:space="preserve">program, Beijing has asked Washington to agree </w:t>
      </w:r>
      <w:r w:rsidRPr="002A226B">
        <w:rPr>
          <w:rStyle w:val="StyleUnderline"/>
          <w:rFonts w:cs="Arial"/>
        </w:rPr>
        <w:t xml:space="preserve">that </w:t>
      </w:r>
      <w:r w:rsidRPr="00032BA6">
        <w:rPr>
          <w:rStyle w:val="StyleUnderline"/>
          <w:rFonts w:cs="Arial"/>
          <w:highlight w:val="cyan"/>
        </w:rPr>
        <w:t>the program was legal and mutually beneficial</w:t>
      </w:r>
      <w:r w:rsidRPr="002A226B">
        <w:rPr>
          <w:rStyle w:val="StyleUnderline"/>
          <w:rFonts w:cs="Arial"/>
        </w:rPr>
        <w:t>.</w:t>
      </w:r>
      <w:r w:rsidRPr="002A226B">
        <w:rPr>
          <w:rFonts w:cs="Arial"/>
        </w:rPr>
        <w:t xml:space="preserve">104 Washington has proposed a number of statements focusing more on the future, which have not been satisfactory to Beijing. </w:t>
      </w:r>
      <w:r w:rsidRPr="00032BA6">
        <w:rPr>
          <w:rStyle w:val="StyleUnderline"/>
          <w:rFonts w:cs="Arial"/>
          <w:highlight w:val="cyan"/>
        </w:rPr>
        <w:t xml:space="preserve">The </w:t>
      </w:r>
      <w:r w:rsidRPr="002A226B">
        <w:rPr>
          <w:rStyle w:val="StyleUnderline"/>
          <w:rFonts w:cs="Arial"/>
        </w:rPr>
        <w:t xml:space="preserve">two </w:t>
      </w:r>
      <w:r w:rsidRPr="00032BA6">
        <w:rPr>
          <w:rStyle w:val="StyleUnderline"/>
          <w:rFonts w:cs="Arial"/>
          <w:highlight w:val="cyan"/>
        </w:rPr>
        <w:t>countries have been unable to find ways of overcoming this</w:t>
      </w:r>
      <w:r w:rsidRPr="002A226B">
        <w:rPr>
          <w:rStyle w:val="StyleUnderline"/>
          <w:rFonts w:cs="Arial"/>
        </w:rPr>
        <w:t xml:space="preserve"> political obstacle. </w:t>
      </w:r>
      <w:r w:rsidRPr="002A226B">
        <w:rPr>
          <w:rFonts w:cs="Arial"/>
        </w:rPr>
        <w:t>Thus, while China and the United States have cooperated extensively on nuclear security over the last decade, there still has not been official cooperation between the U.S. and Chinese defense sector labs and facilities.</w:t>
      </w:r>
    </w:p>
    <w:p w:rsidR="00AE299D" w:rsidRPr="002A226B" w:rsidRDefault="00AE299D" w:rsidP="00AE299D">
      <w:pPr>
        <w:pStyle w:val="Heading4"/>
        <w:rPr>
          <w:rStyle w:val="Style13ptBold"/>
          <w:rFonts w:cs="Arial"/>
          <w:b/>
        </w:rPr>
      </w:pPr>
      <w:r w:rsidRPr="002A226B">
        <w:rPr>
          <w:rStyle w:val="Style13ptBold"/>
          <w:rFonts w:cs="Arial"/>
          <w:b/>
        </w:rPr>
        <w:t>Reinstating the CLL program between the US and China solves nuclear security</w:t>
      </w:r>
    </w:p>
    <w:p w:rsidR="00AE299D" w:rsidRPr="002A226B" w:rsidRDefault="00AE299D" w:rsidP="00AE299D">
      <w:pPr>
        <w:rPr>
          <w:rFonts w:cs="Arial"/>
        </w:rPr>
      </w:pPr>
      <w:r w:rsidRPr="002A226B">
        <w:rPr>
          <w:rStyle w:val="Style13ptBold"/>
          <w:rFonts w:cs="Arial"/>
          <w:szCs w:val="26"/>
        </w:rPr>
        <w:t xml:space="preserve">Zhang ’16 – </w:t>
      </w:r>
      <w:r w:rsidRPr="002A226B">
        <w:rPr>
          <w:rStyle w:val="Style13ptBold"/>
          <w:rFonts w:cs="Arial"/>
          <w:b w:val="0"/>
          <w:sz w:val="24"/>
        </w:rPr>
        <w:t xml:space="preserve">Hui Zhang, Hui Zhang is a senior research associate with the Project on Managing the Atom,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at Harvard University’s John F. Kennedy School of Government, he leads a research initiative on China’s nuclear policies, 2016</w:t>
      </w:r>
    </w:p>
    <w:p w:rsidR="00AE299D" w:rsidRPr="002A226B" w:rsidRDefault="00AE299D" w:rsidP="00AE299D">
      <w:pPr>
        <w:rPr>
          <w:rFonts w:cs="Arial"/>
        </w:rPr>
      </w:pPr>
      <w:r w:rsidRPr="002A226B">
        <w:rPr>
          <w:rStyle w:val="StyleUnderline"/>
          <w:rFonts w:cs="Arial"/>
          <w:u w:val="none"/>
        </w:rPr>
        <w:t xml:space="preserve">(“China’s Nuclear Security: Progress, Challenges, and Next Steps”, </w:t>
      </w:r>
      <w:proofErr w:type="spellStart"/>
      <w:r w:rsidRPr="002A226B">
        <w:rPr>
          <w:rStyle w:val="StyleUnderline"/>
          <w:rFonts w:cs="Arial"/>
          <w:u w:val="none"/>
        </w:rPr>
        <w:t>Belfer</w:t>
      </w:r>
      <w:proofErr w:type="spellEnd"/>
      <w:r w:rsidRPr="002A226B">
        <w:rPr>
          <w:rStyle w:val="StyleUnderline"/>
          <w:rFonts w:cs="Arial"/>
          <w:u w:val="none"/>
        </w:rPr>
        <w:t xml:space="preserve"> Center for Science and International Affairs, March 2016, </w:t>
      </w:r>
      <w:hyperlink r:id="rId46" w:history="1">
        <w:r w:rsidRPr="002A226B">
          <w:rPr>
            <w:rStyle w:val="Hyperlink"/>
            <w:rFonts w:cs="Arial"/>
          </w:rPr>
          <w:t>http://belfercenter.ksg.harvard.edu/files/Chinas%20Nuclear%20Security-Web.pdf</w:t>
        </w:r>
      </w:hyperlink>
      <w:r w:rsidRPr="002A226B">
        <w:rPr>
          <w:rStyle w:val="StyleUnderline"/>
          <w:rFonts w:cs="Arial"/>
          <w:u w:val="none"/>
        </w:rPr>
        <w:t>, accessed June 30</w:t>
      </w:r>
      <w:r w:rsidRPr="002A226B">
        <w:rPr>
          <w:rStyle w:val="StyleUnderline"/>
          <w:rFonts w:cs="Arial"/>
          <w:u w:val="none"/>
          <w:vertAlign w:val="superscript"/>
        </w:rPr>
        <w:t>th</w:t>
      </w:r>
      <w:r w:rsidRPr="002A226B">
        <w:rPr>
          <w:rStyle w:val="StyleUnderline"/>
          <w:rFonts w:cs="Arial"/>
          <w:u w:val="none"/>
        </w:rPr>
        <w:t>, CE/TMY)</w:t>
      </w:r>
    </w:p>
    <w:p w:rsidR="00AE299D" w:rsidRPr="002A226B" w:rsidRDefault="00AE299D" w:rsidP="00AE299D">
      <w:pPr>
        <w:rPr>
          <w:rFonts w:cs="Arial"/>
        </w:rPr>
      </w:pPr>
      <w:r w:rsidRPr="00032BA6">
        <w:rPr>
          <w:rStyle w:val="StyleUnderline"/>
          <w:rFonts w:cs="Arial"/>
          <w:highlight w:val="cyan"/>
        </w:rPr>
        <w:t>China should</w:t>
      </w:r>
      <w:r w:rsidRPr="002A226B">
        <w:rPr>
          <w:rStyle w:val="StyleUnderline"/>
          <w:rFonts w:cs="Arial"/>
        </w:rPr>
        <w:t xml:space="preserve"> continue and </w:t>
      </w:r>
      <w:r w:rsidRPr="00032BA6">
        <w:rPr>
          <w:rStyle w:val="StyleUnderline"/>
          <w:rFonts w:cs="Arial"/>
          <w:highlight w:val="cyan"/>
        </w:rPr>
        <w:t>expand</w:t>
      </w:r>
      <w:r w:rsidRPr="002A226B">
        <w:rPr>
          <w:rStyle w:val="StyleUnderline"/>
          <w:rFonts w:cs="Arial"/>
        </w:rPr>
        <w:t xml:space="preserve"> international </w:t>
      </w:r>
      <w:r w:rsidRPr="00032BA6">
        <w:rPr>
          <w:rStyle w:val="StyleUnderline"/>
          <w:rFonts w:cs="Arial"/>
          <w:highlight w:val="cyan"/>
        </w:rPr>
        <w:t>cooperation. China’s improvement of nuclear security has benefited</w:t>
      </w:r>
      <w:r w:rsidRPr="002A226B">
        <w:rPr>
          <w:rStyle w:val="StyleUnderline"/>
          <w:rFonts w:cs="Arial"/>
        </w:rPr>
        <w:t xml:space="preserve"> greatly </w:t>
      </w:r>
      <w:r w:rsidRPr="00032BA6">
        <w:rPr>
          <w:rStyle w:val="StyleUnderline"/>
          <w:rFonts w:cs="Arial"/>
          <w:highlight w:val="cyan"/>
        </w:rPr>
        <w:t>from</w:t>
      </w:r>
      <w:r w:rsidRPr="002A226B">
        <w:rPr>
          <w:rStyle w:val="StyleUnderline"/>
          <w:rFonts w:cs="Arial"/>
        </w:rPr>
        <w:t xml:space="preserve"> international </w:t>
      </w:r>
      <w:r w:rsidRPr="00032BA6">
        <w:rPr>
          <w:rStyle w:val="StyleUnderline"/>
          <w:rFonts w:cs="Arial"/>
          <w:highlight w:val="cyan"/>
        </w:rPr>
        <w:t>cooperation</w:t>
      </w:r>
      <w:r w:rsidRPr="002A226B">
        <w:rPr>
          <w:rStyle w:val="StyleUnderline"/>
          <w:rFonts w:cs="Arial"/>
        </w:rPr>
        <w:t xml:space="preserve">, in particular, </w:t>
      </w:r>
      <w:r w:rsidRPr="00032BA6">
        <w:rPr>
          <w:rStyle w:val="StyleUnderline"/>
          <w:rFonts w:cs="Arial"/>
          <w:highlight w:val="cyan"/>
        </w:rPr>
        <w:t>between the CAEA and</w:t>
      </w:r>
      <w:r w:rsidRPr="002A226B">
        <w:rPr>
          <w:rStyle w:val="StyleUnderline"/>
          <w:rFonts w:cs="Arial"/>
        </w:rPr>
        <w:t xml:space="preserve"> both </w:t>
      </w:r>
      <w:r w:rsidRPr="00032BA6">
        <w:rPr>
          <w:rStyle w:val="StyleUnderline"/>
          <w:rFonts w:cs="Arial"/>
          <w:highlight w:val="cyan"/>
        </w:rPr>
        <w:t xml:space="preserve">the US </w:t>
      </w:r>
      <w:r w:rsidRPr="002A226B">
        <w:rPr>
          <w:rStyle w:val="StyleUnderline"/>
          <w:rFonts w:cs="Arial"/>
        </w:rPr>
        <w:t>DOE and the IAEA.</w:t>
      </w:r>
      <w:r w:rsidRPr="002A226B">
        <w:rPr>
          <w:rFonts w:cs="Arial"/>
        </w:rPr>
        <w:t xml:space="preserve"> In particular, China and the United States should use the newly established </w:t>
      </w:r>
      <w:proofErr w:type="spellStart"/>
      <w:r w:rsidRPr="002A226B">
        <w:rPr>
          <w:rFonts w:cs="Arial"/>
        </w:rPr>
        <w:t>CoE</w:t>
      </w:r>
      <w:proofErr w:type="spellEnd"/>
      <w:r w:rsidRPr="002A226B">
        <w:rPr>
          <w:rFonts w:cs="Arial"/>
        </w:rPr>
        <w:t xml:space="preserve"> as a forum for best-practice exchanges, technical cooperation, research and development projects, and regional and global personnel training. </w:t>
      </w:r>
      <w:r w:rsidRPr="002A226B">
        <w:rPr>
          <w:rStyle w:val="StyleUnderline"/>
          <w:rFonts w:cs="Arial"/>
        </w:rPr>
        <w:t xml:space="preserve">More importantly, </w:t>
      </w:r>
      <w:r w:rsidRPr="00032BA6">
        <w:rPr>
          <w:rStyle w:val="StyleUnderline"/>
          <w:rFonts w:cs="Arial"/>
          <w:highlight w:val="cyan"/>
        </w:rPr>
        <w:t xml:space="preserve">U.S.-China cooperation needs to be expanded to </w:t>
      </w:r>
      <w:r w:rsidRPr="002A226B">
        <w:rPr>
          <w:rStyle w:val="StyleUnderline"/>
          <w:rFonts w:cs="Arial"/>
        </w:rPr>
        <w:t xml:space="preserve">include more </w:t>
      </w:r>
      <w:r w:rsidRPr="00032BA6">
        <w:rPr>
          <w:rStyle w:val="StyleUnderline"/>
          <w:rFonts w:cs="Arial"/>
          <w:highlight w:val="cyan"/>
        </w:rPr>
        <w:t>focused work related to the defense sector that deals with nuclear weapons</w:t>
      </w:r>
      <w:r w:rsidRPr="002A226B">
        <w:rPr>
          <w:rStyle w:val="StyleUnderline"/>
          <w:rFonts w:cs="Arial"/>
        </w:rPr>
        <w:t xml:space="preserve"> and the most sensitive nuclear materials, including </w:t>
      </w:r>
      <w:r w:rsidRPr="00032BA6">
        <w:rPr>
          <w:rStyle w:val="StyleUnderline"/>
          <w:rFonts w:cs="Arial"/>
          <w:highlight w:val="cyan"/>
        </w:rPr>
        <w:t>restarting the lab-to-lab program</w:t>
      </w:r>
      <w:r w:rsidRPr="002A226B">
        <w:rPr>
          <w:rStyle w:val="StyleUnderline"/>
          <w:rFonts w:cs="Arial"/>
        </w:rPr>
        <w:t xml:space="preserve"> conducted from 1995–1998. </w:t>
      </w:r>
      <w:r w:rsidRPr="002A226B">
        <w:rPr>
          <w:rFonts w:cs="Arial"/>
        </w:rPr>
        <w:t>The most important areas for U.S.-China cooperation should include starting lab-to-lab cooperation, expanding work to strengthen security culture, and exchanging visits at actual sites (starting with less sensitive ones). However, Beijing and Washington need to find ways to overcome the current political obstacle to cooperation between their weapons laboratories. Is the dangerous threat of nuclear terrorism not great enough for abandoning the past political disputes? At the 2014 Nuclear Security Summit, President Xi stressed that increased cooperation regarding the nuclear security of one country is beneficial to all nations. As Xi pointed out, “The loss of nuclear material in one country can be a threat to the whole world.”</w:t>
      </w:r>
      <w:r w:rsidRPr="002A226B">
        <w:rPr>
          <w:rStyle w:val="StyleUnderline"/>
          <w:rFonts w:cs="Arial"/>
        </w:rPr>
        <w:t xml:space="preserve"> President Barack Obama has emphasized that </w:t>
      </w:r>
      <w:r w:rsidRPr="00032BA6">
        <w:rPr>
          <w:rStyle w:val="StyleUnderline"/>
          <w:rFonts w:cs="Arial"/>
          <w:highlight w:val="cyan"/>
        </w:rPr>
        <w:t>the biggest threat to US security is the possibility of a terrorist organization obtaining a nuclear weapon.</w:t>
      </w:r>
      <w:r w:rsidRPr="002A226B">
        <w:rPr>
          <w:rFonts w:cs="Arial"/>
        </w:rPr>
        <w:t xml:space="preserve"> The three Nuclear Security Summits have raised the nuclear security issues to the top leaders in Beijing and Washington and enhanced consensus on the danger of nuclear terrorism. It is the time for both capitals to overcome the political obstacle and to extend cooperation on nuclear security to the military sector. There are good reasons for Beijing to move forward</w:t>
      </w:r>
      <w:r w:rsidRPr="002A226B">
        <w:rPr>
          <w:rStyle w:val="StyleUnderline"/>
          <w:rFonts w:cs="Arial"/>
        </w:rPr>
        <w:t xml:space="preserve">. Given the fact that the nuclear terrorism threat is a top priority in Washington, </w:t>
      </w:r>
      <w:r w:rsidRPr="00032BA6">
        <w:rPr>
          <w:rStyle w:val="StyleUnderline"/>
          <w:rFonts w:cs="Arial"/>
          <w:highlight w:val="cyan"/>
        </w:rPr>
        <w:t>Beijing’s cooperation on the issue would benefit the Sino-U.S. relationship</w:t>
      </w:r>
      <w:r w:rsidRPr="002A226B">
        <w:rPr>
          <w:rStyle w:val="StyleUnderline"/>
          <w:rFonts w:cs="Arial"/>
        </w:rPr>
        <w:t>. Moreover, the increase in terrorism in China may someday pose serious threats to Chinese nuclear facilities.</w:t>
      </w:r>
      <w:r w:rsidRPr="002A226B">
        <w:rPr>
          <w:rFonts w:cs="Arial"/>
        </w:rPr>
        <w:t xml:space="preserve"> This possibility is particularly troubling because of the fact that by 2030, China will be home to the largest number of nuclear reactors in the world. Further, Beijing’s active participation in building a robust global nuclear security system would improve its international image.</w:t>
      </w:r>
    </w:p>
    <w:p w:rsidR="00AE299D" w:rsidRPr="002A226B" w:rsidRDefault="00AE299D" w:rsidP="00AE299D">
      <w:pPr>
        <w:pStyle w:val="Heading4"/>
        <w:rPr>
          <w:rFonts w:cs="Arial"/>
        </w:rPr>
      </w:pPr>
      <w:r w:rsidRPr="002A226B">
        <w:rPr>
          <w:rFonts w:cs="Arial"/>
        </w:rPr>
        <w:t>A lab-to-lab program would significantly boost US-Sino nuclear security</w:t>
      </w:r>
    </w:p>
    <w:p w:rsidR="00AE299D" w:rsidRPr="002A226B" w:rsidRDefault="00AE299D" w:rsidP="00AE299D">
      <w:pPr>
        <w:rPr>
          <w:rFonts w:cs="Arial"/>
        </w:rPr>
      </w:pPr>
      <w:r w:rsidRPr="002A226B">
        <w:rPr>
          <w:rStyle w:val="Style13ptBold"/>
          <w:rFonts w:cs="Arial"/>
        </w:rPr>
        <w:t>Zhang 14</w:t>
      </w:r>
      <w:r w:rsidRPr="002A226B">
        <w:rPr>
          <w:rFonts w:cs="Arial"/>
        </w:rPr>
        <w:t xml:space="preserve">—Hui Zhang is a senior research associate with the Project on Managing the Atom, </w:t>
      </w:r>
      <w:proofErr w:type="spellStart"/>
      <w:r w:rsidRPr="002A226B">
        <w:rPr>
          <w:rFonts w:cs="Arial"/>
        </w:rPr>
        <w:t>Belfer</w:t>
      </w:r>
      <w:proofErr w:type="spellEnd"/>
      <w:r w:rsidRPr="002A226B">
        <w:rPr>
          <w:rFonts w:cs="Arial"/>
        </w:rPr>
        <w:t xml:space="preserve"> Center for Science and International Affairs, at Harvard University’s John F. Kennedy School of Government, he leads a research initiative on China’s nuclear policies, 2014 (“Strengthening U.S.-Chinese Nuclear Security Cooperation: Challenges and Solutions”, October 15-17</w:t>
      </w:r>
      <w:r w:rsidRPr="002A226B">
        <w:rPr>
          <w:rFonts w:cs="Arial"/>
          <w:vertAlign w:val="superscript"/>
        </w:rPr>
        <w:t>th</w:t>
      </w:r>
      <w:r w:rsidRPr="002A226B">
        <w:rPr>
          <w:rFonts w:cs="Arial"/>
        </w:rPr>
        <w:t xml:space="preserve">, Accessed 7/1/16, Available online at </w:t>
      </w:r>
      <w:hyperlink r:id="rId47" w:history="1">
        <w:r w:rsidRPr="002A226B">
          <w:rPr>
            <w:rStyle w:val="Hyperlink"/>
            <w:rFonts w:cs="Arial"/>
          </w:rPr>
          <w:t>http://www.stanleyfoundation.org/publications/pdb/ZhangStrengtheningUS_ChineseNuclearSecurityCooperation.pdf</w:t>
        </w:r>
      </w:hyperlink>
      <w:r w:rsidRPr="002A226B">
        <w:rPr>
          <w:rFonts w:cs="Arial"/>
        </w:rPr>
        <w:t>, JRR)</w:t>
      </w:r>
    </w:p>
    <w:p w:rsidR="00AE299D" w:rsidRPr="002A226B" w:rsidRDefault="00AE299D" w:rsidP="00AE299D">
      <w:pPr>
        <w:rPr>
          <w:rFonts w:cs="Arial"/>
        </w:rPr>
      </w:pPr>
      <w:r w:rsidRPr="002A226B">
        <w:rPr>
          <w:rFonts w:cs="Arial"/>
        </w:rPr>
        <w:t xml:space="preserve">More importantly, U.S.-China cooperation needs to be expanded from the current civilian efforts to the military sector, since it is the military that has custody of the largest stocks of weapon-usable fissile materials and all nuclear weapons. Without knowing what real problems exist in the military sector, the indirect benefits of cooperation on the civilian sector for the military sector will continue to be limited. </w:t>
      </w:r>
      <w:r w:rsidRPr="00032BA6">
        <w:rPr>
          <w:rStyle w:val="StyleUnderline"/>
          <w:rFonts w:cs="Arial"/>
          <w:highlight w:val="cyan"/>
        </w:rPr>
        <w:t>The two governments should restart the lab-to-lab program</w:t>
      </w:r>
      <w:r w:rsidRPr="002A226B">
        <w:rPr>
          <w:rFonts w:cs="Arial"/>
        </w:rPr>
        <w:t>, conducted from 1995 to 1998</w:t>
      </w:r>
      <w:r w:rsidRPr="002A226B">
        <w:rPr>
          <w:rStyle w:val="StyleUnderline"/>
          <w:rFonts w:cs="Arial"/>
        </w:rPr>
        <w:t>. The program was designed to help create in China an interest in strengthening its security systems by demonstrating the advantages of a modern MPC&amp;A system.</w:t>
      </w:r>
      <w:r w:rsidRPr="002A226B">
        <w:rPr>
          <w:rFonts w:cs="Arial"/>
        </w:rPr>
        <w:t xml:space="preserve"> However, the collaborative program was terminated in the aftermath of the 1999 Cox Committee Report which alleged Chinese espionage at US nuclear weapons laboratories. </w:t>
      </w:r>
      <w:r w:rsidRPr="00032BA6">
        <w:rPr>
          <w:rStyle w:val="StyleUnderline"/>
          <w:rFonts w:cs="Arial"/>
          <w:highlight w:val="cyan"/>
        </w:rPr>
        <w:t>Since “ lab-to-lab” program ended, direct cooperation on nuclear security and control of China’s nuclear weapons has not been touched upon.</w:t>
      </w:r>
      <w:r w:rsidRPr="002A226B">
        <w:rPr>
          <w:rStyle w:val="StyleUnderline"/>
          <w:rFonts w:cs="Arial"/>
        </w:rPr>
        <w:t xml:space="preserve"> As a condition to restarting the lab-to-lab program</w:t>
      </w:r>
      <w:r w:rsidRPr="00032BA6">
        <w:rPr>
          <w:rStyle w:val="StyleUnderline"/>
          <w:rFonts w:cs="Arial"/>
          <w:highlight w:val="cyan"/>
        </w:rPr>
        <w:t>, Beijing has asked Washington to admit that the program was legal and mutually beneficial</w:t>
      </w:r>
      <w:r w:rsidRPr="002A226B">
        <w:rPr>
          <w:rStyle w:val="StyleUnderline"/>
          <w:rFonts w:cs="Arial"/>
        </w:rPr>
        <w:t xml:space="preserve"> for both sides. </w:t>
      </w:r>
      <w:r w:rsidRPr="00032BA6">
        <w:rPr>
          <w:rStyle w:val="StyleUnderline"/>
          <w:rFonts w:cs="Arial"/>
          <w:highlight w:val="cyan"/>
        </w:rPr>
        <w:t>Washington</w:t>
      </w:r>
      <w:r w:rsidRPr="002A226B">
        <w:rPr>
          <w:rFonts w:cs="Arial"/>
        </w:rPr>
        <w:t xml:space="preserve">, however, </w:t>
      </w:r>
      <w:r w:rsidRPr="002A226B">
        <w:rPr>
          <w:rStyle w:val="StyleUnderline"/>
          <w:rFonts w:cs="Arial"/>
        </w:rPr>
        <w:t xml:space="preserve">has </w:t>
      </w:r>
      <w:r w:rsidRPr="00032BA6">
        <w:rPr>
          <w:rStyle w:val="StyleUnderline"/>
          <w:rFonts w:cs="Arial"/>
          <w:highlight w:val="cyan"/>
        </w:rPr>
        <w:t>rejected Beijing’s requests</w:t>
      </w:r>
      <w:r w:rsidRPr="002A226B">
        <w:rPr>
          <w:rStyle w:val="StyleUnderline"/>
          <w:rFonts w:cs="Arial"/>
        </w:rPr>
        <w:t>. Both countries have been unable to find ways of overcoming such a big political obstacle</w:t>
      </w:r>
      <w:r w:rsidRPr="002A226B">
        <w:rPr>
          <w:rFonts w:cs="Arial"/>
        </w:rPr>
        <w:t xml:space="preserve">. However, </w:t>
      </w:r>
      <w:r w:rsidRPr="002A226B">
        <w:rPr>
          <w:rStyle w:val="StyleUnderline"/>
          <w:rFonts w:cs="Arial"/>
        </w:rPr>
        <w:t xml:space="preserve">since 9/11, </w:t>
      </w:r>
      <w:r w:rsidRPr="00032BA6">
        <w:rPr>
          <w:rStyle w:val="StyleUnderline"/>
          <w:rFonts w:cs="Arial"/>
          <w:highlight w:val="cyan"/>
        </w:rPr>
        <w:t>the two governments have undertaken significant cooperation on nuclear security.</w:t>
      </w:r>
      <w:r w:rsidRPr="002A226B">
        <w:rPr>
          <w:rStyle w:val="StyleUnderline"/>
          <w:rFonts w:cs="Arial"/>
        </w:rPr>
        <w:t xml:space="preserve"> This provides an opportunity to restart the lab-to-lab program. </w:t>
      </w:r>
      <w:r w:rsidRPr="002A226B">
        <w:rPr>
          <w:rFonts w:cs="Arial"/>
        </w:rPr>
        <w:t xml:space="preserve">8 </w:t>
      </w:r>
      <w:r w:rsidRPr="002A226B">
        <w:rPr>
          <w:rStyle w:val="StyleUnderline"/>
          <w:rFonts w:cs="Arial"/>
        </w:rPr>
        <w:t>Once the “lab-to-lab” type program is restarted, it should be based on a true partnership approach,</w:t>
      </w:r>
      <w:r w:rsidRPr="002A226B">
        <w:rPr>
          <w:rFonts w:cs="Arial"/>
        </w:rPr>
        <w:t xml:space="preserve"> instead of a donor-recipient relationship. Also, </w:t>
      </w:r>
      <w:r w:rsidRPr="00032BA6">
        <w:rPr>
          <w:rStyle w:val="StyleUnderline"/>
          <w:rFonts w:cs="Arial"/>
          <w:highlight w:val="cyan"/>
        </w:rPr>
        <w:t>it should address China’s concerns about disclosing sensitive information during cooperation</w:t>
      </w:r>
      <w:r w:rsidRPr="002A226B">
        <w:rPr>
          <w:rFonts w:cs="Arial"/>
        </w:rPr>
        <w:t xml:space="preserve">. China’s stocks of HEU and separated plutonium are mainly intended for use in weapons. Traditionally, Beijing believes that secrecy enhances the deterrent effect of its small nuclear force. This means China would keep secrecy about relevant information that could reveal production capacity of its fissile materials and nuclear weapons before China participates the nuclear disarmament process. Thus, </w:t>
      </w:r>
      <w:r w:rsidRPr="00032BA6">
        <w:rPr>
          <w:rStyle w:val="StyleUnderline"/>
          <w:rFonts w:cs="Arial"/>
          <w:highlight w:val="cyan"/>
        </w:rPr>
        <w:t>both sides need to find ways to build confidence that they are meeting their nuclear security obligations without compromising state secrets</w:t>
      </w:r>
      <w:r w:rsidRPr="002A226B">
        <w:rPr>
          <w:rStyle w:val="StyleUnderline"/>
          <w:rFonts w:cs="Arial"/>
        </w:rPr>
        <w:t xml:space="preserve">. </w:t>
      </w:r>
      <w:r w:rsidRPr="002A226B">
        <w:rPr>
          <w:rFonts w:cs="Arial"/>
        </w:rPr>
        <w:t xml:space="preserve">As first steps, the program should begin with less sensitive activities that are identified as mutually beneficial. The two governments could conduct in-depth discussions and best practice exchanges on a number of areas, including applications of modern seals techniques and continuous remote monitoring approaches for the storage of nuclear warheads and sensitive nuclear materials; tracking and monitoring techniques for shipments of fissile materials; and safety and security measures protecting nuclear weapons and nuclear materials. </w:t>
      </w:r>
      <w:r w:rsidRPr="002A226B">
        <w:rPr>
          <w:rStyle w:val="StyleUnderline"/>
          <w:rFonts w:cs="Arial"/>
        </w:rPr>
        <w:t>As the lab-to-lab program moves forward</w:t>
      </w:r>
      <w:r w:rsidRPr="002A226B">
        <w:rPr>
          <w:rFonts w:cs="Arial"/>
        </w:rPr>
        <w:t xml:space="preserve">, based on the experience from US-Russian cooperation, </w:t>
      </w:r>
      <w:r w:rsidRPr="002A226B">
        <w:rPr>
          <w:rStyle w:val="StyleUnderline"/>
          <w:rFonts w:cs="Arial"/>
        </w:rPr>
        <w:t>China and the United States may consider conducting mutual visits and joint work at some selected key sites.</w:t>
      </w:r>
      <w:r w:rsidRPr="002A226B">
        <w:rPr>
          <w:rFonts w:cs="Arial"/>
        </w:rPr>
        <w:t xml:space="preserve"> Others areas of focus could include DBT approaches for sensitive facilities, advanced MPC&amp;A applied at some sites, updating regulations and procedures, and strengthening security culture at some sites. The three Nuclear Security Summits have raised the nuclear security issues to the top leaders in Washington and Beijing and have enhanced consensus on the danger of nuclear terrorism. President Barack Obama has emphasized that the biggest threat to US security is the possibility of a terrorist organization obtaining a nuclear weapon. At the 2014 Nuclear Security Summit, the current president of China, Xi Jinping, stressed that increased cooperation regarding the nuclear security of one country is beneficial to all nations. As Xi pointed out, “The amount of water a bucket can hold is determined by its shortest plank. The loss of nuclear material in one country can be a threat to the whole world.” 9 It is time to extend Beijing and Washington’s cooperation on nuclear security to military sector. Given the fact that the nuclear terrorism threat is a top Washington priority, Beijing’s cooperation on the issue would benefit the Sino-US relationship. Further, Beijing’s active participation in building a robust global nuclear security system would improve its international image. </w:t>
      </w:r>
    </w:p>
    <w:p w:rsidR="00AE299D" w:rsidRPr="002A226B" w:rsidRDefault="00AE299D" w:rsidP="00AE299D">
      <w:pPr>
        <w:pStyle w:val="Heading4"/>
        <w:rPr>
          <w:rStyle w:val="Style13ptBold"/>
          <w:rFonts w:cs="Arial"/>
          <w:b/>
        </w:rPr>
      </w:pPr>
      <w:r w:rsidRPr="002A226B">
        <w:rPr>
          <w:rStyle w:val="Style13ptBold"/>
          <w:rFonts w:cs="Arial"/>
          <w:b/>
        </w:rPr>
        <w:t>Empirics prove LL programs solve nuclear security even in times of extreme tensions</w:t>
      </w:r>
    </w:p>
    <w:p w:rsidR="00AE299D" w:rsidRPr="002A226B" w:rsidRDefault="00AE299D" w:rsidP="00AE299D">
      <w:pPr>
        <w:rPr>
          <w:rStyle w:val="Style13ptBold"/>
          <w:rFonts w:cs="Arial"/>
          <w:b w:val="0"/>
          <w:sz w:val="24"/>
          <w:szCs w:val="24"/>
        </w:rPr>
      </w:pPr>
      <w:r w:rsidRPr="002A226B">
        <w:rPr>
          <w:rStyle w:val="Style13ptBold"/>
          <w:rFonts w:cs="Arial"/>
          <w:szCs w:val="26"/>
        </w:rPr>
        <w:t xml:space="preserve">Parker ’16 – </w:t>
      </w:r>
      <w:r w:rsidRPr="002A226B">
        <w:rPr>
          <w:rStyle w:val="Style13ptBold"/>
          <w:rFonts w:cs="Arial"/>
          <w:b w:val="0"/>
          <w:sz w:val="24"/>
          <w:szCs w:val="24"/>
        </w:rPr>
        <w:t>Clifton Parker, Research Associate at the Stanford Center for International Security and Cooperation, 2016</w:t>
      </w:r>
    </w:p>
    <w:p w:rsidR="00AE299D" w:rsidRPr="002A226B" w:rsidRDefault="00AE299D" w:rsidP="00AE299D">
      <w:pPr>
        <w:rPr>
          <w:rStyle w:val="StyleUnderline"/>
          <w:rFonts w:cs="Arial"/>
          <w:u w:val="none"/>
        </w:rPr>
      </w:pPr>
      <w:r w:rsidRPr="002A226B">
        <w:rPr>
          <w:rStyle w:val="StyleUnderline"/>
          <w:rFonts w:cs="Arial"/>
          <w:u w:val="none"/>
        </w:rPr>
        <w:t>(“Cooperation of U.S., Russian Scientists Helped Avoid Nuclear Catastrophe at Cold War’s End, CISAC Scholar Says”, Stanford Center for International Security and Cooperation, June 28</w:t>
      </w:r>
      <w:r w:rsidRPr="002A226B">
        <w:rPr>
          <w:rStyle w:val="StyleUnderline"/>
          <w:rFonts w:cs="Arial"/>
          <w:u w:val="none"/>
          <w:vertAlign w:val="superscript"/>
        </w:rPr>
        <w:t>th</w:t>
      </w:r>
      <w:r w:rsidRPr="002A226B">
        <w:rPr>
          <w:rStyle w:val="StyleUnderline"/>
          <w:rFonts w:cs="Arial"/>
          <w:u w:val="none"/>
        </w:rPr>
        <w:t xml:space="preserve">, </w:t>
      </w:r>
      <w:hyperlink r:id="rId48" w:history="1">
        <w:r w:rsidRPr="002A226B">
          <w:rPr>
            <w:rStyle w:val="Hyperlink"/>
            <w:rFonts w:cs="Arial"/>
            <w:sz w:val="24"/>
          </w:rPr>
          <w:t>http://cisac.fsi.stanford.edu/news/cooperation-us-russian-scientists-helped-avoid-nuclear-catastrophe-cold-war’s-end-says-cisac</w:t>
        </w:r>
      </w:hyperlink>
      <w:r w:rsidRPr="002A226B">
        <w:rPr>
          <w:rStyle w:val="StyleUnderline"/>
          <w:rFonts w:cs="Arial"/>
          <w:u w:val="none"/>
        </w:rPr>
        <w:t>, accessed July 2</w:t>
      </w:r>
      <w:r w:rsidRPr="002A226B">
        <w:rPr>
          <w:rStyle w:val="StyleUnderline"/>
          <w:rFonts w:cs="Arial"/>
          <w:u w:val="none"/>
          <w:vertAlign w:val="superscript"/>
        </w:rPr>
        <w:t>nd</w:t>
      </w:r>
      <w:r w:rsidRPr="002A226B">
        <w:rPr>
          <w:rStyle w:val="StyleUnderline"/>
          <w:rFonts w:cs="Arial"/>
          <w:u w:val="none"/>
        </w:rPr>
        <w:t>, CE)</w:t>
      </w:r>
    </w:p>
    <w:p w:rsidR="00AE299D" w:rsidRPr="00133A90" w:rsidRDefault="00AE299D" w:rsidP="00AE299D">
      <w:pPr>
        <w:rPr>
          <w:rFonts w:cs="Arial"/>
          <w:sz w:val="16"/>
        </w:rPr>
      </w:pPr>
      <w:r w:rsidRPr="002A226B">
        <w:rPr>
          <w:rStyle w:val="StyleUnderline"/>
          <w:rFonts w:cs="Arial"/>
        </w:rPr>
        <w:t xml:space="preserve">But the </w:t>
      </w:r>
      <w:r w:rsidRPr="00032BA6">
        <w:rPr>
          <w:rStyle w:val="StyleUnderline"/>
          <w:rFonts w:cs="Arial"/>
          <w:highlight w:val="cyan"/>
        </w:rPr>
        <w:t>nuclear experts faced an immense problem</w:t>
      </w:r>
      <w:r w:rsidRPr="002A226B">
        <w:rPr>
          <w:rStyle w:val="StyleUnderline"/>
          <w:rFonts w:cs="Arial"/>
        </w:rPr>
        <w:t xml:space="preserve">. The </w:t>
      </w:r>
      <w:r w:rsidRPr="00032BA6">
        <w:rPr>
          <w:rStyle w:val="StyleUnderline"/>
          <w:rFonts w:cs="Arial"/>
          <w:highlight w:val="cyan"/>
        </w:rPr>
        <w:t>Soviets had</w:t>
      </w:r>
      <w:r w:rsidRPr="002A226B">
        <w:rPr>
          <w:rStyle w:val="StyleUnderline"/>
          <w:rFonts w:cs="Arial"/>
        </w:rPr>
        <w:t xml:space="preserve"> about </w:t>
      </w:r>
      <w:r w:rsidRPr="00032BA6">
        <w:rPr>
          <w:rStyle w:val="StyleUnderline"/>
          <w:rFonts w:cs="Arial"/>
          <w:highlight w:val="cyan"/>
        </w:rPr>
        <w:t>39,000 nuclear weapons</w:t>
      </w:r>
      <w:r w:rsidRPr="002A226B">
        <w:rPr>
          <w:rStyle w:val="StyleUnderline"/>
          <w:rFonts w:cs="Arial"/>
        </w:rPr>
        <w:t xml:space="preserve"> in their country and in Eastern Europe and about 1.5 million kilograms of plutonium and highly enriched uranium (the fuel for nuclear bombs), Hecker said.</w:t>
      </w:r>
      <w:r w:rsidRPr="002A226B">
        <w:rPr>
          <w:rFonts w:cs="Arial"/>
        </w:rPr>
        <w:t xml:space="preserve"> Consider that the bomb that the U.S. dropped on the Japanese city of Nagasaki in 1945 was only six kilograms of plutonium, he added. Meanwhile, the U.S. had about 25,000 nuclear weapons in the early 1990s. Hecker and the rest of the Americans were deeply concerned about the one million-plus Russians who worked in nuclear facilities. Many faced severe financial pressure in an imploding society and thus constituted a huge potential security risk. “The challenge that Russia faced with its economy collapsing was enormous,” he said in an interview. The Russian scientists, Hecker said, were motivated to act responsibly because they realized the awful destruction that a single nuclear bomb could wreak. Hecker noted that one Russian scientist told him, “We arrived in the nuclear century all in one boat, and a movement by anyone will affect everyone.” Hecker noted, “Therefore, you know, we were doomed to work together to cooperate.” </w:t>
      </w:r>
      <w:r w:rsidRPr="002A226B">
        <w:rPr>
          <w:rStyle w:val="StyleUnderline"/>
          <w:rFonts w:cs="Arial"/>
        </w:rPr>
        <w:t xml:space="preserve">All of this depended on the two governments involved easing nuclear tensions while allowing the scientists to collaborate. In short order, the scientists developed mutual respect and trust to address the loose nukes scenario. </w:t>
      </w:r>
      <w:r w:rsidRPr="00032BA6">
        <w:rPr>
          <w:rStyle w:val="StyleUnderline"/>
          <w:rFonts w:cs="Arial"/>
          <w:highlight w:val="cyan"/>
        </w:rPr>
        <w:t>The</w:t>
      </w:r>
      <w:r w:rsidRPr="002A226B">
        <w:rPr>
          <w:rStyle w:val="StyleUnderline"/>
          <w:rFonts w:cs="Arial"/>
        </w:rPr>
        <w:t xml:space="preserve"> George H.W. Bush </w:t>
      </w:r>
      <w:r w:rsidRPr="00032BA6">
        <w:rPr>
          <w:rStyle w:val="StyleUnderline"/>
          <w:rFonts w:cs="Arial"/>
          <w:highlight w:val="cyan"/>
        </w:rPr>
        <w:t>administration launched nuclear initiatives to put the Russian government at ease.</w:t>
      </w:r>
      <w:r w:rsidRPr="002A226B">
        <w:rPr>
          <w:rStyle w:val="StyleUnderline"/>
          <w:rFonts w:cs="Arial"/>
        </w:rPr>
        <w:t xml:space="preserve"> For example, it took the nuclear weapons off U.S. Navy surface ships and some of its nuclear weapons off alert to allow the Russians to do the same. The U.S. Congress passed the Nunn-Lugar Cooperative Threat Reduction legislation, which helped fund some of the loose nuke containment efforts. </w:t>
      </w:r>
      <w:r w:rsidRPr="00032BA6">
        <w:rPr>
          <w:rStyle w:val="StyleUnderline"/>
          <w:rFonts w:cs="Arial"/>
          <w:highlight w:val="cyan"/>
        </w:rPr>
        <w:t>While those were positive measures,</w:t>
      </w:r>
      <w:r w:rsidRPr="002A226B">
        <w:rPr>
          <w:rStyle w:val="StyleUnderline"/>
          <w:rFonts w:cs="Arial"/>
        </w:rPr>
        <w:t xml:space="preserve"> Hecker said, </w:t>
      </w:r>
      <w:r w:rsidRPr="00032BA6">
        <w:rPr>
          <w:rStyle w:val="StyleUnderline"/>
          <w:rFonts w:cs="Arial"/>
          <w:highlight w:val="cyan"/>
        </w:rPr>
        <w:t>it was</w:t>
      </w:r>
      <w:r w:rsidRPr="002A226B">
        <w:rPr>
          <w:rStyle w:val="StyleUnderline"/>
          <w:rFonts w:cs="Arial"/>
        </w:rPr>
        <w:t xml:space="preserve"> ultimately </w:t>
      </w:r>
      <w:r w:rsidRPr="00032BA6">
        <w:rPr>
          <w:rStyle w:val="StyleUnderline"/>
          <w:rFonts w:cs="Arial"/>
          <w:highlight w:val="cyan"/>
        </w:rPr>
        <w:t>the</w:t>
      </w:r>
      <w:r w:rsidRPr="002A226B">
        <w:rPr>
          <w:rStyle w:val="StyleUnderline"/>
          <w:rFonts w:cs="Arial"/>
        </w:rPr>
        <w:t xml:space="preserve"> cooperation among scientists, what they called </w:t>
      </w:r>
      <w:r w:rsidRPr="00032BA6">
        <w:rPr>
          <w:rStyle w:val="StyleUnderline"/>
          <w:rFonts w:cs="Arial"/>
          <w:highlight w:val="cyan"/>
        </w:rPr>
        <w:t xml:space="preserve">lab-to-lab-cooperation, that allowed the two </w:t>
      </w:r>
      <w:r w:rsidRPr="002A226B">
        <w:rPr>
          <w:rStyle w:val="StyleUnderline"/>
          <w:rFonts w:cs="Arial"/>
        </w:rPr>
        <w:t>former</w:t>
      </w:r>
      <w:r w:rsidRPr="00032BA6">
        <w:rPr>
          <w:rStyle w:val="StyleUnderline"/>
          <w:rFonts w:cs="Arial"/>
          <w:highlight w:val="cyan"/>
        </w:rPr>
        <w:t xml:space="preserve"> superpower enemies to “get past the sensitivity barriers” and make “the world a safer place.”</w:t>
      </w:r>
      <w:r w:rsidRPr="002A226B">
        <w:rPr>
          <w:rFonts w:cs="Arial"/>
        </w:rPr>
        <w:t xml:space="preserve"> Since the end of the Cold War, no significant nuclear event has occurred as a result of the dissolution of the Soviet Union and its nuclear complex, Hecker noted. Lesson: cooperation counts. </w:t>
      </w:r>
      <w:r w:rsidRPr="002A226B">
        <w:rPr>
          <w:rStyle w:val="StyleUnderline"/>
          <w:rFonts w:cs="Arial"/>
        </w:rPr>
        <w:t xml:space="preserve">One lesson from it all, Hecker said, is that government policymakers need to understand that </w:t>
      </w:r>
      <w:r w:rsidRPr="00032BA6">
        <w:rPr>
          <w:rStyle w:val="StyleUnderline"/>
          <w:rFonts w:cs="Arial"/>
          <w:highlight w:val="cyan"/>
        </w:rPr>
        <w:t xml:space="preserve">scientists and engineers can </w:t>
      </w:r>
      <w:r w:rsidRPr="002A226B">
        <w:rPr>
          <w:rStyle w:val="StyleUnderline"/>
          <w:rFonts w:cs="Arial"/>
        </w:rPr>
        <w:t xml:space="preserve">work together and </w:t>
      </w:r>
      <w:r w:rsidRPr="00032BA6">
        <w:rPr>
          <w:rStyle w:val="StyleUnderline"/>
          <w:rFonts w:cs="Arial"/>
          <w:highlight w:val="cyan"/>
        </w:rPr>
        <w:t>make progress toward solving difficult, dangerous problems.</w:t>
      </w:r>
      <w:r w:rsidRPr="002A226B">
        <w:rPr>
          <w:rFonts w:cs="Arial"/>
        </w:rPr>
        <w:t xml:space="preserve"> “We don’t want to lose the next generation from understanding what can actually be done by working together,” he said. “So, we want to demonstrate to them, Look, this is what was done when the scientists were interested and enthusiastic and when the government gave us enough room to be able to do that.” Hecker said this scientific cooperation extended to several thousand scientists and engineers at the Russian sites and at U.S. nuclear labs – primarily the three defense labs: Lawrence Livermore, Los Alamos, and Sandia national laboratories. Many technical exchanges and visits between scientists in Russia and the United States took place. He recalled visiting some of the nuclear sites in Russian cities shrouded by mystery. “These cities were so secret, they didn’t even appear on Soviet maps.”</w:t>
      </w:r>
    </w:p>
    <w:p w:rsidR="00AE299D" w:rsidRPr="002A226B" w:rsidRDefault="00AE299D" w:rsidP="00AE299D">
      <w:pPr>
        <w:pStyle w:val="Heading3"/>
        <w:rPr>
          <w:rFonts w:cs="Arial"/>
        </w:rPr>
      </w:pPr>
      <w:r w:rsidRPr="002A226B">
        <w:rPr>
          <w:rFonts w:cs="Arial"/>
        </w:rPr>
        <w:t>A/t Co-op not key</w:t>
      </w:r>
    </w:p>
    <w:p w:rsidR="00AE299D" w:rsidRPr="002A226B" w:rsidRDefault="00AE299D" w:rsidP="00AE299D">
      <w:pPr>
        <w:pStyle w:val="Heading4"/>
        <w:rPr>
          <w:rFonts w:cs="Arial"/>
          <w:sz w:val="28"/>
        </w:rPr>
      </w:pPr>
      <w:r w:rsidRPr="002A226B">
        <w:rPr>
          <w:rFonts w:cs="Arial"/>
          <w:sz w:val="28"/>
        </w:rPr>
        <w:t>***China is committed to fighting nuclear smuggling, but US-China coop is key to sustain progress***</w:t>
      </w:r>
    </w:p>
    <w:p w:rsidR="00AE299D" w:rsidRPr="002A226B" w:rsidRDefault="00AE299D" w:rsidP="00AE299D">
      <w:pPr>
        <w:rPr>
          <w:rFonts w:cs="Arial"/>
        </w:rPr>
      </w:pPr>
      <w:r w:rsidRPr="002A226B">
        <w:rPr>
          <w:rStyle w:val="Style13ptBold"/>
          <w:rFonts w:cs="Arial"/>
          <w:szCs w:val="26"/>
        </w:rPr>
        <w:t xml:space="preserve">Zhang ’16 – </w:t>
      </w:r>
      <w:r w:rsidRPr="002A226B">
        <w:rPr>
          <w:rStyle w:val="Style13ptBold"/>
          <w:rFonts w:cs="Arial"/>
          <w:b w:val="0"/>
          <w:sz w:val="24"/>
        </w:rPr>
        <w:t xml:space="preserve">Hui Zhang, Hui Zhang is a senior research associate with the Project on Managing the Atom,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at Harvard University’s John F. Kennedy School of Government, he leads a research initiative on China’s nuclear policies, 2016</w:t>
      </w:r>
    </w:p>
    <w:p w:rsidR="00AE299D" w:rsidRPr="002A226B" w:rsidRDefault="00AE299D" w:rsidP="00AE299D">
      <w:pPr>
        <w:rPr>
          <w:rFonts w:cs="Arial"/>
        </w:rPr>
      </w:pPr>
      <w:r w:rsidRPr="002A226B">
        <w:rPr>
          <w:rFonts w:cs="Arial"/>
        </w:rPr>
        <w:t xml:space="preserve">(“China Makes Significant Nuclear Security Pledges at 2016 Summit”, </w:t>
      </w:r>
      <w:proofErr w:type="spellStart"/>
      <w:r w:rsidRPr="002A226B">
        <w:rPr>
          <w:rFonts w:cs="Arial"/>
        </w:rPr>
        <w:t>Belfer</w:t>
      </w:r>
      <w:proofErr w:type="spellEnd"/>
      <w:r w:rsidRPr="002A226B">
        <w:rPr>
          <w:rFonts w:cs="Arial"/>
        </w:rPr>
        <w:t xml:space="preserve"> Center for Science and International Affairs, April 8</w:t>
      </w:r>
      <w:r w:rsidRPr="002A226B">
        <w:rPr>
          <w:rFonts w:cs="Arial"/>
          <w:vertAlign w:val="superscript"/>
        </w:rPr>
        <w:t>th</w:t>
      </w:r>
      <w:r w:rsidRPr="002A226B">
        <w:rPr>
          <w:rFonts w:cs="Arial"/>
        </w:rPr>
        <w:t xml:space="preserve">, </w:t>
      </w:r>
      <w:hyperlink r:id="rId49" w:history="1">
        <w:r w:rsidRPr="002A226B">
          <w:rPr>
            <w:rStyle w:val="Hyperlink"/>
            <w:rFonts w:cs="Arial"/>
          </w:rPr>
          <w:t>http://belfercenter.ksg.harvard.edu/publication/26591/china_makes_significant_nuclear_security_pledges_at_2016_summit.html?breadcrumb=%2Fexperts%2F13%2Fhui_zhang</w:t>
        </w:r>
      </w:hyperlink>
      <w:r w:rsidRPr="002A226B">
        <w:rPr>
          <w:rFonts w:cs="Arial"/>
        </w:rPr>
        <w:t>, accessed June 30</w:t>
      </w:r>
      <w:r w:rsidRPr="002A226B">
        <w:rPr>
          <w:rFonts w:cs="Arial"/>
          <w:vertAlign w:val="superscript"/>
        </w:rPr>
        <w:t>th</w:t>
      </w:r>
      <w:r w:rsidRPr="002A226B">
        <w:rPr>
          <w:rFonts w:cs="Arial"/>
        </w:rPr>
        <w:t>, CE/TMY)</w:t>
      </w:r>
    </w:p>
    <w:p w:rsidR="00AE299D" w:rsidRDefault="00AE299D" w:rsidP="00AE299D">
      <w:pPr>
        <w:rPr>
          <w:rStyle w:val="StyleUnderline"/>
          <w:rFonts w:cs="Arial"/>
        </w:rPr>
      </w:pPr>
      <w:r w:rsidRPr="002A226B">
        <w:rPr>
          <w:rFonts w:cs="Arial"/>
        </w:rPr>
        <w:t xml:space="preserve">One important outcome of the fourth and final Nuclear Security Summit (NSS) is that China, for the first time ever, joined six “gift baskets” and also made significant additional commitments. </w:t>
      </w:r>
      <w:r w:rsidRPr="002A226B">
        <w:rPr>
          <w:rStyle w:val="StyleUnderline"/>
          <w:rFonts w:cs="Arial"/>
        </w:rPr>
        <w:t xml:space="preserve">Most notably, </w:t>
      </w:r>
      <w:r w:rsidRPr="00032BA6">
        <w:rPr>
          <w:rStyle w:val="StyleUnderline"/>
          <w:rFonts w:cs="Arial"/>
          <w:highlight w:val="cyan"/>
        </w:rPr>
        <w:t>China</w:t>
      </w:r>
      <w:r w:rsidRPr="002A226B">
        <w:rPr>
          <w:rStyle w:val="StyleUnderline"/>
          <w:rFonts w:cs="Arial"/>
        </w:rPr>
        <w:t xml:space="preserve"> joined the 2014 gift basket on “strengthening nuclear security implementation” and </w:t>
      </w:r>
      <w:r w:rsidRPr="00032BA6">
        <w:rPr>
          <w:rStyle w:val="StyleUnderline"/>
          <w:rFonts w:cs="Arial"/>
          <w:highlight w:val="cyan"/>
        </w:rPr>
        <w:t>agreed to a U.S.</w:t>
      </w:r>
      <w:r w:rsidRPr="002A226B">
        <w:rPr>
          <w:rStyle w:val="StyleUnderline"/>
          <w:rFonts w:cs="Arial"/>
        </w:rPr>
        <w:t xml:space="preserve">-Chinese </w:t>
      </w:r>
      <w:r w:rsidRPr="00032BA6">
        <w:rPr>
          <w:rStyle w:val="StyleUnderline"/>
          <w:rFonts w:cs="Arial"/>
          <w:highlight w:val="cyan"/>
        </w:rPr>
        <w:t>joint statement on nuclear security cooperation</w:t>
      </w:r>
      <w:r w:rsidRPr="002A226B">
        <w:rPr>
          <w:rStyle w:val="StyleUnderline"/>
          <w:rFonts w:cs="Arial"/>
        </w:rPr>
        <w:t>.</w:t>
      </w:r>
      <w:r w:rsidRPr="002A226B">
        <w:rPr>
          <w:rFonts w:cs="Arial"/>
        </w:rPr>
        <w:t xml:space="preserve"> In its national progress report on nuclear security delivered during the 2016 NSS, China announced it joined the strengthening nuclear security implementation initiative (SNSI). The SNSI, now signed by 38 states and introduced within the International Atomic Energy Agency (IAEA) as Information Circular 869 (INFCIRC/869), has been a major accomplishment of the summit process. By signing on to the SNSI, China pledges to follow IAEA nuclear security principles and guidelines in its national rules and regulations and allow teams of international experts to periodically evaluate its security procedures. This is an important step that will help China strengthen its nuclear security system and increase international confidence in that system. China and United States also agreed to a joint statement on nuclear security. In the statement, they commit to intensifying cooperation to prevent nuclear terrorism and to continue advancing NSS goals. In particular, both countries declare they will conduct an annual dialogue on nuclear security (the first one took place in February 2016), which will provide an important forum for both countries to discuss and strengthen nuclear security cooperation. </w:t>
      </w:r>
      <w:r w:rsidRPr="002A226B">
        <w:rPr>
          <w:rStyle w:val="StyleUnderline"/>
          <w:rFonts w:cs="Arial"/>
        </w:rPr>
        <w:t xml:space="preserve">Over the past decade, </w:t>
      </w:r>
      <w:r w:rsidRPr="00032BA6">
        <w:rPr>
          <w:rStyle w:val="Emphasis"/>
          <w:highlight w:val="cyan"/>
        </w:rPr>
        <w:t>China’s</w:t>
      </w:r>
      <w:r w:rsidRPr="002A226B">
        <w:rPr>
          <w:rStyle w:val="StyleUnderline"/>
          <w:rFonts w:cs="Arial"/>
        </w:rPr>
        <w:t xml:space="preserve"> significant </w:t>
      </w:r>
      <w:r w:rsidRPr="00032BA6">
        <w:rPr>
          <w:rStyle w:val="Emphasis"/>
          <w:highlight w:val="cyan"/>
        </w:rPr>
        <w:t>progress on nuclear security has been</w:t>
      </w:r>
      <w:r w:rsidRPr="002A226B">
        <w:rPr>
          <w:rStyle w:val="StyleUnderline"/>
          <w:rFonts w:cs="Arial"/>
        </w:rPr>
        <w:t xml:space="preserve"> one of </w:t>
      </w:r>
      <w:r w:rsidRPr="00032BA6">
        <w:rPr>
          <w:rStyle w:val="Emphasis"/>
          <w:highlight w:val="cyan"/>
        </w:rPr>
        <w:t>the benefit</w:t>
      </w:r>
      <w:r w:rsidRPr="002A226B">
        <w:rPr>
          <w:rStyle w:val="Emphasis"/>
        </w:rPr>
        <w:t xml:space="preserve">s </w:t>
      </w:r>
      <w:r w:rsidRPr="00032BA6">
        <w:rPr>
          <w:rStyle w:val="Emphasis"/>
          <w:highlight w:val="cyan"/>
        </w:rPr>
        <w:t>of cooperation with the U</w:t>
      </w:r>
      <w:r w:rsidRPr="002A226B">
        <w:rPr>
          <w:rStyle w:val="Emphasis"/>
        </w:rPr>
        <w:t xml:space="preserve">nited </w:t>
      </w:r>
      <w:r w:rsidRPr="00032BA6">
        <w:rPr>
          <w:rStyle w:val="Emphasis"/>
          <w:highlight w:val="cyan"/>
        </w:rPr>
        <w:t>S</w:t>
      </w:r>
      <w:r w:rsidRPr="002A226B">
        <w:rPr>
          <w:rStyle w:val="Emphasis"/>
        </w:rPr>
        <w:t>tates</w:t>
      </w:r>
      <w:r w:rsidRPr="002A226B">
        <w:rPr>
          <w:rStyle w:val="StyleUnderline"/>
          <w:rFonts w:cs="Arial"/>
        </w:rPr>
        <w:t>.</w:t>
      </w:r>
      <w:r w:rsidRPr="002A226B">
        <w:rPr>
          <w:rFonts w:cs="Arial"/>
        </w:rPr>
        <w:t xml:space="preserve"> The nuclear security center of excellence (</w:t>
      </w:r>
      <w:proofErr w:type="spellStart"/>
      <w:r w:rsidRPr="002A226B">
        <w:rPr>
          <w:rFonts w:cs="Arial"/>
        </w:rPr>
        <w:t>CoE</w:t>
      </w:r>
      <w:proofErr w:type="spellEnd"/>
      <w:r w:rsidRPr="002A226B">
        <w:rPr>
          <w:rFonts w:cs="Arial"/>
        </w:rPr>
        <w:t xml:space="preserve">) in Beijing, which was commissioned in March 2016, was a U.S.-Chinese joint project initiated at the first nuclear security summit. Also, the conversion of a miniature neutron source research reactor from highly enriched uranium to low enriched uranium (LEU) in March 2016 was part of a U.S.-Chinese agreement initiated just after the first nuclear security summit. Also in the statement, both countries commit to “continued engagement on nuclear security training and best practices to maximize the use and effectiveness of the COE.” China further commits to “sponsor training programs at the COE for regional partners and other international participants to further global nuclear security awareness and engagement.” </w:t>
      </w:r>
      <w:r w:rsidRPr="002A226B">
        <w:rPr>
          <w:rStyle w:val="StyleUnderline"/>
          <w:rFonts w:cs="Arial"/>
        </w:rPr>
        <w:t xml:space="preserve">Both </w:t>
      </w:r>
      <w:r w:rsidRPr="00032BA6">
        <w:rPr>
          <w:rStyle w:val="StyleUnderline"/>
          <w:rFonts w:cs="Arial"/>
          <w:highlight w:val="cyan"/>
        </w:rPr>
        <w:t>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w:t>
      </w:r>
      <w:r w:rsidRPr="00032BA6">
        <w:rPr>
          <w:rStyle w:val="StyleUnderline"/>
          <w:rFonts w:cs="Arial"/>
          <w:highlight w:val="cyan"/>
        </w:rPr>
        <w:t>and China commit to continuing cooperation</w:t>
      </w:r>
      <w:r w:rsidRPr="002A226B">
        <w:rPr>
          <w:rStyle w:val="StyleUnderline"/>
          <w:rFonts w:cs="Arial"/>
        </w:rPr>
        <w:t xml:space="preserve"> to convert China’s remaining MNSR at Shenzhen University to LEU, and other such reactors in Ghana and Nigeria. In addition, </w:t>
      </w:r>
      <w:r w:rsidRPr="00032BA6">
        <w:rPr>
          <w:rStyle w:val="StyleUnderline"/>
          <w:rFonts w:cs="Arial"/>
          <w:highlight w:val="cyan"/>
        </w:rPr>
        <w:t xml:space="preserve">both countries pledge to cooperate to fight smuggling </w:t>
      </w:r>
      <w:r w:rsidRPr="002A226B">
        <w:rPr>
          <w:rStyle w:val="StyleUnderline"/>
          <w:rFonts w:cs="Arial"/>
        </w:rPr>
        <w:t>of</w:t>
      </w:r>
      <w:r w:rsidRPr="00032BA6">
        <w:rPr>
          <w:rStyle w:val="StyleUnderline"/>
          <w:rFonts w:cs="Arial"/>
          <w:highlight w:val="cyan"/>
        </w:rPr>
        <w:t xml:space="preserve"> nuclear materials and</w:t>
      </w:r>
      <w:r w:rsidRPr="002A226B">
        <w:rPr>
          <w:rStyle w:val="StyleUnderline"/>
          <w:rFonts w:cs="Arial"/>
        </w:rPr>
        <w:t xml:space="preserve"> to strengthen cooperation on</w:t>
      </w:r>
      <w:r w:rsidRPr="00032BA6">
        <w:rPr>
          <w:rStyle w:val="StyleUnderline"/>
          <w:rFonts w:cs="Arial"/>
          <w:highlight w:val="cyan"/>
        </w:rPr>
        <w:t xml:space="preserve"> securing radioactive sources</w:t>
      </w:r>
      <w:r w:rsidRPr="002A226B">
        <w:rPr>
          <w:rStyle w:val="StyleUnderline"/>
          <w:rFonts w:cs="Arial"/>
        </w:rPr>
        <w:t>.</w:t>
      </w:r>
      <w:r w:rsidRPr="002A226B">
        <w:rPr>
          <w:rFonts w:cs="Arial"/>
        </w:rPr>
        <w:t xml:space="preserve"> Among the six gift baskets China joined, the most important is on Sustaining Action to Strengthen the Global Nuclear Security Architecture, which establishes a “Nuclear Security Contact Group” made up of senior officials. This group will “routinely consult and synchronize national actions in support of the commitments” made during the NSS process. Additionally, China made commitments to countering nuclear smuggling, implementation of UN Security Council Resolution 1540, supporting an LEU fuel bank, supporting nuclear security training and support centers, and strengthening cyber security at nuclear facilities. This burst of activity from Beijing shows a distinctive switch in behavior compared with the previous three summits. In short, China has substantially advanced its nuclear security during last several years. </w:t>
      </w:r>
      <w:r w:rsidRPr="00032BA6">
        <w:rPr>
          <w:rStyle w:val="Emphasis"/>
          <w:highlight w:val="cyan"/>
        </w:rPr>
        <w:t>China’s commitment to nuclear security is</w:t>
      </w:r>
      <w:r w:rsidRPr="002A226B">
        <w:rPr>
          <w:rStyle w:val="StyleUnderline"/>
          <w:rFonts w:cs="Arial"/>
        </w:rPr>
        <w:t xml:space="preserve"> now well </w:t>
      </w:r>
      <w:r w:rsidRPr="00032BA6">
        <w:rPr>
          <w:rStyle w:val="Emphasis"/>
          <w:highlight w:val="cyan"/>
        </w:rPr>
        <w:t>established</w:t>
      </w:r>
      <w:r w:rsidRPr="00032BA6">
        <w:rPr>
          <w:rStyle w:val="StyleUnderline"/>
          <w:rFonts w:cs="Arial"/>
          <w:highlight w:val="cyan"/>
        </w:rPr>
        <w:t>. There is</w:t>
      </w:r>
      <w:r w:rsidRPr="002A226B">
        <w:rPr>
          <w:rStyle w:val="StyleUnderline"/>
          <w:rFonts w:cs="Arial"/>
        </w:rPr>
        <w:t xml:space="preserve">, however, </w:t>
      </w:r>
      <w:r w:rsidRPr="00032BA6">
        <w:rPr>
          <w:rStyle w:val="StyleUnderline"/>
          <w:rFonts w:cs="Arial"/>
          <w:highlight w:val="cyan"/>
        </w:rPr>
        <w:t>still room for improvement</w:t>
      </w:r>
      <w:r w:rsidRPr="002A226B">
        <w:rPr>
          <w:rFonts w:cs="Arial"/>
        </w:rPr>
        <w:t>. As president Xi Jinping stated at the 2016 NSS, “</w:t>
      </w:r>
      <w:r w:rsidRPr="00032BA6">
        <w:rPr>
          <w:rStyle w:val="StyleUnderline"/>
          <w:rFonts w:cs="Arial"/>
          <w:highlight w:val="cyan"/>
        </w:rPr>
        <w:t>the</w:t>
      </w:r>
      <w:r w:rsidRPr="002A226B">
        <w:rPr>
          <w:rStyle w:val="StyleUnderline"/>
          <w:rFonts w:cs="Arial"/>
        </w:rPr>
        <w:t xml:space="preserve"> conclusion of the </w:t>
      </w:r>
      <w:r w:rsidRPr="00032BA6">
        <w:rPr>
          <w:rStyle w:val="StyleUnderline"/>
          <w:rFonts w:cs="Arial"/>
          <w:highlight w:val="cyan"/>
        </w:rPr>
        <w:t>Nuclear Security Summit will not be the end</w:t>
      </w:r>
      <w:r w:rsidRPr="002A226B">
        <w:rPr>
          <w:rStyle w:val="StyleUnderline"/>
          <w:rFonts w:cs="Arial"/>
        </w:rPr>
        <w:t xml:space="preserve"> of our endeavor, rather </w:t>
      </w:r>
      <w:r w:rsidRPr="00032BA6">
        <w:rPr>
          <w:rStyle w:val="StyleUnderline"/>
          <w:rFonts w:cs="Arial"/>
          <w:highlight w:val="cyan"/>
        </w:rPr>
        <w:t>it will be the beginning</w:t>
      </w:r>
      <w:r w:rsidRPr="002A226B">
        <w:rPr>
          <w:rStyle w:val="StyleUnderline"/>
          <w:rFonts w:cs="Arial"/>
        </w:rPr>
        <w:t xml:space="preserve"> of a new journey.” </w:t>
      </w:r>
      <w:r w:rsidRPr="00032BA6">
        <w:rPr>
          <w:rStyle w:val="StyleUnderline"/>
          <w:rFonts w:cs="Arial"/>
          <w:highlight w:val="cyan"/>
        </w:rPr>
        <w:t>Converting</w:t>
      </w:r>
      <w:r w:rsidRPr="002A226B">
        <w:rPr>
          <w:rStyle w:val="StyleUnderline"/>
          <w:rFonts w:cs="Arial"/>
        </w:rPr>
        <w:t xml:space="preserve"> those </w:t>
      </w:r>
      <w:r w:rsidRPr="00032BA6">
        <w:rPr>
          <w:rStyle w:val="StyleUnderline"/>
          <w:rFonts w:cs="Arial"/>
          <w:highlight w:val="cyan"/>
        </w:rPr>
        <w:t>commitments into a sustainable reality will require China to take further steps</w:t>
      </w:r>
      <w:r w:rsidRPr="002A226B">
        <w:rPr>
          <w:rStyle w:val="StyleUnderline"/>
          <w:rFonts w:cs="Arial"/>
        </w:rPr>
        <w:t xml:space="preserve"> that include incorporating new IAEA guidelines and cybersecurity protections in its new nuclear regulations and guidelines, using realistic “force-on-force” exercises at operating facilities, and expanding cooperation from civilian to military sector.</w:t>
      </w:r>
    </w:p>
    <w:p w:rsidR="00AE299D" w:rsidRDefault="00AE299D" w:rsidP="00AE299D">
      <w:pPr>
        <w:rPr>
          <w:rStyle w:val="StyleUnderline"/>
          <w:rFonts w:cs="Arial"/>
        </w:rPr>
      </w:pPr>
    </w:p>
    <w:p w:rsidR="00AE299D" w:rsidRPr="00B057BF" w:rsidRDefault="00AE299D" w:rsidP="00AE299D">
      <w:pPr>
        <w:pStyle w:val="Heading4"/>
        <w:rPr>
          <w:rStyle w:val="StyleUnderline"/>
          <w:rFonts w:cs="Arial"/>
        </w:rPr>
      </w:pPr>
      <w:r w:rsidRPr="002A226B">
        <w:rPr>
          <w:rStyle w:val="StyleUnderline"/>
          <w:rFonts w:cs="Arial"/>
          <w:sz w:val="28"/>
          <w:u w:val="none"/>
        </w:rPr>
        <w:t>US-China coop is critical to a strong nuclear security culture in China – unilateral action can’t solve</w:t>
      </w:r>
    </w:p>
    <w:p w:rsidR="00AE299D" w:rsidRPr="002A226B" w:rsidRDefault="00AE299D" w:rsidP="00AE299D">
      <w:pPr>
        <w:rPr>
          <w:rFonts w:cs="Arial"/>
        </w:rPr>
      </w:pPr>
      <w:r w:rsidRPr="002A226B">
        <w:rPr>
          <w:rStyle w:val="Style13ptBold"/>
          <w:rFonts w:cs="Arial"/>
          <w:szCs w:val="26"/>
        </w:rPr>
        <w:t xml:space="preserve">Zhang ’16 – </w:t>
      </w:r>
      <w:r w:rsidRPr="002A226B">
        <w:rPr>
          <w:rStyle w:val="Style13ptBold"/>
          <w:rFonts w:cs="Arial"/>
          <w:b w:val="0"/>
          <w:sz w:val="24"/>
        </w:rPr>
        <w:t xml:space="preserve">Hui Zhang, Hui Zhang is a senior research associate with the Project on Managing the Atom,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at Harvard University’s John F. Kennedy School of Government, he leads a research initiative on China’s nuclear policies, 2016</w:t>
      </w:r>
    </w:p>
    <w:p w:rsidR="00AE299D" w:rsidRPr="002A226B" w:rsidRDefault="00AE299D" w:rsidP="00AE299D">
      <w:pPr>
        <w:rPr>
          <w:rStyle w:val="StyleUnderline"/>
          <w:rFonts w:cs="Arial"/>
          <w:u w:val="none"/>
        </w:rPr>
      </w:pPr>
      <w:r w:rsidRPr="002A226B">
        <w:rPr>
          <w:rStyle w:val="StyleUnderline"/>
          <w:rFonts w:cs="Arial"/>
          <w:u w:val="none"/>
        </w:rPr>
        <w:t xml:space="preserve">(“China’s Nuclear Security: Progress, Challenges, and Next Steps”, </w:t>
      </w:r>
      <w:proofErr w:type="spellStart"/>
      <w:r w:rsidRPr="002A226B">
        <w:rPr>
          <w:rStyle w:val="StyleUnderline"/>
          <w:rFonts w:cs="Arial"/>
          <w:u w:val="none"/>
        </w:rPr>
        <w:t>Belfer</w:t>
      </w:r>
      <w:proofErr w:type="spellEnd"/>
      <w:r w:rsidRPr="002A226B">
        <w:rPr>
          <w:rStyle w:val="StyleUnderline"/>
          <w:rFonts w:cs="Arial"/>
          <w:u w:val="none"/>
        </w:rPr>
        <w:t xml:space="preserve"> Center for Science and International Affairs, March 2016, </w:t>
      </w:r>
      <w:hyperlink r:id="rId50" w:history="1">
        <w:r w:rsidRPr="002A226B">
          <w:rPr>
            <w:rStyle w:val="Hyperlink"/>
            <w:rFonts w:cs="Arial"/>
          </w:rPr>
          <w:t>http://belfercenter.ksg.harvard.edu/files/Chinas%20Nuclear%20Security-Web.pdf</w:t>
        </w:r>
      </w:hyperlink>
      <w:r w:rsidRPr="002A226B">
        <w:rPr>
          <w:rStyle w:val="StyleUnderline"/>
          <w:rFonts w:cs="Arial"/>
          <w:u w:val="none"/>
        </w:rPr>
        <w:t>, accessed June 30</w:t>
      </w:r>
      <w:r w:rsidRPr="002A226B">
        <w:rPr>
          <w:rStyle w:val="StyleUnderline"/>
          <w:rFonts w:cs="Arial"/>
          <w:u w:val="none"/>
          <w:vertAlign w:val="superscript"/>
        </w:rPr>
        <w:t>th</w:t>
      </w:r>
      <w:r w:rsidRPr="002A226B">
        <w:rPr>
          <w:rStyle w:val="StyleUnderline"/>
          <w:rFonts w:cs="Arial"/>
          <w:u w:val="none"/>
        </w:rPr>
        <w:t>, CE)</w:t>
      </w:r>
    </w:p>
    <w:p w:rsidR="00AE299D" w:rsidRPr="002A226B" w:rsidRDefault="00AE299D" w:rsidP="00AE299D">
      <w:pPr>
        <w:rPr>
          <w:rFonts w:cs="Arial"/>
        </w:rPr>
      </w:pPr>
      <w:r w:rsidRPr="002A226B">
        <w:rPr>
          <w:rFonts w:cs="Arial"/>
        </w:rPr>
        <w:t xml:space="preserve">Although strengthening cyber security at nuclear facilities has recently been receiving attention, China has not yet written specific regulations and guidelines with provisions ii China’s Nuclear Security: Progress, Challenges, and Next Steps in this area. Currently, the licensing process for nuclear facilities does not cover cyber security for systems relevant to safety and security. </w:t>
      </w:r>
      <w:r w:rsidRPr="00032BA6">
        <w:rPr>
          <w:rStyle w:val="StyleUnderline"/>
          <w:rFonts w:cs="Arial"/>
          <w:highlight w:val="cyan"/>
        </w:rPr>
        <w:t xml:space="preserve">China </w:t>
      </w:r>
      <w:r w:rsidRPr="002A226B">
        <w:rPr>
          <w:rStyle w:val="StyleUnderline"/>
          <w:rFonts w:cs="Arial"/>
        </w:rPr>
        <w:t>still</w:t>
      </w:r>
      <w:r w:rsidRPr="00032BA6">
        <w:rPr>
          <w:rStyle w:val="StyleUnderline"/>
          <w:rFonts w:cs="Arial"/>
          <w:highlight w:val="cyan"/>
        </w:rPr>
        <w:t xml:space="preserve"> faces substantial challenges in its efforts to build a </w:t>
      </w:r>
      <w:r w:rsidRPr="002A226B">
        <w:rPr>
          <w:rStyle w:val="StyleUnderline"/>
          <w:rFonts w:cs="Arial"/>
        </w:rPr>
        <w:t xml:space="preserve">robust </w:t>
      </w:r>
      <w:r w:rsidRPr="00032BA6">
        <w:rPr>
          <w:rStyle w:val="StyleUnderline"/>
          <w:rFonts w:cs="Arial"/>
          <w:highlight w:val="cyan"/>
        </w:rPr>
        <w:t>nuclear security culture</w:t>
      </w:r>
      <w:r w:rsidRPr="002A226B">
        <w:rPr>
          <w:rStyle w:val="StyleUnderline"/>
          <w:rFonts w:cs="Arial"/>
        </w:rPr>
        <w:t xml:space="preserve">. Many </w:t>
      </w:r>
      <w:r w:rsidRPr="00032BA6">
        <w:rPr>
          <w:rStyle w:val="StyleUnderline"/>
          <w:rFonts w:cs="Arial"/>
          <w:highlight w:val="cyan"/>
        </w:rPr>
        <w:t>Chinese experts continue to doubt</w:t>
      </w:r>
      <w:r w:rsidRPr="002A226B">
        <w:rPr>
          <w:rStyle w:val="StyleUnderline"/>
          <w:rFonts w:cs="Arial"/>
        </w:rPr>
        <w:t xml:space="preserve"> that </w:t>
      </w:r>
      <w:r w:rsidRPr="00032BA6">
        <w:rPr>
          <w:rStyle w:val="StyleUnderline"/>
          <w:rFonts w:cs="Arial"/>
          <w:highlight w:val="cyan"/>
        </w:rPr>
        <w:t>there is a credible threat to Chinese nuclear materials</w:t>
      </w:r>
      <w:r w:rsidRPr="002A226B">
        <w:rPr>
          <w:rStyle w:val="StyleUnderline"/>
          <w:rFonts w:cs="Arial"/>
        </w:rPr>
        <w:t xml:space="preserve"> and facilities. </w:t>
      </w:r>
      <w:r w:rsidRPr="00032BA6">
        <w:rPr>
          <w:rStyle w:val="StyleUnderline"/>
          <w:rFonts w:cs="Arial"/>
          <w:highlight w:val="cyan"/>
        </w:rPr>
        <w:t>Complacency is</w:t>
      </w:r>
      <w:r w:rsidRPr="002A226B">
        <w:rPr>
          <w:rStyle w:val="StyleUnderline"/>
          <w:rFonts w:cs="Arial"/>
        </w:rPr>
        <w:t xml:space="preserve"> still </w:t>
      </w:r>
      <w:r w:rsidRPr="00032BA6">
        <w:rPr>
          <w:rStyle w:val="StyleUnderline"/>
          <w:rFonts w:cs="Arial"/>
          <w:highlight w:val="cyan"/>
        </w:rPr>
        <w:t>widespread among</w:t>
      </w:r>
      <w:r w:rsidRPr="002A226B">
        <w:rPr>
          <w:rStyle w:val="StyleUnderline"/>
          <w:rFonts w:cs="Arial"/>
        </w:rPr>
        <w:t xml:space="preserve"> a significant number of </w:t>
      </w:r>
      <w:r w:rsidRPr="00032BA6">
        <w:rPr>
          <w:rStyle w:val="StyleUnderline"/>
          <w:rFonts w:cs="Arial"/>
          <w:highlight w:val="cyan"/>
        </w:rPr>
        <w:t>senior officials</w:t>
      </w:r>
      <w:r w:rsidRPr="002A226B">
        <w:rPr>
          <w:rStyle w:val="StyleUnderline"/>
          <w:rFonts w:cs="Arial"/>
        </w:rPr>
        <w:t xml:space="preserve"> within its nuclear industry. Problems like </w:t>
      </w:r>
      <w:r w:rsidRPr="00032BA6">
        <w:rPr>
          <w:rStyle w:val="StyleUnderline"/>
          <w:rFonts w:cs="Arial"/>
          <w:highlight w:val="cyan"/>
        </w:rPr>
        <w:t>secrecy and corruption remain challenges to China’s nuclear establishment</w:t>
      </w:r>
      <w:r w:rsidRPr="002A226B">
        <w:rPr>
          <w:rStyle w:val="StyleUnderline"/>
          <w:rFonts w:cs="Arial"/>
        </w:rPr>
        <w:t xml:space="preserve">. </w:t>
      </w:r>
      <w:r w:rsidRPr="00032BA6">
        <w:rPr>
          <w:rStyle w:val="StyleUnderline"/>
          <w:rFonts w:cs="Arial"/>
          <w:highlight w:val="cyan"/>
        </w:rPr>
        <w:t xml:space="preserve">While </w:t>
      </w:r>
      <w:r w:rsidRPr="00032BA6">
        <w:rPr>
          <w:rStyle w:val="Emphasis"/>
          <w:highlight w:val="cyan"/>
        </w:rPr>
        <w:t>China-U.S. cooperation has produced important achievements</w:t>
      </w:r>
      <w:r w:rsidRPr="002A226B">
        <w:rPr>
          <w:rStyle w:val="StyleUnderline"/>
          <w:rFonts w:cs="Arial"/>
        </w:rPr>
        <w:t xml:space="preserve">, the </w:t>
      </w:r>
      <w:r w:rsidRPr="00032BA6">
        <w:rPr>
          <w:rStyle w:val="StyleUnderline"/>
          <w:rFonts w:cs="Arial"/>
          <w:highlight w:val="cyan"/>
        </w:rPr>
        <w:t>defense labs</w:t>
      </w:r>
      <w:r w:rsidRPr="002A226B">
        <w:rPr>
          <w:rStyle w:val="StyleUnderline"/>
          <w:rFonts w:cs="Arial"/>
        </w:rPr>
        <w:t xml:space="preserve"> and facilities </w:t>
      </w:r>
      <w:r w:rsidRPr="00032BA6">
        <w:rPr>
          <w:rStyle w:val="StyleUnderline"/>
          <w:rFonts w:cs="Arial"/>
          <w:highlight w:val="cyan"/>
        </w:rPr>
        <w:t>in China that control</w:t>
      </w:r>
      <w:r w:rsidRPr="002A226B">
        <w:rPr>
          <w:rStyle w:val="StyleUnderline"/>
          <w:rFonts w:cs="Arial"/>
        </w:rPr>
        <w:t xml:space="preserve"> most of China’s weapons-usable missile materials— and </w:t>
      </w:r>
      <w:r w:rsidRPr="00032BA6">
        <w:rPr>
          <w:rStyle w:val="StyleUnderline"/>
          <w:rFonts w:cs="Arial"/>
          <w:highlight w:val="cyan"/>
        </w:rPr>
        <w:t>all of its nuclear weapons</w:t>
      </w:r>
      <w:r w:rsidRPr="002A226B">
        <w:rPr>
          <w:rStyle w:val="StyleUnderline"/>
          <w:rFonts w:cs="Arial"/>
        </w:rPr>
        <w:t>—</w:t>
      </w:r>
      <w:r w:rsidRPr="00032BA6">
        <w:rPr>
          <w:rStyle w:val="StyleUnderline"/>
          <w:rFonts w:cs="Arial"/>
          <w:highlight w:val="cyan"/>
        </w:rPr>
        <w:t>have not been</w:t>
      </w:r>
      <w:r w:rsidRPr="002A226B">
        <w:rPr>
          <w:rStyle w:val="StyleUnderline"/>
          <w:rFonts w:cs="Arial"/>
        </w:rPr>
        <w:t xml:space="preserve"> formally </w:t>
      </w:r>
      <w:r w:rsidRPr="00032BA6">
        <w:rPr>
          <w:rStyle w:val="StyleUnderline"/>
          <w:rFonts w:cs="Arial"/>
          <w:highlight w:val="cyan"/>
        </w:rPr>
        <w:t>participating since the 1990s</w:t>
      </w:r>
      <w:r w:rsidRPr="002A226B">
        <w:rPr>
          <w:rFonts w:cs="Arial"/>
        </w:rPr>
        <w:t>, when the United States raised allegations of Chinese spying. Individuals from some of these institutions reportedly participated in joint workshops and discussions, and the China Atomic Energy Authority, which does participate, regulates both the civilian and military sectors, but deeper cooperation between the U.S. and Chinese weapons laboratories and facilities would significantly enhance nuclear security progress</w:t>
      </w:r>
      <w:r w:rsidRPr="002A226B">
        <w:rPr>
          <w:rStyle w:val="StyleUnderline"/>
          <w:rFonts w:cs="Arial"/>
        </w:rPr>
        <w:t xml:space="preserve">. Much </w:t>
      </w:r>
      <w:r w:rsidRPr="00032BA6">
        <w:rPr>
          <w:rStyle w:val="StyleUnderline"/>
          <w:rFonts w:cs="Arial"/>
          <w:highlight w:val="cyan"/>
        </w:rPr>
        <w:t>information regarding China’s nuclear security policies</w:t>
      </w:r>
      <w:r w:rsidRPr="002A226B">
        <w:rPr>
          <w:rStyle w:val="StyleUnderline"/>
          <w:rFonts w:cs="Arial"/>
        </w:rPr>
        <w:t xml:space="preserve"> and practices still </w:t>
      </w:r>
      <w:r w:rsidRPr="00032BA6">
        <w:rPr>
          <w:rStyle w:val="StyleUnderline"/>
          <w:rFonts w:cs="Arial"/>
          <w:highlight w:val="cyan"/>
        </w:rPr>
        <w:t>remains unpublicized</w:t>
      </w:r>
      <w:r w:rsidRPr="002A226B">
        <w:rPr>
          <w:rStyle w:val="StyleUnderline"/>
          <w:rFonts w:cs="Arial"/>
        </w:rPr>
        <w:t>.</w:t>
      </w:r>
      <w:r w:rsidRPr="002A226B">
        <w:rPr>
          <w:rFonts w:cs="Arial"/>
        </w:rPr>
        <w:t xml:space="preserve"> Chinese reports required by UN Security Council Resolution 1540 are, like those of many countries, far too general to provide meaningful international assurance that nuclear security is being properly handled.</w:t>
      </w:r>
    </w:p>
    <w:p w:rsidR="00AE299D" w:rsidRPr="002A226B" w:rsidRDefault="00AE299D" w:rsidP="00AE299D">
      <w:pPr>
        <w:rPr>
          <w:rStyle w:val="StyleUnderline"/>
          <w:rFonts w:cs="Arial"/>
        </w:rPr>
      </w:pPr>
    </w:p>
    <w:p w:rsidR="00AE299D" w:rsidRPr="002A226B" w:rsidRDefault="00AE299D" w:rsidP="00AE299D">
      <w:pPr>
        <w:pStyle w:val="Heading3"/>
        <w:rPr>
          <w:rFonts w:cs="Arial"/>
        </w:rPr>
      </w:pPr>
      <w:r w:rsidRPr="002A226B">
        <w:rPr>
          <w:rFonts w:cs="Arial"/>
        </w:rPr>
        <w:t xml:space="preserve">A/t </w:t>
      </w:r>
      <w:proofErr w:type="gramStart"/>
      <w:r w:rsidRPr="002A226B">
        <w:rPr>
          <w:rFonts w:cs="Arial"/>
        </w:rPr>
        <w:t>Can’t</w:t>
      </w:r>
      <w:proofErr w:type="gramEnd"/>
      <w:r w:rsidRPr="002A226B">
        <w:rPr>
          <w:rFonts w:cs="Arial"/>
        </w:rPr>
        <w:t xml:space="preserve"> solve globally</w:t>
      </w:r>
    </w:p>
    <w:p w:rsidR="00AE299D" w:rsidRPr="002A226B" w:rsidRDefault="00AE299D" w:rsidP="00AE299D">
      <w:pPr>
        <w:pStyle w:val="Heading4"/>
        <w:rPr>
          <w:rStyle w:val="Style13ptBold"/>
          <w:rFonts w:cs="Arial"/>
          <w:b/>
        </w:rPr>
      </w:pPr>
      <w:r w:rsidRPr="002A226B">
        <w:rPr>
          <w:rStyle w:val="Style13ptBold"/>
          <w:rFonts w:cs="Arial"/>
          <w:b/>
        </w:rPr>
        <w:t xml:space="preserve">As China and the US continue cooperation it will play a larger and larger role in global nuclear standards </w:t>
      </w:r>
    </w:p>
    <w:p w:rsidR="00AE299D" w:rsidRPr="002A226B" w:rsidRDefault="00AE299D" w:rsidP="00AE299D">
      <w:pPr>
        <w:rPr>
          <w:rFonts w:cs="Arial"/>
        </w:rPr>
      </w:pPr>
      <w:r w:rsidRPr="002A226B">
        <w:rPr>
          <w:rStyle w:val="Style13ptBold"/>
          <w:rFonts w:cs="Arial"/>
        </w:rPr>
        <w:t xml:space="preserve">Xinhua ’16 -- </w:t>
      </w:r>
      <w:r w:rsidRPr="002A226B">
        <w:rPr>
          <w:rFonts w:cs="Arial"/>
        </w:rPr>
        <w:t xml:space="preserve">Xinhua is the biggest and most influential media organization in China. Xinhua is a ministry-level institution subordinate to the Chinese central government. Its president is a member of the Central Committee of China's Communist Party, quoting Daniel </w:t>
      </w:r>
      <w:proofErr w:type="spellStart"/>
      <w:r w:rsidRPr="002A226B">
        <w:rPr>
          <w:rFonts w:cs="Arial"/>
        </w:rPr>
        <w:t>Lipman</w:t>
      </w:r>
      <w:proofErr w:type="spellEnd"/>
      <w:r w:rsidRPr="002A226B">
        <w:rPr>
          <w:rFonts w:cs="Arial"/>
        </w:rPr>
        <w:t>, vice president of Washington-based Nuclear Energy Institute, 2016</w:t>
      </w:r>
    </w:p>
    <w:p w:rsidR="00AE299D" w:rsidRPr="002A226B" w:rsidRDefault="00AE299D" w:rsidP="00AE299D">
      <w:pPr>
        <w:rPr>
          <w:rFonts w:cs="Arial"/>
        </w:rPr>
      </w:pPr>
      <w:r w:rsidRPr="002A226B">
        <w:rPr>
          <w:rFonts w:cs="Arial"/>
        </w:rPr>
        <w:t xml:space="preserve">(“US-China cooperation on nuclear energy helps build trust in relations”, China Daily, 3/26, </w:t>
      </w:r>
      <w:hyperlink r:id="rId51" w:history="1">
        <w:r w:rsidRPr="002A226B">
          <w:rPr>
            <w:rStyle w:val="Hyperlink"/>
            <w:rFonts w:cs="Arial"/>
          </w:rPr>
          <w:t>http://europe.chinadaily.com.cn/business/2016-03/26/content_24113985.htm</w:t>
        </w:r>
      </w:hyperlink>
      <w:r w:rsidRPr="002A226B">
        <w:rPr>
          <w:rFonts w:cs="Arial"/>
        </w:rPr>
        <w:t>, accessed July 7</w:t>
      </w:r>
      <w:r w:rsidRPr="002A226B">
        <w:rPr>
          <w:rFonts w:cs="Arial"/>
          <w:vertAlign w:val="superscript"/>
        </w:rPr>
        <w:t>th</w:t>
      </w:r>
      <w:r w:rsidRPr="002A226B">
        <w:rPr>
          <w:rFonts w:cs="Arial"/>
        </w:rPr>
        <w:t>, CE)</w:t>
      </w:r>
    </w:p>
    <w:p w:rsidR="00AE299D" w:rsidRDefault="00AE299D" w:rsidP="00AE299D">
      <w:pPr>
        <w:rPr>
          <w:rStyle w:val="StyleUnderline"/>
          <w:rFonts w:cs="Arial"/>
        </w:rPr>
      </w:pPr>
      <w:r w:rsidRPr="00032BA6">
        <w:rPr>
          <w:rStyle w:val="StyleUnderline"/>
          <w:rFonts w:cs="Arial"/>
          <w:highlight w:val="cyan"/>
        </w:rPr>
        <w:t>Nuclear energy cooperation between 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w:t>
      </w:r>
      <w:r w:rsidRPr="00032BA6">
        <w:rPr>
          <w:rStyle w:val="StyleUnderline"/>
          <w:rFonts w:cs="Arial"/>
          <w:highlight w:val="cyan"/>
        </w:rPr>
        <w:t xml:space="preserve">and China </w:t>
      </w:r>
      <w:r w:rsidRPr="002A226B">
        <w:rPr>
          <w:rStyle w:val="StyleUnderline"/>
          <w:rFonts w:cs="Arial"/>
        </w:rPr>
        <w:t xml:space="preserve">has yielded tremendous benefits for both countries and can </w:t>
      </w:r>
      <w:r w:rsidRPr="00032BA6">
        <w:rPr>
          <w:rStyle w:val="StyleUnderline"/>
          <w:rFonts w:cs="Arial"/>
          <w:highlight w:val="cyan"/>
        </w:rPr>
        <w:t>contribute to trust in the larger bilateral relationship</w:t>
      </w:r>
      <w:r w:rsidRPr="002A226B">
        <w:rPr>
          <w:rFonts w:cs="Arial"/>
        </w:rPr>
        <w:t xml:space="preserve">, a US nuclear energy expert told Xinhua. The United States and China could further enhance cooperation on nuclear energy as there are vast commercial opportunities for both countries and the world, Daniel </w:t>
      </w:r>
      <w:proofErr w:type="spellStart"/>
      <w:r w:rsidRPr="002A226B">
        <w:rPr>
          <w:rFonts w:cs="Arial"/>
        </w:rPr>
        <w:t>Lipman</w:t>
      </w:r>
      <w:proofErr w:type="spellEnd"/>
      <w:r w:rsidRPr="002A226B">
        <w:rPr>
          <w:rFonts w:cs="Arial"/>
        </w:rPr>
        <w:t xml:space="preserve">, vice president of Washington-based Nuclear Energy Institute (NEI), said in an interview ahead of the Nuclear Security Summit to be held in Washington from March 31 to April 1. Bilateral nuclear energy cooperation "requires a strong foundation of mutual respect and trust that shared technologies will be used only for peaceful purposes," </w:t>
      </w:r>
      <w:proofErr w:type="spellStart"/>
      <w:r w:rsidRPr="002A226B">
        <w:rPr>
          <w:rFonts w:cs="Arial"/>
        </w:rPr>
        <w:t>Lipman</w:t>
      </w:r>
      <w:proofErr w:type="spellEnd"/>
      <w:r w:rsidRPr="002A226B">
        <w:rPr>
          <w:rFonts w:cs="Arial"/>
        </w:rPr>
        <w:t xml:space="preserve"> said, adding that it is "not something the United States enters into lightly." Through extensive person-to-person and institutional contacts, commercial nuclear trade can also share best practices on nuclear safety, security and nonproliferation, the expert said. In 2015, a new agreement formalizing civil nuclear cooperation between China and the United States entered into force. The US nuclear energy industry, led by the NEI, played an instrumental role in securing congressional approval for the new deal. The agreement is "critical for American nuclear suppliers and US foreign policy priorities," said an NEI report before the pact was approved. "Nuclear cooperation with China advances economic interests, safety culture and climate goals." Besides nuclear energy cooperation, China and the United States also share an interest in nuclear non-proliferation. Earlier this month, the two countries agreed to broaden an established program on combating illicit movements and smuggling of nuclear materials. "</w:t>
      </w:r>
      <w:r w:rsidRPr="00032BA6">
        <w:rPr>
          <w:rStyle w:val="StyleUnderline"/>
          <w:rFonts w:cs="Arial"/>
          <w:highlight w:val="cyan"/>
        </w:rPr>
        <w:t>In the past few decades, China has made huge strides in nonproliferation and</w:t>
      </w:r>
      <w:r w:rsidRPr="002A226B">
        <w:rPr>
          <w:rStyle w:val="StyleUnderline"/>
          <w:rFonts w:cs="Arial"/>
        </w:rPr>
        <w:t xml:space="preserve"> the US </w:t>
      </w:r>
      <w:r w:rsidRPr="00032BA6">
        <w:rPr>
          <w:rStyle w:val="StyleUnderline"/>
          <w:rFonts w:cs="Arial"/>
          <w:highlight w:val="cyan"/>
        </w:rPr>
        <w:t>nuclear energy</w:t>
      </w:r>
      <w:r w:rsidRPr="002A226B">
        <w:rPr>
          <w:rStyle w:val="StyleUnderline"/>
          <w:rFonts w:cs="Arial"/>
        </w:rPr>
        <w:t xml:space="preserve"> industry certainly hopes that China will continue this progress," </w:t>
      </w:r>
      <w:proofErr w:type="spellStart"/>
      <w:r w:rsidRPr="002A226B">
        <w:rPr>
          <w:rStyle w:val="StyleUnderline"/>
          <w:rFonts w:cs="Arial"/>
        </w:rPr>
        <w:t>Lipman</w:t>
      </w:r>
      <w:proofErr w:type="spellEnd"/>
      <w:r w:rsidRPr="002A226B">
        <w:rPr>
          <w:rStyle w:val="StyleUnderline"/>
          <w:rFonts w:cs="Arial"/>
        </w:rPr>
        <w:t xml:space="preserve"> said. "From an industry perspective, </w:t>
      </w:r>
      <w:r w:rsidRPr="00032BA6">
        <w:rPr>
          <w:rStyle w:val="StyleUnderline"/>
          <w:rFonts w:cs="Arial"/>
          <w:highlight w:val="cyan"/>
        </w:rPr>
        <w:t>we are counting on China's leadership in this area</w:t>
      </w:r>
      <w:r w:rsidRPr="002A226B">
        <w:rPr>
          <w:rStyle w:val="StyleUnderline"/>
          <w:rFonts w:cs="Arial"/>
        </w:rPr>
        <w:t>," he said, adding that US laws and international norms permit nuclear commerce only on the basis of successful cooperation in nuclear security and nonproliferation.</w:t>
      </w:r>
      <w:r w:rsidRPr="002A226B">
        <w:rPr>
          <w:rFonts w:cs="Arial"/>
        </w:rPr>
        <w:t xml:space="preserve"> China adopts a "rational, coordinated and balanced" approach to nuclear security. In January, the Chinese government issued a nuclear white paper, assuring the world that China has "the most advanced technology and most stringent standards" to ensure safe and efficient development of nuclear power. </w:t>
      </w:r>
      <w:r w:rsidRPr="002A226B">
        <w:rPr>
          <w:rStyle w:val="StyleUnderline"/>
          <w:rFonts w:cs="Arial"/>
        </w:rPr>
        <w:t xml:space="preserve">"China's decision to develop nuclear energy looks wiser than ever," </w:t>
      </w:r>
      <w:proofErr w:type="spellStart"/>
      <w:r w:rsidRPr="002A226B">
        <w:rPr>
          <w:rStyle w:val="StyleUnderline"/>
          <w:rFonts w:cs="Arial"/>
        </w:rPr>
        <w:t>Lipman</w:t>
      </w:r>
      <w:proofErr w:type="spellEnd"/>
      <w:r w:rsidRPr="002A226B">
        <w:rPr>
          <w:rStyle w:val="StyleUnderline"/>
          <w:rFonts w:cs="Arial"/>
        </w:rPr>
        <w:t xml:space="preserve"> said, "In certain ways, </w:t>
      </w:r>
      <w:r w:rsidRPr="00032BA6">
        <w:rPr>
          <w:rStyle w:val="StyleUnderline"/>
          <w:rFonts w:cs="Arial"/>
          <w:highlight w:val="cyan"/>
        </w:rPr>
        <w:t>China offers a model for other countries around the world</w:t>
      </w:r>
      <w:r w:rsidRPr="002A226B">
        <w:rPr>
          <w:rStyle w:val="StyleUnderline"/>
          <w:rFonts w:cs="Arial"/>
        </w:rPr>
        <w:t xml:space="preserve">." By deploying advanced nuclear power plants safely, on schedule and on budget, China can demonstrate that expanding nuclear energy is a practical option, said </w:t>
      </w:r>
      <w:proofErr w:type="spellStart"/>
      <w:r w:rsidRPr="002A226B">
        <w:rPr>
          <w:rStyle w:val="StyleUnderline"/>
          <w:rFonts w:cs="Arial"/>
        </w:rPr>
        <w:t>Lipman</w:t>
      </w:r>
      <w:proofErr w:type="spellEnd"/>
      <w:r w:rsidRPr="002A226B">
        <w:rPr>
          <w:rStyle w:val="StyleUnderline"/>
          <w:rFonts w:cs="Arial"/>
        </w:rPr>
        <w:t>. "</w:t>
      </w:r>
      <w:r w:rsidRPr="00032BA6">
        <w:rPr>
          <w:rStyle w:val="StyleUnderline"/>
          <w:rFonts w:cs="Arial"/>
          <w:highlight w:val="cyan"/>
        </w:rPr>
        <w:t>As China gains experience</w:t>
      </w:r>
      <w:r w:rsidRPr="002A226B">
        <w:rPr>
          <w:rStyle w:val="StyleUnderline"/>
          <w:rFonts w:cs="Arial"/>
        </w:rPr>
        <w:t xml:space="preserve"> in developing and safely operating nuclear power plants at home, </w:t>
      </w:r>
      <w:r w:rsidRPr="00032BA6">
        <w:rPr>
          <w:rStyle w:val="StyleUnderline"/>
          <w:rFonts w:cs="Arial"/>
          <w:highlight w:val="cyan"/>
        </w:rPr>
        <w:t>it will play a larger role in the global nuclear energy supply chain</w:t>
      </w:r>
      <w:r>
        <w:rPr>
          <w:rStyle w:val="StyleUnderline"/>
          <w:rFonts w:cs="Arial"/>
        </w:rPr>
        <w:t>," he added.</w:t>
      </w:r>
    </w:p>
    <w:p w:rsidR="00AE299D" w:rsidRPr="002A226B" w:rsidRDefault="00AE299D" w:rsidP="00AE299D">
      <w:pPr>
        <w:pStyle w:val="Heading3"/>
        <w:rPr>
          <w:rFonts w:cs="Arial"/>
        </w:rPr>
      </w:pPr>
      <w:r w:rsidRPr="002A226B">
        <w:rPr>
          <w:rFonts w:cs="Arial"/>
        </w:rPr>
        <w:t>A/t Now not key</w:t>
      </w:r>
    </w:p>
    <w:p w:rsidR="00AE299D" w:rsidRPr="002A226B" w:rsidRDefault="00AE299D" w:rsidP="00AE299D">
      <w:pPr>
        <w:pStyle w:val="Heading4"/>
        <w:rPr>
          <w:rStyle w:val="Style13ptBold"/>
          <w:rFonts w:cs="Arial"/>
          <w:b/>
        </w:rPr>
      </w:pPr>
      <w:r w:rsidRPr="002A226B">
        <w:rPr>
          <w:rStyle w:val="Style13ptBold"/>
          <w:rFonts w:cs="Arial"/>
          <w:b/>
        </w:rPr>
        <w:t>2016 is the pivot for nuclear security – now is key</w:t>
      </w:r>
    </w:p>
    <w:p w:rsidR="00AE299D" w:rsidRPr="002A226B" w:rsidRDefault="00AE299D" w:rsidP="00AE299D">
      <w:pPr>
        <w:rPr>
          <w:rStyle w:val="Style13ptBold"/>
          <w:rFonts w:cs="Arial"/>
          <w:b w:val="0"/>
          <w:sz w:val="20"/>
          <w:szCs w:val="20"/>
        </w:rPr>
      </w:pPr>
      <w:r w:rsidRPr="002A226B">
        <w:rPr>
          <w:rStyle w:val="Style13ptBold"/>
          <w:rFonts w:cs="Arial"/>
          <w:szCs w:val="26"/>
        </w:rPr>
        <w:t xml:space="preserve">Roth et al ’16 – </w:t>
      </w:r>
      <w:r w:rsidRPr="002A226B">
        <w:rPr>
          <w:rStyle w:val="Style13ptBold"/>
          <w:rFonts w:cs="Arial"/>
          <w:b w:val="0"/>
          <w:sz w:val="20"/>
          <w:szCs w:val="20"/>
        </w:rPr>
        <w:t xml:space="preserve">Nickolas Roth, Research Associate at the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Center’s Project on Managing the Atom, Research Fellow at the Center for International and Security Studies at the University of Maryland, William H. Tobey, Senior Fellow at the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 for Science and International Affairs at Harvard, deputy administrator for Defense Nuclear Nonproliferation at the National Nuclear Security Administration, Martin B. </w:t>
      </w:r>
      <w:proofErr w:type="spellStart"/>
      <w:r w:rsidRPr="002A226B">
        <w:rPr>
          <w:rStyle w:val="Style13ptBold"/>
          <w:rFonts w:cs="Arial"/>
          <w:b w:val="0"/>
          <w:sz w:val="20"/>
          <w:szCs w:val="20"/>
        </w:rPr>
        <w:t>Malin</w:t>
      </w:r>
      <w:proofErr w:type="spellEnd"/>
      <w:r w:rsidRPr="002A226B">
        <w:rPr>
          <w:rStyle w:val="Style13ptBold"/>
          <w:rFonts w:cs="Arial"/>
          <w:b w:val="0"/>
          <w:sz w:val="20"/>
          <w:szCs w:val="20"/>
        </w:rPr>
        <w:t xml:space="preserve">, Executive Director of the Project on Managing the Atom at Harvard’s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Matthew Bunn, Professor of Practice at Harvard University, adviser to the O </w:t>
      </w:r>
      <w:proofErr w:type="spellStart"/>
      <w:r w:rsidRPr="002A226B">
        <w:rPr>
          <w:rStyle w:val="Style13ptBold"/>
          <w:rFonts w:cs="Arial"/>
          <w:b w:val="0"/>
          <w:sz w:val="20"/>
          <w:szCs w:val="20"/>
        </w:rPr>
        <w:t>ce</w:t>
      </w:r>
      <w:proofErr w:type="spellEnd"/>
      <w:r w:rsidRPr="002A226B">
        <w:rPr>
          <w:rStyle w:val="Style13ptBold"/>
          <w:rFonts w:cs="Arial"/>
          <w:b w:val="0"/>
          <w:sz w:val="20"/>
          <w:szCs w:val="20"/>
        </w:rPr>
        <w:t xml:space="preserve"> of Science and Technology Policy, Fellow of the American Association for the Advancement of Science, 2016</w:t>
      </w:r>
    </w:p>
    <w:p w:rsidR="00AE299D" w:rsidRPr="002A226B" w:rsidRDefault="00AE299D" w:rsidP="00AE299D">
      <w:pPr>
        <w:rPr>
          <w:rFonts w:cs="Arial"/>
        </w:rPr>
      </w:pPr>
      <w:r w:rsidRPr="002A226B">
        <w:rPr>
          <w:rStyle w:val="Style13ptBold"/>
          <w:rFonts w:cs="Arial"/>
          <w:b w:val="0"/>
          <w:sz w:val="24"/>
        </w:rPr>
        <w:t>(“Preventing Nuclear Terrorism: Continuous Improvement or Dangerous Decline?</w:t>
      </w:r>
      <w:proofErr w:type="gramStart"/>
      <w:r w:rsidRPr="002A226B">
        <w:rPr>
          <w:rStyle w:val="Style13ptBold"/>
          <w:rFonts w:cs="Arial"/>
          <w:b w:val="0"/>
          <w:sz w:val="24"/>
        </w:rPr>
        <w:t>”,</w:t>
      </w:r>
      <w:proofErr w:type="gramEnd"/>
      <w:r w:rsidRPr="002A226B">
        <w:rPr>
          <w:rStyle w:val="Style13ptBold"/>
          <w:rFonts w:cs="Arial"/>
          <w:b w:val="0"/>
          <w:sz w:val="24"/>
        </w:rPr>
        <w:t xml:space="preserve">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March, </w:t>
      </w:r>
      <w:hyperlink r:id="rId52" w:history="1">
        <w:r w:rsidRPr="002A226B">
          <w:rPr>
            <w:rStyle w:val="Hyperlink"/>
            <w:rFonts w:cs="Arial"/>
          </w:rPr>
          <w:t>http://belfercenter.ksg.harvard.edu/files/PreventingNuclearTerrorism-Web.pdf</w:t>
        </w:r>
      </w:hyperlink>
      <w:r w:rsidRPr="002A226B">
        <w:rPr>
          <w:rStyle w:val="Style13ptBold"/>
          <w:rFonts w:cs="Arial"/>
          <w:b w:val="0"/>
          <w:sz w:val="24"/>
        </w:rPr>
        <w:t>, accessed June 30</w:t>
      </w:r>
      <w:r w:rsidRPr="002A226B">
        <w:rPr>
          <w:rStyle w:val="Style13ptBold"/>
          <w:rFonts w:cs="Arial"/>
          <w:b w:val="0"/>
          <w:sz w:val="24"/>
          <w:vertAlign w:val="superscript"/>
        </w:rPr>
        <w:t>th</w:t>
      </w:r>
      <w:r w:rsidRPr="002A226B">
        <w:rPr>
          <w:rStyle w:val="Style13ptBold"/>
          <w:rFonts w:cs="Arial"/>
          <w:b w:val="0"/>
          <w:sz w:val="24"/>
        </w:rPr>
        <w:t>, CE/TMY)</w:t>
      </w:r>
    </w:p>
    <w:p w:rsidR="00AE299D" w:rsidRPr="002A226B" w:rsidRDefault="00AE299D" w:rsidP="00AE299D">
      <w:pPr>
        <w:rPr>
          <w:rFonts w:cs="Arial"/>
        </w:rPr>
      </w:pPr>
      <w:r w:rsidRPr="002A226B">
        <w:rPr>
          <w:rStyle w:val="StyleUnderline"/>
          <w:rFonts w:cs="Arial"/>
        </w:rPr>
        <w:t xml:space="preserve">The year </w:t>
      </w:r>
      <w:r w:rsidRPr="00032BA6">
        <w:rPr>
          <w:rStyle w:val="StyleUnderline"/>
          <w:rFonts w:cs="Arial"/>
          <w:highlight w:val="cyan"/>
        </w:rPr>
        <w:t>2016 will be pivotal for nuclear security</w:t>
      </w:r>
      <w:r w:rsidRPr="002A226B">
        <w:rPr>
          <w:rStyle w:val="StyleUnderline"/>
          <w:rFonts w:cs="Arial"/>
        </w:rPr>
        <w:t xml:space="preserve"> for reasons going well beyond the end of the nuclear security summit process. </w:t>
      </w:r>
      <w:r w:rsidRPr="00032BA6">
        <w:rPr>
          <w:rStyle w:val="StyleUnderline"/>
          <w:rFonts w:cs="Arial"/>
          <w:highlight w:val="cyan"/>
        </w:rPr>
        <w:t>Actions in Syria, Iraq, Afghanistan, Pakistan, and elsewhere will affect the shape of</w:t>
      </w:r>
      <w:r w:rsidRPr="002A226B">
        <w:rPr>
          <w:rStyle w:val="StyleUnderline"/>
          <w:rFonts w:cs="Arial"/>
        </w:rPr>
        <w:t xml:space="preserve"> the </w:t>
      </w:r>
      <w:r w:rsidRPr="00032BA6">
        <w:rPr>
          <w:rStyle w:val="StyleUnderline"/>
          <w:rFonts w:cs="Arial"/>
          <w:highlight w:val="cyan"/>
        </w:rPr>
        <w:t>terrorist threat</w:t>
      </w:r>
      <w:r w:rsidRPr="002A226B">
        <w:rPr>
          <w:rStyle w:val="StyleUnderline"/>
          <w:rFonts w:cs="Arial"/>
        </w:rPr>
        <w:t xml:space="preserve"> for years to come. </w:t>
      </w:r>
      <w:r w:rsidRPr="00032BA6">
        <w:rPr>
          <w:rStyle w:val="StyleUnderline"/>
          <w:rFonts w:cs="Arial"/>
          <w:highlight w:val="cyan"/>
        </w:rPr>
        <w:t>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long the leader of nuclear security initiatives, </w:t>
      </w:r>
      <w:r w:rsidRPr="00032BA6">
        <w:rPr>
          <w:rStyle w:val="StyleUnderline"/>
          <w:rFonts w:cs="Arial"/>
          <w:highlight w:val="cyan"/>
        </w:rPr>
        <w:t>will be electing a new president</w:t>
      </w:r>
      <w:r w:rsidRPr="002A226B">
        <w:rPr>
          <w:rStyle w:val="StyleUnderline"/>
          <w:rFonts w:cs="Arial"/>
        </w:rPr>
        <w:t xml:space="preserve">, who may or may not make nuclear security a priority. The </w:t>
      </w:r>
      <w:r w:rsidRPr="00032BA6">
        <w:rPr>
          <w:rStyle w:val="StyleUnderline"/>
          <w:rFonts w:cs="Arial"/>
          <w:highlight w:val="cyan"/>
        </w:rPr>
        <w:t>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w:t>
      </w:r>
      <w:r w:rsidRPr="00032BA6">
        <w:rPr>
          <w:rStyle w:val="StyleUnderline"/>
          <w:rFonts w:cs="Arial"/>
          <w:highlight w:val="cyan"/>
        </w:rPr>
        <w:t>and Russia</w:t>
      </w:r>
      <w:r w:rsidRPr="002A226B">
        <w:rPr>
          <w:rStyle w:val="StyleUnderline"/>
          <w:rFonts w:cs="Arial"/>
        </w:rPr>
        <w:t xml:space="preserve">, the countries with the two largest nuclear stockpiles and a special responsibility for nuclear security, </w:t>
      </w:r>
      <w:r w:rsidRPr="00032BA6">
        <w:rPr>
          <w:rStyle w:val="StyleUnderline"/>
          <w:rFonts w:cs="Arial"/>
          <w:highlight w:val="cyan"/>
        </w:rPr>
        <w:t>may or may not find ways to revitalize their cooperation</w:t>
      </w:r>
      <w:r w:rsidRPr="002A226B">
        <w:rPr>
          <w:rStyle w:val="StyleUnderline"/>
          <w:rFonts w:cs="Arial"/>
        </w:rPr>
        <w:t xml:space="preserve"> in this vital area, most of which has been suspended in the wake of escalating U.S.-Russian tensions over Ukraine and other issues. </w:t>
      </w:r>
      <w:r w:rsidRPr="00032BA6">
        <w:rPr>
          <w:rStyle w:val="StyleUnderline"/>
          <w:rFonts w:cs="Arial"/>
          <w:highlight w:val="cyan"/>
        </w:rPr>
        <w:t>The policy framework</w:t>
      </w:r>
      <w:r w:rsidRPr="002A226B">
        <w:rPr>
          <w:rStyle w:val="StyleUnderline"/>
          <w:rFonts w:cs="Arial"/>
        </w:rPr>
        <w:t xml:space="preserve"> and resources </w:t>
      </w:r>
      <w:r w:rsidRPr="00032BA6">
        <w:rPr>
          <w:rStyle w:val="StyleUnderline"/>
          <w:rFonts w:cs="Arial"/>
          <w:highlight w:val="cyan"/>
        </w:rPr>
        <w:t>that support nuclear security is also changing</w:t>
      </w:r>
      <w:r w:rsidRPr="002A226B">
        <w:rPr>
          <w:rStyle w:val="StyleUnderline"/>
          <w:rFonts w:cs="Arial"/>
        </w:rPr>
        <w:t>.</w:t>
      </w:r>
      <w:r w:rsidRPr="002A226B">
        <w:rPr>
          <w:rFonts w:cs="Arial"/>
        </w:rPr>
        <w:t xml:space="preserve"> The Global Initiative to Combat Nuclear Terrorism (GICNT), still co-chaired by the United States and Russia, will be celebrating its tenth anniversary, and considering ideas for its future role. The 2005 amendment to the Convention on Physical Protection may finally gain enough adherents to come into force. The U.S. Congress will be considering whether to approve administration proposals to scale back spending on nuclear security. </w:t>
      </w:r>
      <w:r w:rsidRPr="00032BA6">
        <w:rPr>
          <w:rStyle w:val="StyleUnderline"/>
          <w:rFonts w:cs="Arial"/>
          <w:highlight w:val="cyan"/>
        </w:rPr>
        <w:t>Following every pivot is a new path</w:t>
      </w:r>
      <w:r w:rsidRPr="002A226B">
        <w:rPr>
          <w:rStyle w:val="StyleUnderline"/>
          <w:rFonts w:cs="Arial"/>
        </w:rPr>
        <w:t xml:space="preserve"> and a new set of challenges.</w:t>
      </w:r>
      <w:r w:rsidRPr="002A226B">
        <w:rPr>
          <w:rFonts w:cs="Arial"/>
        </w:rPr>
        <w:t xml:space="preserve"> As the era of nuclear summits ends, what progress has been made and what gaps remain? As we look beyond the horizon to the future, will the danger of nuclear terrorism continue to increase or decrease? What measures should we be taking now to create a world in which nuclear terrorism is at most a minor concern? These are the questions this report seeks to answer. The purpose of this report, the most recent in a series, is to propose a vision for nuclear security for the future; assess progress thus far to achieving that vision; and then other recommendations that provide a roadmap for getting to the goal.4 </w:t>
      </w:r>
      <w:r w:rsidRPr="002A226B">
        <w:rPr>
          <w:rStyle w:val="StyleUnderline"/>
          <w:rFonts w:cs="Arial"/>
        </w:rPr>
        <w:t xml:space="preserve">We begin by laying out </w:t>
      </w:r>
      <w:r w:rsidRPr="00032BA6">
        <w:rPr>
          <w:rStyle w:val="StyleUnderline"/>
          <w:rFonts w:cs="Arial"/>
          <w:highlight w:val="cyan"/>
        </w:rPr>
        <w:t>two scenarios for the nuclear security future</w:t>
      </w:r>
      <w:r w:rsidRPr="002A226B">
        <w:rPr>
          <w:rStyle w:val="StyleUnderline"/>
          <w:rFonts w:cs="Arial"/>
        </w:rPr>
        <w:t>—</w:t>
      </w:r>
      <w:r w:rsidRPr="00032BA6">
        <w:rPr>
          <w:rStyle w:val="StyleUnderline"/>
          <w:rFonts w:cs="Arial"/>
          <w:highlight w:val="cyan"/>
        </w:rPr>
        <w:t>a</w:t>
      </w:r>
      <w:r w:rsidRPr="002A226B">
        <w:rPr>
          <w:rStyle w:val="StyleUnderline"/>
          <w:rFonts w:cs="Arial"/>
        </w:rPr>
        <w:t xml:space="preserve"> desirable </w:t>
      </w:r>
      <w:r w:rsidRPr="00032BA6">
        <w:rPr>
          <w:rStyle w:val="StyleUnderline"/>
          <w:rFonts w:cs="Arial"/>
          <w:highlight w:val="cyan"/>
        </w:rPr>
        <w:t>path toward sustainable</w:t>
      </w:r>
      <w:r w:rsidRPr="002A226B">
        <w:rPr>
          <w:rStyle w:val="StyleUnderline"/>
          <w:rFonts w:cs="Arial"/>
        </w:rPr>
        <w:t xml:space="preserve"> excellence in </w:t>
      </w:r>
      <w:r w:rsidRPr="00032BA6">
        <w:rPr>
          <w:rStyle w:val="StyleUnderline"/>
          <w:rFonts w:cs="Arial"/>
          <w:highlight w:val="cyan"/>
        </w:rPr>
        <w:t>nuclear security, and a complacent path on which many serious risks would remain unaddressed</w:t>
      </w:r>
      <w:r w:rsidRPr="002A226B">
        <w:rPr>
          <w:rStyle w:val="StyleUnderline"/>
          <w:rFonts w:cs="Arial"/>
        </w:rPr>
        <w:t xml:space="preserve"> and progress already achieved might erode.</w:t>
      </w:r>
      <w:r w:rsidRPr="002A226B">
        <w:rPr>
          <w:rFonts w:cs="Arial"/>
        </w:rPr>
        <w:t xml:space="preserve"> Next, we focus on the threat, offering an account of the nuclear terrorism dangers still posed by al Qaeda, the IS, and other terrorist groups. That threat assessment is followed by an assessment of what has been achieved in various elements of the e ort to improve nuclear security around the world. We examine the obstacles to further progress and the reasons why continuous improvement in nuclear security is di cult. Finally, we offer recommendations for action, intended to help put the world on the high-security path, avoiding the dangers of the low-security path.</w:t>
      </w:r>
    </w:p>
    <w:p w:rsidR="00AE299D" w:rsidRPr="002A226B" w:rsidRDefault="00AE299D" w:rsidP="00AE299D">
      <w:pPr>
        <w:pStyle w:val="Heading3"/>
      </w:pPr>
      <w:r w:rsidRPr="002A226B">
        <w:t>A/t Impact should’ve happened</w:t>
      </w:r>
    </w:p>
    <w:p w:rsidR="00AE299D" w:rsidRPr="002A226B" w:rsidRDefault="00AE299D" w:rsidP="00AE299D">
      <w:pPr>
        <w:pStyle w:val="Heading4"/>
        <w:rPr>
          <w:rStyle w:val="Style13ptBold"/>
          <w:rFonts w:cs="Arial"/>
          <w:b/>
        </w:rPr>
      </w:pPr>
      <w:r w:rsidRPr="002A226B">
        <w:rPr>
          <w:rStyle w:val="Style13ptBold"/>
          <w:rFonts w:cs="Arial"/>
          <w:b/>
        </w:rPr>
        <w:t>Nuclear secur</w:t>
      </w:r>
      <w:r>
        <w:rPr>
          <w:rStyle w:val="Style13ptBold"/>
          <w:rFonts w:cs="Arial"/>
          <w:b/>
        </w:rPr>
        <w:t>ity progress is just coming to a halt</w:t>
      </w:r>
    </w:p>
    <w:p w:rsidR="00AE299D" w:rsidRPr="002A226B" w:rsidRDefault="00AE299D" w:rsidP="00AE299D">
      <w:pPr>
        <w:rPr>
          <w:rStyle w:val="Style13ptBold"/>
          <w:rFonts w:cs="Arial"/>
          <w:b w:val="0"/>
          <w:sz w:val="20"/>
          <w:szCs w:val="20"/>
        </w:rPr>
      </w:pPr>
      <w:r w:rsidRPr="002A226B">
        <w:rPr>
          <w:rStyle w:val="Style13ptBold"/>
          <w:rFonts w:cs="Arial"/>
          <w:szCs w:val="26"/>
        </w:rPr>
        <w:t xml:space="preserve">Roth et al ’16 – </w:t>
      </w:r>
      <w:r w:rsidRPr="002A226B">
        <w:rPr>
          <w:rStyle w:val="Style13ptBold"/>
          <w:rFonts w:cs="Arial"/>
          <w:b w:val="0"/>
          <w:sz w:val="20"/>
          <w:szCs w:val="20"/>
        </w:rPr>
        <w:t xml:space="preserve">Nickolas Roth, Research Associate at the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Center’s Project on Managing the Atom, Research Fellow at the Center for International and Security Studies at the University of Maryland, William H. Tobey, Senior Fellow at the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 for Science and International Affairs at Harvard, deputy administrator for Defense Nuclear Nonproliferation at the National Nuclear Security Administration, Martin B. </w:t>
      </w:r>
      <w:proofErr w:type="spellStart"/>
      <w:r w:rsidRPr="002A226B">
        <w:rPr>
          <w:rStyle w:val="Style13ptBold"/>
          <w:rFonts w:cs="Arial"/>
          <w:b w:val="0"/>
          <w:sz w:val="20"/>
          <w:szCs w:val="20"/>
        </w:rPr>
        <w:t>Malin</w:t>
      </w:r>
      <w:proofErr w:type="spellEnd"/>
      <w:r w:rsidRPr="002A226B">
        <w:rPr>
          <w:rStyle w:val="Style13ptBold"/>
          <w:rFonts w:cs="Arial"/>
          <w:b w:val="0"/>
          <w:sz w:val="20"/>
          <w:szCs w:val="20"/>
        </w:rPr>
        <w:t xml:space="preserve">, Executive Director of the Project on Managing the Atom at Harvard’s </w:t>
      </w:r>
      <w:proofErr w:type="spellStart"/>
      <w:r w:rsidRPr="002A226B">
        <w:rPr>
          <w:rStyle w:val="Style13ptBold"/>
          <w:rFonts w:cs="Arial"/>
          <w:b w:val="0"/>
          <w:sz w:val="20"/>
          <w:szCs w:val="20"/>
        </w:rPr>
        <w:t>Belfer</w:t>
      </w:r>
      <w:proofErr w:type="spellEnd"/>
      <w:r w:rsidRPr="002A226B">
        <w:rPr>
          <w:rStyle w:val="Style13ptBold"/>
          <w:rFonts w:cs="Arial"/>
          <w:b w:val="0"/>
          <w:sz w:val="20"/>
          <w:szCs w:val="20"/>
        </w:rPr>
        <w:t xml:space="preserve">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Matthew Bunn, Professor of Practice at Harvard University, adviser to the O </w:t>
      </w:r>
      <w:proofErr w:type="spellStart"/>
      <w:r w:rsidRPr="002A226B">
        <w:rPr>
          <w:rStyle w:val="Style13ptBold"/>
          <w:rFonts w:cs="Arial"/>
          <w:b w:val="0"/>
          <w:sz w:val="20"/>
          <w:szCs w:val="20"/>
        </w:rPr>
        <w:t>ce</w:t>
      </w:r>
      <w:proofErr w:type="spellEnd"/>
      <w:r w:rsidRPr="002A226B">
        <w:rPr>
          <w:rStyle w:val="Style13ptBold"/>
          <w:rFonts w:cs="Arial"/>
          <w:b w:val="0"/>
          <w:sz w:val="20"/>
          <w:szCs w:val="20"/>
        </w:rPr>
        <w:t xml:space="preserve"> of Science and Technology Policy, Fellow of the American Association for the Advancement of Science, 2016</w:t>
      </w:r>
    </w:p>
    <w:p w:rsidR="00AE299D" w:rsidRPr="002A226B" w:rsidRDefault="00AE299D" w:rsidP="00AE299D">
      <w:pPr>
        <w:rPr>
          <w:rFonts w:cs="Arial"/>
        </w:rPr>
      </w:pPr>
      <w:r w:rsidRPr="002A226B">
        <w:rPr>
          <w:rStyle w:val="Style13ptBold"/>
          <w:rFonts w:cs="Arial"/>
          <w:b w:val="0"/>
          <w:sz w:val="24"/>
        </w:rPr>
        <w:t>(“Preventing Nuclear Terrorism: Continuous Improvement or Dangerous Decline?</w:t>
      </w:r>
      <w:proofErr w:type="gramStart"/>
      <w:r w:rsidRPr="002A226B">
        <w:rPr>
          <w:rStyle w:val="Style13ptBold"/>
          <w:rFonts w:cs="Arial"/>
          <w:b w:val="0"/>
          <w:sz w:val="24"/>
        </w:rPr>
        <w:t>”,</w:t>
      </w:r>
      <w:proofErr w:type="gramEnd"/>
      <w:r w:rsidRPr="002A226B">
        <w:rPr>
          <w:rStyle w:val="Style13ptBold"/>
          <w:rFonts w:cs="Arial"/>
          <w:b w:val="0"/>
          <w:sz w:val="24"/>
        </w:rPr>
        <w:t xml:space="preserve"> </w:t>
      </w:r>
      <w:proofErr w:type="spellStart"/>
      <w:r w:rsidRPr="002A226B">
        <w:rPr>
          <w:rStyle w:val="Style13ptBold"/>
          <w:rFonts w:cs="Arial"/>
          <w:b w:val="0"/>
          <w:sz w:val="24"/>
        </w:rPr>
        <w:t>Belfer</w:t>
      </w:r>
      <w:proofErr w:type="spellEnd"/>
      <w:r w:rsidRPr="002A226B">
        <w:rPr>
          <w:rStyle w:val="Style13ptBold"/>
          <w:rFonts w:cs="Arial"/>
          <w:b w:val="0"/>
          <w:sz w:val="24"/>
        </w:rPr>
        <w:t xml:space="preserve"> Center for Science and International Affairs, March, </w:t>
      </w:r>
      <w:hyperlink r:id="rId53" w:history="1">
        <w:r w:rsidRPr="002A226B">
          <w:rPr>
            <w:rStyle w:val="Hyperlink"/>
            <w:rFonts w:cs="Arial"/>
          </w:rPr>
          <w:t>http://belfercenter.ksg.harvard.edu/files/PreventingNuclearTerrorism-Web.pdf</w:t>
        </w:r>
      </w:hyperlink>
      <w:r w:rsidRPr="002A226B">
        <w:rPr>
          <w:rStyle w:val="Style13ptBold"/>
          <w:rFonts w:cs="Arial"/>
          <w:b w:val="0"/>
          <w:sz w:val="24"/>
        </w:rPr>
        <w:t>, accessed June 30</w:t>
      </w:r>
      <w:r w:rsidRPr="002A226B">
        <w:rPr>
          <w:rStyle w:val="Style13ptBold"/>
          <w:rFonts w:cs="Arial"/>
          <w:b w:val="0"/>
          <w:sz w:val="24"/>
          <w:vertAlign w:val="superscript"/>
        </w:rPr>
        <w:t>th</w:t>
      </w:r>
      <w:r w:rsidRPr="002A226B">
        <w:rPr>
          <w:rStyle w:val="Style13ptBold"/>
          <w:rFonts w:cs="Arial"/>
          <w:b w:val="0"/>
          <w:sz w:val="24"/>
        </w:rPr>
        <w:t>, CE/TMY)</w:t>
      </w:r>
    </w:p>
    <w:p w:rsidR="00AE299D" w:rsidRPr="002A226B" w:rsidRDefault="00AE299D" w:rsidP="00AE299D">
      <w:pPr>
        <w:rPr>
          <w:rFonts w:cs="Arial"/>
        </w:rPr>
      </w:pPr>
      <w:r w:rsidRPr="002A226B">
        <w:rPr>
          <w:rFonts w:cs="Arial"/>
        </w:rPr>
        <w:t xml:space="preserve">During his closing remarks at the 2014 Nuclear Security Summit, President Obama emphasized that it was “important for us not to relax, but rather accelerate our e orts over the next two years, sustain momentum so that we finish strong in 2016.”36 </w:t>
      </w:r>
      <w:r w:rsidRPr="002A226B">
        <w:rPr>
          <w:rStyle w:val="StyleUnderline"/>
          <w:rFonts w:cs="Arial"/>
        </w:rPr>
        <w:t xml:space="preserve">Nevertheless, the assessments offered in this report and in </w:t>
      </w:r>
      <w:r w:rsidRPr="00032BA6">
        <w:rPr>
          <w:rStyle w:val="StyleUnderline"/>
          <w:rFonts w:cs="Arial"/>
          <w:highlight w:val="cyan"/>
        </w:rPr>
        <w:t>the Nuclear threat Initiative’s Nuclear Security index</w:t>
      </w:r>
      <w:r w:rsidRPr="002A226B">
        <w:rPr>
          <w:rStyle w:val="StyleUnderline"/>
          <w:rFonts w:cs="Arial"/>
        </w:rPr>
        <w:t xml:space="preserve"> suggest that </w:t>
      </w:r>
      <w:r w:rsidRPr="00032BA6">
        <w:rPr>
          <w:rStyle w:val="StyleUnderline"/>
          <w:rFonts w:cs="Arial"/>
          <w:highlight w:val="cyan"/>
        </w:rPr>
        <w:t>there has been a notable slowing of progress</w:t>
      </w:r>
      <w:r w:rsidRPr="002A226B">
        <w:rPr>
          <w:rStyle w:val="StyleUnderline"/>
          <w:rFonts w:cs="Arial"/>
        </w:rPr>
        <w:t xml:space="preserve"> in the last few years</w:t>
      </w:r>
      <w:r w:rsidRPr="002A226B">
        <w:rPr>
          <w:rFonts w:cs="Arial"/>
        </w:rPr>
        <w:t xml:space="preserve">. Is slowing results in part from the completion of many of the e orts that were most politically and technically feasible to implement, leaving more challenging work still to come. </w:t>
      </w:r>
      <w:proofErr w:type="gramStart"/>
      <w:r w:rsidRPr="002A226B">
        <w:rPr>
          <w:rFonts w:cs="Arial"/>
        </w:rPr>
        <w:t>e</w:t>
      </w:r>
      <w:proofErr w:type="gramEnd"/>
      <w:r w:rsidRPr="002A226B">
        <w:rPr>
          <w:rFonts w:cs="Arial"/>
        </w:rPr>
        <w:t xml:space="preserve"> picture is more impressive when judged on a longer time horizon. Nuclear security around the world has improved dramatically since the early 1990s, and particularly since the 9/11 attacks in the United States in 2001. On the ground, operating organizations are making nuclear security an increasingly important priority, far more so than was the case 20 years ago. Many of the countries with the largest quantities of weapons-usable nuclear material have made significant advances to reduce the likelihood that their nuclear material would be stolen. International norms for enhancing nuclear security are slowly being strengthened. From 2009 to 2013, during the four-year e ort to secure all vulnerable material, momentum increased further. During this time, the nuclear security summit process raised the issue to the level of presidents and prime ministers, increasing attention to the problem, building understanding of the threat, and contributing to overcoming obstacles to progress. Partly as a result, during the four-year effort</w:t>
      </w:r>
      <w:proofErr w:type="gramStart"/>
      <w:r w:rsidRPr="002A226B">
        <w:rPr>
          <w:rFonts w:cs="Arial"/>
        </w:rPr>
        <w:t>:37</w:t>
      </w:r>
      <w:proofErr w:type="gramEnd"/>
      <w:r w:rsidRPr="002A226B">
        <w:rPr>
          <w:rFonts w:cs="Arial"/>
        </w:rPr>
        <w:t xml:space="preserve"> • • • More than a dozen countries eliminated all the HEU or separated plutonium on their soil. Many countries strengthened their rules and procedures for securing nuclear weapons, nuclear materials, nuclear facilities, or dangerous radiological sources. All of the locations in non-nuclear-weapon states where enough high-quality HEU for the simplest type of terrorist nuclear bomb existed at a single site were either eliminated or had significant security improvements put in place. Programs to identify and exchange nuclear security best practices and nuclear security training programs expanded greatly. • Many additional states joined relevant nuclear security conventions and initiatives. The nuclear security role of the IAEA was significantly strengthened, as were the IAEA’s recommendations on physical protection of nuclear materials and facilities. Generated by the summits. As the era of summitry recedes, will states continue improving measures to prevent nuclear theft and sabotage, or will the summits turn out to have been a high-water mark for nuclear security efforts? </w:t>
      </w:r>
      <w:r w:rsidRPr="002A226B">
        <w:rPr>
          <w:rStyle w:val="StyleUnderline"/>
          <w:rFonts w:cs="Arial"/>
        </w:rPr>
        <w:t xml:space="preserve">Since then, countries have continued to make nuclear security improvements, but at a slower rate. As described below, </w:t>
      </w:r>
      <w:r w:rsidRPr="00032BA6">
        <w:rPr>
          <w:rStyle w:val="StyleUnderline"/>
          <w:rFonts w:cs="Arial"/>
          <w:highlight w:val="cyan"/>
        </w:rPr>
        <w:t>fewer reactors have stopped using HEU fuel</w:t>
      </w:r>
      <w:r w:rsidRPr="002A226B">
        <w:rPr>
          <w:rStyle w:val="StyleUnderline"/>
          <w:rFonts w:cs="Arial"/>
        </w:rPr>
        <w:t xml:space="preserve"> in the last couple of years than over comparable periods previously; </w:t>
      </w:r>
      <w:r w:rsidRPr="00032BA6">
        <w:rPr>
          <w:rStyle w:val="StyleUnderline"/>
          <w:rFonts w:cs="Arial"/>
          <w:highlight w:val="cyan"/>
        </w:rPr>
        <w:t>less weapons-usable nuclear material has been removed</w:t>
      </w:r>
      <w:r w:rsidRPr="002A226B">
        <w:rPr>
          <w:rStyle w:val="StyleUnderline"/>
          <w:rFonts w:cs="Arial"/>
        </w:rPr>
        <w:t xml:space="preserve">; and </w:t>
      </w:r>
      <w:r w:rsidRPr="00032BA6">
        <w:rPr>
          <w:rStyle w:val="StyleUnderline"/>
          <w:rFonts w:cs="Arial"/>
          <w:highlight w:val="cyan"/>
        </w:rPr>
        <w:t>fewer countries have substantially strengthened their nuclear security</w:t>
      </w:r>
      <w:r w:rsidRPr="002A226B">
        <w:rPr>
          <w:rStyle w:val="StyleUnderline"/>
          <w:rFonts w:cs="Arial"/>
        </w:rPr>
        <w:t xml:space="preserve"> requirements and approaches. And during the same period, most </w:t>
      </w:r>
      <w:r w:rsidRPr="00032BA6">
        <w:rPr>
          <w:rStyle w:val="StyleUnderline"/>
          <w:rFonts w:cs="Arial"/>
          <w:highlight w:val="cyan"/>
        </w:rPr>
        <w:t>U.S.-Russian nuclear security cooperation</w:t>
      </w:r>
      <w:r w:rsidRPr="002A226B">
        <w:rPr>
          <w:rStyle w:val="StyleUnderline"/>
          <w:rFonts w:cs="Arial"/>
        </w:rPr>
        <w:t>—</w:t>
      </w:r>
      <w:r w:rsidRPr="00032BA6">
        <w:rPr>
          <w:rStyle w:val="StyleUnderline"/>
          <w:rFonts w:cs="Arial"/>
          <w:highlight w:val="cyan"/>
        </w:rPr>
        <w:t>which had driven</w:t>
      </w:r>
      <w:r w:rsidRPr="002A226B">
        <w:rPr>
          <w:rStyle w:val="StyleUnderline"/>
          <w:rFonts w:cs="Arial"/>
        </w:rPr>
        <w:t xml:space="preserve"> some of </w:t>
      </w:r>
      <w:r w:rsidRPr="00032BA6">
        <w:rPr>
          <w:rStyle w:val="StyleUnderline"/>
          <w:rFonts w:cs="Arial"/>
          <w:highlight w:val="cyan"/>
        </w:rPr>
        <w:t>the most important nuclear security improvements</w:t>
      </w:r>
      <w:r w:rsidRPr="002A226B">
        <w:rPr>
          <w:rStyle w:val="StyleUnderline"/>
          <w:rFonts w:cs="Arial"/>
        </w:rPr>
        <w:t xml:space="preserve"> of the past quarter century—</w:t>
      </w:r>
      <w:r w:rsidRPr="00032BA6">
        <w:rPr>
          <w:rStyle w:val="StyleUnderline"/>
          <w:rFonts w:cs="Arial"/>
          <w:highlight w:val="cyan"/>
        </w:rPr>
        <w:t>came to a halt</w:t>
      </w:r>
      <w:r w:rsidRPr="002A226B">
        <w:rPr>
          <w:rFonts w:cs="Arial"/>
        </w:rPr>
        <w:t>, leaving only a few modest cooperative activities remaining. Some of this slow-down results from many important nuclear security steps having already been taken</w:t>
      </w:r>
      <w:r w:rsidRPr="002A226B">
        <w:rPr>
          <w:rStyle w:val="StyleUnderline"/>
          <w:rFonts w:cs="Arial"/>
        </w:rPr>
        <w:t xml:space="preserve">. In many areas, however, </w:t>
      </w:r>
      <w:r w:rsidRPr="00032BA6">
        <w:rPr>
          <w:rStyle w:val="StyleUnderline"/>
          <w:rFonts w:cs="Arial"/>
          <w:highlight w:val="cyan"/>
        </w:rPr>
        <w:t>there is more to be done, but less momentum to do it.</w:t>
      </w:r>
      <w:r w:rsidRPr="002A226B">
        <w:rPr>
          <w:rStyle w:val="StyleUnderline"/>
          <w:rFonts w:cs="Arial"/>
        </w:rPr>
        <w:t xml:space="preserve"> </w:t>
      </w:r>
      <w:r w:rsidRPr="002A226B">
        <w:rPr>
          <w:rFonts w:cs="Arial"/>
        </w:rPr>
        <w:t>38 One of the key challenges for leaders gathering at the 2016 Nuclear Security Summit, for the next U.S. president, and for other leaders around the world, will be to find ways to build momentum toward the high-security path, avoiding the dangers of the low-security path.</w:t>
      </w:r>
    </w:p>
    <w:p w:rsidR="00AE299D" w:rsidRPr="00AE299D" w:rsidRDefault="00AE299D" w:rsidP="00AE299D">
      <w:pPr>
        <w:rPr>
          <w:rFonts w:cs="Arial"/>
          <w:sz w:val="24"/>
          <w:u w:val="single"/>
        </w:rPr>
      </w:pPr>
    </w:p>
    <w:p w:rsidR="00F65324" w:rsidRDefault="00ED7867" w:rsidP="00ED7867">
      <w:pPr>
        <w:pStyle w:val="Heading1"/>
      </w:pPr>
      <w:r>
        <w:t>Lab-to-Lab Off-Case 2AC</w:t>
      </w:r>
    </w:p>
    <w:p w:rsidR="00ED7867" w:rsidRDefault="00ED7867" w:rsidP="00ED7867">
      <w:pPr>
        <w:pStyle w:val="Heading2"/>
        <w:rPr>
          <w:rFonts w:cs="Arial"/>
        </w:rPr>
      </w:pPr>
      <w:r w:rsidRPr="002A226B">
        <w:rPr>
          <w:rFonts w:cs="Arial"/>
        </w:rPr>
        <w:t>Topicality</w:t>
      </w:r>
    </w:p>
    <w:p w:rsidR="00D30D89" w:rsidRPr="00D30D89" w:rsidRDefault="00D30D89" w:rsidP="00D30D89">
      <w:pPr>
        <w:pStyle w:val="Heading3"/>
      </w:pPr>
      <w:r>
        <w:t>2AC</w:t>
      </w:r>
      <w:r w:rsidR="00ED7867">
        <w:t xml:space="preserve"> “Can’t be military”</w:t>
      </w:r>
    </w:p>
    <w:p w:rsidR="00ED7867" w:rsidRPr="002A226B" w:rsidRDefault="00D30D89" w:rsidP="00ED7867">
      <w:pPr>
        <w:pStyle w:val="Heading4"/>
        <w:rPr>
          <w:rStyle w:val="StyleUnderline"/>
          <w:rFonts w:cs="Arial"/>
        </w:rPr>
      </w:pPr>
      <w:r>
        <w:rPr>
          <w:rFonts w:cs="Arial"/>
        </w:rPr>
        <w:t xml:space="preserve">We meet- the </w:t>
      </w:r>
      <w:r w:rsidR="00ED7867" w:rsidRPr="002A226B">
        <w:rPr>
          <w:rFonts w:cs="Arial"/>
        </w:rPr>
        <w:t>China lab-to-lab program was established by the State Department as part of State Department nonproliferation policy.</w:t>
      </w:r>
    </w:p>
    <w:p w:rsidR="00ED7867" w:rsidRPr="002A226B" w:rsidRDefault="00ED7867" w:rsidP="00ED7867">
      <w:pPr>
        <w:rPr>
          <w:rFonts w:cs="Arial"/>
        </w:rPr>
      </w:pPr>
      <w:proofErr w:type="spellStart"/>
      <w:r w:rsidRPr="002A226B">
        <w:rPr>
          <w:rStyle w:val="Style13ptBold"/>
          <w:rFonts w:cs="Arial"/>
        </w:rPr>
        <w:t>Prindle</w:t>
      </w:r>
      <w:proofErr w:type="spellEnd"/>
      <w:r w:rsidRPr="002A226B">
        <w:rPr>
          <w:rStyle w:val="Style13ptBold"/>
          <w:rFonts w:cs="Arial"/>
        </w:rPr>
        <w:t xml:space="preserve"> 98</w:t>
      </w:r>
      <w:r w:rsidRPr="002A226B">
        <w:rPr>
          <w:rFonts w:cs="Arial"/>
        </w:rPr>
        <w:t xml:space="preserve"> — Nancy </w:t>
      </w:r>
      <w:proofErr w:type="spellStart"/>
      <w:r w:rsidRPr="002A226B">
        <w:rPr>
          <w:rFonts w:cs="Arial"/>
        </w:rPr>
        <w:t>Prindle</w:t>
      </w:r>
      <w:proofErr w:type="spellEnd"/>
      <w:r w:rsidRPr="002A226B">
        <w:rPr>
          <w:rFonts w:cs="Arial"/>
        </w:rPr>
        <w:t xml:space="preserve">, Principal Member of the Technical Staff at Sandia National Laboratories and Project Manager for the China Programs in the International Security Initiatives Department, MA in Mechanical Engineering from UC Berkeley, 1998 (“The U.S.-China Lab-to-Lab Technical Exchange Program,” </w:t>
      </w:r>
      <w:r w:rsidRPr="002A226B">
        <w:rPr>
          <w:rFonts w:cs="Arial"/>
          <w:i/>
        </w:rPr>
        <w:t>The Nonproliferation Review</w:t>
      </w:r>
      <w:r w:rsidRPr="002A226B">
        <w:rPr>
          <w:rFonts w:cs="Arial"/>
        </w:rPr>
        <w:t xml:space="preserve">, Spring/Summer, Available Online at </w:t>
      </w:r>
      <w:hyperlink r:id="rId54" w:history="1">
        <w:r w:rsidRPr="002A226B">
          <w:rPr>
            <w:rStyle w:val="Hyperlink"/>
            <w:rFonts w:cs="Arial"/>
          </w:rPr>
          <w:t>https://www.nonproliferation.org/wp-content/uploads/npr/prindl53.pdf</w:t>
        </w:r>
      </w:hyperlink>
      <w:r w:rsidRPr="002A226B">
        <w:rPr>
          <w:rFonts w:cs="Arial"/>
        </w:rPr>
        <w:t>)</w:t>
      </w:r>
    </w:p>
    <w:p w:rsidR="00ED7867" w:rsidRPr="002A226B" w:rsidRDefault="00ED7867" w:rsidP="00ED7867">
      <w:pPr>
        <w:rPr>
          <w:rFonts w:cs="Arial"/>
        </w:rPr>
      </w:pPr>
      <w:r w:rsidRPr="002A226B">
        <w:rPr>
          <w:rFonts w:cs="Arial"/>
        </w:rPr>
        <w:t xml:space="preserve">In July 1994, </w:t>
      </w:r>
      <w:r w:rsidRPr="002A226B">
        <w:rPr>
          <w:rStyle w:val="StyleUnderline"/>
          <w:rFonts w:cs="Arial"/>
        </w:rPr>
        <w:t xml:space="preserve">Deputy Assistant </w:t>
      </w:r>
      <w:r w:rsidRPr="00032BA6">
        <w:rPr>
          <w:rStyle w:val="StyleUnderline"/>
          <w:rFonts w:cs="Arial"/>
          <w:highlight w:val="cyan"/>
        </w:rPr>
        <w:t>Secretary of State</w:t>
      </w:r>
      <w:r w:rsidRPr="002A226B">
        <w:rPr>
          <w:rFonts w:cs="Arial"/>
        </w:rPr>
        <w:t xml:space="preserve"> Robert </w:t>
      </w:r>
      <w:proofErr w:type="spellStart"/>
      <w:r w:rsidRPr="002A226B">
        <w:rPr>
          <w:rFonts w:cs="Arial"/>
        </w:rPr>
        <w:t>Einhorn</w:t>
      </w:r>
      <w:proofErr w:type="spellEnd"/>
      <w:r w:rsidRPr="002A226B">
        <w:rPr>
          <w:rFonts w:cs="Arial"/>
        </w:rPr>
        <w:t xml:space="preserve"> </w:t>
      </w:r>
      <w:r w:rsidRPr="00032BA6">
        <w:rPr>
          <w:rStyle w:val="StyleUnderline"/>
          <w:rFonts w:cs="Arial"/>
          <w:highlight w:val="cyan"/>
        </w:rPr>
        <w:t>requested</w:t>
      </w:r>
      <w:r w:rsidRPr="002A226B">
        <w:rPr>
          <w:rStyle w:val="StyleUnderline"/>
          <w:rFonts w:cs="Arial"/>
        </w:rPr>
        <w:t xml:space="preserve"> that </w:t>
      </w:r>
      <w:r w:rsidRPr="00032BA6">
        <w:rPr>
          <w:rStyle w:val="StyleUnderline"/>
          <w:rFonts w:cs="Arial"/>
          <w:highlight w:val="cyan"/>
        </w:rPr>
        <w:t>the U.S. Department of Energy</w:t>
      </w:r>
      <w:r w:rsidRPr="002A226B">
        <w:rPr>
          <w:rFonts w:cs="Arial"/>
        </w:rPr>
        <w:t xml:space="preserve"> (DOE) </w:t>
      </w:r>
      <w:r w:rsidRPr="00032BA6">
        <w:rPr>
          <w:rStyle w:val="StyleUnderline"/>
          <w:rFonts w:cs="Arial"/>
          <w:highlight w:val="cyan"/>
        </w:rPr>
        <w:t>establish scientific interactions with China in support of U.S.</w:t>
      </w:r>
      <w:r w:rsidRPr="002A226B">
        <w:rPr>
          <w:rStyle w:val="StyleUnderline"/>
          <w:rFonts w:cs="Arial"/>
        </w:rPr>
        <w:t xml:space="preserve"> arms control and </w:t>
      </w:r>
      <w:r w:rsidRPr="00032BA6">
        <w:rPr>
          <w:rStyle w:val="StyleUnderline"/>
          <w:rFonts w:cs="Arial"/>
          <w:highlight w:val="cyan"/>
        </w:rPr>
        <w:t>nonproliferation policy</w:t>
      </w:r>
      <w:r w:rsidRPr="00032BA6">
        <w:rPr>
          <w:rFonts w:cs="Arial"/>
          <w:highlight w:val="cyan"/>
        </w:rPr>
        <w:t>.</w:t>
      </w:r>
      <w:r w:rsidRPr="002A226B">
        <w:rPr>
          <w:rFonts w:cs="Arial"/>
        </w:rPr>
        <w:t xml:space="preserve"> </w:t>
      </w:r>
      <w:r w:rsidRPr="002A226B">
        <w:rPr>
          <w:rStyle w:val="StyleUnderline"/>
          <w:rFonts w:cs="Arial"/>
        </w:rPr>
        <w:t xml:space="preserve">The </w:t>
      </w:r>
      <w:r w:rsidRPr="00032BA6">
        <w:rPr>
          <w:rStyle w:val="StyleUnderline"/>
          <w:rFonts w:cs="Arial"/>
          <w:highlight w:val="cyan"/>
        </w:rPr>
        <w:t xml:space="preserve">request called for </w:t>
      </w:r>
      <w:r w:rsidRPr="002A226B">
        <w:rPr>
          <w:rStyle w:val="StyleUnderline"/>
          <w:rFonts w:cs="Arial"/>
        </w:rPr>
        <w:t xml:space="preserve">scientific </w:t>
      </w:r>
      <w:r w:rsidRPr="00032BA6">
        <w:rPr>
          <w:rStyle w:val="StyleUnderline"/>
          <w:rFonts w:cs="Arial"/>
          <w:highlight w:val="cyan"/>
        </w:rPr>
        <w:t xml:space="preserve">interactions between scientists at the </w:t>
      </w:r>
      <w:r w:rsidRPr="002A226B">
        <w:rPr>
          <w:rStyle w:val="StyleUnderline"/>
          <w:rFonts w:cs="Arial"/>
        </w:rPr>
        <w:t>DOE</w:t>
      </w:r>
      <w:r w:rsidRPr="00032BA6">
        <w:rPr>
          <w:rStyle w:val="StyleUnderline"/>
          <w:rFonts w:cs="Arial"/>
          <w:highlight w:val="cyan"/>
        </w:rPr>
        <w:t xml:space="preserve"> nuclear </w:t>
      </w:r>
      <w:r w:rsidRPr="002A226B">
        <w:rPr>
          <w:rStyle w:val="StyleUnderline"/>
          <w:rFonts w:cs="Arial"/>
        </w:rPr>
        <w:t>weapon</w:t>
      </w:r>
      <w:r w:rsidRPr="00032BA6">
        <w:rPr>
          <w:rStyle w:val="StyleUnderline"/>
          <w:rFonts w:cs="Arial"/>
          <w:highlight w:val="cyan"/>
        </w:rPr>
        <w:t xml:space="preserve"> lab</w:t>
      </w:r>
      <w:r w:rsidRPr="002A226B">
        <w:rPr>
          <w:rStyle w:val="StyleUnderline"/>
          <w:rFonts w:cs="Arial"/>
        </w:rPr>
        <w:t>oratorie</w:t>
      </w:r>
      <w:r w:rsidRPr="00032BA6">
        <w:rPr>
          <w:rStyle w:val="StyleUnderline"/>
          <w:rFonts w:cs="Arial"/>
          <w:highlight w:val="cyan"/>
        </w:rPr>
        <w:t>s</w:t>
      </w:r>
      <w:r w:rsidRPr="002A226B">
        <w:rPr>
          <w:rFonts w:cs="Arial"/>
        </w:rPr>
        <w:t>—Sandia National Laboratories (SNL), Lawrence Livermore National Laboratory (LLNL), and Los Alamos National Laboratory (LANL)—</w:t>
      </w:r>
      <w:r w:rsidRPr="00032BA6">
        <w:rPr>
          <w:rStyle w:val="StyleUnderline"/>
          <w:rFonts w:cs="Arial"/>
          <w:highlight w:val="cyan"/>
        </w:rPr>
        <w:t>and their counterparts in China</w:t>
      </w:r>
      <w:r w:rsidRPr="002A226B">
        <w:rPr>
          <w:rFonts w:cs="Arial"/>
        </w:rPr>
        <w:t xml:space="preserve">. </w:t>
      </w:r>
      <w:proofErr w:type="spellStart"/>
      <w:r w:rsidRPr="002A226B">
        <w:rPr>
          <w:rFonts w:cs="Arial"/>
        </w:rPr>
        <w:t>Einhorn’s</w:t>
      </w:r>
      <w:proofErr w:type="spellEnd"/>
      <w:r w:rsidRPr="002A226B">
        <w:rPr>
          <w:rFonts w:cs="Arial"/>
        </w:rPr>
        <w:t xml:space="preserve"> letter suggested that the initial scope be restricted to nuclear arms control and nonproliferation, but allowed expanding to other topics, such as chemical weapons or environmental issues, in the future on a </w:t>
      </w:r>
      <w:proofErr w:type="spellStart"/>
      <w:r w:rsidRPr="002A226B">
        <w:rPr>
          <w:rFonts w:cs="Arial"/>
        </w:rPr>
        <w:t>caseby</w:t>
      </w:r>
      <w:proofErr w:type="spellEnd"/>
      <w:r w:rsidRPr="002A226B">
        <w:rPr>
          <w:rFonts w:cs="Arial"/>
        </w:rPr>
        <w:t xml:space="preserve">-case basis. Subsequent letter exchanges in 1994 and 1995 between DOE, the State Department, and the directors of the participating scientific institutions involved, confirmed the desirability of such a program, as described by </w:t>
      </w:r>
      <w:proofErr w:type="spellStart"/>
      <w:r w:rsidRPr="002A226B">
        <w:rPr>
          <w:rFonts w:cs="Arial"/>
        </w:rPr>
        <w:t>Einhorn</w:t>
      </w:r>
      <w:proofErr w:type="spellEnd"/>
      <w:r w:rsidRPr="002A226B">
        <w:rPr>
          <w:rFonts w:cs="Arial"/>
        </w:rPr>
        <w:t xml:space="preserve">, and </w:t>
      </w:r>
      <w:r w:rsidRPr="00032BA6">
        <w:rPr>
          <w:rStyle w:val="StyleUnderline"/>
          <w:rFonts w:cs="Arial"/>
          <w:highlight w:val="cyan"/>
        </w:rPr>
        <w:t>the “U.S.-China Lab-to-Lab</w:t>
      </w:r>
      <w:r w:rsidRPr="002A226B">
        <w:rPr>
          <w:rStyle w:val="StyleUnderline"/>
          <w:rFonts w:cs="Arial"/>
        </w:rPr>
        <w:t xml:space="preserve"> Technical Exchange </w:t>
      </w:r>
      <w:r w:rsidRPr="00032BA6">
        <w:rPr>
          <w:rStyle w:val="StyleUnderline"/>
          <w:rFonts w:cs="Arial"/>
          <w:highlight w:val="cyan"/>
        </w:rPr>
        <w:t>Program”</w:t>
      </w:r>
      <w:r w:rsidRPr="002A226B">
        <w:rPr>
          <w:rFonts w:cs="Arial"/>
        </w:rPr>
        <w:t xml:space="preserve"> (CLL) </w:t>
      </w:r>
      <w:r w:rsidRPr="00032BA6">
        <w:rPr>
          <w:rStyle w:val="StyleUnderline"/>
          <w:rFonts w:cs="Arial"/>
          <w:highlight w:val="cyan"/>
        </w:rPr>
        <w:t>was born</w:t>
      </w:r>
      <w:r w:rsidRPr="002A226B">
        <w:rPr>
          <w:rFonts w:cs="Arial"/>
        </w:rPr>
        <w:t>.</w:t>
      </w:r>
    </w:p>
    <w:p w:rsidR="00ED7867" w:rsidRDefault="00ED7867" w:rsidP="00ED7867">
      <w:pPr>
        <w:rPr>
          <w:rFonts w:cs="Arial"/>
        </w:rPr>
      </w:pPr>
    </w:p>
    <w:p w:rsidR="00D30D89" w:rsidRPr="002A226B" w:rsidRDefault="00144C53" w:rsidP="00D30D89">
      <w:pPr>
        <w:pStyle w:val="Heading4"/>
        <w:rPr>
          <w:rFonts w:cs="Arial"/>
        </w:rPr>
      </w:pPr>
      <w:r>
        <w:rPr>
          <w:rFonts w:cs="Arial"/>
        </w:rPr>
        <w:t>Counter interpretation - d</w:t>
      </w:r>
      <w:r w:rsidR="00D30D89" w:rsidRPr="002A226B">
        <w:rPr>
          <w:rFonts w:cs="Arial"/>
        </w:rPr>
        <w:t>iplomatic engagement includes military-to-military exchanges.</w:t>
      </w:r>
    </w:p>
    <w:p w:rsidR="00D30D89" w:rsidRPr="002A226B" w:rsidRDefault="00D30D89" w:rsidP="00D30D89">
      <w:pPr>
        <w:rPr>
          <w:rFonts w:cs="Arial"/>
        </w:rPr>
      </w:pPr>
      <w:r w:rsidRPr="002A226B">
        <w:rPr>
          <w:rStyle w:val="Style13ptBold"/>
          <w:rFonts w:cs="Arial"/>
        </w:rPr>
        <w:t>Odell 13</w:t>
      </w:r>
      <w:r w:rsidRPr="002A226B">
        <w:rPr>
          <w:rFonts w:cs="Arial"/>
        </w:rPr>
        <w:t xml:space="preserve"> — Rachel </w:t>
      </w:r>
      <w:proofErr w:type="spellStart"/>
      <w:r w:rsidRPr="002A226B">
        <w:rPr>
          <w:rFonts w:cs="Arial"/>
        </w:rPr>
        <w:t>Esplin</w:t>
      </w:r>
      <w:proofErr w:type="spellEnd"/>
      <w:r w:rsidRPr="002A226B">
        <w:rPr>
          <w:rFonts w:cs="Arial"/>
        </w:rPr>
        <w:t xml:space="preserve"> Odell, Research Analyst at the Carnegie Endowment for International Peace, Ph.D. student in IR focusing on Chinese foreign policy and US strategy in the Asia-Pacific region at MIT, 2013 (in a comment on “Rand Paul and Realism,” by Daniel Larson, </w:t>
      </w:r>
      <w:r w:rsidRPr="002A226B">
        <w:rPr>
          <w:rFonts w:cs="Arial"/>
          <w:i/>
        </w:rPr>
        <w:t xml:space="preserve">The American Conservative, </w:t>
      </w:r>
      <w:r w:rsidRPr="002A226B">
        <w:rPr>
          <w:rFonts w:cs="Arial"/>
        </w:rPr>
        <w:t>February 13</w:t>
      </w:r>
      <w:r w:rsidRPr="002A226B">
        <w:rPr>
          <w:rFonts w:cs="Arial"/>
          <w:vertAlign w:val="superscript"/>
        </w:rPr>
        <w:t>th</w:t>
      </w:r>
      <w:r w:rsidRPr="002A226B">
        <w:rPr>
          <w:rFonts w:cs="Arial"/>
        </w:rPr>
        <w:t xml:space="preserve">, Available Online at </w:t>
      </w:r>
      <w:hyperlink r:id="rId55" w:history="1">
        <w:r w:rsidRPr="002A226B">
          <w:rPr>
            <w:rStyle w:val="Hyperlink"/>
            <w:rFonts w:cs="Arial"/>
          </w:rPr>
          <w:t>http://www.theamericanconservative.com/larison/rand-paul-and-realism/</w:t>
        </w:r>
      </w:hyperlink>
      <w:r w:rsidRPr="002A226B">
        <w:rPr>
          <w:rFonts w:cs="Arial"/>
        </w:rPr>
        <w:t>, Accessed 07-05-2016)</w:t>
      </w:r>
    </w:p>
    <w:p w:rsidR="00D30D89" w:rsidRPr="002A226B" w:rsidRDefault="00D30D89" w:rsidP="00D30D89">
      <w:pPr>
        <w:rPr>
          <w:rFonts w:cs="Arial"/>
        </w:rPr>
      </w:pPr>
      <w:r w:rsidRPr="002A226B">
        <w:rPr>
          <w:rFonts w:cs="Arial"/>
        </w:rPr>
        <w:t xml:space="preserve">However, far more often in this field, “realist” is used pejoratively to refer to structural or offensive </w:t>
      </w:r>
      <w:r w:rsidRPr="002A226B">
        <w:rPr>
          <w:rStyle w:val="StyleUnderline"/>
          <w:rFonts w:cs="Arial"/>
        </w:rPr>
        <w:t>realists</w:t>
      </w:r>
      <w:r w:rsidRPr="002A226B">
        <w:rPr>
          <w:rFonts w:cs="Arial"/>
        </w:rPr>
        <w:t xml:space="preserve"> such as John </w:t>
      </w:r>
      <w:proofErr w:type="spellStart"/>
      <w:r w:rsidRPr="002A226B">
        <w:rPr>
          <w:rFonts w:cs="Arial"/>
        </w:rPr>
        <w:t>Mearsheimer</w:t>
      </w:r>
      <w:proofErr w:type="spellEnd"/>
      <w:r w:rsidRPr="002A226B">
        <w:rPr>
          <w:rFonts w:cs="Arial"/>
        </w:rPr>
        <w:t xml:space="preserve"> or the power transition theorists who see China’s rise as inevitably leading to conflict with the United States, and as a result, </w:t>
      </w:r>
      <w:r w:rsidRPr="002A226B">
        <w:rPr>
          <w:rStyle w:val="StyleUnderline"/>
          <w:rFonts w:cs="Arial"/>
        </w:rPr>
        <w:t>eschew</w:t>
      </w:r>
      <w:r w:rsidRPr="002A226B">
        <w:rPr>
          <w:rFonts w:cs="Arial"/>
        </w:rPr>
        <w:t xml:space="preserve"> most </w:t>
      </w:r>
      <w:r w:rsidRPr="00032BA6">
        <w:rPr>
          <w:rStyle w:val="StyleUnderline"/>
          <w:rFonts w:cs="Arial"/>
          <w:highlight w:val="cyan"/>
        </w:rPr>
        <w:t xml:space="preserve">attempts to </w:t>
      </w:r>
      <w:r w:rsidRPr="00032BA6">
        <w:rPr>
          <w:rStyle w:val="Emphasis"/>
          <w:highlight w:val="cyan"/>
        </w:rPr>
        <w:t>diplomatically engage</w:t>
      </w:r>
      <w:r w:rsidRPr="00032BA6">
        <w:rPr>
          <w:rStyle w:val="StyleUnderline"/>
          <w:rFonts w:cs="Arial"/>
          <w:highlight w:val="cyan"/>
        </w:rPr>
        <w:t xml:space="preserve"> China on</w:t>
      </w:r>
      <w:r w:rsidRPr="002A226B">
        <w:rPr>
          <w:rFonts w:cs="Arial"/>
        </w:rPr>
        <w:t xml:space="preserve"> everything from arms control to </w:t>
      </w:r>
      <w:r w:rsidRPr="00032BA6">
        <w:rPr>
          <w:rStyle w:val="Emphasis"/>
          <w:highlight w:val="cyan"/>
        </w:rPr>
        <w:t>military-to-military exchange</w:t>
      </w:r>
      <w:r w:rsidRPr="002A226B">
        <w:rPr>
          <w:rFonts w:cs="Arial"/>
        </w:rPr>
        <w:t xml:space="preserve"> </w:t>
      </w:r>
      <w:r w:rsidRPr="002A226B">
        <w:rPr>
          <w:rStyle w:val="StyleUnderline"/>
          <w:rFonts w:cs="Arial"/>
        </w:rPr>
        <w:t>and instead advocate</w:t>
      </w:r>
      <w:r w:rsidRPr="002A226B">
        <w:rPr>
          <w:rFonts w:cs="Arial"/>
        </w:rPr>
        <w:t xml:space="preserve"> for a strategy of </w:t>
      </w:r>
      <w:r w:rsidRPr="002A226B">
        <w:rPr>
          <w:rStyle w:val="StyleUnderline"/>
          <w:rFonts w:cs="Arial"/>
        </w:rPr>
        <w:t>containment</w:t>
      </w:r>
      <w:r w:rsidRPr="002A226B">
        <w:rPr>
          <w:rFonts w:cs="Arial"/>
        </w:rPr>
        <w:t xml:space="preserve"> (another word that has a far more negative connotation in a China context than it does in an Iran context) that seeks to wage and win a “contest for supremacy” agains</w:t>
      </w:r>
      <w:r>
        <w:rPr>
          <w:rFonts w:cs="Arial"/>
        </w:rPr>
        <w:t>t China in the Western Pacific.</w:t>
      </w:r>
    </w:p>
    <w:p w:rsidR="00D30D89" w:rsidRPr="002A226B" w:rsidRDefault="00D30D89" w:rsidP="00D30D89">
      <w:pPr>
        <w:pStyle w:val="Heading3"/>
      </w:pPr>
      <w:r>
        <w:t>Ext. We meet</w:t>
      </w:r>
    </w:p>
    <w:p w:rsidR="00ED7867" w:rsidRPr="002A226B" w:rsidRDefault="00ED7867" w:rsidP="00ED7867">
      <w:pPr>
        <w:pStyle w:val="Heading4"/>
        <w:rPr>
          <w:rFonts w:cs="Arial"/>
        </w:rPr>
      </w:pPr>
      <w:r w:rsidRPr="002A226B">
        <w:rPr>
          <w:rFonts w:cs="Arial"/>
        </w:rPr>
        <w:t>Lab-to-lab programs have historically been used as diplomatic tools to increase relations</w:t>
      </w:r>
    </w:p>
    <w:p w:rsidR="00ED7867" w:rsidRPr="002A226B" w:rsidRDefault="00ED7867" w:rsidP="00ED7867">
      <w:pPr>
        <w:rPr>
          <w:rStyle w:val="Style13ptBold"/>
          <w:rFonts w:cs="Arial"/>
          <w:b w:val="0"/>
          <w:sz w:val="24"/>
          <w:szCs w:val="24"/>
        </w:rPr>
      </w:pPr>
      <w:r w:rsidRPr="002A226B">
        <w:rPr>
          <w:rStyle w:val="Style13ptBold"/>
          <w:rFonts w:cs="Arial"/>
          <w:szCs w:val="26"/>
        </w:rPr>
        <w:t>NAS ’99 –</w:t>
      </w:r>
      <w:r w:rsidRPr="002A226B">
        <w:rPr>
          <w:rStyle w:val="Style13ptBold"/>
          <w:rFonts w:cs="Arial"/>
          <w:b w:val="0"/>
          <w:sz w:val="24"/>
          <w:szCs w:val="24"/>
        </w:rPr>
        <w:t xml:space="preserve"> National Academy of Sciences, part of the National Academies of Sciences, Engineering, and Medicine, which also includes the National Academy of Engineering (NAE), the National Academy of Medicine and the National Research Council, a little under 200 members have won Nobel prizes, founded in 1863 as an autonomous government agency by Abe Lincoln</w:t>
      </w:r>
    </w:p>
    <w:p w:rsidR="00ED7867" w:rsidRPr="002A226B" w:rsidRDefault="00ED7867" w:rsidP="00ED7867">
      <w:pPr>
        <w:rPr>
          <w:rFonts w:cs="Arial"/>
        </w:rPr>
      </w:pPr>
      <w:r w:rsidRPr="002A226B">
        <w:rPr>
          <w:rFonts w:cs="Arial"/>
        </w:rPr>
        <w:t>(“Balancing Scientific Openness and National Security Controls at the Nation’s Nuclear Weapons Laboratories”, National Academy Press, Dec 8</w:t>
      </w:r>
      <w:r w:rsidRPr="002A226B">
        <w:rPr>
          <w:rFonts w:cs="Arial"/>
          <w:vertAlign w:val="superscript"/>
        </w:rPr>
        <w:t>th</w:t>
      </w:r>
      <w:r w:rsidRPr="002A226B">
        <w:rPr>
          <w:rFonts w:cs="Arial"/>
        </w:rPr>
        <w:t xml:space="preserve">, </w:t>
      </w:r>
      <w:hyperlink r:id="rId56" w:history="1">
        <w:r w:rsidRPr="002A226B">
          <w:rPr>
            <w:rStyle w:val="Hyperlink"/>
            <w:rFonts w:cs="Arial"/>
          </w:rPr>
          <w:t>https://books.google.com/books?id=JIkUcL5bBdkC&amp;dq=%22lab-to-lab%22+%22diplomatic%22&amp;source=gbs_navlinks_s</w:t>
        </w:r>
      </w:hyperlink>
      <w:r w:rsidRPr="002A226B">
        <w:rPr>
          <w:rFonts w:cs="Arial"/>
        </w:rPr>
        <w:t>, accessed July 5</w:t>
      </w:r>
      <w:r w:rsidRPr="002A226B">
        <w:rPr>
          <w:rFonts w:cs="Arial"/>
          <w:vertAlign w:val="superscript"/>
        </w:rPr>
        <w:t>th</w:t>
      </w:r>
      <w:r w:rsidRPr="002A226B">
        <w:rPr>
          <w:rFonts w:cs="Arial"/>
        </w:rPr>
        <w:t>, CE)</w:t>
      </w:r>
    </w:p>
    <w:p w:rsidR="00ED7867" w:rsidRPr="002A226B" w:rsidRDefault="00ED7867" w:rsidP="00ED7867">
      <w:pPr>
        <w:rPr>
          <w:rFonts w:cs="Arial"/>
          <w:sz w:val="24"/>
          <w:szCs w:val="24"/>
        </w:rPr>
      </w:pPr>
      <w:r w:rsidRPr="002A226B">
        <w:rPr>
          <w:rFonts w:cs="Arial"/>
          <w:sz w:val="24"/>
          <w:szCs w:val="24"/>
        </w:rPr>
        <w:t xml:space="preserve">Several studies of the National Academies also have articulated the importance, for U.S. and international security, of increasing degrees of openness and transparency in certain programs. Openness reinforces confidence and helps to promote the security systems that are necessary for controlling chemical, nuclear, and biological weapons. </w:t>
      </w:r>
      <w:r w:rsidRPr="00032BA6">
        <w:rPr>
          <w:rStyle w:val="StyleUnderline"/>
          <w:rFonts w:cs="Arial"/>
          <w:highlight w:val="cyan"/>
        </w:rPr>
        <w:t>The</w:t>
      </w:r>
      <w:r w:rsidRPr="002A226B">
        <w:rPr>
          <w:rStyle w:val="StyleUnderline"/>
          <w:rFonts w:cs="Arial"/>
        </w:rPr>
        <w:t xml:space="preserve"> 1997 </w:t>
      </w:r>
      <w:r w:rsidRPr="00032BA6">
        <w:rPr>
          <w:rStyle w:val="StyleUnderline"/>
          <w:rFonts w:cs="Arial"/>
          <w:highlight w:val="cyan"/>
        </w:rPr>
        <w:t>N</w:t>
      </w:r>
      <w:r w:rsidRPr="002A226B">
        <w:rPr>
          <w:rStyle w:val="StyleUnderline"/>
          <w:rFonts w:cs="Arial"/>
        </w:rPr>
        <w:t xml:space="preserve">ational </w:t>
      </w:r>
      <w:r w:rsidRPr="00032BA6">
        <w:rPr>
          <w:rStyle w:val="StyleUnderline"/>
          <w:rFonts w:cs="Arial"/>
          <w:highlight w:val="cyan"/>
        </w:rPr>
        <w:t>A</w:t>
      </w:r>
      <w:r w:rsidRPr="002A226B">
        <w:rPr>
          <w:rStyle w:val="StyleUnderline"/>
          <w:rFonts w:cs="Arial"/>
        </w:rPr>
        <w:t xml:space="preserve">cademy of </w:t>
      </w:r>
      <w:r w:rsidRPr="00032BA6">
        <w:rPr>
          <w:rStyle w:val="StyleUnderline"/>
          <w:rFonts w:cs="Arial"/>
          <w:highlight w:val="cyan"/>
        </w:rPr>
        <w:t>S</w:t>
      </w:r>
      <w:r w:rsidRPr="002A226B">
        <w:rPr>
          <w:rStyle w:val="StyleUnderline"/>
          <w:rFonts w:cs="Arial"/>
        </w:rPr>
        <w:t xml:space="preserve">ciences report Control-ling Dangerous Pathogens </w:t>
      </w:r>
      <w:r w:rsidRPr="00032BA6">
        <w:rPr>
          <w:rStyle w:val="StyleUnderline"/>
          <w:rFonts w:cs="Arial"/>
          <w:highlight w:val="cyan"/>
        </w:rPr>
        <w:t>emphasizes</w:t>
      </w:r>
      <w:r w:rsidRPr="002A226B">
        <w:rPr>
          <w:rStyle w:val="StyleUnderline"/>
          <w:rFonts w:cs="Arial"/>
        </w:rPr>
        <w:t xml:space="preserve"> that appropriately structured U.S.-Russian scientific cooperation, featuring </w:t>
      </w:r>
      <w:r w:rsidRPr="00032BA6">
        <w:rPr>
          <w:rStyle w:val="StyleUnderline"/>
          <w:rFonts w:cs="Arial"/>
          <w:highlight w:val="cyan"/>
        </w:rPr>
        <w:t xml:space="preserve">direct lab-to-lab contact </w:t>
      </w:r>
      <w:r w:rsidRPr="002A226B">
        <w:rPr>
          <w:rStyle w:val="StyleUnderline"/>
          <w:rFonts w:cs="Arial"/>
        </w:rPr>
        <w:t>and broad transparency, would increase the certainty that chemical-weapons work is not continued in Russia.</w:t>
      </w:r>
      <w:r w:rsidRPr="002A226B">
        <w:rPr>
          <w:rFonts w:cs="Arial"/>
          <w:sz w:val="24"/>
          <w:szCs w:val="24"/>
        </w:rPr>
        <w:t xml:space="preserve"> It also would help avoid the "brain drain" of specialists from Russia to undesirable places. Likewise, the 1999 National Research Council report protecting Nuclear Weapons Material in Russia concludes do "continued DOE involvement in strengthening material protection, control, and accountability in Russia should he a high-priority reboot security imperative for the United States for at least a decade". </w:t>
      </w:r>
      <w:r w:rsidRPr="00032BA6">
        <w:rPr>
          <w:rStyle w:val="StyleUnderline"/>
          <w:rFonts w:cs="Arial"/>
          <w:highlight w:val="cyan"/>
        </w:rPr>
        <w:t xml:space="preserve">In the post-Cold War era, the scientific and </w:t>
      </w:r>
      <w:r w:rsidRPr="00D30D89">
        <w:rPr>
          <w:rStyle w:val="StyleUnderline"/>
          <w:rFonts w:cs="Arial"/>
          <w:highlight w:val="cyan"/>
        </w:rPr>
        <w:t>engineering c</w:t>
      </w:r>
      <w:r w:rsidRPr="00032BA6">
        <w:rPr>
          <w:rStyle w:val="StyleUnderline"/>
          <w:rFonts w:cs="Arial"/>
          <w:highlight w:val="cyan"/>
        </w:rPr>
        <w:t xml:space="preserve">ommunities </w:t>
      </w:r>
      <w:r w:rsidRPr="002A226B">
        <w:rPr>
          <w:rStyle w:val="StyleUnderline"/>
          <w:rFonts w:cs="Arial"/>
        </w:rPr>
        <w:t xml:space="preserve">in this country </w:t>
      </w:r>
      <w:r w:rsidRPr="00032BA6">
        <w:rPr>
          <w:rStyle w:val="StyleUnderline"/>
          <w:rFonts w:cs="Arial"/>
          <w:highlight w:val="cyan"/>
        </w:rPr>
        <w:t xml:space="preserve">have </w:t>
      </w:r>
      <w:r w:rsidRPr="002A226B">
        <w:rPr>
          <w:rStyle w:val="StyleUnderline"/>
          <w:rFonts w:cs="Arial"/>
        </w:rPr>
        <w:t xml:space="preserve">increasingly </w:t>
      </w:r>
      <w:r w:rsidRPr="00032BA6">
        <w:rPr>
          <w:rStyle w:val="StyleUnderline"/>
          <w:rFonts w:cs="Arial"/>
          <w:highlight w:val="cyan"/>
        </w:rPr>
        <w:t>been called upon to play</w:t>
      </w:r>
      <w:r w:rsidRPr="002A226B">
        <w:rPr>
          <w:rStyle w:val="StyleUnderline"/>
          <w:rFonts w:cs="Arial"/>
        </w:rPr>
        <w:t xml:space="preserve"> important </w:t>
      </w:r>
      <w:r w:rsidRPr="00032BA6">
        <w:rPr>
          <w:rStyle w:val="StyleUnderline"/>
          <w:rFonts w:cs="Arial"/>
          <w:highlight w:val="cyan"/>
        </w:rPr>
        <w:t xml:space="preserve">diplomatic roles in </w:t>
      </w:r>
      <w:r w:rsidRPr="002A226B">
        <w:rPr>
          <w:rStyle w:val="StyleUnderline"/>
          <w:rFonts w:cs="Arial"/>
        </w:rPr>
        <w:t>establishing</w:t>
      </w:r>
      <w:r w:rsidRPr="00032BA6">
        <w:rPr>
          <w:rStyle w:val="StyleUnderline"/>
          <w:rFonts w:cs="Arial"/>
          <w:highlight w:val="cyan"/>
        </w:rPr>
        <w:t xml:space="preserve"> international partnerships.</w:t>
      </w:r>
      <w:r w:rsidRPr="002A226B">
        <w:rPr>
          <w:rFonts w:cs="Arial"/>
          <w:sz w:val="24"/>
          <w:szCs w:val="24"/>
        </w:rPr>
        <w:t xml:space="preserve"> They have facilitated important progress in such areas as counter-proliferation, demilitarization, and weapons reduction, environmental cleanup, nuclear safety, and counter-terrorism. </w:t>
      </w:r>
    </w:p>
    <w:p w:rsidR="00ED7867" w:rsidRPr="002A226B" w:rsidRDefault="00ED7867" w:rsidP="00ED7867">
      <w:pPr>
        <w:rPr>
          <w:rFonts w:cs="Arial"/>
        </w:rPr>
      </w:pPr>
    </w:p>
    <w:p w:rsidR="00ED7867" w:rsidRPr="002A226B" w:rsidRDefault="00ED7867" w:rsidP="00ED7867">
      <w:pPr>
        <w:pStyle w:val="Heading4"/>
        <w:rPr>
          <w:rStyle w:val="Style13ptBold"/>
          <w:rFonts w:cs="Arial"/>
          <w:b/>
        </w:rPr>
      </w:pPr>
      <w:r w:rsidRPr="002A226B">
        <w:rPr>
          <w:rStyle w:val="Style13ptBold"/>
          <w:rFonts w:cs="Arial"/>
          <w:b/>
        </w:rPr>
        <w:t>Lab-to-lab programs are a type of “track 2” diplomatic engagement</w:t>
      </w:r>
    </w:p>
    <w:p w:rsidR="00ED7867" w:rsidRPr="002A226B" w:rsidRDefault="00ED7867" w:rsidP="00ED7867">
      <w:pPr>
        <w:rPr>
          <w:rStyle w:val="Style13ptBold"/>
          <w:rFonts w:cs="Arial"/>
          <w:b w:val="0"/>
          <w:sz w:val="24"/>
          <w:szCs w:val="24"/>
        </w:rPr>
      </w:pPr>
      <w:r w:rsidRPr="002A226B">
        <w:rPr>
          <w:rStyle w:val="Style13ptBold"/>
          <w:rFonts w:cs="Arial"/>
        </w:rPr>
        <w:t xml:space="preserve">Wheeler ’14 – </w:t>
      </w:r>
      <w:r w:rsidRPr="002A226B">
        <w:rPr>
          <w:rStyle w:val="Style13ptBold"/>
          <w:rFonts w:cs="Arial"/>
          <w:b w:val="0"/>
          <w:sz w:val="24"/>
          <w:szCs w:val="24"/>
        </w:rPr>
        <w:t>Michael O. Wheeler, Michael O. Wheeler is a member of the senior research staff at the Institute for Defense Analyses (IDA), and a member of the Strategic Advisory group at USSTRAT.COM, 2014</w:t>
      </w:r>
    </w:p>
    <w:p w:rsidR="00ED7867" w:rsidRPr="002A226B" w:rsidRDefault="00ED7867" w:rsidP="00ED7867">
      <w:pPr>
        <w:rPr>
          <w:rFonts w:cs="Arial"/>
        </w:rPr>
      </w:pPr>
      <w:r w:rsidRPr="002A226B">
        <w:rPr>
          <w:rFonts w:cs="Arial"/>
        </w:rPr>
        <w:t xml:space="preserve">(“Track 1.5/2 Security Dialogues with China: Nuclear Lessons Learned”, Institute for Defense Analyses, September, </w:t>
      </w:r>
      <w:hyperlink r:id="rId57" w:history="1">
        <w:r w:rsidRPr="002A226B">
          <w:rPr>
            <w:rStyle w:val="Hyperlink"/>
            <w:rFonts w:cs="Arial"/>
          </w:rPr>
          <w:t>https://www.ida.org/idamedia/Corporate/Files/Publications/IDA_Documents/SFRD/2014/P-5135.pdf</w:t>
        </w:r>
      </w:hyperlink>
      <w:r w:rsidRPr="002A226B">
        <w:rPr>
          <w:rFonts w:cs="Arial"/>
        </w:rPr>
        <w:t>, accessed July 5</w:t>
      </w:r>
      <w:r w:rsidRPr="002A226B">
        <w:rPr>
          <w:rFonts w:cs="Arial"/>
          <w:vertAlign w:val="superscript"/>
        </w:rPr>
        <w:t>th</w:t>
      </w:r>
      <w:r w:rsidRPr="002A226B">
        <w:rPr>
          <w:rFonts w:cs="Arial"/>
        </w:rPr>
        <w:t>, CE)</w:t>
      </w:r>
    </w:p>
    <w:p w:rsidR="00ED7867" w:rsidRPr="002A226B" w:rsidRDefault="00ED7867" w:rsidP="00ED7867">
      <w:pPr>
        <w:rPr>
          <w:rStyle w:val="StyleUnderline"/>
          <w:rFonts w:cs="Arial"/>
        </w:rPr>
      </w:pPr>
      <w:r w:rsidRPr="002A226B">
        <w:rPr>
          <w:rFonts w:cs="Arial"/>
        </w:rPr>
        <w:t xml:space="preserve">In 1981, Joseph V. Montville (then an American Foreign Service Officer and Middle East specialist) was focused on the Israeli-Palestinian conflict. </w:t>
      </w:r>
      <w:r w:rsidRPr="002A226B">
        <w:rPr>
          <w:rStyle w:val="StyleUnderline"/>
          <w:rFonts w:cs="Arial"/>
        </w:rPr>
        <w:t xml:space="preserve">He wanted to find ways to navigate around the sterile and highly bureaucratic formal mechanisms for conflict resolution. Montville and a colleague (both trained in political psychology) coined the new phrase </w:t>
      </w:r>
      <w:r w:rsidRPr="00032BA6">
        <w:rPr>
          <w:rStyle w:val="StyleUnderline"/>
          <w:rFonts w:cs="Arial"/>
          <w:highlight w:val="cyan"/>
        </w:rPr>
        <w:t>“Track 2”</w:t>
      </w:r>
      <w:r w:rsidRPr="002A226B">
        <w:rPr>
          <w:rStyle w:val="StyleUnderline"/>
          <w:rFonts w:cs="Arial"/>
        </w:rPr>
        <w:t xml:space="preserve"> to refer to </w:t>
      </w:r>
      <w:r w:rsidRPr="00032BA6">
        <w:rPr>
          <w:rStyle w:val="StyleUnderline"/>
          <w:rFonts w:cs="Arial"/>
          <w:highlight w:val="cyan"/>
        </w:rPr>
        <w:t>a type of</w:t>
      </w:r>
      <w:r w:rsidRPr="002A226B">
        <w:rPr>
          <w:rStyle w:val="StyleUnderline"/>
          <w:rFonts w:cs="Arial"/>
        </w:rPr>
        <w:t xml:space="preserve"> unofficial </w:t>
      </w:r>
      <w:r w:rsidRPr="00032BA6">
        <w:rPr>
          <w:rStyle w:val="StyleUnderline"/>
          <w:rFonts w:cs="Arial"/>
          <w:highlight w:val="cyan"/>
        </w:rPr>
        <w:t>diplomacy that could bring</w:t>
      </w:r>
      <w:r w:rsidRPr="002A226B">
        <w:rPr>
          <w:rStyle w:val="StyleUnderline"/>
          <w:rFonts w:cs="Arial"/>
        </w:rPr>
        <w:t xml:space="preserve"> retired </w:t>
      </w:r>
      <w:r w:rsidRPr="00032BA6">
        <w:rPr>
          <w:rStyle w:val="StyleUnderline"/>
          <w:rFonts w:cs="Arial"/>
          <w:highlight w:val="cyan"/>
        </w:rPr>
        <w:t>civil</w:t>
      </w:r>
      <w:r w:rsidRPr="002A226B">
        <w:rPr>
          <w:rStyle w:val="StyleUnderline"/>
          <w:rFonts w:cs="Arial"/>
        </w:rPr>
        <w:t xml:space="preserve"> and military </w:t>
      </w:r>
      <w:r w:rsidRPr="00032BA6">
        <w:rPr>
          <w:rStyle w:val="StyleUnderline"/>
          <w:rFonts w:cs="Arial"/>
          <w:highlight w:val="cyan"/>
        </w:rPr>
        <w:t>officials, academics, public figures, and social activists together</w:t>
      </w:r>
      <w:r w:rsidRPr="002A226B">
        <w:rPr>
          <w:rStyle w:val="StyleUnderline"/>
          <w:rFonts w:cs="Arial"/>
        </w:rPr>
        <w:t xml:space="preserve"> in an informal setting intended </w:t>
      </w:r>
      <w:r w:rsidRPr="00032BA6">
        <w:rPr>
          <w:rStyle w:val="StyleUnderline"/>
          <w:rFonts w:cs="Arial"/>
          <w:highlight w:val="cyan"/>
        </w:rPr>
        <w:t>to create conditions favorable to conflict resolution</w:t>
      </w:r>
      <w:r w:rsidRPr="002A226B">
        <w:rPr>
          <w:rStyle w:val="StyleUnderline"/>
          <w:rFonts w:cs="Arial"/>
        </w:rPr>
        <w:t>, and provide opportunities for less structured discussions than those conducted in official (Track 1) channels.</w:t>
      </w:r>
      <w:r w:rsidRPr="002A226B">
        <w:rPr>
          <w:rFonts w:cs="Arial"/>
        </w:rPr>
        <w:t xml:space="preserve"> In their 1981 article in the journal Foreign Policy, Montville (who today is board chair and senior fellow at the Center for World Religions, Diplomacy, and Conflict Resolution at George Mason University) and William D. Davidson (who in 1981 was the president of the Institute for Psychiatry and Foreign Affairs) applied concepts developed by Harvard social psychologist Herbert C. </w:t>
      </w:r>
      <w:proofErr w:type="spellStart"/>
      <w:r w:rsidRPr="002A226B">
        <w:rPr>
          <w:rFonts w:cs="Arial"/>
        </w:rPr>
        <w:t>Kelman</w:t>
      </w:r>
      <w:proofErr w:type="spellEnd"/>
      <w:r w:rsidRPr="002A226B">
        <w:rPr>
          <w:rFonts w:cs="Arial"/>
        </w:rPr>
        <w:t xml:space="preserve">. </w:t>
      </w:r>
      <w:proofErr w:type="spellStart"/>
      <w:r w:rsidRPr="002A226B">
        <w:rPr>
          <w:rFonts w:cs="Arial"/>
        </w:rPr>
        <w:t>Kelman</w:t>
      </w:r>
      <w:proofErr w:type="spellEnd"/>
      <w:r w:rsidRPr="002A226B">
        <w:rPr>
          <w:rFonts w:cs="Arial"/>
        </w:rPr>
        <w:t xml:space="preserve"> asserted “that although international conflicts typically result from conflicts of interest and ideological differences, psychological factors also contribute to escalation and perpetuation of conflict by creating barriers to the occurrence and perception of change.”18 Montville and Davidson took this as their starting point. Expanding on </w:t>
      </w:r>
      <w:proofErr w:type="spellStart"/>
      <w:r w:rsidRPr="002A226B">
        <w:rPr>
          <w:rFonts w:cs="Arial"/>
        </w:rPr>
        <w:t>Kelman’s</w:t>
      </w:r>
      <w:proofErr w:type="spellEnd"/>
      <w:r w:rsidRPr="002A226B">
        <w:rPr>
          <w:rFonts w:cs="Arial"/>
        </w:rPr>
        <w:t xml:space="preserve"> thesis, Montville and Davidson described Track Two diplomacy as: unofficial, non-structured interaction. It is always open minded, often altruistic, and in </w:t>
      </w:r>
      <w:proofErr w:type="spellStart"/>
      <w:r w:rsidRPr="002A226B">
        <w:rPr>
          <w:rFonts w:cs="Arial"/>
        </w:rPr>
        <w:t>Kelman’s</w:t>
      </w:r>
      <w:proofErr w:type="spellEnd"/>
      <w:r w:rsidRPr="002A226B">
        <w:rPr>
          <w:rFonts w:cs="Arial"/>
        </w:rPr>
        <w:t xml:space="preserve"> words, strategically optimistic, based on best case analysis. Its underlying assumption is that actual or potential conflict can be resolved or eased by appealing to common human capabilities to respond to good will and reasonableness.19 </w:t>
      </w:r>
      <w:proofErr w:type="gramStart"/>
      <w:r w:rsidRPr="002A226B">
        <w:rPr>
          <w:rFonts w:cs="Arial"/>
        </w:rPr>
        <w:t>This</w:t>
      </w:r>
      <w:proofErr w:type="gramEnd"/>
      <w:r w:rsidRPr="002A226B">
        <w:rPr>
          <w:rFonts w:cs="Arial"/>
        </w:rPr>
        <w:t xml:space="preserve"> is the earliest definition for a concept that has evolved significantly since the phrase was coined. National delegations to Track 1.5/2s may be at fairly senior levels (e.g., retired four-star, ambassador, or agency head level) or by mid-level officials (office directors and institute heads). Track 1.5/2s may convene annually for two or three days, during which large plenary sessions are combined with smaller breakout groups, working lunches and dinners, receptions, and other opportunities for the delegations to carry on discussions with their counterparts. The original Montville-Davidson article characterized Track 2 dialogue as “open minded and altruistic.”20 This may be an aspiration, but it is not a necessary condition for the talks. Individuals come to their encounters with the Chinese with multiple motivations. Advancing one’s personal views often is a priority, and on the American side, fundamental attitudes toward nuclear weapons (pro and con) also may come into play. Organizations traditionally critical of aspects of official U.S. policy (such as the Union of Concerned Scientists) convene Track 2s.21 Even in Track 1.5/2 talks that seek simply to objectively describe and explain American nuclear policy, strategy, and related issues (such as missile defense, prompt conventional global strike, or the pivot to Asia in national security strategy), it is not uncommon to find members of the American delegation disagreeing with one another. As stated earlier, many of the Track 1.5/2s are not coordinated with one another, and there is no place (official or otherwise) in the United States that monitors and records the results of all the nuclear-related Track 1.5/2s. For the Chinese side of the dialogue, Americans do not know how the Chinese government (more accurately, the Party apparatus that permeates and controls the Chinese government) attempts to monitor, coordinate, exploit, and otherwise control Chinese participation in Track 1.5/2 activities, beyond normal practices such as reviewing and approving prepared remarks or (for active-duty civil or military officials) handling subsequent press inquiries, and providing “barbarian handlers” for Americans visiting China. </w:t>
      </w:r>
      <w:r w:rsidRPr="002A226B">
        <w:rPr>
          <w:rStyle w:val="StyleUnderline"/>
          <w:rFonts w:cs="Arial"/>
        </w:rPr>
        <w:t xml:space="preserve">Chinese experts typically seek to portray </w:t>
      </w:r>
      <w:r w:rsidRPr="00032BA6">
        <w:rPr>
          <w:rStyle w:val="StyleUnderline"/>
          <w:rFonts w:cs="Arial"/>
          <w:highlight w:val="cyan"/>
        </w:rPr>
        <w:t>Chinese participation in Track</w:t>
      </w:r>
      <w:r w:rsidRPr="002A226B">
        <w:rPr>
          <w:rStyle w:val="StyleUnderline"/>
          <w:rFonts w:cs="Arial"/>
        </w:rPr>
        <w:t xml:space="preserve"> 1.5/</w:t>
      </w:r>
      <w:r w:rsidRPr="00032BA6">
        <w:rPr>
          <w:rStyle w:val="StyleUnderline"/>
          <w:rFonts w:cs="Arial"/>
          <w:highlight w:val="cyan"/>
        </w:rPr>
        <w:t>2s</w:t>
      </w:r>
      <w:r w:rsidRPr="002A226B">
        <w:rPr>
          <w:rStyle w:val="StyleUnderline"/>
          <w:rFonts w:cs="Arial"/>
        </w:rPr>
        <w:t xml:space="preserve"> as objective, sincere, and benign. For instance, in his 2011 description of the evolution of Chinese scientific participation</w:t>
      </w:r>
      <w:r w:rsidRPr="00032BA6">
        <w:rPr>
          <w:rStyle w:val="StyleUnderline"/>
          <w:rFonts w:cs="Arial"/>
          <w:highlight w:val="cyan"/>
        </w:rPr>
        <w:t xml:space="preserve"> in nuclear-related</w:t>
      </w:r>
      <w:r w:rsidRPr="002A226B">
        <w:rPr>
          <w:rStyle w:val="StyleUnderline"/>
          <w:rFonts w:cs="Arial"/>
        </w:rPr>
        <w:t xml:space="preserve"> unofficial </w:t>
      </w:r>
      <w:r w:rsidRPr="00032BA6">
        <w:rPr>
          <w:rStyle w:val="StyleUnderline"/>
          <w:rFonts w:cs="Arial"/>
          <w:highlight w:val="cyan"/>
        </w:rPr>
        <w:t>dialogues</w:t>
      </w:r>
      <w:r w:rsidRPr="002A226B">
        <w:rPr>
          <w:rStyle w:val="StyleUnderline"/>
          <w:rFonts w:cs="Arial"/>
        </w:rPr>
        <w:t xml:space="preserve">, Li Bin (who in 2011 was at the Carnegie Endowment, but who earlier was a physicist by training, who had made his career at a number of official Chinese nuclear weapons institutes and on arms control delegations in China)22 wrote: </w:t>
      </w:r>
      <w:r w:rsidRPr="00032BA6">
        <w:rPr>
          <w:rStyle w:val="StyleUnderline"/>
          <w:rFonts w:cs="Arial"/>
          <w:highlight w:val="cyan"/>
        </w:rPr>
        <w:t>In the late 1980s</w:t>
      </w:r>
      <w:r w:rsidRPr="002A226B">
        <w:rPr>
          <w:rStyle w:val="StyleUnderline"/>
          <w:rFonts w:cs="Arial"/>
        </w:rPr>
        <w:t xml:space="preserve">, the Chinese nuclear establishment, including </w:t>
      </w:r>
      <w:r w:rsidRPr="00032BA6">
        <w:rPr>
          <w:rStyle w:val="StyleUnderline"/>
          <w:rFonts w:cs="Arial"/>
          <w:highlight w:val="cyan"/>
        </w:rPr>
        <w:t>the Beijing Institute of Applied Physics and Computational Mathematics</w:t>
      </w:r>
      <w:r w:rsidRPr="002A226B">
        <w:rPr>
          <w:rStyle w:val="StyleUnderline"/>
          <w:rFonts w:cs="Arial"/>
        </w:rPr>
        <w:t xml:space="preserve"> (IAPCM) </w:t>
      </w:r>
      <w:r w:rsidRPr="00032BA6">
        <w:rPr>
          <w:rStyle w:val="StyleUnderline"/>
          <w:rFonts w:cs="Arial"/>
          <w:highlight w:val="cyan"/>
        </w:rPr>
        <w:t>and China Academy of Engineering Physics</w:t>
      </w:r>
      <w:r w:rsidRPr="002A226B">
        <w:rPr>
          <w:rStyle w:val="StyleUnderline"/>
          <w:rFonts w:cs="Arial"/>
        </w:rPr>
        <w:t xml:space="preserve"> (CAEP), </w:t>
      </w:r>
      <w:r w:rsidRPr="00032BA6">
        <w:rPr>
          <w:rStyle w:val="StyleUnderline"/>
          <w:rFonts w:cs="Arial"/>
          <w:highlight w:val="cyan"/>
        </w:rPr>
        <w:t>began to send</w:t>
      </w:r>
      <w:r w:rsidRPr="002A226B">
        <w:rPr>
          <w:rStyle w:val="StyleUnderline"/>
          <w:rFonts w:cs="Arial"/>
        </w:rPr>
        <w:t xml:space="preserve"> its </w:t>
      </w:r>
      <w:r w:rsidRPr="00032BA6">
        <w:rPr>
          <w:rStyle w:val="StyleUnderline"/>
          <w:rFonts w:cs="Arial"/>
          <w:highlight w:val="cyan"/>
        </w:rPr>
        <w:t xml:space="preserve">scientists to international dialogues </w:t>
      </w:r>
      <w:r w:rsidRPr="002A226B">
        <w:rPr>
          <w:rStyle w:val="StyleUnderline"/>
          <w:rFonts w:cs="Arial"/>
        </w:rPr>
        <w:t>involving scientists from around the world. The tradition and expertise in exchanges in the science community encouraged the Chinese scientists to engage with their peers from other countries on strategic nuclear issues.</w:t>
      </w:r>
      <w:r w:rsidRPr="002A226B">
        <w:rPr>
          <w:rFonts w:cs="Arial"/>
        </w:rPr>
        <w:t xml:space="preserve"> At the beginning, the Chinese scientists chose to join discussions only on topics of a more technical nature, for example, the consequences of nuclear war and verification of nuclear reductions. The Chinese scientists utilized the common tools of scientific exchange such as graphs and formulas, to engage with their counterparts. In this process, they developed friendship with and trust in scientists from other countries. They gained experience and confidence in dialogue on nuclear policy issues and came to understand the importance and benefits of these dialogues. They also realized that some special expertise is needed to engage on strategic issues. With the assistance of scientists from Italy and the United States, among others, Chinese nuclear institutions began to apply for funding from international organizations to organize their own international nuclear dialogues and to train their students on strategic nuclear issues. </w:t>
      </w:r>
      <w:r w:rsidRPr="00032BA6">
        <w:rPr>
          <w:rStyle w:val="StyleUnderline"/>
          <w:rFonts w:cs="Arial"/>
          <w:highlight w:val="cyan"/>
        </w:rPr>
        <w:t>They also sent</w:t>
      </w:r>
      <w:r w:rsidRPr="002A226B">
        <w:rPr>
          <w:rStyle w:val="StyleUnderline"/>
          <w:rFonts w:cs="Arial"/>
        </w:rPr>
        <w:t xml:space="preserve"> their </w:t>
      </w:r>
      <w:r w:rsidRPr="00032BA6">
        <w:rPr>
          <w:rStyle w:val="StyleUnderline"/>
          <w:rFonts w:cs="Arial"/>
          <w:highlight w:val="cyan"/>
        </w:rPr>
        <w:t>young scientists to receive training on nuclear arms control</w:t>
      </w:r>
      <w:r w:rsidRPr="002A226B">
        <w:rPr>
          <w:rStyle w:val="StyleUnderline"/>
          <w:rFonts w:cs="Arial"/>
        </w:rPr>
        <w:t xml:space="preserve"> and nonproliferation at American universities such as Princeton, MIT, Stanford, and the University of Maryland, at non-governmental organizations like the Union of Concerned Scientists, and at the U.S. national labs, in particular the Cooperative Monitoring Center at the Sandia National Laboratories. </w:t>
      </w:r>
      <w:r w:rsidRPr="00032BA6">
        <w:rPr>
          <w:rStyle w:val="StyleUnderline"/>
          <w:rFonts w:cs="Arial"/>
          <w:highlight w:val="cyan"/>
        </w:rPr>
        <w:t>These trainees</w:t>
      </w:r>
      <w:r w:rsidRPr="002A226B">
        <w:rPr>
          <w:rStyle w:val="StyleUnderline"/>
          <w:rFonts w:cs="Arial"/>
        </w:rPr>
        <w:t xml:space="preserve"> are now mid-career and most of them </w:t>
      </w:r>
      <w:r w:rsidRPr="00032BA6">
        <w:rPr>
          <w:rStyle w:val="StyleUnderline"/>
          <w:rFonts w:cs="Arial"/>
          <w:highlight w:val="cyan"/>
        </w:rPr>
        <w:t>play important roles in the strategic nuclear dialogue between China and other countries</w:t>
      </w:r>
      <w:r w:rsidRPr="002A226B">
        <w:rPr>
          <w:rStyle w:val="StyleUnderline"/>
          <w:rFonts w:cs="Arial"/>
        </w:rPr>
        <w:t xml:space="preserve">. The expertise in strategic dialogues built in the Chinese nuclear establishment gives their leaders the confidence to encourage participation in such dialogues at all levels and in different formats. </w:t>
      </w:r>
      <w:r w:rsidRPr="00032BA6">
        <w:rPr>
          <w:rStyle w:val="StyleUnderline"/>
          <w:rFonts w:cs="Arial"/>
          <w:highlight w:val="cyan"/>
        </w:rPr>
        <w:t>The 1999 U.S. Cox Commission Report</w:t>
      </w:r>
      <w:r w:rsidRPr="002A226B">
        <w:rPr>
          <w:rStyle w:val="StyleUnderline"/>
          <w:rFonts w:cs="Arial"/>
        </w:rPr>
        <w:t xml:space="preserve">, which accused Chinese nuclear scientists of spying, among other charges, </w:t>
      </w:r>
      <w:r w:rsidRPr="00032BA6">
        <w:rPr>
          <w:rStyle w:val="StyleUnderline"/>
          <w:rFonts w:cs="Arial"/>
          <w:highlight w:val="cyan"/>
        </w:rPr>
        <w:t>interrupted the</w:t>
      </w:r>
      <w:r w:rsidRPr="002A226B">
        <w:rPr>
          <w:rStyle w:val="StyleUnderline"/>
          <w:rFonts w:cs="Arial"/>
        </w:rPr>
        <w:t xml:space="preserve"> nascent </w:t>
      </w:r>
      <w:r w:rsidRPr="00032BA6">
        <w:rPr>
          <w:rStyle w:val="StyleUnderline"/>
          <w:rFonts w:cs="Arial"/>
          <w:highlight w:val="cyan"/>
        </w:rPr>
        <w:t>U.S.-Chinese lab-to-lab dialogue.</w:t>
      </w:r>
    </w:p>
    <w:p w:rsidR="00ED7867" w:rsidRDefault="00144C53" w:rsidP="00144C53">
      <w:pPr>
        <w:pStyle w:val="Heading2"/>
      </w:pPr>
      <w:r>
        <w:t>Espionage DA</w:t>
      </w:r>
    </w:p>
    <w:p w:rsidR="00144C53" w:rsidRDefault="00144C53" w:rsidP="00144C53">
      <w:pPr>
        <w:pStyle w:val="Heading3"/>
      </w:pPr>
      <w:r>
        <w:t>No Link</w:t>
      </w:r>
    </w:p>
    <w:p w:rsidR="00144C53" w:rsidRDefault="00144C53" w:rsidP="00144C53">
      <w:pPr>
        <w:pStyle w:val="Heading4"/>
      </w:pPr>
      <w:r>
        <w:t>Empirically disproven, the first lab-to-lab program didn’t result in Chinese espionage</w:t>
      </w:r>
    </w:p>
    <w:p w:rsidR="00144C53" w:rsidRPr="007A0B15" w:rsidRDefault="00144C53" w:rsidP="00144C53">
      <w:r w:rsidRPr="007A0B15">
        <w:rPr>
          <w:rStyle w:val="Style13ptBold"/>
        </w:rPr>
        <w:t>Pollack 99—</w:t>
      </w:r>
      <w:r>
        <w:softHyphen/>
      </w:r>
      <w:r>
        <w:softHyphen/>
      </w:r>
      <w:r>
        <w:softHyphen/>
      </w:r>
      <w:r>
        <w:softHyphen/>
        <w:t xml:space="preserve">Jonathan D. Pollack, a senior advisor for international policy at the Rand Corporation in Santa Monica, 1999. (“The Cox Report's 'Dirty Little Secret',” </w:t>
      </w:r>
      <w:r>
        <w:rPr>
          <w:i/>
        </w:rPr>
        <w:t>Arms Control Association</w:t>
      </w:r>
      <w:r>
        <w:t>, April 1</w:t>
      </w:r>
      <w:r w:rsidRPr="007A0B15">
        <w:rPr>
          <w:vertAlign w:val="superscript"/>
        </w:rPr>
        <w:t>st</w:t>
      </w:r>
      <w:r>
        <w:t xml:space="preserve">, Available Online at </w:t>
      </w:r>
      <w:hyperlink r:id="rId58" w:history="1">
        <w:r w:rsidRPr="00F41D05">
          <w:rPr>
            <w:rStyle w:val="Hyperlink"/>
          </w:rPr>
          <w:t>https://www.armscontrol.org/act/1999_04-05/jpam99</w:t>
        </w:r>
      </w:hyperlink>
      <w:r>
        <w:t xml:space="preserve">, Accessed 07-15-2016, </w:t>
      </w:r>
      <w:proofErr w:type="spellStart"/>
      <w:r>
        <w:t>aqp</w:t>
      </w:r>
      <w:proofErr w:type="spellEnd"/>
      <w:r>
        <w:t>)</w:t>
      </w:r>
    </w:p>
    <w:p w:rsidR="00144C53" w:rsidRDefault="00144C53" w:rsidP="00144C53">
      <w:r>
        <w:t>To the uninitiated reader</w:t>
      </w:r>
      <w:r w:rsidRPr="00E730F9">
        <w:rPr>
          <w:rStyle w:val="StyleUnderline"/>
        </w:rPr>
        <w:t xml:space="preserve">, </w:t>
      </w:r>
      <w:r w:rsidRPr="00032BA6">
        <w:rPr>
          <w:rStyle w:val="StyleUnderline"/>
          <w:highlight w:val="cyan"/>
        </w:rPr>
        <w:t>the Cox Report presents an ominous picture of pervasive, sustained Chinese espionage and illicit technology acquisition breathtaking in its scope,</w:t>
      </w:r>
      <w:r>
        <w:t xml:space="preserve"> scale and effectiveness. The document alleges extreme laxity in U.S. security procedures and a seriously flawed export control process, both of which were purportedly exploited by China's intelligence organizations and weapons manufacturers. </w:t>
      </w:r>
      <w:r w:rsidRPr="00E730F9">
        <w:rPr>
          <w:rStyle w:val="StyleUnderline"/>
        </w:rPr>
        <w:t>In the committee's view, these actions were knowingly abetted by American scientists prepared to disclose U.S. nuclear weapons secrets and by American aerospace firms intent on securing commercial advantage with China</w:t>
      </w:r>
      <w:r>
        <w:t xml:space="preserve">, irrespective of the national security consequences. </w:t>
      </w:r>
      <w:r w:rsidRPr="00032BA6">
        <w:rPr>
          <w:rStyle w:val="StyleUnderline"/>
          <w:highlight w:val="cyan"/>
        </w:rPr>
        <w:t>Given the substantial excisions in the declassified version of the report, it is impossible to fully assess the potential consequences of China's acquisition of U.S. nuclear weapons design and technical information</w:t>
      </w:r>
      <w:r w:rsidRPr="00032BA6">
        <w:rPr>
          <w:highlight w:val="cyan"/>
        </w:rPr>
        <w:t>,</w:t>
      </w:r>
      <w:r>
        <w:t xml:space="preserve"> however Beijing acquired such data. </w:t>
      </w:r>
      <w:r w:rsidRPr="00032BA6">
        <w:rPr>
          <w:rStyle w:val="Emphasis"/>
          <w:highlight w:val="cyan"/>
        </w:rPr>
        <w:t>The report's judgments are sweeping and unequivocal, but the evidence supporting these claims seems far more limited and ambiguous, suggesting that the compromise of information may have been far less extensive than asserted by the report's authors.</w:t>
      </w:r>
      <w:r>
        <w:rPr>
          <w:rStyle w:val="Emphasis"/>
        </w:rPr>
        <w:t xml:space="preserve"> </w:t>
      </w:r>
      <w:r w:rsidRPr="00032BA6">
        <w:rPr>
          <w:highlight w:val="cyan"/>
        </w:rPr>
        <w:t>B</w:t>
      </w:r>
      <w:r w:rsidRPr="00032BA6">
        <w:rPr>
          <w:rStyle w:val="Emphasis"/>
          <w:highlight w:val="cyan"/>
        </w:rPr>
        <w:t>ut the study's shortcomings extend well beyond its inferences and assertions; they concern its basic premises and assumptions. Despite the document's prodigious bulk and detail, it is remarkably ahistorical.</w:t>
      </w:r>
      <w:r w:rsidRPr="00E730F9">
        <w:rPr>
          <w:rStyle w:val="Emphasis"/>
        </w:rPr>
        <w:t xml:space="preserve"> </w:t>
      </w:r>
      <w:r>
        <w:t>In particular</w:t>
      </w:r>
      <w:r w:rsidRPr="00E730F9">
        <w:rPr>
          <w:rStyle w:val="StyleUnderline"/>
        </w:rPr>
        <w:t>, it is almost totally devoid of reference to the political, military, intelligence, and dual-use technology ties with China assiduously pursued at the highest levels of the U.S. government during the 1970s and 1980s</w:t>
      </w:r>
      <w:r>
        <w:t xml:space="preserve">. Specific espionage claims must be investigated fully, and the acute lapses in security procedures at U.S. weapons laboratories undoubtedly require immediate attention. But </w:t>
      </w:r>
      <w:r w:rsidRPr="00032BA6">
        <w:rPr>
          <w:rStyle w:val="Emphasis"/>
          <w:highlight w:val="cyan"/>
        </w:rPr>
        <w:t>instead of telling a larger story, the committee simply accumulates disparate information from an array of sources from which worst-case judgments were then drawn</w:t>
      </w:r>
      <w:r>
        <w:t xml:space="preserve">. </w:t>
      </w:r>
      <w:r w:rsidRPr="00E730F9">
        <w:rPr>
          <w:rStyle w:val="StyleUnderline"/>
        </w:rPr>
        <w:t>As a consequence, media coverage focused almost exclusively (and uncritically) on the most sensational allegations, failing to ask how and why the U</w:t>
      </w:r>
      <w:r>
        <w:t xml:space="preserve">nited </w:t>
      </w:r>
      <w:r w:rsidRPr="00E730F9">
        <w:rPr>
          <w:rStyle w:val="StyleUnderline"/>
        </w:rPr>
        <w:t>S</w:t>
      </w:r>
      <w:r>
        <w:t xml:space="preserve">tates </w:t>
      </w:r>
      <w:r w:rsidRPr="00E730F9">
        <w:rPr>
          <w:rStyle w:val="StyleUnderline"/>
        </w:rPr>
        <w:t>and China were drawn into ever-closer dealings with one another</w:t>
      </w:r>
      <w:r>
        <w:t>.</w:t>
      </w:r>
    </w:p>
    <w:p w:rsidR="00144C53" w:rsidRPr="00E730F9" w:rsidRDefault="00EC5F36" w:rsidP="00144C53">
      <w:pPr>
        <w:pStyle w:val="Heading3"/>
      </w:pPr>
      <w:r>
        <w:t>Link is hype</w:t>
      </w:r>
    </w:p>
    <w:p w:rsidR="00144C53" w:rsidRDefault="00EC5F36" w:rsidP="00144C53">
      <w:pPr>
        <w:pStyle w:val="Heading4"/>
      </w:pPr>
      <w:r>
        <w:t>Their link relies upon racial profiling – Chinese espionage is empirically disproven</w:t>
      </w:r>
    </w:p>
    <w:p w:rsidR="00144C53" w:rsidRPr="00A61800" w:rsidRDefault="00144C53" w:rsidP="00144C53">
      <w:r w:rsidRPr="00C20E52">
        <w:rPr>
          <w:rStyle w:val="Style13ptBold"/>
        </w:rPr>
        <w:t>Koo and Olmos 16—</w:t>
      </w:r>
      <w:r w:rsidRPr="00C20E52">
        <w:rPr>
          <w:rStyle w:val="Style13ptBold"/>
        </w:rPr>
        <w:softHyphen/>
      </w:r>
      <w:r>
        <w:t xml:space="preserve">George Koo, global business advisor, Member Board of Directors at New America Media, and Daniel Olmos, criminal defense attorney who has successfully defended several trade secret cases at trial, 2016. (“Is Racial Bias to Blame for the High Number of Asian Americans Charged with Espionage?” </w:t>
      </w:r>
      <w:r>
        <w:rPr>
          <w:i/>
        </w:rPr>
        <w:t>Los Angeles Times</w:t>
      </w:r>
      <w:r>
        <w:t>, May 4</w:t>
      </w:r>
      <w:r w:rsidRPr="00A61800">
        <w:rPr>
          <w:vertAlign w:val="superscript"/>
        </w:rPr>
        <w:t>th</w:t>
      </w:r>
      <w:r>
        <w:t xml:space="preserve">, Available Online at </w:t>
      </w:r>
      <w:hyperlink r:id="rId59" w:history="1">
        <w:r w:rsidRPr="00F41D05">
          <w:rPr>
            <w:rStyle w:val="Hyperlink"/>
          </w:rPr>
          <w:t>http://www.latimes.com/opinion/op-ed/la-oe-0504-koo-olmos-espionage-asian-american-20160504-story.html</w:t>
        </w:r>
      </w:hyperlink>
      <w:r>
        <w:t xml:space="preserve">, Accessed 07-15-2016, </w:t>
      </w:r>
      <w:proofErr w:type="spellStart"/>
      <w:r>
        <w:t>aqp</w:t>
      </w:r>
      <w:proofErr w:type="spellEnd"/>
      <w:r>
        <w:t>)</w:t>
      </w:r>
    </w:p>
    <w:p w:rsidR="0047395E" w:rsidRDefault="00144C53" w:rsidP="0091005F">
      <w:pPr>
        <w:rPr>
          <w:rStyle w:val="StyleUnderline"/>
        </w:rPr>
      </w:pPr>
      <w:r>
        <w:t xml:space="preserve">In recent years, </w:t>
      </w:r>
      <w:r w:rsidRPr="00A61800">
        <w:rPr>
          <w:rStyle w:val="StyleUnderline"/>
        </w:rPr>
        <w:t>federal prosecutors have brought a number of high-profile criminal cases against Asian Americans accused of economic espionage or theft of trade secrets</w:t>
      </w:r>
      <w:r>
        <w:t>. Announced with great fanfare, many of these cases later collapsed.</w:t>
      </w:r>
      <w:r w:rsidR="00EC5F36">
        <w:t xml:space="preserve"> </w:t>
      </w:r>
      <w:r w:rsidRPr="00032BA6">
        <w:rPr>
          <w:rStyle w:val="Emphasis"/>
          <w:highlight w:val="cyan"/>
        </w:rPr>
        <w:t>Is it possible that these prosecutions were driven — at least in part — by racial profiling rather than solid evidence? Last year, more than 40 members of Congress sent a letter to Atty. Gen. Loretta Lynch asking that question</w:t>
      </w:r>
      <w:r w:rsidRPr="00A61800">
        <w:rPr>
          <w:rStyle w:val="StyleUnderline"/>
        </w:rPr>
        <w:t xml:space="preserve">. </w:t>
      </w:r>
      <w:r w:rsidRPr="001F1447">
        <w:rPr>
          <w:rStyle w:val="StyleUnderline"/>
        </w:rPr>
        <w:t>The Justice Department has not yet responded, but last month it adopted a new policy requiring experienced national security prosecutors in Washington, instead of local U.S. attorneys, to oversee all espionage-related cases.</w:t>
      </w:r>
      <w:r w:rsidRPr="001F1447">
        <w:t xml:space="preserve"> </w:t>
      </w:r>
      <w:r w:rsidRPr="001F1447">
        <w:rPr>
          <w:rStyle w:val="StyleUnderline"/>
        </w:rPr>
        <w:t>It's of course too early to know whether this change will reduce the number of</w:t>
      </w:r>
      <w:r w:rsidRPr="00A61800">
        <w:rPr>
          <w:rStyle w:val="StyleUnderline"/>
        </w:rPr>
        <w:t xml:space="preserve"> problematic cases brought against Asian Americans.</w:t>
      </w:r>
      <w:r w:rsidR="00EC5F36">
        <w:t xml:space="preserve"> </w:t>
      </w:r>
      <w:r w:rsidRPr="001F1447">
        <w:rPr>
          <w:rStyle w:val="StyleUnderline"/>
        </w:rPr>
        <w:t>Although theft of trade secrets by foreign countries certainly occurs</w:t>
      </w:r>
      <w:r w:rsidRPr="00032BA6">
        <w:rPr>
          <w:rStyle w:val="StyleUnderline"/>
          <w:highlight w:val="cyan"/>
        </w:rPr>
        <w:t>, the government has focused overwhelmingly on China</w:t>
      </w:r>
      <w:r w:rsidRPr="00A61800">
        <w:rPr>
          <w:rStyle w:val="StyleUnderline"/>
        </w:rPr>
        <w:t xml:space="preserve">. </w:t>
      </w:r>
      <w:r w:rsidRPr="00032BA6">
        <w:rPr>
          <w:rStyle w:val="StyleUnderline"/>
          <w:highlight w:val="cyan"/>
        </w:rPr>
        <w:t xml:space="preserve">Of the 55 trade secret and economic espionage cases involving a foreign country brought since 1997, more than 70% targeted China. </w:t>
      </w:r>
      <w:r w:rsidRPr="00032BA6">
        <w:rPr>
          <w:rStyle w:val="Emphasis"/>
          <w:highlight w:val="cyan"/>
        </w:rPr>
        <w:t>The government,</w:t>
      </w:r>
      <w:r w:rsidRPr="00A61800">
        <w:rPr>
          <w:rStyle w:val="Emphasis"/>
        </w:rPr>
        <w:t xml:space="preserve"> </w:t>
      </w:r>
      <w:r w:rsidRPr="00A61800">
        <w:rPr>
          <w:rStyle w:val="StyleUnderline"/>
        </w:rPr>
        <w:t xml:space="preserve">however, </w:t>
      </w:r>
      <w:r w:rsidRPr="00032BA6">
        <w:rPr>
          <w:rStyle w:val="Emphasis"/>
          <w:highlight w:val="cyan"/>
        </w:rPr>
        <w:t>seems to have a hard time bringing these cases to a successful conclusion, suggesting that such disproportionate attention is misplaced.</w:t>
      </w:r>
      <w:r w:rsidR="00EC5F36">
        <w:t xml:space="preserve"> </w:t>
      </w:r>
      <w:r>
        <w:t xml:space="preserve">From 1997 to 2015, </w:t>
      </w:r>
      <w:r w:rsidRPr="00A61800">
        <w:rPr>
          <w:rStyle w:val="StyleUnderline"/>
        </w:rPr>
        <w:t xml:space="preserve">federal prosecutors had an average conviction rate of about 91% for all criminal cases. In federal white-collar cases, the conviction rate was more than 90%. </w:t>
      </w:r>
      <w:r w:rsidRPr="00A61800">
        <w:rPr>
          <w:rStyle w:val="Emphasis"/>
        </w:rPr>
        <w:t xml:space="preserve">But of the </w:t>
      </w:r>
      <w:r w:rsidRPr="00032BA6">
        <w:rPr>
          <w:rStyle w:val="Emphasis"/>
          <w:highlight w:val="cyan"/>
        </w:rPr>
        <w:t xml:space="preserve">39 trade secret and economic espionage cases involving China since 1997, federal prosecutors won convictions in only 66.7% of cases. In contrast, for cases involving other </w:t>
      </w:r>
      <w:r w:rsidRPr="00EC5F36">
        <w:rPr>
          <w:rStyle w:val="StyleUnderline"/>
          <w:highlight w:val="cyan"/>
        </w:rPr>
        <w:t>countries, prosecutors had a conviction rate much closer to its other cases — about 87%.</w:t>
      </w:r>
      <w:r w:rsidR="00EC5F36" w:rsidRPr="00EC5F36">
        <w:rPr>
          <w:rStyle w:val="StyleUnderline"/>
        </w:rPr>
        <w:t xml:space="preserve"> </w:t>
      </w:r>
      <w:r w:rsidRPr="00EC5F36">
        <w:rPr>
          <w:rStyle w:val="StyleUnderline"/>
        </w:rPr>
        <w:t xml:space="preserve">Is it possible that </w:t>
      </w:r>
      <w:r w:rsidRPr="0091005F">
        <w:rPr>
          <w:rStyle w:val="StyleUnderline"/>
          <w:highlight w:val="cyan"/>
        </w:rPr>
        <w:t>these prosecutions were driven — at least in part — by racial profiling</w:t>
      </w:r>
      <w:r w:rsidRPr="00EC5F36">
        <w:rPr>
          <w:rStyle w:val="StyleUnderline"/>
        </w:rPr>
        <w:t>, rather than solid evidence?</w:t>
      </w:r>
      <w:r w:rsidR="00EC5F36" w:rsidRPr="00EC5F36">
        <w:rPr>
          <w:rStyle w:val="StyleUnderline"/>
        </w:rPr>
        <w:t xml:space="preserve"> </w:t>
      </w:r>
      <w:r w:rsidRPr="00EC5F36">
        <w:rPr>
          <w:rStyle w:val="StyleUnderline"/>
        </w:rPr>
        <w:t>Under pressure to stop Chinese spying, prosecutors seem to file espionage-related charges withou</w:t>
      </w:r>
      <w:r w:rsidR="0091005F">
        <w:rPr>
          <w:rStyle w:val="StyleUnderline"/>
        </w:rPr>
        <w:t>t fully understanding the facts.</w:t>
      </w:r>
    </w:p>
    <w:p w:rsidR="0091005F" w:rsidRDefault="0091005F" w:rsidP="0091005F">
      <w:pPr>
        <w:pStyle w:val="Heading2"/>
      </w:pPr>
      <w:r>
        <w:t>Elections</w:t>
      </w:r>
    </w:p>
    <w:p w:rsidR="0091005F" w:rsidRDefault="0091005F" w:rsidP="0091005F">
      <w:pPr>
        <w:pStyle w:val="Heading3"/>
      </w:pPr>
      <w:r>
        <w:t>Link turn</w:t>
      </w:r>
    </w:p>
    <w:p w:rsidR="0091005F" w:rsidRPr="002A226B" w:rsidRDefault="0091005F" w:rsidP="0091005F">
      <w:pPr>
        <w:pStyle w:val="Heading4"/>
        <w:rPr>
          <w:rStyle w:val="Style13ptBold"/>
          <w:rFonts w:cs="Arial"/>
          <w:b/>
        </w:rPr>
      </w:pPr>
      <w:r w:rsidRPr="002A226B">
        <w:rPr>
          <w:rStyle w:val="Style13ptBold"/>
          <w:rFonts w:cs="Arial"/>
          <w:b/>
        </w:rPr>
        <w:t>The nuclear energy industry is key to tens of thousands of US jobs – any attempt to spin the plan as “soft on China” gets turned on it head</w:t>
      </w:r>
    </w:p>
    <w:p w:rsidR="0091005F" w:rsidRPr="002A226B" w:rsidRDefault="0091005F" w:rsidP="0091005F">
      <w:pPr>
        <w:rPr>
          <w:rStyle w:val="Style13ptBold"/>
          <w:rFonts w:cs="Arial"/>
          <w:b w:val="0"/>
          <w:sz w:val="24"/>
          <w:szCs w:val="24"/>
        </w:rPr>
      </w:pPr>
      <w:r w:rsidRPr="002A226B">
        <w:rPr>
          <w:rStyle w:val="Style13ptBold"/>
          <w:rFonts w:cs="Arial"/>
        </w:rPr>
        <w:t xml:space="preserve">Heaver ’16 – </w:t>
      </w:r>
      <w:r w:rsidRPr="002A226B">
        <w:rPr>
          <w:rStyle w:val="Style13ptBold"/>
          <w:rFonts w:cs="Arial"/>
          <w:b w:val="0"/>
          <w:sz w:val="24"/>
          <w:szCs w:val="24"/>
        </w:rPr>
        <w:t>Stuart Heaver, based in Hong Kong, writes features for Sky Sports, The Daily Telegraph and the South China Morning Post, 2016</w:t>
      </w:r>
    </w:p>
    <w:p w:rsidR="0091005F" w:rsidRPr="002A226B" w:rsidRDefault="0091005F" w:rsidP="0091005F">
      <w:pPr>
        <w:rPr>
          <w:rFonts w:cs="Arial"/>
          <w:sz w:val="24"/>
          <w:szCs w:val="24"/>
        </w:rPr>
      </w:pPr>
      <w:r w:rsidRPr="002A226B">
        <w:rPr>
          <w:rStyle w:val="Style13ptBold"/>
          <w:rFonts w:cs="Arial"/>
          <w:b w:val="0"/>
          <w:sz w:val="24"/>
          <w:szCs w:val="24"/>
        </w:rPr>
        <w:t>(“Radiation fears in Hong Kong from China's unproven and possibly faulty nuclear reactors nearby”, South China Morning Post, Jan 9</w:t>
      </w:r>
      <w:r w:rsidRPr="002A226B">
        <w:rPr>
          <w:rStyle w:val="Style13ptBold"/>
          <w:rFonts w:cs="Arial"/>
          <w:b w:val="0"/>
          <w:sz w:val="24"/>
          <w:szCs w:val="24"/>
          <w:vertAlign w:val="superscript"/>
        </w:rPr>
        <w:t>th</w:t>
      </w:r>
      <w:r w:rsidRPr="002A226B">
        <w:rPr>
          <w:rStyle w:val="Style13ptBold"/>
          <w:rFonts w:cs="Arial"/>
          <w:b w:val="0"/>
          <w:sz w:val="24"/>
          <w:szCs w:val="24"/>
        </w:rPr>
        <w:t xml:space="preserve">, </w:t>
      </w:r>
      <w:hyperlink r:id="rId60" w:history="1">
        <w:r w:rsidRPr="002A226B">
          <w:rPr>
            <w:rStyle w:val="Hyperlink"/>
            <w:rFonts w:cs="Arial"/>
            <w:sz w:val="24"/>
            <w:szCs w:val="24"/>
          </w:rPr>
          <w:t>http://www.scmp.com/magazines/post-magazine/article/1898583/hong-kong-fallout-chinas-reckless-nuclear-ambitions-feared</w:t>
        </w:r>
      </w:hyperlink>
      <w:r w:rsidRPr="002A226B">
        <w:rPr>
          <w:rStyle w:val="Style13ptBold"/>
          <w:rFonts w:cs="Arial"/>
          <w:b w:val="0"/>
          <w:sz w:val="24"/>
          <w:szCs w:val="24"/>
        </w:rPr>
        <w:t>, accessed July 7</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91005F" w:rsidRDefault="0091005F" w:rsidP="0091005F">
      <w:pPr>
        <w:rPr>
          <w:rFonts w:cs="Arial"/>
        </w:rPr>
      </w:pPr>
      <w:r w:rsidRPr="002A226B">
        <w:rPr>
          <w:rFonts w:cs="Arial"/>
        </w:rPr>
        <w:t xml:space="preserve">TAISHAN IS VEILED IN SECRECY, even though the safety implications directly affect tens of millions of people and the fear is that the very high levels of political and financial capital invested in the Chinese nuclear dream will eventually outweigh any public safety concerns. The principal evacuation zone established after the Fukushima plant was damaged by the Tohoku earthquake in 2011 was 30km. Nevertheless, says Schneider, technical evaluations have found hot spots of radioactivity 60km from the plant that were higher than those found in the exclusion zones surrounding Chernobyl, the Soviet nuclear power plant that melted down in 1986. </w:t>
      </w:r>
      <w:r w:rsidRPr="002A226B">
        <w:rPr>
          <w:rStyle w:val="StyleUnderline"/>
          <w:rFonts w:cs="Arial"/>
        </w:rPr>
        <w:t xml:space="preserve">The </w:t>
      </w:r>
      <w:r w:rsidRPr="00032BA6">
        <w:rPr>
          <w:rStyle w:val="StyleUnderline"/>
          <w:rFonts w:cs="Arial"/>
          <w:highlight w:val="cyan"/>
        </w:rPr>
        <w:t xml:space="preserve">finances of China's nuclear energy </w:t>
      </w:r>
      <w:proofErr w:type="spellStart"/>
      <w:r w:rsidRPr="00032BA6">
        <w:rPr>
          <w:rStyle w:val="StyleUnderline"/>
          <w:rFonts w:cs="Arial"/>
          <w:highlight w:val="cyan"/>
        </w:rPr>
        <w:t>programme</w:t>
      </w:r>
      <w:proofErr w:type="spellEnd"/>
      <w:r w:rsidRPr="00032BA6">
        <w:rPr>
          <w:rStyle w:val="StyleUnderline"/>
          <w:rFonts w:cs="Arial"/>
          <w:highlight w:val="cyan"/>
        </w:rPr>
        <w:t xml:space="preserve"> are eye-watering</w:t>
      </w:r>
      <w:r w:rsidRPr="002A226B">
        <w:rPr>
          <w:rStyle w:val="StyleUnderline"/>
          <w:rFonts w:cs="Arial"/>
        </w:rPr>
        <w:t xml:space="preserve"> and the stakes are high. </w:t>
      </w:r>
      <w:r w:rsidRPr="00032BA6">
        <w:rPr>
          <w:rStyle w:val="StyleUnderline"/>
          <w:rFonts w:cs="Arial"/>
          <w:highlight w:val="cyan"/>
        </w:rPr>
        <w:t>The total assets</w:t>
      </w:r>
      <w:r w:rsidRPr="002A226B">
        <w:rPr>
          <w:rStyle w:val="StyleUnderline"/>
          <w:rFonts w:cs="Arial"/>
        </w:rPr>
        <w:t xml:space="preserve"> of CGN, which operates most of the Guangdong plants, </w:t>
      </w:r>
      <w:r w:rsidRPr="00032BA6">
        <w:rPr>
          <w:rStyle w:val="StyleUnderline"/>
          <w:rFonts w:cs="Arial"/>
          <w:highlight w:val="cyan"/>
        </w:rPr>
        <w:t>are expected to have grown to one trillion yuan</w:t>
      </w:r>
      <w:r w:rsidRPr="002A226B">
        <w:rPr>
          <w:rStyle w:val="StyleUnderline"/>
          <w:rFonts w:cs="Arial"/>
        </w:rPr>
        <w:t xml:space="preserve"> (HK$1.19 trillion)</w:t>
      </w:r>
      <w:r w:rsidRPr="00032BA6">
        <w:rPr>
          <w:rStyle w:val="StyleUnderline"/>
          <w:rFonts w:cs="Arial"/>
          <w:highlight w:val="cyan"/>
        </w:rPr>
        <w:t xml:space="preserve"> by 2020</w:t>
      </w:r>
      <w:r w:rsidRPr="002A226B">
        <w:rPr>
          <w:rStyle w:val="StyleUnderline"/>
          <w:rFonts w:cs="Arial"/>
        </w:rPr>
        <w:t>, according to state media reports, and the numbers affect economies outside China</w:t>
      </w:r>
      <w:r w:rsidRPr="002A226B">
        <w:rPr>
          <w:rFonts w:cs="Arial"/>
        </w:rPr>
        <w:t xml:space="preserve">. </w:t>
      </w:r>
      <w:r w:rsidRPr="002A226B">
        <w:rPr>
          <w:rStyle w:val="StyleUnderline"/>
          <w:rFonts w:cs="Arial"/>
        </w:rPr>
        <w:t xml:space="preserve">Workers clear radioactive debris off the roof of Chernobyl's reactor No4 in September 1986. According to the NEI, the direct economic benefit to the US of the recently renewed 123 Agreement to continue </w:t>
      </w:r>
      <w:r w:rsidRPr="00032BA6">
        <w:rPr>
          <w:rStyle w:val="StyleUnderline"/>
          <w:rFonts w:cs="Arial"/>
          <w:highlight w:val="cyan"/>
        </w:rPr>
        <w:t>trading nuclear technology with China is</w:t>
      </w:r>
      <w:r w:rsidRPr="002A226B">
        <w:rPr>
          <w:rStyle w:val="StyleUnderline"/>
          <w:rFonts w:cs="Arial"/>
        </w:rPr>
        <w:t xml:space="preserve"> expected to be between US$70 billion and US</w:t>
      </w:r>
      <w:r w:rsidRPr="00032BA6">
        <w:rPr>
          <w:rStyle w:val="StyleUnderline"/>
          <w:rFonts w:cs="Arial"/>
          <w:highlight w:val="cyan"/>
        </w:rPr>
        <w:t>$204 billion through</w:t>
      </w:r>
      <w:r w:rsidRPr="002A226B">
        <w:rPr>
          <w:rStyle w:val="StyleUnderline"/>
          <w:rFonts w:cs="Arial"/>
        </w:rPr>
        <w:t xml:space="preserve"> to </w:t>
      </w:r>
      <w:r w:rsidRPr="00032BA6">
        <w:rPr>
          <w:rStyle w:val="StyleUnderline"/>
          <w:rFonts w:cs="Arial"/>
          <w:highlight w:val="cyan"/>
        </w:rPr>
        <w:t>2040</w:t>
      </w:r>
      <w:r w:rsidRPr="002A226B">
        <w:rPr>
          <w:rStyle w:val="StyleUnderline"/>
          <w:rFonts w:cs="Arial"/>
        </w:rPr>
        <w:t xml:space="preserve">, when the agreement expires. </w:t>
      </w:r>
      <w:r w:rsidRPr="00032BA6">
        <w:rPr>
          <w:rStyle w:val="StyleUnderline"/>
          <w:rFonts w:cs="Arial"/>
          <w:highlight w:val="cyan"/>
        </w:rPr>
        <w:t xml:space="preserve">Between 20,000 and 45,000 US jobs depend on that trade and </w:t>
      </w:r>
      <w:r w:rsidRPr="00032BA6">
        <w:rPr>
          <w:rStyle w:val="Emphasis"/>
          <w:highlight w:val="cyan"/>
        </w:rPr>
        <w:t>those jobs are</w:t>
      </w:r>
      <w:r w:rsidRPr="002A226B">
        <w:rPr>
          <w:rStyle w:val="StyleUnderline"/>
          <w:rFonts w:cs="Arial"/>
        </w:rPr>
        <w:t xml:space="preserve"> potential </w:t>
      </w:r>
      <w:r w:rsidRPr="00032BA6">
        <w:rPr>
          <w:rStyle w:val="Emphasis"/>
          <w:highlight w:val="cyan"/>
        </w:rPr>
        <w:t>political gold in an election year</w:t>
      </w:r>
      <w:r w:rsidRPr="002A226B">
        <w:rPr>
          <w:rStyle w:val="StyleUnderline"/>
          <w:rFonts w:cs="Arial"/>
        </w:rPr>
        <w:t xml:space="preserve"> - and the only customer for the American Westinghouse AP1000 reactor is China, which is currently constructing four, in Zhejiang and Shandong provinces.</w:t>
      </w:r>
      <w:r w:rsidRPr="002A226B">
        <w:rPr>
          <w:rFonts w:cs="Arial"/>
        </w:rPr>
        <w:t xml:space="preserve"> </w:t>
      </w:r>
    </w:p>
    <w:p w:rsidR="001F1B19" w:rsidRDefault="001F1B19" w:rsidP="001F1B19">
      <w:pPr>
        <w:pStyle w:val="Heading2"/>
      </w:pPr>
      <w:r>
        <w:t>US-Russia CP</w:t>
      </w:r>
    </w:p>
    <w:p w:rsidR="001F1B19" w:rsidRDefault="001F1B19" w:rsidP="001F1B19">
      <w:pPr>
        <w:pStyle w:val="Heading3"/>
      </w:pPr>
      <w:r>
        <w:t>Russia says no</w:t>
      </w:r>
    </w:p>
    <w:p w:rsidR="001F1B19" w:rsidRDefault="001F1B19" w:rsidP="001F1B19">
      <w:pPr>
        <w:pStyle w:val="Heading4"/>
      </w:pPr>
      <w:r>
        <w:t>Russia says no – they don’t really care about nuclear security and don’t want officials searching nuclear sites</w:t>
      </w:r>
    </w:p>
    <w:p w:rsidR="001F1B19" w:rsidRPr="00726666" w:rsidRDefault="001F1B19" w:rsidP="001F1B19">
      <w:r w:rsidRPr="00726666">
        <w:rPr>
          <w:rStyle w:val="Style13ptBold"/>
        </w:rPr>
        <w:t>Ryan 14</w:t>
      </w:r>
      <w:r>
        <w:t xml:space="preserve"> (Brigadier General Kevin Ryan (U.S. Army retired) is director of the Defense and Intelligence Projects at Harvard Kennedy School’s </w:t>
      </w:r>
      <w:proofErr w:type="spellStart"/>
      <w:r>
        <w:t>Belfer</w:t>
      </w:r>
      <w:proofErr w:type="spellEnd"/>
      <w:r>
        <w:t xml:space="preserve"> Center for Science and International Affairs, “Why the United States Should Suspend Nuclear Security Cooperation Inside Russia”, November 20, 2014, Accessed 7/20/16, Available Online at </w:t>
      </w:r>
      <w:hyperlink r:id="rId61" w:history="1">
        <w:r w:rsidRPr="004D560C">
          <w:rPr>
            <w:rStyle w:val="Hyperlink"/>
          </w:rPr>
          <w:t>http://nuclearsecuritymatters.belfercenter.org/blog/why-united-states-should-suspend-nuclear-security-cooperation-inside-russia</w:t>
        </w:r>
      </w:hyperlink>
      <w:r>
        <w:t>, JRR)</w:t>
      </w:r>
    </w:p>
    <w:p w:rsidR="001F1B19" w:rsidRDefault="001F1B19" w:rsidP="001F1B19">
      <w:pPr>
        <w:rPr>
          <w:sz w:val="16"/>
        </w:rPr>
      </w:pPr>
      <w:r w:rsidRPr="004457A9">
        <w:rPr>
          <w:sz w:val="16"/>
        </w:rPr>
        <w:t xml:space="preserve">Calls for continued American expenditures on Russia’s nuclear security basically ignore two important developments. The first is that the situation in Moscow has changed fundamentally over the past 12 months. The second is that the situation in Washington has changed as much as the situation in Moscow. </w:t>
      </w:r>
      <w:r w:rsidRPr="00014E5F">
        <w:rPr>
          <w:rStyle w:val="StyleUnderline"/>
          <w:highlight w:val="cyan"/>
        </w:rPr>
        <w:t>There is no appetite in Moscow for</w:t>
      </w:r>
      <w:r w:rsidRPr="004457A9">
        <w:rPr>
          <w:rStyle w:val="StyleUnderline"/>
        </w:rPr>
        <w:t xml:space="preserve"> American </w:t>
      </w:r>
      <w:r w:rsidRPr="00014E5F">
        <w:rPr>
          <w:rStyle w:val="StyleUnderline"/>
          <w:highlight w:val="cyan"/>
        </w:rPr>
        <w:t>officials climbing through Russian nuclear sites</w:t>
      </w:r>
      <w:r w:rsidRPr="004457A9">
        <w:rPr>
          <w:rStyle w:val="StyleUnderline"/>
        </w:rPr>
        <w:t xml:space="preserve"> and, </w:t>
      </w:r>
      <w:r w:rsidRPr="00014E5F">
        <w:rPr>
          <w:rStyle w:val="StyleUnderline"/>
          <w:highlight w:val="cyan"/>
        </w:rPr>
        <w:t>there is no appetite in Washington to spend American tax dollars on securing Russia’s deterrent</w:t>
      </w:r>
      <w:r w:rsidRPr="004457A9">
        <w:rPr>
          <w:rStyle w:val="StyleUnderline"/>
        </w:rPr>
        <w:t xml:space="preserve"> against the US.</w:t>
      </w:r>
      <w:r>
        <w:rPr>
          <w:rStyle w:val="StyleUnderline"/>
        </w:rPr>
        <w:t xml:space="preserve"> </w:t>
      </w:r>
      <w:r w:rsidRPr="004457A9">
        <w:rPr>
          <w:sz w:val="16"/>
        </w:rPr>
        <w:t xml:space="preserve">We are no longer in the Cold War era when the sum total of the threat from Russia could be addressed by permanent negotiations over nuclear and conventional arms reductions. In those years, the case of nuclear weapons encompassed almost all of our interactions. It covered over our many other issues like a blanket of winter snow. In the spring time years immediately after the Cold War, when the main threat from Russia was the potential for proliferation of nuclear material - even warheads, our main interest was securing Russia’s stockpiles and preventing them from sprouting up in foreign soil. But now we are in a new season. The threat of nuclear war with Russia, although dangerous, is not urgent. </w:t>
      </w:r>
      <w:r w:rsidRPr="004457A9">
        <w:rPr>
          <w:rStyle w:val="StyleUnderline"/>
        </w:rPr>
        <w:t xml:space="preserve">The </w:t>
      </w:r>
      <w:r w:rsidRPr="00014E5F">
        <w:rPr>
          <w:rStyle w:val="StyleUnderline"/>
          <w:highlight w:val="cyan"/>
        </w:rPr>
        <w:t>security of Russian nuclear materials is vastly improved thanks to billions of US dollars</w:t>
      </w:r>
      <w:r w:rsidRPr="004457A9">
        <w:rPr>
          <w:rStyle w:val="StyleUnderline"/>
        </w:rPr>
        <w:t xml:space="preserve"> and Russian rubles.</w:t>
      </w:r>
      <w:r>
        <w:rPr>
          <w:rStyle w:val="StyleUnderline"/>
        </w:rPr>
        <w:t xml:space="preserve"> </w:t>
      </w:r>
      <w:r w:rsidRPr="00014E5F">
        <w:rPr>
          <w:rStyle w:val="StyleUnderline"/>
          <w:highlight w:val="cyan"/>
        </w:rPr>
        <w:t>Nuclear</w:t>
      </w:r>
      <w:r w:rsidRPr="004457A9">
        <w:rPr>
          <w:rStyle w:val="StyleUnderline"/>
        </w:rPr>
        <w:t xml:space="preserve"> conflict and </w:t>
      </w:r>
      <w:r w:rsidRPr="00014E5F">
        <w:rPr>
          <w:rStyle w:val="StyleUnderline"/>
          <w:highlight w:val="cyan"/>
        </w:rPr>
        <w:t xml:space="preserve">proliferation </w:t>
      </w:r>
      <w:r w:rsidRPr="00943CDF">
        <w:rPr>
          <w:rStyle w:val="StyleUnderline"/>
        </w:rPr>
        <w:t xml:space="preserve">with and </w:t>
      </w:r>
      <w:r w:rsidRPr="00014E5F">
        <w:rPr>
          <w:rStyle w:val="StyleUnderline"/>
          <w:highlight w:val="cyan"/>
        </w:rPr>
        <w:t>from Russia are</w:t>
      </w:r>
      <w:r w:rsidRPr="004457A9">
        <w:rPr>
          <w:rStyle w:val="StyleUnderline"/>
        </w:rPr>
        <w:t xml:space="preserve"> </w:t>
      </w:r>
      <w:r w:rsidRPr="004457A9">
        <w:rPr>
          <w:sz w:val="16"/>
        </w:rPr>
        <w:t>present dangers, but</w:t>
      </w:r>
      <w:r w:rsidRPr="004457A9">
        <w:rPr>
          <w:rStyle w:val="StyleUnderline"/>
        </w:rPr>
        <w:t xml:space="preserve"> </w:t>
      </w:r>
      <w:r w:rsidRPr="00943CDF">
        <w:rPr>
          <w:rStyle w:val="StyleUnderline"/>
          <w:highlight w:val="cyan"/>
        </w:rPr>
        <w:t>no longer the</w:t>
      </w:r>
      <w:r w:rsidRPr="004457A9">
        <w:rPr>
          <w:rStyle w:val="StyleUnderline"/>
        </w:rPr>
        <w:t xml:space="preserve"> overriding </w:t>
      </w:r>
      <w:r w:rsidRPr="00943CDF">
        <w:rPr>
          <w:rStyle w:val="StyleUnderline"/>
          <w:highlight w:val="cyan"/>
        </w:rPr>
        <w:t>issues they once were</w:t>
      </w:r>
      <w:r w:rsidRPr="004457A9">
        <w:rPr>
          <w:rStyle w:val="StyleUnderline"/>
        </w:rPr>
        <w:t>.</w:t>
      </w:r>
      <w:r>
        <w:rPr>
          <w:rStyle w:val="StyleUnderline"/>
        </w:rPr>
        <w:t xml:space="preserve"> </w:t>
      </w:r>
      <w:r w:rsidRPr="004457A9">
        <w:rPr>
          <w:sz w:val="16"/>
        </w:rPr>
        <w:t xml:space="preserve">Today, they must share the stage with myriad other problems emanating from Russia – many of which, I argue, are more pressing. And, that is essentially the question – Are the threats from Russian actions in Ukraine, Crimea, Georgia, Moldova, and throughout Eastern Europe so dangerous that we should address them first, before we agree to conduct business as usual on nuclear security inside Russia and bilateral arms reductions? I say yes. </w:t>
      </w:r>
      <w:r w:rsidRPr="004457A9">
        <w:rPr>
          <w:rStyle w:val="StyleUnderline"/>
        </w:rPr>
        <w:t xml:space="preserve">Reducing the threat from nuclear terrorism is recognized as a vital interest within the US government, but, despite laudable proclamations from Russian leaders, I maintain that </w:t>
      </w:r>
      <w:r w:rsidRPr="00943CDF">
        <w:rPr>
          <w:rStyle w:val="Emphasis"/>
          <w:highlight w:val="cyan"/>
        </w:rPr>
        <w:t>preventing nuclear terrorism has not been embedded into the Russian list of vital interests</w:t>
      </w:r>
      <w:r w:rsidRPr="004457A9">
        <w:rPr>
          <w:sz w:val="16"/>
        </w:rPr>
        <w:t xml:space="preserve">. I say this having engaged with senior Russian officials and government leaders and having led the Elbe Group (founded to increase actions to prevent nuclear terrorism). From my observation of Russian actions in this area, and noting the work of great American nuclear security experts, I would say that the United States is already doing the lion’s share of this work. Of course it would be nice to have Russian cooperation in this specific nonproliferation vector but, we certainly can do a lot toward the goal without Russian participation. Russia’s temporary absence from the effort would not be its death knell. Their absence might even make some of the work progress more rapidly. If we are really serious about doing something to keep terrorists from getting weapons of mass destruction, we might ask ourselves how much money we are spending in new nuclear states like Pakistan or India, and increase our efforts there. Perhaps we could take a break from improving already-working Russian security measures and direct our money and attention to these other potential proliferation sources. </w:t>
      </w:r>
    </w:p>
    <w:p w:rsidR="001F1B19" w:rsidRDefault="001F1B19" w:rsidP="001F1B19">
      <w:pPr>
        <w:pStyle w:val="Heading4"/>
      </w:pPr>
      <w:r>
        <w:t>Russia sees global nuclear security as already solved with the 2014 NSS, and that it should be handled at the state level – no reason they’d say yes</w:t>
      </w:r>
    </w:p>
    <w:p w:rsidR="001F1B19" w:rsidRPr="0071115B" w:rsidRDefault="001F1B19" w:rsidP="001F1B19">
      <w:proofErr w:type="spellStart"/>
      <w:r w:rsidRPr="0071115B">
        <w:rPr>
          <w:rStyle w:val="Style13ptBold"/>
        </w:rPr>
        <w:t>Zolotov</w:t>
      </w:r>
      <w:proofErr w:type="spellEnd"/>
      <w:r w:rsidRPr="0071115B">
        <w:rPr>
          <w:rStyle w:val="Style13ptBold"/>
        </w:rPr>
        <w:t xml:space="preserve"> 16</w:t>
      </w:r>
      <w:r>
        <w:t xml:space="preserve"> (Andrei </w:t>
      </w:r>
      <w:proofErr w:type="spellStart"/>
      <w:r>
        <w:t>Zolotov</w:t>
      </w:r>
      <w:proofErr w:type="spellEnd"/>
      <w:r>
        <w:t xml:space="preserve">, Jr. is the Executive Editor (Europe) of Russia Direct, “Don't read too much into Russia's absence at Nuclear Security Summit”, March 28, 2016, Accessed 7/21/16, Available online at </w:t>
      </w:r>
      <w:hyperlink r:id="rId62" w:history="1">
        <w:r w:rsidRPr="008A1B07">
          <w:rPr>
            <w:rStyle w:val="Hyperlink"/>
          </w:rPr>
          <w:t>http://www.russia-direct.org/qa/dont-read-too-much-russias-absence-nuclear-security-summit</w:t>
        </w:r>
      </w:hyperlink>
      <w:r>
        <w:t>, JRR)</w:t>
      </w:r>
    </w:p>
    <w:p w:rsidR="001F1B19" w:rsidRPr="00521C2F" w:rsidRDefault="001F1B19" w:rsidP="001F1B19">
      <w:pPr>
        <w:rPr>
          <w:sz w:val="16"/>
        </w:rPr>
      </w:pPr>
      <w:r w:rsidRPr="0071115B">
        <w:rPr>
          <w:sz w:val="16"/>
        </w:rPr>
        <w:t xml:space="preserve">Russia Direct: </w:t>
      </w:r>
      <w:r w:rsidRPr="0071115B">
        <w:rPr>
          <w:rStyle w:val="StyleUnderline"/>
        </w:rPr>
        <w:t xml:space="preserve">Why has </w:t>
      </w:r>
      <w:r w:rsidRPr="00111B28">
        <w:rPr>
          <w:rStyle w:val="StyleUnderline"/>
          <w:highlight w:val="cyan"/>
        </w:rPr>
        <w:t>Russia decided not to take part in the Nuclear Security Summit</w:t>
      </w:r>
      <w:r w:rsidRPr="0071115B">
        <w:rPr>
          <w:rStyle w:val="StyleUnderline"/>
        </w:rPr>
        <w:t xml:space="preserve"> (NSS) in Washington?</w:t>
      </w:r>
      <w:r>
        <w:rPr>
          <w:rStyle w:val="StyleUnderline"/>
        </w:rPr>
        <w:t xml:space="preserve"> </w:t>
      </w:r>
      <w:r w:rsidRPr="0071115B">
        <w:rPr>
          <w:sz w:val="16"/>
        </w:rPr>
        <w:t xml:space="preserve">Vladimir </w:t>
      </w:r>
      <w:proofErr w:type="spellStart"/>
      <w:r w:rsidRPr="0071115B">
        <w:rPr>
          <w:sz w:val="16"/>
        </w:rPr>
        <w:t>Voronkov</w:t>
      </w:r>
      <w:proofErr w:type="spellEnd"/>
      <w:r w:rsidRPr="0071115B">
        <w:rPr>
          <w:sz w:val="16"/>
        </w:rPr>
        <w:t xml:space="preserve">: Let’s recall how this story developed. The U.S. took the initiative of holding Nuclear Security Summits. The first such meeting at the highest level was held in Washington in 2010, the second in Seoul in 2012. Russia took part in them. Foreign Minister Sergei </w:t>
      </w:r>
      <w:proofErr w:type="spellStart"/>
      <w:r w:rsidRPr="0071115B">
        <w:rPr>
          <w:sz w:val="16"/>
        </w:rPr>
        <w:t>Lavrov</w:t>
      </w:r>
      <w:proofErr w:type="spellEnd"/>
      <w:r w:rsidRPr="0071115B">
        <w:rPr>
          <w:sz w:val="16"/>
        </w:rPr>
        <w:t xml:space="preserve"> headed our delegation to the third summit in The Hague, which took place in 2014. The discussions within the framework of the summits played their role in attracting international attention to the problem of nuclear terrorism. They had a positive impact on the international efforts aimed at setting up reliable mechanisms to prevent nuclear material from getting into the hands of non-state actors. One should say right away that even before that, the IAEA had consistently worked to attain this goal. However, for a long time, member states had a heated debate about whether nuclear security is part of the IAEA’s portfolio, since this term is absent from the Statute of the IAEA. Some developing nations considered any attempts to approach nuclear security within the context of the IAEA as an attempt to limit their access to the benefits of nuclear energy. One can hear statements to this effect till this day, but they have become much quieter. </w:t>
      </w:r>
      <w:r w:rsidRPr="0071115B">
        <w:rPr>
          <w:rStyle w:val="StyleUnderline"/>
        </w:rPr>
        <w:t xml:space="preserve">The American idea to hold the summits has become useful in forging an international consensus on the issue of nuclear security - that </w:t>
      </w:r>
      <w:r w:rsidRPr="002A4FF3">
        <w:rPr>
          <w:rStyle w:val="StyleUnderline"/>
          <w:highlight w:val="cyan"/>
        </w:rPr>
        <w:t>nuclear security is an inalienable component of nuclear infrastructure and guaranteeing it is a task to be tackled at the state level</w:t>
      </w:r>
      <w:r w:rsidRPr="002A4FF3">
        <w:rPr>
          <w:sz w:val="16"/>
          <w:highlight w:val="cyan"/>
        </w:rPr>
        <w:t>.</w:t>
      </w:r>
      <w:r w:rsidRPr="0071115B">
        <w:rPr>
          <w:sz w:val="16"/>
        </w:rPr>
        <w:t xml:space="preserve"> This could be achieved by turning a simple principle into the cornerstone of this system. This principle is that states have to bear responsibility for nuclear security on their territories and define the parameters of respective national mechanisms</w:t>
      </w:r>
      <w:r w:rsidRPr="0071115B">
        <w:rPr>
          <w:rStyle w:val="StyleUnderline"/>
        </w:rPr>
        <w:t>. Another major achievement is that today countries unanimously support the IAEA’s central role in international cooperation as far as nuclear security is concerned.</w:t>
      </w:r>
      <w:r>
        <w:rPr>
          <w:rStyle w:val="StyleUnderline"/>
        </w:rPr>
        <w:t xml:space="preserve"> </w:t>
      </w:r>
      <w:r w:rsidRPr="0071115B">
        <w:rPr>
          <w:sz w:val="16"/>
        </w:rPr>
        <w:t xml:space="preserve">This language was first present in the summits’ documents and later migrated to the IAEA. This allows us to incorporate nuclear security projects into the agency’s coordinated program and raise the issue of funding it not only through voluntary donations, but also through the regular budget. </w:t>
      </w:r>
      <w:r w:rsidRPr="002A4FF3">
        <w:rPr>
          <w:rStyle w:val="Emphasis"/>
          <w:highlight w:val="cyan"/>
        </w:rPr>
        <w:t>In our view, the task of giving the nuclear security issue a high-level political impetus had been accomplished already by the 2014 summit</w:t>
      </w:r>
      <w:r w:rsidRPr="0071115B">
        <w:rPr>
          <w:rStyle w:val="Emphasis"/>
        </w:rPr>
        <w:t xml:space="preserve"> in The Hague</w:t>
      </w:r>
      <w:r w:rsidRPr="0071115B">
        <w:rPr>
          <w:sz w:val="16"/>
        </w:rPr>
        <w:t xml:space="preserve">. Back then we warned our colleagues that we won’t go to the next such meeting, since we think </w:t>
      </w:r>
      <w:r w:rsidRPr="002A4FF3">
        <w:rPr>
          <w:rStyle w:val="StyleUnderline"/>
          <w:highlight w:val="cyan"/>
        </w:rPr>
        <w:t>it’s time to continue professional work at the IAEA</w:t>
      </w:r>
      <w:r w:rsidRPr="0071115B">
        <w:rPr>
          <w:sz w:val="16"/>
        </w:rPr>
        <w:t xml:space="preserve">. So, </w:t>
      </w:r>
      <w:r w:rsidRPr="0071115B">
        <w:rPr>
          <w:rStyle w:val="StyleUnderline"/>
        </w:rPr>
        <w:t>our decision not to participate in the Washington summit is neither spontaneous, nor sensational. And it is not connected to other issues in our relationship</w:t>
      </w:r>
      <w:r w:rsidRPr="0071115B">
        <w:rPr>
          <w:sz w:val="16"/>
        </w:rPr>
        <w:t>.</w:t>
      </w:r>
    </w:p>
    <w:p w:rsidR="001F1B19" w:rsidRPr="00521C2F" w:rsidRDefault="001F1B19" w:rsidP="001F1B19">
      <w:pPr>
        <w:pStyle w:val="Heading3"/>
      </w:pPr>
      <w:r>
        <w:t>China key</w:t>
      </w:r>
    </w:p>
    <w:p w:rsidR="001F1B19" w:rsidRDefault="001F1B19" w:rsidP="001F1B19">
      <w:pPr>
        <w:pStyle w:val="Heading4"/>
      </w:pPr>
      <w:r>
        <w:t>Can’t solve -- China is the most important country for nuclear security and cooperating with the US resolves US-Sino relations and global nuclear cooperation</w:t>
      </w:r>
    </w:p>
    <w:p w:rsidR="001F1B19" w:rsidRPr="00B31F56" w:rsidRDefault="001F1B19" w:rsidP="001F1B19">
      <w:r w:rsidRPr="004876B8">
        <w:rPr>
          <w:rStyle w:val="Style13ptBold"/>
        </w:rPr>
        <w:t>Li 16</w:t>
      </w:r>
      <w:r>
        <w:t xml:space="preserve"> (Li </w:t>
      </w:r>
      <w:proofErr w:type="spellStart"/>
      <w:r>
        <w:t>Wangming</w:t>
      </w:r>
      <w:proofErr w:type="spellEnd"/>
      <w:r>
        <w:t xml:space="preserve"> is a Project Manager at the </w:t>
      </w:r>
      <w:proofErr w:type="spellStart"/>
      <w:r>
        <w:t>Chongyang</w:t>
      </w:r>
      <w:proofErr w:type="spellEnd"/>
      <w:r>
        <w:t xml:space="preserve"> Institute for Financial Studies, </w:t>
      </w:r>
      <w:proofErr w:type="spellStart"/>
      <w:r>
        <w:t>Renmin</w:t>
      </w:r>
      <w:proofErr w:type="spellEnd"/>
      <w:r>
        <w:t xml:space="preserve"> University of China., “China's Contribution is Critical to International Nuclear Security”, April 1, 2014, Accessed 7/21/16, Available online at </w:t>
      </w:r>
      <w:hyperlink r:id="rId63" w:history="1">
        <w:r w:rsidRPr="008A1B07">
          <w:rPr>
            <w:rStyle w:val="Hyperlink"/>
          </w:rPr>
          <w:t>http://english.cri.cn/12954/2016/04/01/2821s922689.htm</w:t>
        </w:r>
      </w:hyperlink>
      <w:r>
        <w:t>, JRR)</w:t>
      </w:r>
    </w:p>
    <w:p w:rsidR="001F1B19" w:rsidRPr="004876B8" w:rsidRDefault="001F1B19" w:rsidP="001F1B19">
      <w:pPr>
        <w:rPr>
          <w:rStyle w:val="StyleUnderline"/>
        </w:rPr>
      </w:pPr>
      <w:r w:rsidRPr="004876B8">
        <w:rPr>
          <w:sz w:val="16"/>
        </w:rPr>
        <w:t xml:space="preserve">On April 5 2009, US President Barack Obama delivered a high-profile speech in Prague and singled </w:t>
      </w:r>
      <w:r w:rsidRPr="004876B8">
        <w:rPr>
          <w:rStyle w:val="StyleUnderline"/>
        </w:rPr>
        <w:t>nuclear terrorism</w:t>
      </w:r>
      <w:r w:rsidRPr="004876B8">
        <w:rPr>
          <w:sz w:val="16"/>
        </w:rPr>
        <w:t xml:space="preserve"> out as "</w:t>
      </w:r>
      <w:r w:rsidRPr="004876B8">
        <w:rPr>
          <w:rStyle w:val="StyleUnderline"/>
        </w:rPr>
        <w:t>the most immediate and extreme threat to global security", and announced "a new international effort to secure all vulnerable nuclear material around the world within four years."</w:t>
      </w:r>
      <w:r>
        <w:rPr>
          <w:rStyle w:val="StyleUnderline"/>
        </w:rPr>
        <w:t xml:space="preserve"> </w:t>
      </w:r>
      <w:r w:rsidRPr="004876B8">
        <w:rPr>
          <w:sz w:val="16"/>
        </w:rPr>
        <w:t xml:space="preserve">One Year later, on April 12-13 2010 in Washington DC, President Obama hosted the first Nuclear Security Summit (NSS), discussed with world leaders from 47 countries and 3 international organizations and issued a detailed Washington Work Plan to advance nuclear security. Since then, the second and third NSS have been held in Seoul in 2012 and in Hague in 2014 respectively. From March 31 to April 1 2016, Washington DC will witness the fourth and final edition of NSS during Obama's Presidency. Started with lofty ambitions, </w:t>
      </w:r>
      <w:r w:rsidRPr="00DA58CD">
        <w:rPr>
          <w:rStyle w:val="StyleUnderline"/>
          <w:highlight w:val="cyan"/>
        </w:rPr>
        <w:t>NSS did achieve several key nuclear security goals</w:t>
      </w:r>
      <w:r w:rsidRPr="004876B8">
        <w:rPr>
          <w:rStyle w:val="StyleUnderline"/>
        </w:rPr>
        <w:t xml:space="preserve">, such as minimize the use of highly enriched uranium, and bolster security at nuclear facilities through enhanced national regulations and implementation of best practices. However, </w:t>
      </w:r>
      <w:r w:rsidRPr="00DA58CD">
        <w:rPr>
          <w:rStyle w:val="Emphasis"/>
          <w:highlight w:val="cyan"/>
        </w:rPr>
        <w:t>this is far from enough, more work are need to be done.</w:t>
      </w:r>
      <w:r>
        <w:rPr>
          <w:rStyle w:val="StyleUnderline"/>
        </w:rPr>
        <w:t xml:space="preserve"> </w:t>
      </w:r>
      <w:r w:rsidRPr="004876B8">
        <w:rPr>
          <w:sz w:val="16"/>
        </w:rPr>
        <w:t xml:space="preserve">On March 21st, </w:t>
      </w:r>
      <w:proofErr w:type="spellStart"/>
      <w:r w:rsidRPr="004876B8">
        <w:rPr>
          <w:sz w:val="16"/>
        </w:rPr>
        <w:t>Belfer</w:t>
      </w:r>
      <w:proofErr w:type="spellEnd"/>
      <w:r w:rsidRPr="004876B8">
        <w:rPr>
          <w:sz w:val="16"/>
        </w:rPr>
        <w:t xml:space="preserve"> Center for Science and International Affairs of Harvard Kennedy School released a report and tell a worrying story that, </w:t>
      </w:r>
      <w:r w:rsidRPr="004876B8">
        <w:rPr>
          <w:rStyle w:val="StyleUnderline"/>
        </w:rPr>
        <w:t>the risk of nuclear terrorism remains very real</w:t>
      </w:r>
      <w:r w:rsidRPr="004876B8">
        <w:rPr>
          <w:sz w:val="16"/>
        </w:rPr>
        <w:t xml:space="preserve">, but how to prevent it is at the crossroads of continuous improvement or dangerous decline, and NSS 2016 will determine the future of nuclear security. Washington Post journalists David Nakamura and Steven </w:t>
      </w:r>
      <w:proofErr w:type="spellStart"/>
      <w:r w:rsidRPr="004876B8">
        <w:rPr>
          <w:sz w:val="16"/>
        </w:rPr>
        <w:t>Mufson</w:t>
      </w:r>
      <w:proofErr w:type="spellEnd"/>
      <w:r w:rsidRPr="004876B8">
        <w:rPr>
          <w:sz w:val="16"/>
        </w:rPr>
        <w:t xml:space="preserve"> described Obama Administration's nuclear security efforts "has had limited success", and "this week's gathering is one of the president's final chances to restore momentum to the project." Pulitzer Prize Winner R. Jeffrey Smith even predicated that President Obama will left office with a "not so glowing" nuclear security legacy. Also making things more, another nuclear superpower Russia has decided not to attend NSS 2016 amid tensions with US. Amid so much uncertainties at such a fraught time, China's participation become even more critical. China's contribution and proposal to international nuclear security is eagerly anticipated and closely watched by the summit attendees. China Pumps Confidence </w:t>
      </w:r>
      <w:r w:rsidRPr="004876B8">
        <w:rPr>
          <w:rStyle w:val="StyleUnderline"/>
        </w:rPr>
        <w:t xml:space="preserve">President Xi </w:t>
      </w:r>
      <w:r w:rsidRPr="00DA58CD">
        <w:rPr>
          <w:rStyle w:val="StyleUnderline"/>
          <w:highlight w:val="cyan"/>
        </w:rPr>
        <w:t>Jinping's participation</w:t>
      </w:r>
      <w:r w:rsidRPr="004876B8">
        <w:rPr>
          <w:rStyle w:val="StyleUnderline"/>
        </w:rPr>
        <w:t xml:space="preserve"> clearly </w:t>
      </w:r>
      <w:r w:rsidRPr="00DA58CD">
        <w:rPr>
          <w:rStyle w:val="StyleUnderline"/>
          <w:highlight w:val="cyan"/>
        </w:rPr>
        <w:t>showcased China's commitment in strengthening global nuclear security</w:t>
      </w:r>
      <w:r w:rsidRPr="004876B8">
        <w:rPr>
          <w:sz w:val="16"/>
        </w:rPr>
        <w:t>. On the eve of the NSS 2016, the People's Daily published an important commentary, reiterated Xi's speech in NSS 2014 that, "When brightness march forward one inch, darkness will step back one inch ", and emphasized that "</w:t>
      </w:r>
      <w:r w:rsidRPr="004876B8">
        <w:rPr>
          <w:rStyle w:val="StyleUnderline"/>
        </w:rPr>
        <w:t>China will continue participating the global nuclear governance, work with other countries to build a community of shared destiny on nuclear security, and deliver more significant contribution to improve the well-being of the humankind."</w:t>
      </w:r>
      <w:r>
        <w:rPr>
          <w:rStyle w:val="StyleUnderline"/>
        </w:rPr>
        <w:t xml:space="preserve"> </w:t>
      </w:r>
      <w:r w:rsidRPr="004876B8">
        <w:rPr>
          <w:sz w:val="16"/>
        </w:rPr>
        <w:t xml:space="preserve">2016 maybe the final edition of Nuclear Security Summit, but it's not the end of the nuclear security efforts. </w:t>
      </w:r>
      <w:r w:rsidRPr="00DA58CD">
        <w:rPr>
          <w:rStyle w:val="StyleUnderline"/>
          <w:highlight w:val="cyan"/>
        </w:rPr>
        <w:t>China supports the</w:t>
      </w:r>
      <w:r w:rsidRPr="004876B8">
        <w:rPr>
          <w:rStyle w:val="StyleUnderline"/>
        </w:rPr>
        <w:t xml:space="preserve"> International Atomic Energy Agency (</w:t>
      </w:r>
      <w:r w:rsidRPr="00DA58CD">
        <w:rPr>
          <w:rStyle w:val="StyleUnderline"/>
          <w:highlight w:val="cyan"/>
        </w:rPr>
        <w:t>IAEA) to play a leading role to improve global nuclear security</w:t>
      </w:r>
      <w:r w:rsidRPr="004876B8">
        <w:rPr>
          <w:sz w:val="16"/>
        </w:rPr>
        <w:t xml:space="preserve">. After NSS 2016, IAEA will hold the inaugural Nuclear Security Ministerial Meeting this December in Vienna, Austria. </w:t>
      </w:r>
      <w:r w:rsidRPr="00DA58CD">
        <w:rPr>
          <w:rStyle w:val="StyleUnderline"/>
          <w:highlight w:val="cyan"/>
        </w:rPr>
        <w:t>China's proposals and commitment, combined with IAEA's leadership</w:t>
      </w:r>
      <w:r w:rsidRPr="004876B8">
        <w:rPr>
          <w:rStyle w:val="StyleUnderline"/>
        </w:rPr>
        <w:t xml:space="preserve"> and expertise </w:t>
      </w:r>
      <w:r w:rsidRPr="00DA58CD">
        <w:rPr>
          <w:rStyle w:val="StyleUnderline"/>
          <w:highlight w:val="cyan"/>
        </w:rPr>
        <w:t>will</w:t>
      </w:r>
      <w:r w:rsidRPr="004876B8">
        <w:rPr>
          <w:rStyle w:val="StyleUnderline"/>
        </w:rPr>
        <w:t xml:space="preserve"> definitely </w:t>
      </w:r>
      <w:r w:rsidRPr="00DA58CD">
        <w:rPr>
          <w:rStyle w:val="StyleUnderline"/>
          <w:highlight w:val="cyan"/>
        </w:rPr>
        <w:t>pump confidence to shape a more fair, collaborative and win-win international global nuclear security</w:t>
      </w:r>
      <w:r w:rsidRPr="004876B8">
        <w:rPr>
          <w:rStyle w:val="StyleUnderline"/>
        </w:rPr>
        <w:t xml:space="preserve"> architecture in the future.</w:t>
      </w:r>
      <w:r>
        <w:rPr>
          <w:rStyle w:val="StyleUnderline"/>
        </w:rPr>
        <w:t xml:space="preserve"> </w:t>
      </w:r>
      <w:r w:rsidRPr="004876B8">
        <w:rPr>
          <w:sz w:val="16"/>
        </w:rPr>
        <w:t xml:space="preserve">China Showcases Achievements In the last six decades, China has built an excellent track record of nuclear security, which enable China to play a more significant leadership role during NSS 2016, and provide relevant and useful experience for other NSS participating countries and international organizations. In the international category, China ratified the Convention on the Suppression of Acts of Nuclear Terrorism, the Convention on the Physical Protection of Nuclear Material and its amendment, strictly implemented the resolutions passed by the UN Security Council, worked closely with International Atomic Energy Agency, and provided training, consulting and other services to enhance international communication and cooperation. In the domestic category, China also strengthened the nuclear laws and regulations, nuclear material management, nuclear emergency preparedness, nuclear cyber-security and radiation monitoring. China Enhances Sino-US Cooperation 2016 is also the US Election Year, both Republican and Democratic Presidential candidates took a tough stance and criticized China on RMB devaluation, cyber-security, intellectual property, and other sensitive issues. 2016 also witnessed escalated tensions around South-China Sea between China and US. All these are distractive or even harmful to the healthy development of Sino-US relations. NSS 2016 provides a prefect opportunity for top leaders of both countries to exchange views, manage differences and build consensus. For example, both countries reached two agreements on </w:t>
      </w:r>
      <w:r w:rsidRPr="004876B8">
        <w:rPr>
          <w:rStyle w:val="StyleUnderline"/>
        </w:rPr>
        <w:t>nuclear security cooperation</w:t>
      </w:r>
      <w:r w:rsidRPr="004876B8">
        <w:rPr>
          <w:sz w:val="16"/>
        </w:rPr>
        <w:t xml:space="preserve"> and climate change. Both countries decided to continue the annual bilateral dialogue to strengthen cooperation on nuclear security after NSS 2016. Both countries will sign the Paris Agreement on April 22nd and take their respective domestic steps in order to join the Paris Agreement as early as possible this year. Both countries will support a successful G-20 Summit in Hangzhou this year, including strong climate and clean energy outcomes, and call on the G-20 countries to engage constructively in international cooperation on energy and climate change. All these agreements</w:t>
      </w:r>
      <w:r w:rsidRPr="004876B8">
        <w:rPr>
          <w:rStyle w:val="StyleUnderline"/>
        </w:rPr>
        <w:t xml:space="preserve"> will help to reduce the unnecessary finger-pointing noise and focus on building a New-Model of Major-Country Relationship between China and US</w:t>
      </w:r>
      <w:r w:rsidRPr="004876B8">
        <w:rPr>
          <w:sz w:val="16"/>
        </w:rPr>
        <w:t xml:space="preserve">. Looking forward, the safe and peaceful use of nuclear energy is in the interest of every country and every people. NSS 2016 is only the starting point, </w:t>
      </w:r>
      <w:r w:rsidRPr="00DA58CD">
        <w:rPr>
          <w:rStyle w:val="StyleUnderline"/>
          <w:highlight w:val="cyan"/>
        </w:rPr>
        <w:t>China can utilize its own nuclear expertise and make a much more significant contribution to the peace and development of the entire world.</w:t>
      </w:r>
    </w:p>
    <w:p w:rsidR="001F1B19" w:rsidRDefault="001F1B19" w:rsidP="001F1B19">
      <w:pPr>
        <w:pStyle w:val="Heading4"/>
      </w:pPr>
      <w:r>
        <w:t>Can’t solve -- China is the most important country for global nuclear security</w:t>
      </w:r>
    </w:p>
    <w:p w:rsidR="001F1B19" w:rsidRPr="00B31F56" w:rsidRDefault="001F1B19" w:rsidP="001F1B19">
      <w:proofErr w:type="spellStart"/>
      <w:r w:rsidRPr="00B31F56">
        <w:rPr>
          <w:rStyle w:val="Style13ptBold"/>
        </w:rPr>
        <w:t>Shaohui</w:t>
      </w:r>
      <w:proofErr w:type="spellEnd"/>
      <w:r w:rsidRPr="00B31F56">
        <w:rPr>
          <w:rStyle w:val="Style13ptBold"/>
        </w:rPr>
        <w:t xml:space="preserve"> 16</w:t>
      </w:r>
      <w:r>
        <w:t xml:space="preserve"> (Tian </w:t>
      </w:r>
      <w:proofErr w:type="spellStart"/>
      <w:r>
        <w:t>Shaohui</w:t>
      </w:r>
      <w:proofErr w:type="spellEnd"/>
      <w:r>
        <w:t>, internally quoting Thomas Countryman, U.S. assistant secretary of state for international security and nonproliferation, “China-U.S. cooperation "vital" for global nuclear security: U.S. official”</w:t>
      </w:r>
      <w:proofErr w:type="gramStart"/>
      <w:r>
        <w:t>,  March</w:t>
      </w:r>
      <w:proofErr w:type="gramEnd"/>
      <w:r>
        <w:t xml:space="preserve"> 29, 2016, Accessed 7/21/16, Available online at </w:t>
      </w:r>
      <w:hyperlink r:id="rId64" w:history="1">
        <w:r w:rsidRPr="008A1B07">
          <w:rPr>
            <w:rStyle w:val="Hyperlink"/>
          </w:rPr>
          <w:t>http://news.xinhuanet.com/english/2016-03/29/c_135232811.htm</w:t>
        </w:r>
      </w:hyperlink>
      <w:r>
        <w:t>, JRR)</w:t>
      </w:r>
    </w:p>
    <w:p w:rsidR="001F1B19" w:rsidRPr="00B31F56" w:rsidRDefault="001F1B19" w:rsidP="001F1B19">
      <w:pPr>
        <w:rPr>
          <w:sz w:val="16"/>
        </w:rPr>
      </w:pPr>
      <w:r w:rsidRPr="006218A5">
        <w:rPr>
          <w:rStyle w:val="Emphasis"/>
          <w:highlight w:val="cyan"/>
        </w:rPr>
        <w:t>Cooperation between China and the United States is "vital" to ensure global nuclear security</w:t>
      </w:r>
      <w:r w:rsidRPr="00B31F56">
        <w:rPr>
          <w:rStyle w:val="Emphasis"/>
        </w:rPr>
        <w:t>,</w:t>
      </w:r>
      <w:r w:rsidRPr="00B31F56">
        <w:rPr>
          <w:sz w:val="16"/>
        </w:rPr>
        <w:t xml:space="preserve"> Thomas Countryman, U.S. assistant secretary of state for international security and nonproliferation, said Monday. The two countries have worked together successfully on last year's comprehensive nuclear agreement with Iran and on the recent UN Security Council resolution on the Democratic People's Republic of Korea's nuclear test and satellite launch, Countryman told reporters ahead of the fourth Nuclear Security Summit. "So we cooperate and we are becoming ever closer in our cooperation in preventing the spread of the technology that can be used to make nuclear weapons," he told Xinhua at an online press conference. "That's how important the relationship with China is," he said. Earlier this month, the Nuclear Security Center of Excellence, </w:t>
      </w:r>
      <w:r w:rsidRPr="006218A5">
        <w:rPr>
          <w:rStyle w:val="StyleUnderline"/>
          <w:highlight w:val="cyan"/>
        </w:rPr>
        <w:t>the largest nuclear security center in the Asia-Pacific region</w:t>
      </w:r>
      <w:r w:rsidRPr="00B31F56">
        <w:rPr>
          <w:rStyle w:val="StyleUnderline"/>
        </w:rPr>
        <w:t xml:space="preserve">, which was financed by both governments, </w:t>
      </w:r>
      <w:r w:rsidRPr="006218A5">
        <w:rPr>
          <w:rStyle w:val="StyleUnderline"/>
          <w:highlight w:val="cyan"/>
        </w:rPr>
        <w:t>opened in Beijing.</w:t>
      </w:r>
      <w:r>
        <w:rPr>
          <w:rStyle w:val="StyleUnderline"/>
        </w:rPr>
        <w:t xml:space="preserve"> </w:t>
      </w:r>
      <w:r w:rsidRPr="006218A5">
        <w:rPr>
          <w:rStyle w:val="StyleUnderline"/>
          <w:highlight w:val="cyan"/>
        </w:rPr>
        <w:t>Beijing and Washington have "worked very closely and very well" in the establishment and opening of the center</w:t>
      </w:r>
      <w:r w:rsidRPr="00B31F56">
        <w:rPr>
          <w:rStyle w:val="StyleUnderline"/>
        </w:rPr>
        <w:t>, which was the result of the first Nuclear Security Summit held in Washington, D.C.</w:t>
      </w:r>
      <w:r w:rsidRPr="00B31F56">
        <w:rPr>
          <w:sz w:val="16"/>
        </w:rPr>
        <w:t xml:space="preserve"> in 2010, said Bonnie Jenkins, U.S. coordinator for threat reduction programs, at the press confer</w:t>
      </w:r>
      <w:r w:rsidRPr="006218A5">
        <w:rPr>
          <w:sz w:val="16"/>
        </w:rPr>
        <w:t xml:space="preserve">ence. "That's all very positive, and we see this as a way in which we can continue to work with China on other areas, including nonproliferation," Jenkins said, while calling the center "a really strong effort" in strengthening nuclear security. The United States will host the </w:t>
      </w:r>
      <w:r w:rsidRPr="006218A5">
        <w:rPr>
          <w:rStyle w:val="StyleUnderline"/>
        </w:rPr>
        <w:t>fourth Nuclear Security Summit</w:t>
      </w:r>
      <w:r w:rsidRPr="006218A5">
        <w:rPr>
          <w:sz w:val="16"/>
        </w:rPr>
        <w:t xml:space="preserve"> in Washington, D.C. from March 31 to</w:t>
      </w:r>
      <w:r w:rsidRPr="00B31F56">
        <w:rPr>
          <w:sz w:val="16"/>
        </w:rPr>
        <w:t xml:space="preserve"> April 1, which </w:t>
      </w:r>
      <w:r w:rsidRPr="00B31F56">
        <w:rPr>
          <w:rStyle w:val="StyleUnderline"/>
        </w:rPr>
        <w:t>will provide a forum for leaders to engage with each other and to reinforce commitment at the highest levels to securing and eliminating nuclear materials, and preventing nuclear smuggling.</w:t>
      </w:r>
      <w:r>
        <w:rPr>
          <w:rStyle w:val="StyleUnderline"/>
        </w:rPr>
        <w:t xml:space="preserve"> </w:t>
      </w:r>
      <w:r w:rsidRPr="00B31F56">
        <w:rPr>
          <w:sz w:val="16"/>
        </w:rPr>
        <w:t xml:space="preserve">Chinese </w:t>
      </w:r>
      <w:proofErr w:type="gramStart"/>
      <w:r w:rsidRPr="00B31F56">
        <w:rPr>
          <w:sz w:val="16"/>
        </w:rPr>
        <w:t>Vice</w:t>
      </w:r>
      <w:proofErr w:type="gramEnd"/>
      <w:r w:rsidRPr="00B31F56">
        <w:rPr>
          <w:sz w:val="16"/>
        </w:rPr>
        <w:t xml:space="preserve"> Foreign Minister Li </w:t>
      </w:r>
      <w:proofErr w:type="spellStart"/>
      <w:r w:rsidRPr="00B31F56">
        <w:rPr>
          <w:sz w:val="16"/>
        </w:rPr>
        <w:t>Baodong</w:t>
      </w:r>
      <w:proofErr w:type="spellEnd"/>
      <w:r w:rsidRPr="00B31F56">
        <w:rPr>
          <w:sz w:val="16"/>
        </w:rPr>
        <w:t xml:space="preserve"> said earlier this month that Chinese President Xi Jinping will meet with his U.S. counterpart Barack Obama on the sidelines of the summit.</w:t>
      </w:r>
    </w:p>
    <w:p w:rsidR="001F1B19" w:rsidRDefault="001F1B19" w:rsidP="001F1B19">
      <w:pPr>
        <w:pStyle w:val="Heading3"/>
      </w:pPr>
      <w:r>
        <w:t xml:space="preserve">Turn: Russia CP Hurts security </w:t>
      </w:r>
    </w:p>
    <w:p w:rsidR="001F1B19" w:rsidRDefault="001F1B19" w:rsidP="001F1B19">
      <w:pPr>
        <w:pStyle w:val="Heading4"/>
      </w:pPr>
      <w:r>
        <w:t xml:space="preserve">Turn-Cooperation with Russia fails and causes them to build more nuclear weapons and decreases nuclear security </w:t>
      </w:r>
    </w:p>
    <w:p w:rsidR="001F1B19" w:rsidRPr="00CF4994" w:rsidRDefault="001F1B19" w:rsidP="001F1B19">
      <w:r w:rsidRPr="00C344C2">
        <w:rPr>
          <w:rStyle w:val="Heading4Char"/>
        </w:rPr>
        <w:t>Ford 14</w:t>
      </w:r>
      <w:r>
        <w:t xml:space="preserve"> (Dr. Christopher Ford is Chief Legislative Counsel for the U.S. Senate Foreign Relations Committee, “Challenges for Nuclear Security Cooperation in Russia”,  October 7, 2014, Accessed 7/21/16, Available online at </w:t>
      </w:r>
      <w:hyperlink r:id="rId65" w:history="1">
        <w:r w:rsidRPr="008A1B07">
          <w:rPr>
            <w:rStyle w:val="Hyperlink"/>
          </w:rPr>
          <w:t>http://www.newparadigmsforum.com/NPFtestsite/?p=1867</w:t>
        </w:r>
      </w:hyperlink>
      <w:r>
        <w:t>, JRR)</w:t>
      </w:r>
    </w:p>
    <w:p w:rsidR="001F1B19" w:rsidRPr="00C344C2" w:rsidRDefault="001F1B19" w:rsidP="001F1B19">
      <w:pPr>
        <w:rPr>
          <w:sz w:val="16"/>
        </w:rPr>
      </w:pPr>
      <w:r w:rsidRPr="00C344C2">
        <w:rPr>
          <w:sz w:val="16"/>
        </w:rPr>
        <w:t>III. Fungible Budgets and Shifting Cost/Benefit Calculations This brings us to the second problem: problem of budget “</w:t>
      </w:r>
      <w:proofErr w:type="spellStart"/>
      <w:r w:rsidRPr="00C344C2">
        <w:rPr>
          <w:sz w:val="16"/>
        </w:rPr>
        <w:t>fungibility</w:t>
      </w:r>
      <w:proofErr w:type="spellEnd"/>
      <w:r w:rsidRPr="00C344C2">
        <w:rPr>
          <w:sz w:val="16"/>
        </w:rPr>
        <w:t xml:space="preserve">,” and the implications of U.S. taxpayer support for Russian nuclear-related budgets. Specifically, I refer here to the possibility that </w:t>
      </w:r>
      <w:r w:rsidRPr="00C344C2">
        <w:rPr>
          <w:rStyle w:val="Emphasis"/>
        </w:rPr>
        <w:t xml:space="preserve">American </w:t>
      </w:r>
      <w:r w:rsidRPr="00A70BCA">
        <w:rPr>
          <w:rStyle w:val="Emphasis"/>
          <w:highlight w:val="cyan"/>
        </w:rPr>
        <w:t>nuclear security cooperation may permit the Kremlin to spend more on its nuclear weapons program</w:t>
      </w:r>
      <w:r w:rsidRPr="00C344C2">
        <w:rPr>
          <w:rStyle w:val="Emphasis"/>
        </w:rPr>
        <w:t xml:space="preserve"> than if only domestic funds had been available for nuclear security.</w:t>
      </w:r>
      <w:r>
        <w:rPr>
          <w:rStyle w:val="Emphasis"/>
        </w:rPr>
        <w:t xml:space="preserve"> </w:t>
      </w:r>
      <w:r w:rsidRPr="00C344C2">
        <w:rPr>
          <w:sz w:val="16"/>
        </w:rPr>
        <w:t xml:space="preserve">During the early years of the CTR program, though this was a very real possibility, the </w:t>
      </w:r>
      <w:proofErr w:type="spellStart"/>
      <w:r w:rsidRPr="00C344C2">
        <w:rPr>
          <w:sz w:val="16"/>
        </w:rPr>
        <w:t>fungibility</w:t>
      </w:r>
      <w:proofErr w:type="spellEnd"/>
      <w:r w:rsidRPr="00C344C2">
        <w:rPr>
          <w:sz w:val="16"/>
        </w:rPr>
        <w:t xml:space="preserve"> issue wasn’t felt to be too much of a problem. At the time, it was possible to argue plausibly that </w:t>
      </w:r>
      <w:r w:rsidRPr="00A70BCA">
        <w:rPr>
          <w:rStyle w:val="StyleUnderline"/>
          <w:highlight w:val="cyan"/>
        </w:rPr>
        <w:t>providing U.S. funds for nuclear security work</w:t>
      </w:r>
      <w:r w:rsidRPr="00C344C2">
        <w:rPr>
          <w:rStyle w:val="StyleUnderline"/>
        </w:rPr>
        <w:t xml:space="preserve"> that Russia ideally should undertake for itself was in our security interest even though these U.S. monies might </w:t>
      </w:r>
      <w:r w:rsidRPr="00A70BCA">
        <w:rPr>
          <w:rStyle w:val="StyleUnderline"/>
          <w:highlight w:val="cyan"/>
        </w:rPr>
        <w:t>have the effect of permitting the Kremlin to spend more on its nuclear weapons program</w:t>
      </w:r>
      <w:r w:rsidRPr="00C344C2">
        <w:rPr>
          <w:rStyle w:val="StyleUnderline"/>
        </w:rPr>
        <w:t xml:space="preserve"> than would otherwise have been the case</w:t>
      </w:r>
      <w:r w:rsidRPr="00C344C2">
        <w:rPr>
          <w:sz w:val="16"/>
        </w:rPr>
        <w:t xml:space="preserve">. In the 1990s, after all, amidst a palpable sense of strategic relief created by the end of the Cold War, Russia seemed to be at least a friend, and potentially even an incipient ally. At any rate, Moscow certainly didn’t seem like an enemy, and was felt to present little or no threat, either to the United States directly or to our allies and friends. Under the circumstances, providing some indirect subsidy for Russian weapons work did not seem terribly problematic, if by such means we could forestall much worse threats in the form of proliferation to third countries or non-state actors. The question for us now, however, is whether the balance of harms still favors sending nuclear security money to the Russians. Historically, many prominent CTR proponents tried to avoid this question, preferring to dodge it and to suggest that such American spending was an unmitigated, per se good, but this was never true. I’m willing to accept that CTR spending in Russia was of considerable net benefit to U.S. national security for many years, but it would be dishonest to pretend that there weren’t costs associated with these benefits. As a matter of historical fact, for instance, it does seem that our money never managed to fund as many actual transitions into peaceable civilian work as had originally been hoped. As a result, even as the U.S. funding pipeline helped reduce the dangers of more Soviet-era weapons scientists leaving Russia in search of salaries in Iran, North Korea, or elsewhere, our dollars nonetheless apparently kept many of those experts available and employed as weapons scientists until the Putin regime could put the complex fully back to work on the Kremlin’s ambitious present-day modernization and weapons-development programs. As Sharon Weiner has noted, U.S. taxpayer dollars were “crucial” in enabling the survival of “several core nuclear weapons institutes, such as the weapons research and design facilities at </w:t>
      </w:r>
      <w:proofErr w:type="spellStart"/>
      <w:r w:rsidRPr="00C344C2">
        <w:rPr>
          <w:sz w:val="16"/>
        </w:rPr>
        <w:t>Sarov</w:t>
      </w:r>
      <w:proofErr w:type="spellEnd"/>
      <w:r w:rsidRPr="00C344C2">
        <w:rPr>
          <w:sz w:val="16"/>
        </w:rPr>
        <w:t xml:space="preserve"> and </w:t>
      </w:r>
      <w:proofErr w:type="spellStart"/>
      <w:r w:rsidRPr="00C344C2">
        <w:rPr>
          <w:sz w:val="16"/>
        </w:rPr>
        <w:t>Snezhinsk</w:t>
      </w:r>
      <w:proofErr w:type="spellEnd"/>
      <w:r w:rsidRPr="00C344C2">
        <w:rPr>
          <w:sz w:val="16"/>
        </w:rPr>
        <w:t xml:space="preserve">.” Every American dollar spent on nuclear security, moreover, was indeed one that Russian nuclear budgeteers did not have worry about providing on their own, thus permitting them to spend more of what little they had elsewhere. It is not always appreciated how important the CTR subsidy was for the Russian nuclear weapons program. So there were clearly costs. Nonetheless, it is the balance between benefit and cost that is the critical question in assessing the merits of CTR – and of potential additional cooperative projects in the future. For most of the CTR program’s history, the merits probably lay on the side of continued support. Yes, we kept Russia from having to spend so much on nuclear security, thus presumably freeing up more of that country’s nuclear budget for work on weapons that were, and remain, aimed at us. And yes, we doubtless helped facilitate Putin’s reconstitution of Russia’s nuclear might. In earlier years, however, Russia’s nuclear security needs were staggering, and Moscow’s own nuclear arsenal seemed less threatening to us that the specter of “loose nukes” or some other form of proliferation to third-party countries or non-state actors. Under the circumstances of the 1990s, why not subsidize Russia’s weaponry a little, if doing so would forestall worse threats – especially since without help, Moscow seemed at the time unable to afford even rudimentary nuclear security? But you can surely see the problem, and here’s where I think an important challenge lies today, both substantively and politically. As </w:t>
      </w:r>
      <w:r w:rsidRPr="00C344C2">
        <w:rPr>
          <w:rStyle w:val="StyleUnderline"/>
        </w:rPr>
        <w:t>circumstances have evolved, the balance between benefit and cost has changed; the comparatively benign assumptions of the 1990s no longer seem to hold.</w:t>
      </w:r>
      <w:r>
        <w:rPr>
          <w:rStyle w:val="StyleUnderline"/>
        </w:rPr>
        <w:t xml:space="preserve"> </w:t>
      </w:r>
      <w:r w:rsidRPr="00C344C2">
        <w:rPr>
          <w:sz w:val="16"/>
        </w:rPr>
        <w:t xml:space="preserve">Today, Putin’s Russia is openly autocratic, predatory, and revanchist. Far from being poised to evolve into a peaceable democracy, </w:t>
      </w:r>
      <w:r w:rsidRPr="00A70BCA">
        <w:rPr>
          <w:rStyle w:val="StyleUnderline"/>
          <w:highlight w:val="cyan"/>
        </w:rPr>
        <w:t>the Kremlin</w:t>
      </w:r>
      <w:r w:rsidRPr="00C344C2">
        <w:rPr>
          <w:rStyle w:val="StyleUnderline"/>
        </w:rPr>
        <w:t xml:space="preserve"> suppresses domestic dissent once more, and </w:t>
      </w:r>
      <w:r w:rsidRPr="00A70BCA">
        <w:rPr>
          <w:rStyle w:val="StyleUnderline"/>
          <w:highlight w:val="cyan"/>
        </w:rPr>
        <w:t>is rebuilding its military machine</w:t>
      </w:r>
      <w:r w:rsidRPr="00C344C2">
        <w:rPr>
          <w:rStyle w:val="StyleUnderline"/>
        </w:rPr>
        <w:t xml:space="preserve"> – not least </w:t>
      </w:r>
      <w:r w:rsidRPr="00A70BCA">
        <w:rPr>
          <w:rStyle w:val="StyleUnderline"/>
          <w:highlight w:val="cyan"/>
        </w:rPr>
        <w:t>by investing</w:t>
      </w:r>
      <w:r w:rsidRPr="00C344C2">
        <w:rPr>
          <w:rStyle w:val="StyleUnderline"/>
        </w:rPr>
        <w:t xml:space="preserve"> what are apparently considerable sums not just </w:t>
      </w:r>
      <w:r w:rsidRPr="00A70BCA">
        <w:rPr>
          <w:rStyle w:val="StyleUnderline"/>
          <w:highlight w:val="cyan"/>
        </w:rPr>
        <w:t>into nuclear weapons modernization</w:t>
      </w:r>
      <w:r w:rsidRPr="00C344C2">
        <w:rPr>
          <w:rStyle w:val="StyleUnderline"/>
        </w:rPr>
        <w:t xml:space="preserve"> but also into new weapons development, and in support of military doctrines that stress early nuclear first use and clearly prize peacetime nuclear saber-rattling.</w:t>
      </w:r>
      <w:r w:rsidRPr="00C344C2">
        <w:rPr>
          <w:sz w:val="16"/>
        </w:rPr>
        <w:t xml:space="preserve"> Worse still, </w:t>
      </w:r>
      <w:r w:rsidRPr="00A70BCA">
        <w:rPr>
          <w:rStyle w:val="StyleUnderline"/>
          <w:highlight w:val="cyan"/>
        </w:rPr>
        <w:t>this rearming great power seeks to reconstitute the Soviet sphere of influence, and even to seize back some of that Empire’s lost land.</w:t>
      </w:r>
      <w:r w:rsidRPr="00C344C2">
        <w:rPr>
          <w:sz w:val="16"/>
        </w:rPr>
        <w:t xml:space="preserve"> Indeed, Putin’s Russia has now invaded two of its neighbors in order to dismember them, setting up puppet client </w:t>
      </w:r>
      <w:proofErr w:type="spellStart"/>
      <w:r w:rsidRPr="00C344C2">
        <w:rPr>
          <w:sz w:val="16"/>
        </w:rPr>
        <w:t>statelets</w:t>
      </w:r>
      <w:proofErr w:type="spellEnd"/>
      <w:r w:rsidRPr="00C344C2">
        <w:rPr>
          <w:sz w:val="16"/>
        </w:rPr>
        <w:t xml:space="preserve"> on their sovereign territory or even annexing portions of it outright. All this changes things considerably. Both because CTR has already done so much to improve the nuclear security situation in Russia (i.e., making the need for more assistance less acute) and because the modern Kremlin is working very hard to seem like our strategic adversary after all, </w:t>
      </w:r>
      <w:r w:rsidRPr="00C344C2">
        <w:rPr>
          <w:rStyle w:val="StyleUnderline"/>
        </w:rPr>
        <w:t>it is much harder to make the argument today that the old CTR cost/benefit tradeoff is worth it.</w:t>
      </w:r>
      <w:r w:rsidRPr="00C344C2">
        <w:rPr>
          <w:sz w:val="16"/>
        </w:rPr>
        <w:t xml:space="preserve"> Even if there are still nonproliferation benefits to be gained thereby</w:t>
      </w:r>
      <w:r w:rsidRPr="00C344C2">
        <w:rPr>
          <w:rStyle w:val="StyleUnderline"/>
        </w:rPr>
        <w:t>, it is now extraordinarily difficult to defend providing any kind of de facto subsidy for Russia’s nuclear budgets and nuclear weapons industry.</w:t>
      </w:r>
      <w:r>
        <w:rPr>
          <w:rStyle w:val="StyleUnderline"/>
        </w:rPr>
        <w:t xml:space="preserve"> </w:t>
      </w:r>
      <w:r w:rsidRPr="00C344C2">
        <w:rPr>
          <w:sz w:val="16"/>
        </w:rPr>
        <w:t xml:space="preserve">IV. Opportunity Costs The third and final challenge to further cooperation is more subtle and prosaic, but real just the same. The case for additional American funding for projects in Russia rests upon its proponents being able to show that directing to Russia the U.S. money available for spending on nuclear security represents the highest and best use of such funds. When CTR began, it was easy to argue that Russian nuclear security problems – that is, gaping holes in security practices in a country possessing staggeringly huge stocks of fissile material and just having gone through the chaos of an imperial implosion – were so worrisome that it was clearly the best place to spend nuclear security money. Particularly as U.S. aid has succeeded in ameliorating the worst nuclear security problems of mid-1990s Russia, however, it is much less obvious that the best “bang for the buck” – or perhaps one should say non-bang for the buck – in nuclear security spending is in fact there. </w:t>
      </w:r>
      <w:r w:rsidRPr="00C54A14">
        <w:rPr>
          <w:rStyle w:val="Emphasis"/>
          <w:highlight w:val="cyan"/>
        </w:rPr>
        <w:t>Any thoughtful consideration of whether to do more in Russia should weigh whatever benefits are still to be had</w:t>
      </w:r>
      <w:r w:rsidRPr="00C344C2">
        <w:rPr>
          <w:rStyle w:val="StyleUnderline"/>
        </w:rPr>
        <w:t xml:space="preserve"> there </w:t>
      </w:r>
      <w:r w:rsidRPr="00C54A14">
        <w:rPr>
          <w:rStyle w:val="Emphasis"/>
          <w:highlight w:val="cyan"/>
        </w:rPr>
        <w:t>against what we could do for nuclear security with such funding elsewhere</w:t>
      </w:r>
      <w:r w:rsidRPr="00C54A14">
        <w:rPr>
          <w:rStyle w:val="Emphasis"/>
        </w:rPr>
        <w:t xml:space="preserve"> </w:t>
      </w:r>
      <w:r w:rsidRPr="00C344C2">
        <w:rPr>
          <w:rStyle w:val="StyleUnderline"/>
        </w:rPr>
        <w:t>in a world still all too full of nuclear security problems.</w:t>
      </w:r>
      <w:r>
        <w:rPr>
          <w:rStyle w:val="StyleUnderline"/>
        </w:rPr>
        <w:t xml:space="preserve"> </w:t>
      </w:r>
      <w:r w:rsidRPr="00C344C2">
        <w:rPr>
          <w:sz w:val="16"/>
        </w:rPr>
        <w:t>Perhaps the case for Russian cooperation is indeed still compelling, but this needs to be demonstrated rather than simply assumed.</w:t>
      </w:r>
    </w:p>
    <w:p w:rsidR="001F1B19" w:rsidRDefault="001F1B19" w:rsidP="001F1B19">
      <w:pPr>
        <w:pStyle w:val="Heading3"/>
      </w:pPr>
      <w:r>
        <w:t>IAEA Fails</w:t>
      </w:r>
    </w:p>
    <w:p w:rsidR="001F1B19" w:rsidRDefault="001F1B19" w:rsidP="001F1B19">
      <w:pPr>
        <w:pStyle w:val="Heading4"/>
      </w:pPr>
      <w:r>
        <w:t>IAEA regulations fail- Fukushima and IAEA director concedes</w:t>
      </w:r>
    </w:p>
    <w:p w:rsidR="001F1B19" w:rsidRPr="00BD787C" w:rsidRDefault="001F1B19" w:rsidP="001F1B19">
      <w:r w:rsidRPr="00BD787C">
        <w:rPr>
          <w:rStyle w:val="Style13ptBold"/>
        </w:rPr>
        <w:t>Wang and Chen 11</w:t>
      </w:r>
      <w:r>
        <w:t>(</w:t>
      </w:r>
      <w:proofErr w:type="spellStart"/>
      <w:r>
        <w:t>Qiang</w:t>
      </w:r>
      <w:proofErr w:type="spellEnd"/>
      <w:r>
        <w:t xml:space="preserve"> Wang and Li Chen State Key Laboratory of Desert and Oasis Ecology, Xinjiang Institute of Ecology and Geography y, Chinese Academy of Sciences, “Regulatory failures for nuclear safety – the bad example of Japan – implication for the rest of world”, Received December 31, 2011 Accepted January 8, 2012 Available online March 20, 2012, Accessed 7/22/16, Available Online at </w:t>
      </w:r>
      <w:hyperlink r:id="rId66" w:history="1">
        <w:r w:rsidRPr="0074410E">
          <w:rPr>
            <w:rStyle w:val="Hyperlink"/>
          </w:rPr>
          <w:t>http://web.mit.edu/12.000/www/m2018/pdfs/japan/regulatory-failures.pdf</w:t>
        </w:r>
      </w:hyperlink>
      <w:r>
        <w:t>, JRR)</w:t>
      </w:r>
    </w:p>
    <w:p w:rsidR="001F1B19" w:rsidRPr="00F50026" w:rsidRDefault="001F1B19" w:rsidP="001F1B19">
      <w:pPr>
        <w:rPr>
          <w:sz w:val="16"/>
        </w:rPr>
      </w:pPr>
      <w:r w:rsidRPr="0004358F">
        <w:rPr>
          <w:rStyle w:val="StyleUnderline"/>
          <w:highlight w:val="cyan"/>
        </w:rPr>
        <w:t>The Fukushima nuclear accident has</w:t>
      </w:r>
      <w:r w:rsidRPr="00BD787C">
        <w:rPr>
          <w:rStyle w:val="StyleUnderline"/>
        </w:rPr>
        <w:t xml:space="preserve"> served to </w:t>
      </w:r>
      <w:r w:rsidRPr="0004358F">
        <w:rPr>
          <w:rStyle w:val="StyleUnderline"/>
          <w:highlight w:val="cyan"/>
        </w:rPr>
        <w:t xml:space="preserve">remind us that nuclear safety regulatory failure is vulnerable to the </w:t>
      </w:r>
      <w:r w:rsidRPr="0004358F">
        <w:rPr>
          <w:rStyle w:val="StyleUnderline"/>
        </w:rPr>
        <w:t>potentially</w:t>
      </w:r>
      <w:r w:rsidRPr="0004358F">
        <w:rPr>
          <w:rStyle w:val="StyleUnderline"/>
          <w:highlight w:val="cyan"/>
        </w:rPr>
        <w:t xml:space="preserve"> deadly combination of natural risk</w:t>
      </w:r>
      <w:r w:rsidRPr="00BD787C">
        <w:rPr>
          <w:rStyle w:val="StyleUnderline"/>
        </w:rPr>
        <w:t xml:space="preserve">. </w:t>
      </w:r>
      <w:r w:rsidRPr="00F50026">
        <w:rPr>
          <w:sz w:val="16"/>
        </w:rPr>
        <w:t xml:space="preserve">It should be noted that </w:t>
      </w:r>
      <w:r w:rsidRPr="00F50026">
        <w:rPr>
          <w:rStyle w:val="StyleUnderline"/>
        </w:rPr>
        <w:t>nuclear</w:t>
      </w:r>
      <w:r>
        <w:rPr>
          <w:rStyle w:val="StyleUnderline"/>
        </w:rPr>
        <w:t xml:space="preserve"> </w:t>
      </w:r>
      <w:r w:rsidRPr="0004358F">
        <w:rPr>
          <w:rStyle w:val="StyleUnderline"/>
          <w:highlight w:val="cyan"/>
        </w:rPr>
        <w:t>regulatory failures are not unique to Japan, given the low efficiency of the</w:t>
      </w:r>
      <w:r w:rsidRPr="00F50026">
        <w:rPr>
          <w:rStyle w:val="StyleUnderline"/>
        </w:rPr>
        <w:t xml:space="preserve"> </w:t>
      </w:r>
      <w:r w:rsidRPr="00F50026">
        <w:rPr>
          <w:sz w:val="16"/>
        </w:rPr>
        <w:t>International Atomic Energy Agency</w:t>
      </w:r>
      <w:r w:rsidRPr="00F50026">
        <w:rPr>
          <w:rStyle w:val="StyleUnderline"/>
        </w:rPr>
        <w:t xml:space="preserve"> (</w:t>
      </w:r>
      <w:r w:rsidRPr="0004358F">
        <w:rPr>
          <w:rStyle w:val="StyleUnderline"/>
          <w:highlight w:val="cyan"/>
        </w:rPr>
        <w:t>IAEA</w:t>
      </w:r>
      <w:r w:rsidRPr="00F50026">
        <w:rPr>
          <w:sz w:val="16"/>
        </w:rPr>
        <w:t xml:space="preserve">) [19]. In contrast to the IAEA’s role in nuclear non-proliferation, </w:t>
      </w:r>
      <w:r w:rsidRPr="00F50026">
        <w:rPr>
          <w:rStyle w:val="StyleUnderline"/>
        </w:rPr>
        <w:t>nuclear safety measures</w:t>
      </w:r>
      <w:r>
        <w:rPr>
          <w:rStyle w:val="StyleUnderline"/>
        </w:rPr>
        <w:t xml:space="preserve"> </w:t>
      </w:r>
      <w:r w:rsidRPr="00F50026">
        <w:rPr>
          <w:rStyle w:val="StyleUnderline"/>
        </w:rPr>
        <w:t>are voluntarily adopted by individual countries or regions</w:t>
      </w:r>
      <w:r w:rsidRPr="00F50026">
        <w:rPr>
          <w:sz w:val="16"/>
        </w:rPr>
        <w:t>. In fact, on 21 March 2011</w:t>
      </w:r>
      <w:r w:rsidRPr="00F50026">
        <w:rPr>
          <w:rStyle w:val="Emphasis"/>
        </w:rPr>
        <w:t xml:space="preserve">, </w:t>
      </w:r>
      <w:r w:rsidRPr="0004358F">
        <w:rPr>
          <w:rStyle w:val="Emphasis"/>
          <w:highlight w:val="cyan"/>
        </w:rPr>
        <w:t>the IAEA Director</w:t>
      </w:r>
      <w:r w:rsidRPr="00F50026">
        <w:rPr>
          <w:rStyle w:val="Emphasis"/>
        </w:rPr>
        <w:t xml:space="preserve"> General </w:t>
      </w:r>
      <w:r w:rsidRPr="0004358F">
        <w:rPr>
          <w:rStyle w:val="Emphasis"/>
          <w:highlight w:val="cyan"/>
        </w:rPr>
        <w:t>openly stated</w:t>
      </w:r>
      <w:r w:rsidRPr="00F50026">
        <w:rPr>
          <w:sz w:val="16"/>
        </w:rPr>
        <w:t xml:space="preserve"> on March 21, 2011 </w:t>
      </w:r>
      <w:r w:rsidRPr="0004358F">
        <w:rPr>
          <w:rStyle w:val="Emphasis"/>
          <w:highlight w:val="cyan"/>
        </w:rPr>
        <w:t>that IAEA was not a “nuclear safety watchdog</w:t>
      </w:r>
      <w:r w:rsidRPr="00F50026">
        <w:rPr>
          <w:sz w:val="16"/>
        </w:rPr>
        <w:t xml:space="preserve">” [20]. We are living in a nuclear world (see Box </w:t>
      </w:r>
      <w:proofErr w:type="gramStart"/>
      <w:r w:rsidRPr="00F50026">
        <w:rPr>
          <w:sz w:val="16"/>
        </w:rPr>
        <w:t>1 )</w:t>
      </w:r>
      <w:proofErr w:type="gramEnd"/>
      <w:r w:rsidRPr="00F50026">
        <w:rPr>
          <w:sz w:val="16"/>
        </w:rPr>
        <w:t>. In such a dangerous world with nuclear risk, we have no alternative but to learn the lessons from the Fukushima. These weaknesses of the nuclear regulatory system must be fixed around the world. Unfortunately, all signs do not seem to be promising, as exemplified by the June’s IAEA ministerial meeting in June 2011 [34], and the United Nations’ high-level meeting on nuclear safety and security on September 22 [35], in which few constructive proposals emerged. This was partly due to competing proposals from several countries without clear understanding of which ideas would help, and a lack of sustained leadership focused on building support for key initiatives beforehand [36]. New actions to strengthen the nuclear safety should be derived upon a thorough assessment of the causes for Japan’s nuclear regulatory failures, as well as a comparative analysis of the nuclear regulatory systems in Japan, the United States (the owner of most nuclear reactors in operation), and China (the owner of most nuclear reactors under construction). To this end, the present article is intended to conduct an analysis of the causes for Japan’s nuclear regulatory failure, discuss the key deficits in the nuclear regulatory systems of the U.S. and China, and finally outline two main policy recommendations.</w:t>
      </w:r>
    </w:p>
    <w:p w:rsidR="001F1B19" w:rsidRDefault="001F1B19" w:rsidP="001F1B19">
      <w:pPr>
        <w:pStyle w:val="Heading4"/>
      </w:pPr>
      <w:r>
        <w:t>IAEA fails- flawed safeguards, limited authority, and lack of resources</w:t>
      </w:r>
    </w:p>
    <w:p w:rsidR="001F1B19" w:rsidRPr="00F50026" w:rsidRDefault="001F1B19" w:rsidP="001F1B19">
      <w:r w:rsidRPr="006E0389">
        <w:rPr>
          <w:rStyle w:val="Style13ptBold"/>
        </w:rPr>
        <w:t>Ferguson 08</w:t>
      </w:r>
      <w:r>
        <w:t xml:space="preserve"> (Charles D. Ferguson is a fellow for science and technology at the Council on Foreign Relations, “Strengthening Nuclear Safeguards”, Spring 2008, Accessed 7/22/16, Available online at </w:t>
      </w:r>
      <w:hyperlink r:id="rId67" w:history="1">
        <w:r w:rsidRPr="0074410E">
          <w:rPr>
            <w:rStyle w:val="Hyperlink"/>
          </w:rPr>
          <w:t>http://issues.org/24-3/ferguson-2/</w:t>
        </w:r>
      </w:hyperlink>
      <w:r>
        <w:t>, JRR)</w:t>
      </w:r>
    </w:p>
    <w:p w:rsidR="001F1B19" w:rsidRPr="006E0389" w:rsidRDefault="001F1B19" w:rsidP="001F1B19">
      <w:pPr>
        <w:rPr>
          <w:sz w:val="16"/>
        </w:rPr>
      </w:pPr>
      <w:r w:rsidRPr="006E0389">
        <w:rPr>
          <w:sz w:val="16"/>
        </w:rPr>
        <w:t>As events in Iran and elsewhere illustrate</w:t>
      </w:r>
      <w:r w:rsidRPr="006E0389">
        <w:rPr>
          <w:rStyle w:val="Emphasis"/>
        </w:rPr>
        <w:t xml:space="preserve">, </w:t>
      </w:r>
      <w:r w:rsidRPr="0004358F">
        <w:rPr>
          <w:rStyle w:val="Emphasis"/>
          <w:highlight w:val="cyan"/>
        </w:rPr>
        <w:t>the</w:t>
      </w:r>
      <w:r w:rsidRPr="006E0389">
        <w:rPr>
          <w:rStyle w:val="Emphasis"/>
        </w:rPr>
        <w:t xml:space="preserve"> </w:t>
      </w:r>
      <w:r w:rsidRPr="006E0389">
        <w:rPr>
          <w:sz w:val="16"/>
        </w:rPr>
        <w:t>International Atomic Energy Agency</w:t>
      </w:r>
      <w:r w:rsidRPr="006E0389">
        <w:rPr>
          <w:rStyle w:val="Emphasis"/>
        </w:rPr>
        <w:t xml:space="preserve"> </w:t>
      </w:r>
      <w:r w:rsidRPr="0004358F">
        <w:rPr>
          <w:rStyle w:val="Emphasis"/>
          <w:highlight w:val="cyan"/>
        </w:rPr>
        <w:t>(IAEA) is confronting a crisis in its ability to detect nuclear weapons programs and to safeguard</w:t>
      </w:r>
      <w:r w:rsidRPr="006E0389">
        <w:rPr>
          <w:rStyle w:val="Emphasis"/>
        </w:rPr>
        <w:t xml:space="preserve"> peaceful </w:t>
      </w:r>
      <w:r w:rsidRPr="0004358F">
        <w:rPr>
          <w:rStyle w:val="Emphasis"/>
          <w:highlight w:val="cyan"/>
        </w:rPr>
        <w:t>nuclear programs</w:t>
      </w:r>
      <w:r w:rsidRPr="006E0389">
        <w:rPr>
          <w:rStyle w:val="Emphasis"/>
        </w:rPr>
        <w:t xml:space="preserve">. </w:t>
      </w:r>
      <w:r w:rsidRPr="00597E49">
        <w:rPr>
          <w:rStyle w:val="StyleUnderline"/>
          <w:highlight w:val="cyan"/>
        </w:rPr>
        <w:t>This</w:t>
      </w:r>
      <w:r w:rsidRPr="006E0389">
        <w:rPr>
          <w:sz w:val="16"/>
        </w:rPr>
        <w:t xml:space="preserve"> crisis </w:t>
      </w:r>
      <w:r w:rsidRPr="00597E49">
        <w:rPr>
          <w:rStyle w:val="StyleUnderline"/>
          <w:highlight w:val="cyan"/>
        </w:rPr>
        <w:t>stems from</w:t>
      </w:r>
      <w:r w:rsidRPr="006E0389">
        <w:rPr>
          <w:sz w:val="16"/>
        </w:rPr>
        <w:t xml:space="preserve"> a number of factors: </w:t>
      </w:r>
      <w:r w:rsidRPr="00597E49">
        <w:rPr>
          <w:rStyle w:val="StyleUnderline"/>
        </w:rPr>
        <w:t>discriminatory rules in the</w:t>
      </w:r>
      <w:r w:rsidRPr="006E0389">
        <w:rPr>
          <w:sz w:val="16"/>
        </w:rPr>
        <w:t xml:space="preserve"> nuclear Non-Proliferation Treaty </w:t>
      </w:r>
      <w:r w:rsidRPr="006E0389">
        <w:rPr>
          <w:rStyle w:val="StyleUnderline"/>
        </w:rPr>
        <w:t xml:space="preserve">(NPT), </w:t>
      </w:r>
      <w:r w:rsidRPr="00597E49">
        <w:rPr>
          <w:rStyle w:val="StyleUnderline"/>
          <w:highlight w:val="cyan"/>
        </w:rPr>
        <w:t>inadequate application of nuclear safeguards</w:t>
      </w:r>
      <w:r w:rsidRPr="006E0389">
        <w:rPr>
          <w:rStyle w:val="StyleUnderline"/>
        </w:rPr>
        <w:t xml:space="preserve"> where needed, </w:t>
      </w:r>
      <w:r w:rsidRPr="00597E49">
        <w:rPr>
          <w:rStyle w:val="StyleUnderline"/>
          <w:highlight w:val="cyan"/>
        </w:rPr>
        <w:t>limited authority for the IAEA to investigate</w:t>
      </w:r>
      <w:r w:rsidRPr="006E0389">
        <w:rPr>
          <w:rStyle w:val="StyleUnderline"/>
        </w:rPr>
        <w:t xml:space="preserve"> possible clandestine nuclear </w:t>
      </w:r>
      <w:r w:rsidRPr="00597E49">
        <w:rPr>
          <w:rStyle w:val="StyleUnderline"/>
          <w:highlight w:val="cyan"/>
        </w:rPr>
        <w:t>programs</w:t>
      </w:r>
      <w:r w:rsidRPr="006E0389">
        <w:rPr>
          <w:sz w:val="16"/>
        </w:rPr>
        <w:t>, personnel rules that limit access to the best-qualified inspectors</w:t>
      </w:r>
      <w:r w:rsidRPr="00597E49">
        <w:rPr>
          <w:sz w:val="16"/>
          <w:highlight w:val="cyan"/>
        </w:rPr>
        <w:t xml:space="preserve">, </w:t>
      </w:r>
      <w:r w:rsidRPr="00597E49">
        <w:rPr>
          <w:rStyle w:val="StyleUnderline"/>
          <w:highlight w:val="cyan"/>
        </w:rPr>
        <w:t>and lack of technical resources and funding</w:t>
      </w:r>
      <w:r w:rsidRPr="00597E49">
        <w:rPr>
          <w:sz w:val="16"/>
          <w:highlight w:val="cyan"/>
        </w:rPr>
        <w:t>.</w:t>
      </w:r>
      <w:r w:rsidRPr="006E0389">
        <w:rPr>
          <w:sz w:val="16"/>
        </w:rPr>
        <w:t xml:space="preserve"> </w:t>
      </w:r>
      <w:r w:rsidRPr="006E0389">
        <w:rPr>
          <w:rStyle w:val="StyleUnderline"/>
        </w:rPr>
        <w:t>All of these factors can be altered in ways that will strengthen the IAEA and help it do a better job.</w:t>
      </w:r>
      <w:r>
        <w:rPr>
          <w:rStyle w:val="StyleUnderline"/>
        </w:rPr>
        <w:t xml:space="preserve"> </w:t>
      </w:r>
      <w:r w:rsidRPr="006E0389">
        <w:rPr>
          <w:rStyle w:val="StyleUnderline"/>
        </w:rPr>
        <w:t>Safeguards subject civilian nuclear programs to inspection and monitoring</w:t>
      </w:r>
      <w:r w:rsidRPr="006E0389">
        <w:rPr>
          <w:sz w:val="16"/>
        </w:rPr>
        <w:t xml:space="preserve">. By doing so, safeguards shed light on a country’s nuclear activities and can sound an alarm if suspicious activities are occurring. Most countries have allowed intrusive inspections into their nuclear programs because they stand to gain in two respects. First, by opening up these programs, countries obtain access to external suppliers of nuclear fuel, reactors, and other essential technologies. The Nuclear Suppliers Group (NSG), a 45-nation group of leading nuclear suppliers, have agreed to condition sales of nuclear fuel and technologies on non–nuclear weapon states’ acceptance of full-scope safeguards on their nuclear programs. Second, as part of this bargain, countries under safeguards help assure their neighbors that they are not making nuclear explosives. </w:t>
      </w:r>
      <w:r w:rsidRPr="006E0389">
        <w:rPr>
          <w:rStyle w:val="StyleUnderline"/>
        </w:rPr>
        <w:t xml:space="preserve">Unfortunately, safeguards </w:t>
      </w:r>
      <w:r w:rsidRPr="008F4E32">
        <w:rPr>
          <w:rStyle w:val="StyleUnderline"/>
          <w:highlight w:val="cyan"/>
        </w:rPr>
        <w:t>agreements have loopholes,</w:t>
      </w:r>
      <w:r w:rsidRPr="006E0389">
        <w:rPr>
          <w:rStyle w:val="StyleUnderline"/>
        </w:rPr>
        <w:t xml:space="preserve"> and </w:t>
      </w:r>
      <w:r w:rsidRPr="00BD15EE">
        <w:rPr>
          <w:rStyle w:val="StyleUnderline"/>
          <w:highlight w:val="cyan"/>
        </w:rPr>
        <w:t>some countries have exploited them</w:t>
      </w:r>
      <w:r w:rsidRPr="006E0389">
        <w:rPr>
          <w:rStyle w:val="StyleUnderline"/>
        </w:rPr>
        <w:t xml:space="preserve"> to develop nuclear weapons programs</w:t>
      </w:r>
      <w:r w:rsidRPr="006E0389">
        <w:rPr>
          <w:sz w:val="16"/>
        </w:rPr>
        <w:t xml:space="preserve">. Although the IAEA has plugged many of these gaps, </w:t>
      </w:r>
      <w:r w:rsidRPr="00BD15EE">
        <w:rPr>
          <w:rStyle w:val="StyleUnderline"/>
          <w:highlight w:val="cyan"/>
        </w:rPr>
        <w:t>better safeguards are needed</w:t>
      </w:r>
      <w:r w:rsidRPr="006E0389">
        <w:rPr>
          <w:sz w:val="16"/>
        </w:rPr>
        <w:t xml:space="preserve">. Moreover, </w:t>
      </w:r>
      <w:r w:rsidRPr="006E0389">
        <w:rPr>
          <w:rStyle w:val="StyleUnderline"/>
        </w:rPr>
        <w:t>the need for safeguards improvements will become more urgent if there is a major expansion in nuclear energy</w:t>
      </w:r>
      <w:r w:rsidRPr="006E0389">
        <w:rPr>
          <w:sz w:val="16"/>
        </w:rPr>
        <w:t xml:space="preserve">. This expansion seems likely; in just the past two years, some two dozen countries have expressed interest in acquiring their first commercial nuclear power plants. This </w:t>
      </w:r>
      <w:r w:rsidRPr="006E0389">
        <w:rPr>
          <w:rStyle w:val="StyleUnderline"/>
        </w:rPr>
        <w:t>projected major growth in nuclear facilities will place increasing demands on IAEA safeguards</w:t>
      </w:r>
      <w:r w:rsidRPr="006E0389">
        <w:rPr>
          <w:sz w:val="16"/>
        </w:rPr>
        <w:t>.</w:t>
      </w:r>
    </w:p>
    <w:p w:rsidR="001F1B19" w:rsidRDefault="001F1B19" w:rsidP="001F1B19">
      <w:pPr>
        <w:pStyle w:val="Heading4"/>
      </w:pPr>
      <w:r>
        <w:t xml:space="preserve"> IAEA fails- budget constraints</w:t>
      </w:r>
    </w:p>
    <w:p w:rsidR="001F1B19" w:rsidRPr="00F50026" w:rsidRDefault="001F1B19" w:rsidP="001F1B19">
      <w:r w:rsidRPr="00F50026">
        <w:rPr>
          <w:rStyle w:val="Style13ptBold"/>
        </w:rPr>
        <w:t>Kerr 07</w:t>
      </w:r>
      <w:r>
        <w:t xml:space="preserve"> (Paul Kerr has been a research analyst at the Arms Control Association covering missile and nuclear non-proliferation issues since 2002 and was formerly an International Security Analyst at CSIS, “ElBaradei: IAEA Budget Problems Dangerous”, July 1, 2007, Accessed 7/22/16, </w:t>
      </w:r>
      <w:hyperlink r:id="rId68" w:history="1">
        <w:r w:rsidRPr="0074410E">
          <w:rPr>
            <w:rStyle w:val="Hyperlink"/>
          </w:rPr>
          <w:t>https://www.armscontrol.org/print/2465</w:t>
        </w:r>
      </w:hyperlink>
      <w:r>
        <w:t>, JRR)</w:t>
      </w:r>
    </w:p>
    <w:p w:rsidR="001F1B19" w:rsidRPr="006E0389" w:rsidRDefault="001F1B19" w:rsidP="001F1B19">
      <w:pPr>
        <w:rPr>
          <w:sz w:val="16"/>
        </w:rPr>
      </w:pPr>
      <w:r w:rsidRPr="00BD15EE">
        <w:rPr>
          <w:rStyle w:val="StyleUnderline"/>
          <w:highlight w:val="cyan"/>
        </w:rPr>
        <w:t>Budget constraints are jeopardizing the</w:t>
      </w:r>
      <w:r w:rsidRPr="006E0389">
        <w:rPr>
          <w:sz w:val="16"/>
        </w:rPr>
        <w:t xml:space="preserve"> International Atomic Energy Agency’s (</w:t>
      </w:r>
      <w:r w:rsidRPr="00BD15EE">
        <w:rPr>
          <w:rStyle w:val="StyleUnderline"/>
          <w:highlight w:val="cyan"/>
        </w:rPr>
        <w:t>IAEA) ability to perform vital parts of its mission</w:t>
      </w:r>
      <w:r w:rsidRPr="006E0389">
        <w:rPr>
          <w:sz w:val="16"/>
        </w:rPr>
        <w:t xml:space="preserve">, particularly those </w:t>
      </w:r>
      <w:r w:rsidRPr="00F50026">
        <w:rPr>
          <w:rStyle w:val="StyleUnderline"/>
        </w:rPr>
        <w:t>most closely related to preventing the spread of nuclear weapons</w:t>
      </w:r>
      <w:r w:rsidRPr="006E0389">
        <w:rPr>
          <w:sz w:val="16"/>
        </w:rPr>
        <w:t xml:space="preserve">, Director-General Mohamed ElBaradei has warned in recent months. Meanwhile, a committee established by the IAEA Board of Governors to review the adequacy of agency safeguards has ended its work after having made little progress in its deliberations. According to a document obtained by Arms Control Today, ElBaradei told </w:t>
      </w:r>
      <w:r w:rsidRPr="00BD15EE">
        <w:rPr>
          <w:rStyle w:val="StyleUnderline"/>
          <w:highlight w:val="cyan"/>
        </w:rPr>
        <w:t>the IAEA</w:t>
      </w:r>
      <w:r w:rsidRPr="006E0389">
        <w:rPr>
          <w:rStyle w:val="StyleUnderline"/>
        </w:rPr>
        <w:t xml:space="preserve"> </w:t>
      </w:r>
      <w:r w:rsidRPr="006E0389">
        <w:rPr>
          <w:sz w:val="16"/>
        </w:rPr>
        <w:t xml:space="preserve">board June 15 that the proposed agency </w:t>
      </w:r>
      <w:r w:rsidRPr="00BD15EE">
        <w:rPr>
          <w:rStyle w:val="StyleUnderline"/>
          <w:highlight w:val="cyan"/>
        </w:rPr>
        <w:t>budge</w:t>
      </w:r>
      <w:r w:rsidRPr="006E0389">
        <w:rPr>
          <w:rStyle w:val="StyleUnderline"/>
        </w:rPr>
        <w:t>t</w:t>
      </w:r>
      <w:r w:rsidRPr="006E0389">
        <w:rPr>
          <w:sz w:val="16"/>
        </w:rPr>
        <w:t xml:space="preserve"> for 2008 “</w:t>
      </w:r>
      <w:r w:rsidRPr="00BD15EE">
        <w:rPr>
          <w:rStyle w:val="StyleUnderline"/>
          <w:highlight w:val="cyan"/>
        </w:rPr>
        <w:t>does not</w:t>
      </w:r>
      <w:r w:rsidRPr="006E0389">
        <w:rPr>
          <w:rStyle w:val="StyleUnderline"/>
        </w:rPr>
        <w:t xml:space="preserve"> by any stretch of the imagination </w:t>
      </w:r>
      <w:r w:rsidRPr="00BD15EE">
        <w:rPr>
          <w:rStyle w:val="StyleUnderline"/>
          <w:highlight w:val="cyan"/>
        </w:rPr>
        <w:t>meet our basic, essential requirements</w:t>
      </w:r>
      <w:r w:rsidRPr="006E0389">
        <w:rPr>
          <w:rStyle w:val="StyleUnderline"/>
        </w:rPr>
        <w:t>,” adding that “</w:t>
      </w:r>
      <w:r w:rsidRPr="00BD15EE">
        <w:rPr>
          <w:rStyle w:val="StyleUnderline"/>
          <w:highlight w:val="cyan"/>
        </w:rPr>
        <w:t>our ability to carry out our essential functions is being chipped away</w:t>
      </w:r>
      <w:r w:rsidRPr="006E0389">
        <w:rPr>
          <w:rStyle w:val="StyleUnderline"/>
        </w:rPr>
        <w:t>.”</w:t>
      </w:r>
      <w:r>
        <w:rPr>
          <w:rStyle w:val="StyleUnderline"/>
        </w:rPr>
        <w:t xml:space="preserve"> </w:t>
      </w:r>
      <w:r w:rsidRPr="006E0389">
        <w:rPr>
          <w:sz w:val="16"/>
        </w:rPr>
        <w:t xml:space="preserve">The IAEA performs a wide variety of nuclear-related functions, including promoting safety in nuclear facilities as well as cooperating with countries on matters such as nuclear power and nuclear medicine. It also performs missions critical to preventing the spread of nuclear weapons. For example, the IAEA implements safeguards agreements, which states-parties to the nuclear Nonproliferation Treaty (NPT) are required to conclude. Such agreements allow the agency to monitor certain declared nuclear activities and facilities to ensure they are used solely for peaceful purposes. Additionally, the IAEA performs functions designed to prevent the smuggling and theft of nuclear material, such as maintaining a database that tracks illicit trafficking in such material. The agency also provides assistance to states to help them prevent the theft of nuclear material. Budget in Flux The IAEA board has not yet agreed on a budget for fiscal year 2008, a situation that ElBaradei described June 11 as “disappointing.” The board could decide on a budget at an early July meeting, </w:t>
      </w:r>
      <w:proofErr w:type="spellStart"/>
      <w:r w:rsidRPr="006E0389">
        <w:rPr>
          <w:sz w:val="16"/>
        </w:rPr>
        <w:t>Agence</w:t>
      </w:r>
      <w:proofErr w:type="spellEnd"/>
      <w:r w:rsidRPr="006E0389">
        <w:rPr>
          <w:sz w:val="16"/>
        </w:rPr>
        <w:t xml:space="preserve"> France-</w:t>
      </w:r>
      <w:proofErr w:type="spellStart"/>
      <w:r w:rsidRPr="006E0389">
        <w:rPr>
          <w:sz w:val="16"/>
        </w:rPr>
        <w:t>Presse</w:t>
      </w:r>
      <w:proofErr w:type="spellEnd"/>
      <w:r w:rsidRPr="006E0389">
        <w:rPr>
          <w:sz w:val="16"/>
        </w:rPr>
        <w:t xml:space="preserve"> reported June 17, but that has not yet been confirmed. The board is required to submit the agency’s annual budget to the IAEA General Conference, which meets each September. The director-general initially develops the budget with input from IAEA staff and member states. Based on a UN formula, each member-state contributes a certain amount of funds to the IAEA’s “regular budget.” The agency’s total regular budget for fiscal year 2007 is approximately $370 million. The IAEA also receives voluntary contributions from member states. The agency’s fiscal year 2007 verification budget, which includes the implementation of safeguards, is less than $145 million. The budget for nuclear safety and security, which includes measures to secure nuclear materials, is approximately $30 million. Starting in the mid-1980s, a group of wealthy countries imposed a “zero real-growth” budget on the IAEA. Beginning in 2003, however, the agency has received modest budget increases. For fiscal year 2008, ElBaradei submitted a nominally zero real-growth budget, according to another document obtained by Arms Control Today. However, it contains a separate category of funding for “essential investments.” </w:t>
      </w:r>
      <w:r w:rsidRPr="006E0389">
        <w:rPr>
          <w:rStyle w:val="StyleUnderline"/>
        </w:rPr>
        <w:t xml:space="preserve">Some </w:t>
      </w:r>
      <w:r w:rsidRPr="00C760CD">
        <w:rPr>
          <w:rStyle w:val="StyleUnderline"/>
          <w:highlight w:val="cyan"/>
        </w:rPr>
        <w:t>governments have asked the IAEA to decrease its</w:t>
      </w:r>
      <w:r w:rsidRPr="006E0389">
        <w:rPr>
          <w:rStyle w:val="StyleUnderline"/>
        </w:rPr>
        <w:t xml:space="preserve"> </w:t>
      </w:r>
      <w:r w:rsidRPr="006E0389">
        <w:rPr>
          <w:sz w:val="16"/>
        </w:rPr>
        <w:t>2008 fiscal year</w:t>
      </w:r>
      <w:r w:rsidRPr="006E0389">
        <w:rPr>
          <w:rStyle w:val="StyleUnderline"/>
        </w:rPr>
        <w:t xml:space="preserve"> </w:t>
      </w:r>
      <w:r w:rsidRPr="00C760CD">
        <w:rPr>
          <w:rStyle w:val="StyleUnderline"/>
          <w:highlight w:val="cyan"/>
        </w:rPr>
        <w:t>budget</w:t>
      </w:r>
      <w:r w:rsidRPr="006E0389">
        <w:rPr>
          <w:sz w:val="16"/>
        </w:rPr>
        <w:t>, the document says.</w:t>
      </w:r>
    </w:p>
    <w:p w:rsidR="00C40B6C" w:rsidRPr="00C40B6C" w:rsidRDefault="00C40B6C" w:rsidP="00C40B6C">
      <w:bookmarkStart w:id="1" w:name="_GoBack"/>
      <w:bookmarkEnd w:id="1"/>
    </w:p>
    <w:p w:rsidR="00BA383D" w:rsidRPr="00BA383D" w:rsidRDefault="00BA383D" w:rsidP="00BA383D"/>
    <w:p w:rsidR="00BA383D" w:rsidRPr="00BA383D" w:rsidRDefault="00BA383D" w:rsidP="00BA383D"/>
    <w:p w:rsidR="00072CF2" w:rsidRPr="00072CF2" w:rsidRDefault="00072CF2" w:rsidP="00072CF2"/>
    <w:p w:rsidR="0091005F" w:rsidRPr="0091005F" w:rsidRDefault="0091005F" w:rsidP="0091005F"/>
    <w:sectPr w:rsidR="0091005F" w:rsidRPr="0091005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E44039E"/>
    <w:multiLevelType w:val="hybridMultilevel"/>
    <w:tmpl w:val="836A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59C026B"/>
    <w:multiLevelType w:val="hybridMultilevel"/>
    <w:tmpl w:val="9E3E23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E5A5303"/>
    <w:multiLevelType w:val="hybridMultilevel"/>
    <w:tmpl w:val="5792D2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1B80179"/>
    <w:multiLevelType w:val="hybridMultilevel"/>
    <w:tmpl w:val="DF66D1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C0C9B"/>
    <w:rsid w:val="000029E3"/>
    <w:rsid w:val="000029E8"/>
    <w:rsid w:val="00004225"/>
    <w:rsid w:val="000066CA"/>
    <w:rsid w:val="00007264"/>
    <w:rsid w:val="000076A9"/>
    <w:rsid w:val="00014FAD"/>
    <w:rsid w:val="00015D2A"/>
    <w:rsid w:val="0002490B"/>
    <w:rsid w:val="00026465"/>
    <w:rsid w:val="00030204"/>
    <w:rsid w:val="00030FF7"/>
    <w:rsid w:val="000312A0"/>
    <w:rsid w:val="0003396C"/>
    <w:rsid w:val="00035337"/>
    <w:rsid w:val="00052FB1"/>
    <w:rsid w:val="00054276"/>
    <w:rsid w:val="000547B1"/>
    <w:rsid w:val="0006091E"/>
    <w:rsid w:val="000638C1"/>
    <w:rsid w:val="00065FEE"/>
    <w:rsid w:val="00066E3C"/>
    <w:rsid w:val="00072718"/>
    <w:rsid w:val="00072CF2"/>
    <w:rsid w:val="0007381E"/>
    <w:rsid w:val="00076094"/>
    <w:rsid w:val="0008785F"/>
    <w:rsid w:val="00090CBE"/>
    <w:rsid w:val="00094DEC"/>
    <w:rsid w:val="000A2D8A"/>
    <w:rsid w:val="000D26A6"/>
    <w:rsid w:val="000D2B90"/>
    <w:rsid w:val="000D6ED8"/>
    <w:rsid w:val="000D717B"/>
    <w:rsid w:val="00100B28"/>
    <w:rsid w:val="00100FA3"/>
    <w:rsid w:val="00117316"/>
    <w:rsid w:val="001209B4"/>
    <w:rsid w:val="00144C5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1B19"/>
    <w:rsid w:val="002005A8"/>
    <w:rsid w:val="00203DD8"/>
    <w:rsid w:val="00204E1D"/>
    <w:rsid w:val="002059BD"/>
    <w:rsid w:val="00207FD8"/>
    <w:rsid w:val="00210FAF"/>
    <w:rsid w:val="00213B1E"/>
    <w:rsid w:val="00215284"/>
    <w:rsid w:val="002168F2"/>
    <w:rsid w:val="00222950"/>
    <w:rsid w:val="0022589F"/>
    <w:rsid w:val="002343FE"/>
    <w:rsid w:val="00235F7B"/>
    <w:rsid w:val="002502CF"/>
    <w:rsid w:val="002532F6"/>
    <w:rsid w:val="00267779"/>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4C1"/>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395E"/>
    <w:rsid w:val="0047482C"/>
    <w:rsid w:val="00475436"/>
    <w:rsid w:val="0048047E"/>
    <w:rsid w:val="0048214B"/>
    <w:rsid w:val="00482AF9"/>
    <w:rsid w:val="0049337C"/>
    <w:rsid w:val="00496BB2"/>
    <w:rsid w:val="004B37B4"/>
    <w:rsid w:val="004B72B4"/>
    <w:rsid w:val="004C0314"/>
    <w:rsid w:val="004C0D3D"/>
    <w:rsid w:val="004C213E"/>
    <w:rsid w:val="004C376C"/>
    <w:rsid w:val="004C657F"/>
    <w:rsid w:val="004C75EB"/>
    <w:rsid w:val="004D17D8"/>
    <w:rsid w:val="004D52D8"/>
    <w:rsid w:val="004E355B"/>
    <w:rsid w:val="004F27F0"/>
    <w:rsid w:val="005028E5"/>
    <w:rsid w:val="00503735"/>
    <w:rsid w:val="00516A88"/>
    <w:rsid w:val="00522065"/>
    <w:rsid w:val="005224F2"/>
    <w:rsid w:val="00533F1C"/>
    <w:rsid w:val="00536D8B"/>
    <w:rsid w:val="005379C3"/>
    <w:rsid w:val="00550219"/>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8D7"/>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0C9B"/>
    <w:rsid w:val="007C22C5"/>
    <w:rsid w:val="007C57E1"/>
    <w:rsid w:val="007C5811"/>
    <w:rsid w:val="007D20FB"/>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389A"/>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3FF9"/>
    <w:rsid w:val="008C77B6"/>
    <w:rsid w:val="008D1B91"/>
    <w:rsid w:val="008D724A"/>
    <w:rsid w:val="008E7A3E"/>
    <w:rsid w:val="008F41FD"/>
    <w:rsid w:val="008F4479"/>
    <w:rsid w:val="008F4BA0"/>
    <w:rsid w:val="00901726"/>
    <w:rsid w:val="0091005F"/>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23E"/>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299D"/>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75F33"/>
    <w:rsid w:val="00B8710E"/>
    <w:rsid w:val="00B92A93"/>
    <w:rsid w:val="00BA17A8"/>
    <w:rsid w:val="00BA383D"/>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B6C"/>
    <w:rsid w:val="00C56DCC"/>
    <w:rsid w:val="00C57075"/>
    <w:rsid w:val="00C72AFE"/>
    <w:rsid w:val="00C73E2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89"/>
    <w:rsid w:val="00D30D9E"/>
    <w:rsid w:val="00D33908"/>
    <w:rsid w:val="00D354F2"/>
    <w:rsid w:val="00D36C30"/>
    <w:rsid w:val="00D37C90"/>
    <w:rsid w:val="00D43A8C"/>
    <w:rsid w:val="00D53072"/>
    <w:rsid w:val="00D61A4E"/>
    <w:rsid w:val="00D634EA"/>
    <w:rsid w:val="00D713A1"/>
    <w:rsid w:val="00D72249"/>
    <w:rsid w:val="00D77956"/>
    <w:rsid w:val="00D80F0C"/>
    <w:rsid w:val="00D92077"/>
    <w:rsid w:val="00D951E2"/>
    <w:rsid w:val="00D9565A"/>
    <w:rsid w:val="00DB2337"/>
    <w:rsid w:val="00DB34D9"/>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F36"/>
    <w:rsid w:val="00EC7106"/>
    <w:rsid w:val="00ED0120"/>
    <w:rsid w:val="00ED3BBA"/>
    <w:rsid w:val="00ED4E12"/>
    <w:rsid w:val="00ED7867"/>
    <w:rsid w:val="00EE051B"/>
    <w:rsid w:val="00EE54B4"/>
    <w:rsid w:val="00EF1424"/>
    <w:rsid w:val="00EF1AD8"/>
    <w:rsid w:val="00EF2B5C"/>
    <w:rsid w:val="00EF7794"/>
    <w:rsid w:val="00F02046"/>
    <w:rsid w:val="00F053D8"/>
    <w:rsid w:val="00F07888"/>
    <w:rsid w:val="00F1313D"/>
    <w:rsid w:val="00F201E7"/>
    <w:rsid w:val="00F204E0"/>
    <w:rsid w:val="00F20B16"/>
    <w:rsid w:val="00F21C79"/>
    <w:rsid w:val="00F2233E"/>
    <w:rsid w:val="00F231AC"/>
    <w:rsid w:val="00F238C9"/>
    <w:rsid w:val="00F23CA5"/>
    <w:rsid w:val="00F277AA"/>
    <w:rsid w:val="00F31955"/>
    <w:rsid w:val="00F34C06"/>
    <w:rsid w:val="00F43EA3"/>
    <w:rsid w:val="00F50C55"/>
    <w:rsid w:val="00F57FFB"/>
    <w:rsid w:val="00F601E6"/>
    <w:rsid w:val="00F65324"/>
    <w:rsid w:val="00F73954"/>
    <w:rsid w:val="00F94060"/>
    <w:rsid w:val="00FA56F6"/>
    <w:rsid w:val="00FB329D"/>
    <w:rsid w:val="00FC27E3"/>
    <w:rsid w:val="00FC74C7"/>
    <w:rsid w:val="00FD327B"/>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78E131B-48DF-4D15-9956-BEF0DE2F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0FF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30F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0F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0F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0F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0F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FF7"/>
  </w:style>
  <w:style w:type="character" w:customStyle="1" w:styleId="Heading1Char">
    <w:name w:val="Heading 1 Char"/>
    <w:aliases w:val="Pocket Char"/>
    <w:basedOn w:val="DefaultParagraphFont"/>
    <w:link w:val="Heading1"/>
    <w:rsid w:val="00030F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0F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0FF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30FF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0FF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030FF7"/>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30FF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30FF7"/>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030FF7"/>
    <w:rPr>
      <w:color w:val="auto"/>
      <w:u w:val="none"/>
    </w:rPr>
  </w:style>
  <w:style w:type="paragraph" w:styleId="DocumentMap">
    <w:name w:val="Document Map"/>
    <w:basedOn w:val="Normal"/>
    <w:link w:val="DocumentMapChar"/>
    <w:uiPriority w:val="99"/>
    <w:semiHidden/>
    <w:unhideWhenUsed/>
    <w:rsid w:val="007C0C9B"/>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7C0C9B"/>
    <w:rPr>
      <w:rFonts w:ascii="Lucida Grande" w:hAnsi="Lucida Grande" w:cs="Lucida Grande"/>
    </w:rPr>
  </w:style>
  <w:style w:type="paragraph" w:customStyle="1" w:styleId="textbold">
    <w:name w:val="text bold"/>
    <w:basedOn w:val="Normal"/>
    <w:link w:val="Emphasis"/>
    <w:uiPriority w:val="7"/>
    <w:qFormat/>
    <w:rsid w:val="007C0C9B"/>
    <w:pPr>
      <w:ind w:left="720"/>
      <w:jc w:val="both"/>
    </w:pPr>
    <w:rPr>
      <w:rFonts w:eastAsiaTheme="minorEastAsia"/>
      <w:b/>
      <w:iCs/>
      <w:szCs w:val="24"/>
      <w:u w:val="single"/>
    </w:rPr>
  </w:style>
  <w:style w:type="character" w:customStyle="1" w:styleId="TitleChar">
    <w:name w:val="Title Char"/>
    <w:aliases w:val="Cites and Cards Char,UNDERLINE Char,Bold Underlined Char"/>
    <w:basedOn w:val="DefaultParagraphFont"/>
    <w:link w:val="Title"/>
    <w:uiPriority w:val="6"/>
    <w:qFormat/>
    <w:rsid w:val="00C73E2E"/>
    <w:rPr>
      <w:sz w:val="22"/>
      <w:u w:val="single"/>
    </w:rPr>
  </w:style>
  <w:style w:type="paragraph" w:styleId="Title">
    <w:name w:val="Title"/>
    <w:aliases w:val="Cites and Cards,UNDERLINE,Bold Underlined"/>
    <w:basedOn w:val="Normal"/>
    <w:link w:val="TitleChar"/>
    <w:uiPriority w:val="6"/>
    <w:qFormat/>
    <w:rsid w:val="00C73E2E"/>
    <w:pPr>
      <w:widowControl w:val="0"/>
      <w:spacing w:before="240" w:after="60" w:line="240" w:lineRule="auto"/>
      <w:jc w:val="center"/>
      <w:outlineLvl w:val="0"/>
    </w:pPr>
    <w:rPr>
      <w:rFonts w:asciiTheme="minorHAnsi" w:eastAsiaTheme="minorEastAsia" w:hAnsiTheme="minorHAnsi"/>
      <w:szCs w:val="24"/>
      <w:u w:val="single"/>
    </w:rPr>
  </w:style>
  <w:style w:type="character" w:customStyle="1" w:styleId="TitleChar1">
    <w:name w:val="Title Char1"/>
    <w:basedOn w:val="DefaultParagraphFont"/>
    <w:uiPriority w:val="10"/>
    <w:rsid w:val="00C73E2E"/>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qFormat/>
    <w:rsid w:val="00F65324"/>
    <w:rPr>
      <w:b/>
      <w:u w:val="single"/>
    </w:rPr>
  </w:style>
  <w:style w:type="character" w:customStyle="1" w:styleId="ft1">
    <w:name w:val="ft1"/>
    <w:basedOn w:val="DefaultParagraphFont"/>
    <w:rsid w:val="00F65324"/>
  </w:style>
  <w:style w:type="character" w:customStyle="1" w:styleId="DebateUnderline">
    <w:name w:val="Debate Underline"/>
    <w:rsid w:val="00072CF2"/>
    <w:rPr>
      <w:rFonts w:ascii="Times New Roman" w:hAnsi="Times New Roman" w:cs="Times New Roman" w:hint="default"/>
      <w:sz w:val="20"/>
      <w:u w:val="thick"/>
    </w:rPr>
  </w:style>
  <w:style w:type="paragraph" w:customStyle="1" w:styleId="card">
    <w:name w:val="card"/>
    <w:basedOn w:val="Normal"/>
    <w:next w:val="Normal"/>
    <w:link w:val="cardChar"/>
    <w:qFormat/>
    <w:rsid w:val="00072CF2"/>
    <w:pPr>
      <w:ind w:left="288" w:right="288"/>
    </w:pPr>
    <w:rPr>
      <w:rFonts w:asciiTheme="minorHAnsi" w:hAnsiTheme="minorHAnsi"/>
      <w:b/>
      <w:bCs/>
      <w:u w:val="single"/>
    </w:rPr>
  </w:style>
  <w:style w:type="character" w:customStyle="1" w:styleId="cardChar">
    <w:name w:val="card Char"/>
    <w:link w:val="card"/>
    <w:locked/>
    <w:rsid w:val="00072CF2"/>
    <w:rPr>
      <w:rFonts w:eastAsiaTheme="minorHAnsi"/>
      <w:b/>
      <w:bCs/>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lfercenter.ksg.harvard.edu/files/PreventingNuclearTerrorism-Web.pdf" TargetMode="External"/><Relationship Id="rId18" Type="http://schemas.openxmlformats.org/officeDocument/2006/relationships/hyperlink" Target="http://www.brookings.edu/~/media/events/2014/2/06-china-clean-energy/uschina-making-nuclear-energy-safer_jnakano.pdf" TargetMode="External"/><Relationship Id="rId26" Type="http://schemas.openxmlformats.org/officeDocument/2006/relationships/hyperlink" Target="http://thebulletin.org/nuclear-security-continuous-improvement-or-dangerous-decline9285" TargetMode="External"/><Relationship Id="rId39" Type="http://schemas.openxmlformats.org/officeDocument/2006/relationships/hyperlink" Target="http://search.proquest.com/docview/1467993882?pq-origsite=summon&amp;accountid=11091" TargetMode="External"/><Relationship Id="rId21" Type="http://schemas.openxmlformats.org/officeDocument/2006/relationships/hyperlink" Target="http://www.armscontrol.org/ACT/2016_06/Features/A-New-Era-for-Nuclear-Security" TargetMode="External"/><Relationship Id="rId34" Type="http://schemas.openxmlformats.org/officeDocument/2006/relationships/hyperlink" Target="https://www.theguardian.com/world/2015/may/25/china-nuclear-power-plants-expansion-he-zuoxiu" TargetMode="External"/><Relationship Id="rId42" Type="http://schemas.openxmlformats.org/officeDocument/2006/relationships/hyperlink" Target="http://www.wsj.com/articles/china-inc-s-nuclear-power-push-1456251331" TargetMode="External"/><Relationship Id="rId47" Type="http://schemas.openxmlformats.org/officeDocument/2006/relationships/hyperlink" Target="http://www.stanleyfoundation.org/publications/pdb/ZhangStrengtheningUS_ChineseNuclearSecurityCooperation.pdf" TargetMode="External"/><Relationship Id="rId50" Type="http://schemas.openxmlformats.org/officeDocument/2006/relationships/hyperlink" Target="http://belfercenter.ksg.harvard.edu/files/Chinas%20Nuclear%20Security-Web.pdf" TargetMode="External"/><Relationship Id="rId55" Type="http://schemas.openxmlformats.org/officeDocument/2006/relationships/hyperlink" Target="http://www.theamericanconservative.com/larison/rand-paul-and-realism/" TargetMode="External"/><Relationship Id="rId63" Type="http://schemas.openxmlformats.org/officeDocument/2006/relationships/hyperlink" Target="http://english.cri.cn/12954/2016/04/01/2821s922689.htm" TargetMode="External"/><Relationship Id="rId68" Type="http://schemas.openxmlformats.org/officeDocument/2006/relationships/hyperlink" Target="https://www.armscontrol.org/print/246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scmp.com/magazines/post-magazine/article/1898583/hong-kong-fallout-chinas-reckless-nuclear-ambitions-feared" TargetMode="External"/><Relationship Id="rId29" Type="http://schemas.openxmlformats.org/officeDocument/2006/relationships/hyperlink" Target="http://www.newsgd.com/news/2016-04/03/content_145286971.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elfercenter.ksg.harvard.edu/files/Chinas%20Nuclear%20Security-Web.pdf" TargetMode="External"/><Relationship Id="rId24" Type="http://schemas.openxmlformats.org/officeDocument/2006/relationships/hyperlink" Target="https://www.nonproliferation.org/wp-content/uploads/npr/93busch.pdf" TargetMode="External"/><Relationship Id="rId32" Type="http://schemas.openxmlformats.org/officeDocument/2006/relationships/hyperlink" Target="http://www.uscc.gov/sites/default/files/Twomey%20USCC%20Testimony%201%20April%202015_0.pdf" TargetMode="External"/><Relationship Id="rId37" Type="http://schemas.openxmlformats.org/officeDocument/2006/relationships/hyperlink" Target="http://www.scientificamerican.com/article/how-nuclear-power-can-stop-global-warming/" TargetMode="External"/><Relationship Id="rId40" Type="http://schemas.openxmlformats.org/officeDocument/2006/relationships/hyperlink" Target="http://scitation.aip.org/content/aip/magazine/physicstoday/news/10.1063/PT.4.2433" TargetMode="External"/><Relationship Id="rId45" Type="http://schemas.openxmlformats.org/officeDocument/2006/relationships/hyperlink" Target="http://belfercenter.ksg.harvard.edu/files/Chinas%20Nuclear%20Security-Web.pdf" TargetMode="External"/><Relationship Id="rId53" Type="http://schemas.openxmlformats.org/officeDocument/2006/relationships/hyperlink" Target="http://belfercenter.ksg.harvard.edu/files/PreventingNuclearTerrorism-Web.pdf" TargetMode="External"/><Relationship Id="rId58" Type="http://schemas.openxmlformats.org/officeDocument/2006/relationships/hyperlink" Target="https://www.armscontrol.org/act/1999_04-05/jpam99" TargetMode="External"/><Relationship Id="rId66" Type="http://schemas.openxmlformats.org/officeDocument/2006/relationships/hyperlink" Target="http://web.mit.edu/12.000/www/m2018/pdfs/japan/regulatory-failures.pdf" TargetMode="External"/><Relationship Id="rId5" Type="http://schemas.openxmlformats.org/officeDocument/2006/relationships/numbering" Target="numbering.xml"/><Relationship Id="rId15" Type="http://schemas.openxmlformats.org/officeDocument/2006/relationships/hyperlink" Target="http://thebulletin.org/experts-nuclear-power-and-climate-change8996" TargetMode="External"/><Relationship Id="rId23" Type="http://schemas.openxmlformats.org/officeDocument/2006/relationships/hyperlink" Target="http://www.globaltimes.cn/content/976951.shtml" TargetMode="External"/><Relationship Id="rId28" Type="http://schemas.openxmlformats.org/officeDocument/2006/relationships/hyperlink" Target="http://www.nytimes.com/2012/03/16/opinion/nuclear-terrorism-a-clear-danger.html?_r=0" TargetMode="External"/><Relationship Id="rId36" Type="http://schemas.openxmlformats.org/officeDocument/2006/relationships/hyperlink" Target="http://europe.chinadaily.com.cn/business/2016-03/26/content_24113985.htm" TargetMode="External"/><Relationship Id="rId49" Type="http://schemas.openxmlformats.org/officeDocument/2006/relationships/hyperlink" Target="http://belfercenter.ksg.harvard.edu/publication/26591/china_makes_significant_nuclear_security_pledges_at_2016_summit.html?breadcrumb=%2Fexperts%2F13%2Fhui_zhang" TargetMode="External"/><Relationship Id="rId57" Type="http://schemas.openxmlformats.org/officeDocument/2006/relationships/hyperlink" Target="https://www.ida.org/idamedia/Corporate/Files/Publications/IDA_Documents/SFRD/2014/P-5135.pdf" TargetMode="External"/><Relationship Id="rId61" Type="http://schemas.openxmlformats.org/officeDocument/2006/relationships/hyperlink" Target="http://nuclearsecuritymatters.belfercenter.org/blog/why-united-states-should-suspend-nuclear-security-cooperation-inside-russia" TargetMode="External"/><Relationship Id="rId10" Type="http://schemas.openxmlformats.org/officeDocument/2006/relationships/hyperlink" Target="http://belfercenter.ksg.harvard.edu/files/PreventingNuclearTerrorism-Web.pdf" TargetMode="External"/><Relationship Id="rId19" Type="http://schemas.openxmlformats.org/officeDocument/2006/relationships/hyperlink" Target="https://nnsa.energy.gov/mediaroom/pressreleases/u.s.-and-china-continue-cooperative-partnership-advance-safe-secure-civil" TargetMode="External"/><Relationship Id="rId31" Type="http://schemas.openxmlformats.org/officeDocument/2006/relationships/hyperlink" Target="http://belfercenter.ksg.harvard.edu/files/Chinas%20Nuclear%20Security-Web.pdf" TargetMode="External"/><Relationship Id="rId44" Type="http://schemas.openxmlformats.org/officeDocument/2006/relationships/hyperlink" Target="http://www.sciencedaily.com/releases/2008/04/080402100001.htm" TargetMode="External"/><Relationship Id="rId52" Type="http://schemas.openxmlformats.org/officeDocument/2006/relationships/hyperlink" Target="http://belfercenter.ksg.harvard.edu/files/PreventingNuclearTerrorism-Web.pdf" TargetMode="External"/><Relationship Id="rId60" Type="http://schemas.openxmlformats.org/officeDocument/2006/relationships/hyperlink" Target="http://www.scmp.com/magazines/post-magazine/article/1898583/hong-kong-fallout-chinas-reckless-nuclear-ambitions-feared" TargetMode="External"/><Relationship Id="rId65" Type="http://schemas.openxmlformats.org/officeDocument/2006/relationships/hyperlink" Target="http://www.newparadigmsforum.com/NPFtestsite/?p=1867" TargetMode="External"/><Relationship Id="rId4" Type="http://schemas.openxmlformats.org/officeDocument/2006/relationships/customXml" Target="../customXml/item4.xml"/><Relationship Id="rId9" Type="http://schemas.openxmlformats.org/officeDocument/2006/relationships/hyperlink" Target="http://www.defenseone.com/ideas/2016/03/china-nuclear-security/126947/" TargetMode="External"/><Relationship Id="rId14" Type="http://schemas.openxmlformats.org/officeDocument/2006/relationships/hyperlink" Target="http://www.usip.org/publications/2015/08/24/overcoming-barriers-us-china-cooperation" TargetMode="External"/><Relationship Id="rId22" Type="http://schemas.openxmlformats.org/officeDocument/2006/relationships/hyperlink" Target="http://www.huffingtonpost.com/carnegie-corporation-of-new-york/towards-deeper-us-china-n_b_9583404.html" TargetMode="External"/><Relationship Id="rId27" Type="http://schemas.openxmlformats.org/officeDocument/2006/relationships/hyperlink" Target="http://news.sky.com/story/cameron-terrorists-want-nuclear-materials-10224765" TargetMode="External"/><Relationship Id="rId30" Type="http://schemas.openxmlformats.org/officeDocument/2006/relationships/hyperlink" Target="https://nnsa.energy.gov/sites/default/files/NPCR%20Report_FINAL_(with%20signatures)_3-18-15.pdf" TargetMode="External"/><Relationship Id="rId35" Type="http://schemas.openxmlformats.org/officeDocument/2006/relationships/hyperlink" Target="http://www.theecologist.org/News/news_round_up/2987752/edf_cgn_press_ahead_with_unsafe_chinese_nuclear_plant.html" TargetMode="External"/><Relationship Id="rId43" Type="http://schemas.openxmlformats.org/officeDocument/2006/relationships/hyperlink" Target="http://www.skepticalscience.com/realistically-what-might-future-climate-look-like.html" TargetMode="External"/><Relationship Id="rId48" Type="http://schemas.openxmlformats.org/officeDocument/2006/relationships/hyperlink" Target="http://cisac.fsi.stanford.edu/news/cooperation-us-russian-scientists-helped-avoid-nuclear-catastrophe-cold-war's-end-says-cisac" TargetMode="External"/><Relationship Id="rId56" Type="http://schemas.openxmlformats.org/officeDocument/2006/relationships/hyperlink" Target="https://books.google.com/books?id=JIkUcL5bBdkC&amp;dq=%22lab-to-lab%22+%22diplomatic%22&amp;source=gbs_navlinks_s" TargetMode="External"/><Relationship Id="rId64" Type="http://schemas.openxmlformats.org/officeDocument/2006/relationships/hyperlink" Target="http://news.xinhuanet.com/english/2016-03/29/c_135232811.htm"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europe.chinadaily.com.cn/business/2016-03/26/content_24113985.htm" TargetMode="External"/><Relationship Id="rId3" Type="http://schemas.openxmlformats.org/officeDocument/2006/relationships/customXml" Target="../customXml/item3.xml"/><Relationship Id="rId12" Type="http://schemas.openxmlformats.org/officeDocument/2006/relationships/hyperlink" Target="http://belfercenter.ksg.harvard.edu/files/Chinas%20Nuclear%20Security-Web.pdf" TargetMode="External"/><Relationship Id="rId17" Type="http://schemas.openxmlformats.org/officeDocument/2006/relationships/hyperlink" Target="http://www.opednews.com/articles/Nuclear-Meltdown-in-Japan-by-Stephen-Lendman-110313-843.html" TargetMode="External"/><Relationship Id="rId25" Type="http://schemas.openxmlformats.org/officeDocument/2006/relationships/hyperlink" Target="http://carnegietsinghua.org/2016/03/18/china-has-high-stakes-in-promoting-nuclear-security-cooperation/iwdm" TargetMode="External"/><Relationship Id="rId33" Type="http://schemas.openxmlformats.org/officeDocument/2006/relationships/hyperlink" Target="http://www.uscc.gov/sites/default/files/Twomey%20USCC%20Testimony%201%20April%202015_0.pdf" TargetMode="External"/><Relationship Id="rId38" Type="http://schemas.openxmlformats.org/officeDocument/2006/relationships/hyperlink" Target="http://www.post-gazette.com/opinion/Op-Ed/2015/11/30/Nuclear-power-is-essential-to-countering-climate-change/stories/201511250011" TargetMode="External"/><Relationship Id="rId46" Type="http://schemas.openxmlformats.org/officeDocument/2006/relationships/hyperlink" Target="http://belfercenter.ksg.harvard.edu/files/Chinas%20Nuclear%20Security-Web.pdf" TargetMode="External"/><Relationship Id="rId59" Type="http://schemas.openxmlformats.org/officeDocument/2006/relationships/hyperlink" Target="http://www.latimes.com/opinion/op-ed/la-oe-0504-koo-olmos-espionage-asian-american-20160504-story.html" TargetMode="External"/><Relationship Id="rId67" Type="http://schemas.openxmlformats.org/officeDocument/2006/relationships/hyperlink" Target="http://issues.org/24-3/ferguson-2/" TargetMode="External"/><Relationship Id="rId20" Type="http://schemas.openxmlformats.org/officeDocument/2006/relationships/hyperlink" Target="http://blogs.cfr.org/asia/2016/01/27/chinas-nuclear-ambitions-go-global/" TargetMode="External"/><Relationship Id="rId41" Type="http://schemas.openxmlformats.org/officeDocument/2006/relationships/hyperlink" Target="https://www.technologyreview.com/s/539691/china-will-soon-leapfrog-traditional-leaders-in-nuclear-power/" TargetMode="External"/><Relationship Id="rId54" Type="http://schemas.openxmlformats.org/officeDocument/2006/relationships/hyperlink" Target="https://www.nonproliferation.org/wp-content/uploads/npr/prindl53.pdf" TargetMode="External"/><Relationship Id="rId62" Type="http://schemas.openxmlformats.org/officeDocument/2006/relationships/hyperlink" Target="http://www.russia-direct.org/qa/dont-read-too-much-russias-absence-nuclear-security-summit"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C2770EE-BC6A-441E-8161-DA4FA60EA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40175</Words>
  <Characters>229001</Characters>
  <Application>Microsoft Office Word</Application>
  <DocSecurity>0</DocSecurity>
  <Lines>1908</Lines>
  <Paragraphs>537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268639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Tiffany Eckert</dc:creator>
  <cp:keywords>5.2</cp:keywords>
  <dc:description/>
  <cp:lastModifiedBy>Jeremy Hammond</cp:lastModifiedBy>
  <cp:revision>2</cp:revision>
  <dcterms:created xsi:type="dcterms:W3CDTF">2016-07-25T13:26:00Z</dcterms:created>
  <dcterms:modified xsi:type="dcterms:W3CDTF">2016-07-25T13:26:00Z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