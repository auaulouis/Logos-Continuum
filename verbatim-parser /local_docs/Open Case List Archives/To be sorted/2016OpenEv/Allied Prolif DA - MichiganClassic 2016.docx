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897" w:rsidRPr="006B7AE3" w:rsidRDefault="0051407F" w:rsidP="005F7897">
      <w:pPr>
        <w:pStyle w:val="Heading1"/>
      </w:pPr>
      <w:r>
        <w:t>Allied Prolif DA—Classic MM Lab</w:t>
      </w:r>
      <w:bookmarkStart w:id="0" w:name="_GoBack"/>
      <w:bookmarkEnd w:id="0"/>
    </w:p>
    <w:p w:rsidR="005F7897" w:rsidRPr="006B7AE3" w:rsidRDefault="005F7897" w:rsidP="005F7897"/>
    <w:p w:rsidR="005F7897" w:rsidRPr="006B7AE3" w:rsidRDefault="005F7897" w:rsidP="005F7897">
      <w:pPr>
        <w:pStyle w:val="Heading2"/>
      </w:pPr>
      <w:r w:rsidRPr="006B7AE3">
        <w:t>Notes</w:t>
      </w:r>
    </w:p>
    <w:p w:rsidR="005F7897" w:rsidRPr="006B7AE3" w:rsidRDefault="005F7897" w:rsidP="005F7897"/>
    <w:p w:rsidR="005F7897" w:rsidRPr="006B7AE3" w:rsidRDefault="005F7897" w:rsidP="005F7897">
      <w:r w:rsidRPr="006B7AE3">
        <w:t xml:space="preserve">Supplement this with your japan disad/appeasement disad files, or supplement those files with this one—there’s lots of overlap both ways. I’ve tried to organize links in a way that makes sense—I separated out different “categories” of affs and sorted individual links and specific link responses into those categories. </w:t>
      </w:r>
    </w:p>
    <w:p w:rsidR="005F7897" w:rsidRPr="006B7AE3" w:rsidRDefault="005F7897" w:rsidP="005F7897"/>
    <w:p w:rsidR="005F7897" w:rsidRPr="006B7AE3" w:rsidRDefault="005F7897" w:rsidP="005F7897">
      <w:r w:rsidRPr="006B7AE3">
        <w:t>Thanks to Ashley, Danny, both Gaurav Rs, Jonah, Mason, Rachel, Sameer, Walter, and Zach for the hard work.</w:t>
      </w:r>
    </w:p>
    <w:p w:rsidR="005F7897" w:rsidRPr="006B7AE3" w:rsidRDefault="005F7897" w:rsidP="005F7897"/>
    <w:p w:rsidR="005F7897" w:rsidRPr="006B7AE3" w:rsidRDefault="005F7897" w:rsidP="005F7897"/>
    <w:p w:rsidR="005F7897" w:rsidRPr="006B7AE3" w:rsidRDefault="005F7897" w:rsidP="005F7897">
      <w:pPr>
        <w:pStyle w:val="Heading2"/>
      </w:pPr>
      <w:r w:rsidRPr="006B7AE3">
        <w:t>1NC Toolbox</w:t>
      </w:r>
    </w:p>
    <w:p w:rsidR="005F7897" w:rsidRPr="006B7AE3" w:rsidRDefault="005F7897" w:rsidP="005F7897"/>
    <w:p w:rsidR="005F7897" w:rsidRPr="006B7AE3" w:rsidRDefault="005F7897" w:rsidP="005F7897">
      <w:pPr>
        <w:pStyle w:val="Heading3"/>
      </w:pPr>
      <w:r w:rsidRPr="006B7AE3">
        <w:t>1NC Generic—Short</w:t>
      </w:r>
    </w:p>
    <w:p w:rsidR="005F7897" w:rsidRPr="006B7AE3" w:rsidRDefault="005F7897" w:rsidP="005F7897"/>
    <w:p w:rsidR="005F7897" w:rsidRPr="006B7AE3" w:rsidRDefault="005F7897" w:rsidP="005F7897">
      <w:pPr>
        <w:pStyle w:val="Heading4"/>
        <w:rPr>
          <w:u w:val="single"/>
        </w:rPr>
      </w:pPr>
      <w:r w:rsidRPr="006B7AE3">
        <w:t xml:space="preserve">Asian assurance is </w:t>
      </w:r>
      <w:r w:rsidRPr="006B7AE3">
        <w:rPr>
          <w:u w:val="single"/>
        </w:rPr>
        <w:t>sustainable</w:t>
      </w:r>
      <w:r w:rsidRPr="006B7AE3">
        <w:t xml:space="preserve"> but </w:t>
      </w:r>
      <w:r w:rsidRPr="006B7AE3">
        <w:rPr>
          <w:u w:val="single"/>
        </w:rPr>
        <w:t>on the brink</w:t>
      </w:r>
      <w:r w:rsidRPr="006B7AE3">
        <w:t>—</w:t>
      </w:r>
      <w:r w:rsidRPr="006B7AE3">
        <w:rPr>
          <w:u w:val="single"/>
        </w:rPr>
        <w:t>minor shifts in political allegiance</w:t>
      </w:r>
      <w:r w:rsidRPr="006B7AE3">
        <w:t xml:space="preserve"> like the aff shatter the </w:t>
      </w:r>
      <w:r w:rsidRPr="006B7AE3">
        <w:rPr>
          <w:u w:val="single"/>
        </w:rPr>
        <w:t>overall security umbrella</w:t>
      </w:r>
      <w:r w:rsidRPr="006B7AE3">
        <w:t xml:space="preserve">—causes a </w:t>
      </w:r>
      <w:r w:rsidRPr="006B7AE3">
        <w:rPr>
          <w:u w:val="single"/>
        </w:rPr>
        <w:t>nuclear prolif snowball</w:t>
      </w:r>
    </w:p>
    <w:p w:rsidR="005F7897" w:rsidRPr="006B7AE3" w:rsidRDefault="005F7897" w:rsidP="005F7897">
      <w:r w:rsidRPr="006B7AE3">
        <w:rPr>
          <w:rStyle w:val="Style13ptBold"/>
        </w:rPr>
        <w:t>Santoro and Warden, 15</w:t>
      </w:r>
      <w:r w:rsidRPr="006B7AE3">
        <w:t>—senior fellow at the Pacific Forum CSIS AND WSD-Handa fellow at the Pacific Forum CSIS (David and John, “Assuring Japan and South Korea in the Second Nuclear Age,” The Washington Quarterly • 38:1 pp. 147–165, dml)</w:t>
      </w:r>
    </w:p>
    <w:p w:rsidR="005F7897" w:rsidRPr="006B7AE3" w:rsidRDefault="005F7897" w:rsidP="005F7897"/>
    <w:p w:rsidR="005F7897" w:rsidRPr="006B7AE3" w:rsidRDefault="005F7897" w:rsidP="005F7897">
      <w:pPr>
        <w:rPr>
          <w:sz w:val="16"/>
        </w:rPr>
      </w:pPr>
      <w:r w:rsidRPr="006B7AE3">
        <w:rPr>
          <w:sz w:val="16"/>
        </w:rPr>
        <w:t xml:space="preserve">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w:t>
      </w:r>
      <w:r w:rsidRPr="006B7AE3">
        <w:rPr>
          <w:rStyle w:val="StyleUnderline"/>
        </w:rPr>
        <w:t>the Cold War order</w:t>
      </w:r>
      <w:r w:rsidRPr="006B7AE3">
        <w:rPr>
          <w:sz w:val="16"/>
        </w:rPr>
        <w:t xml:space="preserve"> tightly controlled by the United States and the Soviet Union </w:t>
      </w:r>
      <w:r w:rsidRPr="006B7AE3">
        <w:rPr>
          <w:rStyle w:val="StyleUnderline"/>
        </w:rPr>
        <w:t xml:space="preserve">was replaced by a </w:t>
      </w:r>
      <w:r w:rsidRPr="006B7AE3">
        <w:rPr>
          <w:rStyle w:val="Emphasis"/>
        </w:rPr>
        <w:t>multiplayer arena</w:t>
      </w:r>
      <w:r w:rsidRPr="006B7AE3">
        <w:rPr>
          <w:rStyle w:val="StyleUnderline"/>
        </w:rPr>
        <w:t xml:space="preserve"> with several less experienced nuclear decision-making parties and an epicenter in Asia.</w:t>
      </w:r>
      <w:r w:rsidRPr="006B7AE3">
        <w:rPr>
          <w:sz w:val="16"/>
        </w:rPr>
        <w:t xml:space="preserve"> As a result, today, </w:t>
      </w:r>
      <w:r w:rsidRPr="006B7AE3">
        <w:rPr>
          <w:rStyle w:val="StyleUnderline"/>
        </w:rPr>
        <w:t xml:space="preserve">while there is less risk of global annihilation— both because </w:t>
      </w:r>
      <w:r w:rsidRPr="006B7AE3">
        <w:rPr>
          <w:rStyle w:val="Emphasis"/>
        </w:rPr>
        <w:t>major-power relations have improved</w:t>
      </w:r>
      <w:r w:rsidRPr="006B7AE3">
        <w:rPr>
          <w:rStyle w:val="StyleUnderline"/>
        </w:rPr>
        <w:t xml:space="preserve"> and because </w:t>
      </w:r>
      <w:r w:rsidRPr="006B7AE3">
        <w:rPr>
          <w:rStyle w:val="Emphasis"/>
        </w:rPr>
        <w:t>important firebreaks against conflict are in place</w:t>
      </w:r>
      <w:r w:rsidRPr="006B7AE3">
        <w:rPr>
          <w:rStyle w:val="StyleUnderline"/>
        </w:rPr>
        <w:t xml:space="preserve">, including robust crisis management mechanisms and enhanced economic interdependence—the potential for </w:t>
      </w:r>
      <w:r w:rsidRPr="006B7AE3">
        <w:rPr>
          <w:rStyle w:val="Emphasis"/>
        </w:rPr>
        <w:t>war</w:t>
      </w:r>
      <w:r w:rsidRPr="006B7AE3">
        <w:rPr>
          <w:rStyle w:val="StyleUnderline"/>
        </w:rPr>
        <w:t xml:space="preserve">, and even </w:t>
      </w:r>
      <w:r w:rsidRPr="006B7AE3">
        <w:rPr>
          <w:rStyle w:val="Emphasis"/>
        </w:rPr>
        <w:t>nuclear use</w:t>
      </w:r>
      <w:r w:rsidRPr="006B7AE3">
        <w:rPr>
          <w:rStyle w:val="StyleUnderline"/>
        </w:rPr>
        <w:t xml:space="preserve">, is </w:t>
      </w:r>
      <w:r w:rsidRPr="006B7AE3">
        <w:rPr>
          <w:rStyle w:val="Emphasis"/>
        </w:rPr>
        <w:t>growing</w:t>
      </w:r>
      <w:r w:rsidRPr="006B7AE3">
        <w:rPr>
          <w:sz w:val="16"/>
        </w:rPr>
        <w:t>.6</w:t>
      </w:r>
    </w:p>
    <w:p w:rsidR="005F7897" w:rsidRPr="006B7AE3" w:rsidRDefault="005F7897" w:rsidP="005F7897">
      <w:pPr>
        <w:rPr>
          <w:sz w:val="16"/>
        </w:rPr>
      </w:pPr>
      <w:r w:rsidRPr="006B7AE3">
        <w:rPr>
          <w:sz w:val="16"/>
        </w:rPr>
        <w:t xml:space="preserve">Not surprisingly, </w:t>
      </w:r>
      <w:r w:rsidRPr="006B7AE3">
        <w:rPr>
          <w:rStyle w:val="StyleUnderline"/>
        </w:rPr>
        <w:t xml:space="preserve">these developments have led U.S. allies to seek </w:t>
      </w:r>
      <w:r w:rsidRPr="006B7AE3">
        <w:rPr>
          <w:rStyle w:val="Emphasis"/>
        </w:rPr>
        <w:t>strengthened assurances</w:t>
      </w:r>
      <w:r w:rsidRPr="006B7AE3">
        <w:rPr>
          <w:rStyle w:val="StyleUnderline"/>
        </w:rPr>
        <w:t xml:space="preserve"> that the United States, their </w:t>
      </w:r>
      <w:r w:rsidRPr="006B7AE3">
        <w:rPr>
          <w:rStyle w:val="Emphasis"/>
        </w:rPr>
        <w:t>main security guarantor</w:t>
      </w:r>
      <w:r w:rsidRPr="006B7AE3">
        <w:rPr>
          <w:rStyle w:val="StyleUnderline"/>
        </w:rPr>
        <w:t xml:space="preserve">, will </w:t>
      </w:r>
      <w:r w:rsidRPr="006B7AE3">
        <w:rPr>
          <w:rStyle w:val="Emphasis"/>
        </w:rPr>
        <w:t>continue to protect them</w:t>
      </w:r>
      <w:r w:rsidRPr="006B7AE3">
        <w:rPr>
          <w:rStyle w:val="StyleUnderline"/>
        </w:rPr>
        <w:t xml:space="preserve"> from coercion and attack. The assurance challenge is </w:t>
      </w:r>
      <w:r w:rsidRPr="006B7AE3">
        <w:rPr>
          <w:rStyle w:val="Emphasis"/>
        </w:rPr>
        <w:t>particularly difficult</w:t>
      </w:r>
      <w:r w:rsidRPr="006B7AE3">
        <w:rPr>
          <w:rStyle w:val="StyleUnderline"/>
        </w:rPr>
        <w:t xml:space="preserve"> because it turns on </w:t>
      </w:r>
      <w:r w:rsidRPr="006B7AE3">
        <w:rPr>
          <w:rStyle w:val="Emphasis"/>
        </w:rPr>
        <w:t>more than effective deterrence</w:t>
      </w:r>
      <w:r w:rsidRPr="006B7AE3">
        <w:rPr>
          <w:rStyle w:val="StyleUnderline"/>
        </w:rPr>
        <w:t>. Deterrence</w:t>
      </w:r>
      <w:r w:rsidRPr="006B7AE3">
        <w:rPr>
          <w:sz w:val="16"/>
        </w:rPr>
        <w:t xml:space="preserve"> primarily </w:t>
      </w:r>
      <w:r w:rsidRPr="006B7AE3">
        <w:rPr>
          <w:rStyle w:val="StyleUnderline"/>
        </w:rPr>
        <w:t>requires the United States to influence an adversary’s calculus at critical moments during a crisis. For allies to be fully assured</w:t>
      </w:r>
      <w:r w:rsidRPr="006B7AE3">
        <w:rPr>
          <w:sz w:val="16"/>
        </w:rPr>
        <w:t xml:space="preserve">, however, </w:t>
      </w:r>
      <w:r w:rsidRPr="006B7AE3">
        <w:rPr>
          <w:rStyle w:val="StyleUnderline"/>
        </w:rPr>
        <w:t>the United States must, during peacetime, convince them</w:t>
      </w:r>
      <w:r w:rsidRPr="006B7AE3">
        <w:rPr>
          <w:sz w:val="16"/>
        </w:rPr>
        <w:t xml:space="preserve"> 1) </w:t>
      </w:r>
      <w:r w:rsidRPr="006B7AE3">
        <w:rPr>
          <w:rStyle w:val="StyleUnderline"/>
        </w:rPr>
        <w:t>that U.S. extended deterrence will succeed in preventing adversaries from challenging their core interests, and</w:t>
      </w:r>
      <w:r w:rsidRPr="006B7AE3">
        <w:rPr>
          <w:sz w:val="16"/>
        </w:rPr>
        <w:t xml:space="preserve"> 2) </w:t>
      </w:r>
      <w:r w:rsidRPr="006B7AE3">
        <w:rPr>
          <w:rStyle w:val="StyleUnderline"/>
        </w:rPr>
        <w:t xml:space="preserve">that should deterrence fail, the United States </w:t>
      </w:r>
      <w:r w:rsidRPr="006B7AE3">
        <w:rPr>
          <w:rStyle w:val="Emphasis"/>
        </w:rPr>
        <w:t>can</w:t>
      </w:r>
      <w:r w:rsidRPr="006B7AE3">
        <w:rPr>
          <w:rStyle w:val="StyleUnderline"/>
        </w:rPr>
        <w:t xml:space="preserve"> and </w:t>
      </w:r>
      <w:r w:rsidRPr="006B7AE3">
        <w:rPr>
          <w:rStyle w:val="Emphasis"/>
        </w:rPr>
        <w:t>will provide for their defense</w:t>
      </w:r>
      <w:r w:rsidRPr="006B7AE3">
        <w:rPr>
          <w:sz w:val="16"/>
        </w:rPr>
        <w:t>. Hence former British defense minister Denis Healey’s formulation that during the Cold War it took “only five percent credibility of U.S. retaliation to deter the Russians, but ninety-five percent credibility to reassure the Europeans.”7</w:t>
      </w:r>
    </w:p>
    <w:p w:rsidR="005F7897" w:rsidRPr="006B7AE3" w:rsidRDefault="005F7897" w:rsidP="005F7897">
      <w:pPr>
        <w:rPr>
          <w:rStyle w:val="StyleUnderline"/>
        </w:rPr>
      </w:pPr>
      <w:r w:rsidRPr="006B7AE3">
        <w:rPr>
          <w:sz w:val="16"/>
        </w:rPr>
        <w:t xml:space="preserve">In the second nuclear age, </w:t>
      </w:r>
      <w:r w:rsidRPr="006B7AE3">
        <w:rPr>
          <w:rStyle w:val="StyleUnderline"/>
        </w:rPr>
        <w:t>it is more difficult for the United States to assure its Northeast Asian allies than it was during the Cold War</w:t>
      </w:r>
      <w:r w:rsidRPr="006B7AE3">
        <w:rPr>
          <w:sz w:val="16"/>
        </w:rPr>
        <w:t xml:space="preserve">. James Schoff notes that during the Cold War “the U.S. commitment to counter the Soviet threat was largely unquestioned in Tokyo, and the details about how deterrence worked mattered little.”8 </w:t>
      </w:r>
      <w:r w:rsidRPr="006B7AE3">
        <w:rPr>
          <w:rStyle w:val="StyleUnderline"/>
        </w:rPr>
        <w:t xml:space="preserve">Today, the United States must </w:t>
      </w:r>
      <w:r w:rsidRPr="006B7AE3">
        <w:rPr>
          <w:rStyle w:val="Emphasis"/>
        </w:rPr>
        <w:t>convince allies</w:t>
      </w:r>
      <w:r w:rsidRPr="006B7AE3">
        <w:rPr>
          <w:rStyle w:val="StyleUnderline"/>
        </w:rPr>
        <w:t xml:space="preserve"> that it can </w:t>
      </w:r>
      <w:r w:rsidRPr="006B7AE3">
        <w:rPr>
          <w:rStyle w:val="Emphasis"/>
        </w:rPr>
        <w:t>deter multiple nuclear-armed adversaries</w:t>
      </w:r>
      <w:r w:rsidRPr="006B7AE3">
        <w:rPr>
          <w:rStyle w:val="StyleUnderline"/>
        </w:rPr>
        <w:t>, some of whom have less adversarial relations with the United States</w:t>
      </w:r>
      <w:r w:rsidRPr="006B7AE3">
        <w:rPr>
          <w:sz w:val="16"/>
        </w:rPr>
        <w:t xml:space="preserve"> than the Soviet Union did. Just as important, </w:t>
      </w:r>
      <w:r w:rsidRPr="006B7AE3">
        <w:rPr>
          <w:rStyle w:val="StyleUnderline"/>
        </w:rPr>
        <w:t xml:space="preserve">the United States also faces an </w:t>
      </w:r>
      <w:r w:rsidRPr="006B7AE3">
        <w:rPr>
          <w:rStyle w:val="Emphasis"/>
        </w:rPr>
        <w:t>equally difficult</w:t>
      </w:r>
      <w:r w:rsidRPr="006B7AE3">
        <w:rPr>
          <w:rStyle w:val="StyleUnderline"/>
        </w:rPr>
        <w:t xml:space="preserve"> task of convincing its allies that it </w:t>
      </w:r>
      <w:r w:rsidRPr="006B7AE3">
        <w:rPr>
          <w:rStyle w:val="Emphasis"/>
        </w:rPr>
        <w:t>could</w:t>
      </w:r>
      <w:r w:rsidRPr="006B7AE3">
        <w:rPr>
          <w:rStyle w:val="StyleUnderline"/>
        </w:rPr>
        <w:t xml:space="preserve"> and </w:t>
      </w:r>
      <w:r w:rsidRPr="006B7AE3">
        <w:rPr>
          <w:rStyle w:val="Emphasis"/>
        </w:rPr>
        <w:t>would respond</w:t>
      </w:r>
      <w:r w:rsidRPr="006B7AE3">
        <w:rPr>
          <w:rStyle w:val="StyleUnderline"/>
        </w:rPr>
        <w:t xml:space="preserve"> should extended deterrence fail.</w:t>
      </w:r>
    </w:p>
    <w:p w:rsidR="005F7897" w:rsidRPr="006B7AE3" w:rsidRDefault="005F7897" w:rsidP="005F7897">
      <w:pPr>
        <w:rPr>
          <w:sz w:val="16"/>
        </w:rPr>
      </w:pPr>
      <w:r w:rsidRPr="006B7AE3">
        <w:rPr>
          <w:rStyle w:val="StyleUnderline"/>
        </w:rPr>
        <w:t>North Korea continues to develop long-range missiles and nuclear weapons, and China is modernizing its military and acting increasingly assertively. The United States’ relationship with China is also more complex</w:t>
      </w:r>
      <w:r w:rsidRPr="006B7AE3">
        <w:rPr>
          <w:sz w:val="16"/>
        </w:rPr>
        <w:t xml:space="preserve"> than its Cold War relationship with the Soviet Union, </w:t>
      </w:r>
      <w:r w:rsidRPr="006B7AE3">
        <w:rPr>
          <w:rStyle w:val="StyleUnderline"/>
        </w:rPr>
        <w:t xml:space="preserve">featuring </w:t>
      </w:r>
      <w:r w:rsidRPr="006B7AE3">
        <w:rPr>
          <w:rStyle w:val="Emphasis"/>
        </w:rPr>
        <w:t>varying degrees</w:t>
      </w:r>
      <w:r w:rsidRPr="006B7AE3">
        <w:rPr>
          <w:rStyle w:val="StyleUnderline"/>
        </w:rPr>
        <w:t xml:space="preserve"> of </w:t>
      </w:r>
      <w:r w:rsidRPr="006B7AE3">
        <w:rPr>
          <w:rStyle w:val="Emphasis"/>
        </w:rPr>
        <w:t>competition</w:t>
      </w:r>
      <w:r w:rsidRPr="006B7AE3">
        <w:rPr>
          <w:rStyle w:val="StyleUnderline"/>
        </w:rPr>
        <w:t xml:space="preserve"> and </w:t>
      </w:r>
      <w:r w:rsidRPr="006B7AE3">
        <w:rPr>
          <w:rStyle w:val="Emphasis"/>
        </w:rPr>
        <w:t>cooperation</w:t>
      </w:r>
      <w:r w:rsidRPr="006B7AE3">
        <w:rPr>
          <w:rStyle w:val="StyleUnderline"/>
        </w:rPr>
        <w:t>. At the same time, the United States has shifted</w:t>
      </w:r>
      <w:r w:rsidRPr="006B7AE3">
        <w:rPr>
          <w:sz w:val="16"/>
        </w:rPr>
        <w:t xml:space="preserve"> from a 1960s deterrent posture of deploying thousands of nuclear weapons, including 3,000 forward deployed in the Asia–Pacific (1,200 in Okinawa), </w:t>
      </w:r>
      <w:r w:rsidRPr="006B7AE3">
        <w:rPr>
          <w:rStyle w:val="StyleUnderline"/>
        </w:rPr>
        <w:t>to</w:t>
      </w:r>
      <w:r w:rsidRPr="006B7AE3">
        <w:rPr>
          <w:sz w:val="16"/>
        </w:rPr>
        <w:t xml:space="preserve"> one with </w:t>
      </w:r>
      <w:r w:rsidRPr="006B7AE3">
        <w:rPr>
          <w:rStyle w:val="StyleUnderline"/>
        </w:rPr>
        <w:t>far fewer deployed nuclear weapons and none forward-deployed in Asia</w:t>
      </w:r>
      <w:r w:rsidRPr="006B7AE3">
        <w:rPr>
          <w:sz w:val="16"/>
        </w:rPr>
        <w:t>.9</w:t>
      </w:r>
    </w:p>
    <w:p w:rsidR="005F7897" w:rsidRPr="006B7AE3" w:rsidRDefault="005F7897" w:rsidP="005F7897">
      <w:pPr>
        <w:rPr>
          <w:sz w:val="16"/>
        </w:rPr>
      </w:pPr>
      <w:r w:rsidRPr="006B7AE3">
        <w:rPr>
          <w:rStyle w:val="StyleUnderline"/>
        </w:rPr>
        <w:t xml:space="preserve">U.S. assurance of allies exists </w:t>
      </w:r>
      <w:r w:rsidRPr="006B7AE3">
        <w:rPr>
          <w:rStyle w:val="Emphasis"/>
        </w:rPr>
        <w:t>along a spectrum</w:t>
      </w:r>
      <w:r w:rsidRPr="006B7AE3">
        <w:rPr>
          <w:sz w:val="16"/>
        </w:rPr>
        <w:t xml:space="preserve">, and Washington must carefully balance its desire to reduce allied anxiety against other interests. There are some allied interests that the United States—rightly—does not deem worthy of risking war. But </w:t>
      </w:r>
      <w:r w:rsidRPr="006B7AE3">
        <w:rPr>
          <w:rStyle w:val="StyleUnderline"/>
        </w:rPr>
        <w:t xml:space="preserve">if the gap between the United States and its allies </w:t>
      </w:r>
      <w:r w:rsidRPr="006B7AE3">
        <w:rPr>
          <w:rStyle w:val="Emphasis"/>
        </w:rPr>
        <w:t>becomes too large</w:t>
      </w:r>
      <w:r w:rsidRPr="006B7AE3">
        <w:rPr>
          <w:rStyle w:val="StyleUnderline"/>
        </w:rPr>
        <w:t xml:space="preserve">, allies will </w:t>
      </w:r>
      <w:r w:rsidRPr="006B7AE3">
        <w:rPr>
          <w:rStyle w:val="Emphasis"/>
        </w:rPr>
        <w:t>lose faith</w:t>
      </w:r>
      <w:r w:rsidRPr="006B7AE3">
        <w:rPr>
          <w:rStyle w:val="StyleUnderline"/>
        </w:rPr>
        <w:t xml:space="preserve"> in U.S. assurance, which could have disruptive consequences</w:t>
      </w:r>
      <w:r w:rsidRPr="006B7AE3">
        <w:rPr>
          <w:sz w:val="16"/>
        </w:rPr>
        <w:t xml:space="preserve">. In the worst case scenario for the United States, </w:t>
      </w:r>
      <w:r w:rsidRPr="006B7AE3">
        <w:rPr>
          <w:rStyle w:val="StyleUnderline"/>
        </w:rPr>
        <w:t>Japan or South Korea might</w:t>
      </w:r>
      <w:r w:rsidRPr="006B7AE3">
        <w:rPr>
          <w:sz w:val="16"/>
        </w:rPr>
        <w:t xml:space="preserve"> choose to bandwagon with U.S. competitors in the region. Another slightly better, but still deeply troublesome, possibility is for Tokyo and Seoul to </w:t>
      </w:r>
      <w:r w:rsidRPr="006B7AE3">
        <w:rPr>
          <w:rStyle w:val="StyleUnderline"/>
        </w:rPr>
        <w:t>develop nuclear arsenals of their own, which would</w:t>
      </w:r>
      <w:r w:rsidRPr="006B7AE3">
        <w:rPr>
          <w:sz w:val="16"/>
        </w:rPr>
        <w:t xml:space="preserve"> likely </w:t>
      </w:r>
      <w:r w:rsidRPr="006B7AE3">
        <w:rPr>
          <w:rStyle w:val="Emphasis"/>
        </w:rPr>
        <w:t>eviscerate the remaining credibility</w:t>
      </w:r>
      <w:r w:rsidRPr="006B7AE3">
        <w:rPr>
          <w:rStyle w:val="StyleUnderline"/>
        </w:rPr>
        <w:t xml:space="preserve"> of the</w:t>
      </w:r>
      <w:r w:rsidRPr="006B7AE3">
        <w:rPr>
          <w:sz w:val="16"/>
        </w:rPr>
        <w:t xml:space="preserve"> Nuclear Nonproliferation Treaty (</w:t>
      </w:r>
      <w:r w:rsidRPr="006B7AE3">
        <w:rPr>
          <w:rStyle w:val="StyleUnderline"/>
        </w:rPr>
        <w:t>NPT</w:t>
      </w:r>
      <w:r w:rsidRPr="006B7AE3">
        <w:rPr>
          <w:sz w:val="16"/>
        </w:rPr>
        <w:t xml:space="preserve">). In either case, </w:t>
      </w:r>
      <w:r w:rsidRPr="006B7AE3">
        <w:rPr>
          <w:rStyle w:val="StyleUnderline"/>
        </w:rPr>
        <w:t xml:space="preserve">a </w:t>
      </w:r>
      <w:r w:rsidRPr="006B7AE3">
        <w:rPr>
          <w:rStyle w:val="Emphasis"/>
        </w:rPr>
        <w:t>loss of confidence</w:t>
      </w:r>
      <w:r w:rsidRPr="006B7AE3">
        <w:rPr>
          <w:rStyle w:val="StyleUnderline"/>
        </w:rPr>
        <w:t xml:space="preserve"> in the United States as a </w:t>
      </w:r>
      <w:r w:rsidRPr="006B7AE3">
        <w:rPr>
          <w:rStyle w:val="Emphasis"/>
        </w:rPr>
        <w:t>reliable security guarantor</w:t>
      </w:r>
      <w:r w:rsidRPr="006B7AE3">
        <w:rPr>
          <w:rStyle w:val="StyleUnderline"/>
        </w:rPr>
        <w:t xml:space="preserve"> in Northeast Asia would send reverberations across </w:t>
      </w:r>
      <w:r w:rsidRPr="006B7AE3">
        <w:rPr>
          <w:rStyle w:val="Emphasis"/>
        </w:rPr>
        <w:t>the entire U.S. alliance system</w:t>
      </w:r>
      <w:r w:rsidRPr="006B7AE3">
        <w:rPr>
          <w:sz w:val="16"/>
        </w:rPr>
        <w:t>.</w:t>
      </w:r>
    </w:p>
    <w:p w:rsidR="005F7897" w:rsidRPr="006B7AE3" w:rsidRDefault="005F7897" w:rsidP="005F7897">
      <w:pPr>
        <w:rPr>
          <w:sz w:val="16"/>
        </w:rPr>
      </w:pPr>
      <w:r w:rsidRPr="006B7AE3">
        <w:rPr>
          <w:rStyle w:val="StyleUnderline"/>
        </w:rPr>
        <w:t xml:space="preserve">Development of nuclear weapons by Japan or South Korea is </w:t>
      </w:r>
      <w:r w:rsidRPr="006B7AE3">
        <w:rPr>
          <w:rStyle w:val="Emphasis"/>
        </w:rPr>
        <w:t>not a farfetched scenario</w:t>
      </w:r>
      <w:r w:rsidRPr="006B7AE3">
        <w:rPr>
          <w:rStyle w:val="StyleUnderline"/>
        </w:rPr>
        <w:t xml:space="preserve">. Both possess the latent capability to develop weapons programs </w:t>
      </w:r>
      <w:r w:rsidRPr="006B7AE3">
        <w:rPr>
          <w:rStyle w:val="Emphasis"/>
        </w:rPr>
        <w:t>relatively quickly</w:t>
      </w:r>
      <w:r w:rsidRPr="006B7AE3">
        <w:rPr>
          <w:sz w:val="16"/>
        </w:rPr>
        <w:t xml:space="preserve">, and some in South Korea and to a lesser extent Japan have advocated that their countries should go nuclear if the Northeast Asian security environment deteriorates or they lose confidence in the United States as a reliable guarantor.10 </w:t>
      </w:r>
      <w:r w:rsidRPr="006B7AE3">
        <w:rPr>
          <w:rStyle w:val="StyleUnderline"/>
        </w:rPr>
        <w:t xml:space="preserve">In South Korea, there are also </w:t>
      </w:r>
      <w:r w:rsidRPr="006B7AE3">
        <w:rPr>
          <w:rStyle w:val="Emphasis"/>
        </w:rPr>
        <w:t>signs of public support</w:t>
      </w:r>
      <w:r w:rsidRPr="006B7AE3">
        <w:rPr>
          <w:rStyle w:val="StyleUnderline"/>
        </w:rPr>
        <w:t xml:space="preserve"> for nuclearization</w:t>
      </w:r>
      <w:r w:rsidRPr="006B7AE3">
        <w:rPr>
          <w:sz w:val="16"/>
        </w:rPr>
        <w:t>. After North Korea’s third nuclear test, for example, an Asan Institute poll revealed that 66 percent of people in South Korea wanted nuclear weapons.11</w:t>
      </w:r>
    </w:p>
    <w:p w:rsidR="005F7897" w:rsidRPr="006B7AE3" w:rsidRDefault="005F7897" w:rsidP="005F7897">
      <w:pPr>
        <w:rPr>
          <w:sz w:val="16"/>
        </w:rPr>
      </w:pPr>
      <w:r w:rsidRPr="006B7AE3">
        <w:rPr>
          <w:sz w:val="16"/>
        </w:rPr>
        <w:t>Initial Steps to Assure Japan and South Korea</w:t>
      </w:r>
    </w:p>
    <w:p w:rsidR="005F7897" w:rsidRPr="006B7AE3" w:rsidRDefault="005F7897" w:rsidP="005F7897">
      <w:pPr>
        <w:rPr>
          <w:sz w:val="16"/>
        </w:rPr>
      </w:pPr>
      <w:r w:rsidRPr="006B7AE3">
        <w:rPr>
          <w:rStyle w:val="StyleUnderline"/>
        </w:rPr>
        <w:t xml:space="preserve">The United States has a </w:t>
      </w:r>
      <w:r w:rsidRPr="006B7AE3">
        <w:rPr>
          <w:rStyle w:val="Emphasis"/>
        </w:rPr>
        <w:t>variety of military</w:t>
      </w:r>
      <w:r w:rsidRPr="006B7AE3">
        <w:rPr>
          <w:rStyle w:val="StyleUnderline"/>
        </w:rPr>
        <w:t xml:space="preserve"> and </w:t>
      </w:r>
      <w:r w:rsidRPr="006B7AE3">
        <w:rPr>
          <w:rStyle w:val="Emphasis"/>
        </w:rPr>
        <w:t>political tools</w:t>
      </w:r>
      <w:r w:rsidRPr="006B7AE3">
        <w:rPr>
          <w:rStyle w:val="StyleUnderline"/>
        </w:rPr>
        <w:t xml:space="preserve"> at its disposal to assure Japan and South Korea. Because the requirements of assurance and extended deterrence overlap, actions designed to strengthen extended deterrence</w:t>
      </w:r>
      <w:r w:rsidRPr="006B7AE3">
        <w:rPr>
          <w:sz w:val="16"/>
        </w:rPr>
        <w:t xml:space="preserve">, such as modernizing U.S. nuclear forces and public declarations of will, </w:t>
      </w:r>
      <w:r w:rsidRPr="006B7AE3">
        <w:rPr>
          <w:rStyle w:val="StyleUnderline"/>
        </w:rPr>
        <w:t>also strengthen assurance as long as their effects are relayed to allies</w:t>
      </w:r>
      <w:r w:rsidRPr="006B7AE3">
        <w:rPr>
          <w:sz w:val="16"/>
        </w:rPr>
        <w:t>. Yet, these steps will not be sufficient. Assurance has to be tailored to the needs of each ally and include dialogue, consultations, joint planning, and improved relations beyond the military area.</w:t>
      </w:r>
    </w:p>
    <w:p w:rsidR="005F7897" w:rsidRPr="006B7AE3" w:rsidRDefault="005F7897" w:rsidP="005F7897">
      <w:pPr>
        <w:rPr>
          <w:sz w:val="10"/>
          <w:szCs w:val="10"/>
        </w:rPr>
      </w:pPr>
      <w:r w:rsidRPr="006B7AE3">
        <w:rPr>
          <w:rStyle w:val="StyleUnderline"/>
          <w:sz w:val="10"/>
          <w:szCs w:val="10"/>
          <w:u w:val="none"/>
        </w:rPr>
        <w:t>The Obama administration has reassured Japan and South Korea by committing to strengthen extended deterrence including extended nuclear deterrence</w:t>
      </w:r>
      <w:r w:rsidRPr="006B7AE3">
        <w:rPr>
          <w:sz w:val="10"/>
          <w:szCs w:val="10"/>
        </w:rPr>
        <w:t>. In nuclear policy, President Barack Obama is perhaps best known for his commitment to the long-term goal of a world without nuclear weapons, which resulted in him receiving the Nobel Peace Prize in 2009 and set the tone for a successful NPT Review Conference in 2010. Yet, just as important is the work that his administration has done to strengthen extended deterrence and assurance. In the 2010 Quadrennial Defense Review (QDR), Ballistic Missile Defense Review (BMDR), and Nuclear Posture Review (NPR), Washington reiterated that the United States must deploy strong and credible military forces tailored to regional needs.12</w:t>
      </w:r>
    </w:p>
    <w:p w:rsidR="005F7897" w:rsidRPr="006B7AE3" w:rsidRDefault="005F7897" w:rsidP="005F7897">
      <w:pPr>
        <w:rPr>
          <w:sz w:val="10"/>
          <w:szCs w:val="10"/>
        </w:rPr>
      </w:pPr>
      <w:r w:rsidRPr="006B7AE3">
        <w:rPr>
          <w:sz w:val="10"/>
          <w:szCs w:val="10"/>
        </w:rPr>
        <w:t>Washington continues to ascribe an important role to nuclear weapons in extended deterrence. The Obama administration stated that U.S. nuclear weapons continue to deter non-nuclear attacks against the United States and its allies, rejecting the notion that the sole purpose of nuclear weapons is to deter nuclear use. In its revised nuclear employment strategy, it reiterated that “as long as nuclear weapons exist, the United States will maintain a safe, secure, and effective arsenal that guarantees the defense of the United States and our allies and partners.”13 The administration confirmed the U.S. reliance on central strategic forces to deter threats in Northeast Asia; committed to modernizing its triad of intercontinental ballistic missiles, submarine-launched ballistic missiles, and nuclear-capable bombers; and decided to maintain a capability to forward deploy nuclear-capable fighter-bombers. Bombers and fighter-bombers give the United States the ability to visibly show resolve to an adversary and assure an ally, as was the case in March 2013 when U.S. bombers flew through South Korean air space following North Korean belligerence.14</w:t>
      </w:r>
    </w:p>
    <w:p w:rsidR="005F7897" w:rsidRPr="006B7AE3" w:rsidRDefault="005F7897" w:rsidP="005F7897">
      <w:pPr>
        <w:rPr>
          <w:sz w:val="10"/>
          <w:szCs w:val="10"/>
        </w:rPr>
      </w:pPr>
      <w:r w:rsidRPr="006B7AE3">
        <w:rPr>
          <w:sz w:val="10"/>
          <w:szCs w:val="10"/>
        </w:rPr>
        <w:t>At the same time, the NPR committed to reducing the role of U.S. nuclear weapons, in part by emphasizing the important and growing role of non-nuclear capabilities.15 Because allies face a broad range of threats, many below the level of full-scale war, the threat of U.S. nuclear retaliation may not always be credible. Conventional strike capabilities, by contrast, are generally perceived as more usable. The administration also highlighted the important role that missile defense plays in extended deterrence by complicating an adversary’s strategic calculus.</w:t>
      </w:r>
    </w:p>
    <w:p w:rsidR="005F7897" w:rsidRPr="006B7AE3" w:rsidRDefault="005F7897" w:rsidP="005F7897">
      <w:pPr>
        <w:rPr>
          <w:sz w:val="10"/>
          <w:szCs w:val="10"/>
        </w:rPr>
      </w:pPr>
      <w:r w:rsidRPr="006B7AE3">
        <w:rPr>
          <w:sz w:val="10"/>
          <w:szCs w:val="10"/>
        </w:rPr>
        <w:t>While generally supportive of the Obama administration’s dual commitment to move toward a world without nuclear weapons while maintaining a credible nuclear deterrent as long as nuclear weapons exist, some in Tokyo and Seoul were concerned that the United States might move away from the nuclear option too soon or too fast.16 The administration, however, was able to allay these fears through frequent consultations during the NPR process, which shaped allied perceptions before new policies were finalized.17 Without the prior consultations, the United States likely would have faced an assurance crisis.</w:t>
      </w:r>
    </w:p>
    <w:p w:rsidR="005F7897" w:rsidRPr="006B7AE3" w:rsidRDefault="005F7897" w:rsidP="005F7897">
      <w:pPr>
        <w:rPr>
          <w:sz w:val="10"/>
          <w:szCs w:val="10"/>
        </w:rPr>
      </w:pPr>
      <w:r w:rsidRPr="006B7AE3">
        <w:rPr>
          <w:sz w:val="10"/>
          <w:szCs w:val="10"/>
        </w:rPr>
        <w:t>Consultations provided the United States an opportunity to demonstrate to allies that nuclear weapons would continue to remain an important part of extended deterrence. Washington explained how its nuclear forces would contribute to allied defense and avoided policy changes that would have unnecessarily increased allied anxiety. The United States, for example, talked through the decision to retire the nuclear variant of the Tomahawk cruise missile and convinced its allies—Japan in particular—that the combination of U.S. strategic nuclear forces and the ability to forward deploy fighter-bombers in the future was sufficient for extended deterrence.18 The United States also avoided further narrowing its nuclear declaratory policy—opting to retain calculated ambiguity rather than adopting a sole purpose formulation—in part because of the concerns of allies.19</w:t>
      </w:r>
    </w:p>
    <w:p w:rsidR="005F7897" w:rsidRPr="006B7AE3" w:rsidRDefault="005F7897" w:rsidP="005F7897">
      <w:pPr>
        <w:rPr>
          <w:sz w:val="10"/>
          <w:szCs w:val="10"/>
        </w:rPr>
      </w:pPr>
      <w:r w:rsidRPr="006B7AE3">
        <w:rPr>
          <w:sz w:val="10"/>
          <w:szCs w:val="10"/>
        </w:rPr>
        <w:t>The NPR concluded that regular extended deterrence dialogues with Japan and South Korea were needed. The United States has long held formal discussions about nuclear policy with its European allies under the auspices of the North Atlantic Treaty Organization (NATO), but there had been no such process in Northeast Asia. Rather, consultations took place in an ad hoc manner, leaving allies mostly on the receiving end of U.S. decisions. Therefore, the Obama administration worked with Tokyo to establish the U.S.– Japan Extended Deterrence Dialogue (EDD) in 2010 and co-founded with Seoul the U.S.–South Korea Extended Deterrence Policy Committee (EDPC) that same year. These forums, which build on years of unofficial discussions among experts and officials from the respective countries,20 have institutionalized high-level focus on ways to strengthen deterrence in Northeast Asia. This has enhanced assurance by helping Tokyo and Seoul better understand U.S. policies and capabilities, and giving them a greater sense of enfranchisement in matters involving their security.</w:t>
      </w:r>
    </w:p>
    <w:p w:rsidR="005F7897" w:rsidRPr="006B7AE3" w:rsidRDefault="005F7897" w:rsidP="005F7897">
      <w:pPr>
        <w:rPr>
          <w:rStyle w:val="StyleUnderline"/>
        </w:rPr>
      </w:pPr>
      <w:r w:rsidRPr="006B7AE3">
        <w:rPr>
          <w:sz w:val="16"/>
        </w:rPr>
        <w:t xml:space="preserve">Finally, the Obama administration recognized that </w:t>
      </w:r>
      <w:r w:rsidRPr="006B7AE3">
        <w:rPr>
          <w:rStyle w:val="StyleUnderline"/>
        </w:rPr>
        <w:t xml:space="preserve">effective assurance goes </w:t>
      </w:r>
      <w:r w:rsidRPr="006B7AE3">
        <w:rPr>
          <w:rStyle w:val="Emphasis"/>
        </w:rPr>
        <w:t>beyond capabilities</w:t>
      </w:r>
      <w:r w:rsidRPr="006B7AE3">
        <w:rPr>
          <w:rStyle w:val="StyleUnderline"/>
        </w:rPr>
        <w:t xml:space="preserve"> and </w:t>
      </w:r>
      <w:r w:rsidRPr="006B7AE3">
        <w:rPr>
          <w:rStyle w:val="Emphasis"/>
        </w:rPr>
        <w:t>deterrence-focused discussions</w:t>
      </w:r>
      <w:r w:rsidRPr="006B7AE3">
        <w:rPr>
          <w:sz w:val="16"/>
        </w:rPr>
        <w:t xml:space="preserve">. At root, </w:t>
      </w:r>
      <w:r w:rsidRPr="006B7AE3">
        <w:rPr>
          <w:rStyle w:val="StyleUnderline"/>
        </w:rPr>
        <w:t xml:space="preserve">assurance is </w:t>
      </w:r>
      <w:r w:rsidRPr="006B7AE3">
        <w:rPr>
          <w:rStyle w:val="Emphasis"/>
        </w:rPr>
        <w:t>a function of the nature of the relationship</w:t>
      </w:r>
      <w:r w:rsidRPr="006B7AE3">
        <w:rPr>
          <w:rStyle w:val="StyleUnderline"/>
        </w:rPr>
        <w:t xml:space="preserve"> between the United States and its ally</w:t>
      </w:r>
      <w:r w:rsidRPr="006B7AE3">
        <w:rPr>
          <w:sz w:val="16"/>
        </w:rPr>
        <w:t>. Analyst Michael Wheeler explains that, “</w:t>
      </w:r>
      <w:r w:rsidRPr="006B7AE3">
        <w:rPr>
          <w:rStyle w:val="StyleUnderline"/>
        </w:rPr>
        <w:t xml:space="preserve">Security relationships are </w:t>
      </w:r>
      <w:r w:rsidRPr="006B7AE3">
        <w:rPr>
          <w:rStyle w:val="Emphasis"/>
        </w:rPr>
        <w:t>first</w:t>
      </w:r>
      <w:r w:rsidRPr="006B7AE3">
        <w:rPr>
          <w:rStyle w:val="StyleUnderline"/>
        </w:rPr>
        <w:t xml:space="preserve"> and </w:t>
      </w:r>
      <w:r w:rsidRPr="006B7AE3">
        <w:rPr>
          <w:rStyle w:val="Emphasis"/>
        </w:rPr>
        <w:t>foremost political relationships</w:t>
      </w:r>
      <w:r w:rsidRPr="006B7AE3">
        <w:rPr>
          <w:rStyle w:val="StyleUnderline"/>
        </w:rPr>
        <w:t xml:space="preserve">…if the basic political relationship is strong, security relationships can </w:t>
      </w:r>
      <w:r w:rsidRPr="006B7AE3">
        <w:rPr>
          <w:rStyle w:val="Emphasis"/>
        </w:rPr>
        <w:t>better weather short-term challenges</w:t>
      </w:r>
      <w:r w:rsidRPr="006B7AE3">
        <w:rPr>
          <w:sz w:val="16"/>
        </w:rPr>
        <w:t xml:space="preserve">.”21 For this reason, </w:t>
      </w:r>
      <w:r w:rsidRPr="006B7AE3">
        <w:rPr>
          <w:rStyle w:val="StyleUnderline"/>
        </w:rPr>
        <w:t xml:space="preserve">the Obama administration has worked to </w:t>
      </w:r>
      <w:r w:rsidRPr="006B7AE3">
        <w:rPr>
          <w:rStyle w:val="Emphasis"/>
        </w:rPr>
        <w:t>deepen political engagement</w:t>
      </w:r>
      <w:r w:rsidRPr="006B7AE3">
        <w:rPr>
          <w:rStyle w:val="StyleUnderline"/>
        </w:rPr>
        <w:t xml:space="preserve"> with Japan and South Korea</w:t>
      </w:r>
      <w:r w:rsidRPr="006B7AE3">
        <w:rPr>
          <w:sz w:val="16"/>
        </w:rPr>
        <w:t xml:space="preserve">. Beginning in 2011, </w:t>
      </w:r>
      <w:r w:rsidRPr="006B7AE3">
        <w:rPr>
          <w:rStyle w:val="StyleUnderline"/>
        </w:rPr>
        <w:t>it announced that the United States would ‘rebalance’ the focus of its foreign policy to the Asia–Pacific, increasing diplomatic, economic, and military engagement in the region</w:t>
      </w:r>
      <w:r w:rsidRPr="006B7AE3">
        <w:rPr>
          <w:sz w:val="16"/>
        </w:rPr>
        <w:t xml:space="preserve">.22 As part of the rebalance, the United States concluded the U.S.–ROK free-trade agreement (known as KORUS), rejuvenated efforts to negotiate and implement the Trans-Pacific Partnership (TPP), which would include Japan, and emphasized the important contributions that its allies make to regional security. Together, </w:t>
      </w:r>
      <w:r w:rsidRPr="006B7AE3">
        <w:rPr>
          <w:rStyle w:val="StyleUnderline"/>
        </w:rPr>
        <w:t xml:space="preserve">these initiatives served to </w:t>
      </w:r>
      <w:r w:rsidRPr="006B7AE3">
        <w:rPr>
          <w:rStyle w:val="Emphasis"/>
        </w:rPr>
        <w:t>solidify the U.S. political relationship</w:t>
      </w:r>
      <w:r w:rsidRPr="006B7AE3">
        <w:rPr>
          <w:rStyle w:val="StyleUnderline"/>
        </w:rPr>
        <w:t xml:space="preserve"> with Japan and South Korea respectively, assuring them that the United States </w:t>
      </w:r>
      <w:r w:rsidRPr="006B7AE3">
        <w:rPr>
          <w:rStyle w:val="Emphasis"/>
        </w:rPr>
        <w:t>has an enduring interest</w:t>
      </w:r>
      <w:r w:rsidRPr="006B7AE3">
        <w:rPr>
          <w:rStyle w:val="StyleUnderline"/>
        </w:rPr>
        <w:t xml:space="preserve"> in their partnerships.</w:t>
      </w:r>
    </w:p>
    <w:p w:rsidR="005F7897" w:rsidRPr="006B7AE3" w:rsidRDefault="005F7897" w:rsidP="005F7897"/>
    <w:p w:rsidR="005F7897" w:rsidRPr="006B7AE3" w:rsidRDefault="005F7897" w:rsidP="005F7897">
      <w:pPr>
        <w:pStyle w:val="Heading4"/>
      </w:pPr>
      <w:r w:rsidRPr="006B7AE3">
        <w:t>Asia prolif outweighs—multiple nuclear war scenarios</w:t>
      </w:r>
    </w:p>
    <w:p w:rsidR="005F7897" w:rsidRPr="006B7AE3" w:rsidRDefault="005F7897" w:rsidP="005F7897">
      <w:r w:rsidRPr="006B7AE3">
        <w:t>--fire emoji</w:t>
      </w:r>
    </w:p>
    <w:p w:rsidR="005F7897" w:rsidRPr="006B7AE3" w:rsidRDefault="005F7897" w:rsidP="005F7897">
      <w:r w:rsidRPr="006B7AE3">
        <w:rPr>
          <w:rStyle w:val="Style13ptBold"/>
        </w:rPr>
        <w:t>Kroenig, 16</w:t>
      </w:r>
      <w:r w:rsidRPr="006B7AE3">
        <w:t>—Associate Professor in the Department of Government and School of Foreign Service at Georgetown University and a Senior Fellow in the Brent Scowcroft Center on International Security at the Atlantic Council (Matthew, “Approaching Critical Mass: Asia’s Multipolar Nuclear Future,” National Bureau of Asian Research Special Report #58, June 2016, dml)</w:t>
      </w:r>
    </w:p>
    <w:p w:rsidR="005F7897" w:rsidRPr="006B7AE3" w:rsidRDefault="005F7897" w:rsidP="005F7897"/>
    <w:p w:rsidR="005F7897" w:rsidRPr="006B7AE3" w:rsidRDefault="005F7897" w:rsidP="005F7897">
      <w:pPr>
        <w:rPr>
          <w:sz w:val="16"/>
        </w:rPr>
      </w:pPr>
      <w:r w:rsidRPr="006B7AE3">
        <w:rPr>
          <w:rStyle w:val="StyleUnderline"/>
        </w:rPr>
        <w:t>The most important reason to be concerned about nuclear weapons in Asia</w:t>
      </w:r>
      <w:r w:rsidRPr="006B7AE3">
        <w:rPr>
          <w:sz w:val="16"/>
        </w:rPr>
        <w:t xml:space="preserve">, of course, </w:t>
      </w:r>
      <w:r w:rsidRPr="006B7AE3">
        <w:rPr>
          <w:rStyle w:val="StyleUnderline"/>
        </w:rPr>
        <w:t>is the threat that nuclear weapons might be used</w:t>
      </w:r>
      <w:r w:rsidRPr="006B7AE3">
        <w:rPr>
          <w:sz w:val="16"/>
        </w:rPr>
        <w:t xml:space="preserve">. To be sure, </w:t>
      </w:r>
      <w:r w:rsidRPr="006B7AE3">
        <w:rPr>
          <w:rStyle w:val="StyleUnderline"/>
        </w:rPr>
        <w:t xml:space="preserve">the use of nuclear weapons remains remote, but </w:t>
      </w:r>
      <w:r w:rsidRPr="006B7AE3">
        <w:rPr>
          <w:rStyle w:val="Emphasis"/>
        </w:rPr>
        <w:t>the probability is not zero</w:t>
      </w:r>
      <w:r w:rsidRPr="006B7AE3">
        <w:rPr>
          <w:rStyle w:val="StyleUnderline"/>
        </w:rPr>
        <w:t xml:space="preserve"> and the consequences could be </w:t>
      </w:r>
      <w:r w:rsidRPr="006B7AE3">
        <w:rPr>
          <w:rStyle w:val="Emphasis"/>
        </w:rPr>
        <w:t>catastrophic</w:t>
      </w:r>
      <w:r w:rsidRPr="006B7AE3">
        <w:rPr>
          <w:sz w:val="16"/>
        </w:rPr>
        <w:t xml:space="preserve">. The subject, therefore, deserves careful scrutiny. </w:t>
      </w:r>
      <w:r w:rsidRPr="006B7AE3">
        <w:rPr>
          <w:rStyle w:val="StyleUnderline"/>
        </w:rPr>
        <w:t xml:space="preserve">Nuclear use would overturn a </w:t>
      </w:r>
      <w:r w:rsidRPr="006B7AE3">
        <w:rPr>
          <w:rStyle w:val="Emphasis"/>
        </w:rPr>
        <w:t>70-year tradition of nonuse</w:t>
      </w:r>
      <w:r w:rsidRPr="006B7AE3">
        <w:rPr>
          <w:rStyle w:val="StyleUnderline"/>
        </w:rPr>
        <w:t xml:space="preserve">, could result in </w:t>
      </w:r>
      <w:r w:rsidRPr="006B7AE3">
        <w:rPr>
          <w:rStyle w:val="Emphasis"/>
        </w:rPr>
        <w:t>large-scale death</w:t>
      </w:r>
      <w:r w:rsidRPr="006B7AE3">
        <w:rPr>
          <w:rStyle w:val="StyleUnderline"/>
        </w:rPr>
        <w:t xml:space="preserve"> and </w:t>
      </w:r>
      <w:r w:rsidRPr="006B7AE3">
        <w:rPr>
          <w:rStyle w:val="Emphasis"/>
        </w:rPr>
        <w:t>destruction</w:t>
      </w:r>
      <w:r w:rsidRPr="006B7AE3">
        <w:rPr>
          <w:rStyle w:val="StyleUnderline"/>
        </w:rPr>
        <w:t xml:space="preserve">, and might </w:t>
      </w:r>
      <w:r w:rsidRPr="006B7AE3">
        <w:rPr>
          <w:rStyle w:val="Emphasis"/>
        </w:rPr>
        <w:t>set a precedent</w:t>
      </w:r>
      <w:r w:rsidRPr="006B7AE3">
        <w:rPr>
          <w:rStyle w:val="StyleUnderline"/>
        </w:rPr>
        <w:t xml:space="preserve"> that shapes how nuclear weapons are viewed, proliferated, and postured decades hence. The dangers of escalation may be </w:t>
      </w:r>
      <w:r w:rsidRPr="006B7AE3">
        <w:rPr>
          <w:rStyle w:val="Emphasis"/>
        </w:rPr>
        <w:t>magnified</w:t>
      </w:r>
      <w:r w:rsidRPr="006B7AE3">
        <w:rPr>
          <w:rStyle w:val="StyleUnderline"/>
        </w:rPr>
        <w:t xml:space="preserve"> in a </w:t>
      </w:r>
      <w:r w:rsidRPr="006B7AE3">
        <w:rPr>
          <w:rStyle w:val="Emphasis"/>
        </w:rPr>
        <w:t>multipolar nuclear order</w:t>
      </w:r>
      <w:r w:rsidRPr="006B7AE3">
        <w:rPr>
          <w:rStyle w:val="StyleUnderline"/>
        </w:rPr>
        <w:t xml:space="preserve"> in which small skirmishes present the potential to </w:t>
      </w:r>
      <w:r w:rsidRPr="006B7AE3">
        <w:rPr>
          <w:rStyle w:val="Emphasis"/>
        </w:rPr>
        <w:t>quickly draw in multiple powers</w:t>
      </w:r>
      <w:r w:rsidRPr="006B7AE3">
        <w:rPr>
          <w:rStyle w:val="StyleUnderline"/>
        </w:rPr>
        <w:t>, each with a finger on the nuclear trigger</w:t>
      </w:r>
      <w:r w:rsidRPr="006B7AE3">
        <w:rPr>
          <w:sz w:val="16"/>
        </w:rPr>
        <w:t>. The following discussion will explore the logic of crisis escalation and strategic stability in a multipolar nuclear order.14</w:t>
      </w:r>
    </w:p>
    <w:p w:rsidR="005F7897" w:rsidRPr="006B7AE3" w:rsidRDefault="005F7897" w:rsidP="005F7897">
      <w:pPr>
        <w:rPr>
          <w:sz w:val="16"/>
        </w:rPr>
      </w:pPr>
      <w:r w:rsidRPr="006B7AE3">
        <w:rPr>
          <w:sz w:val="16"/>
        </w:rPr>
        <w:t xml:space="preserve">First and foremost, </w:t>
      </w:r>
      <w:r w:rsidRPr="006B7AE3">
        <w:rPr>
          <w:rStyle w:val="StyleUnderline"/>
        </w:rPr>
        <w:t xml:space="preserve">the existence of multipolar nuclear powers means that crises may </w:t>
      </w:r>
      <w:r w:rsidRPr="006B7AE3">
        <w:rPr>
          <w:rStyle w:val="Emphasis"/>
        </w:rPr>
        <w:t>pit multiple nuclear-armed states against one another</w:t>
      </w:r>
      <w:r w:rsidRPr="006B7AE3">
        <w:rPr>
          <w:sz w:val="16"/>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p>
    <w:p w:rsidR="005F7897" w:rsidRPr="006B7AE3" w:rsidRDefault="005F7897" w:rsidP="005F7897">
      <w:pPr>
        <w:rPr>
          <w:sz w:val="16"/>
        </w:rPr>
      </w:pPr>
      <w:r w:rsidRPr="006B7AE3">
        <w:rPr>
          <w:sz w:val="16"/>
        </w:rPr>
        <w:t xml:space="preserve">In addition, </w:t>
      </w:r>
      <w:r w:rsidRPr="006B7AE3">
        <w:rPr>
          <w:rStyle w:val="StyleUnderline"/>
        </w:rPr>
        <w:t xml:space="preserve">conflicts of interest between nuclear powers may </w:t>
      </w:r>
      <w:r w:rsidRPr="006B7AE3">
        <w:rPr>
          <w:rStyle w:val="Emphasis"/>
        </w:rPr>
        <w:t>inadvertently impinge</w:t>
      </w:r>
      <w:r w:rsidRPr="006B7AE3">
        <w:rPr>
          <w:rStyle w:val="StyleUnderline"/>
        </w:rPr>
        <w:t xml:space="preserve"> on the interests of other nuclear-armed states, </w:t>
      </w:r>
      <w:r w:rsidRPr="006B7AE3">
        <w:rPr>
          <w:rStyle w:val="Emphasis"/>
        </w:rPr>
        <w:t>drawing them into conflict</w:t>
      </w:r>
      <w:r w:rsidRPr="006B7AE3">
        <w:rPr>
          <w:rStyle w:val="StyleUnderline"/>
        </w:rPr>
        <w:t xml:space="preserve">. There is </w:t>
      </w:r>
      <w:r w:rsidRPr="006B7AE3">
        <w:rPr>
          <w:rStyle w:val="Emphasis"/>
        </w:rPr>
        <w:t>always a danger</w:t>
      </w:r>
      <w:r w:rsidRPr="006B7AE3">
        <w:rPr>
          <w:rStyle w:val="StyleUnderline"/>
        </w:rPr>
        <w:t xml:space="preserve"> that one nuclear power could take action against a nuclear rival and that this action would </w:t>
      </w:r>
      <w:r w:rsidRPr="006B7AE3">
        <w:rPr>
          <w:rStyle w:val="Emphasis"/>
        </w:rPr>
        <w:t>unintentionally cross a red line</w:t>
      </w:r>
      <w:r w:rsidRPr="006B7AE3">
        <w:rPr>
          <w:rStyle w:val="StyleUnderline"/>
        </w:rPr>
        <w:t xml:space="preserve"> for a third nuclear power, triggering a tripartite nuclear crisis</w:t>
      </w:r>
      <w:r w:rsidRPr="006B7AE3">
        <w:rPr>
          <w:sz w:val="16"/>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p>
    <w:p w:rsidR="005F7897" w:rsidRPr="006B7AE3" w:rsidRDefault="005F7897" w:rsidP="005F7897">
      <w:pPr>
        <w:rPr>
          <w:sz w:val="16"/>
        </w:rPr>
      </w:pPr>
      <w:r w:rsidRPr="006B7AE3">
        <w:rPr>
          <w:rStyle w:val="StyleUnderline"/>
        </w:rPr>
        <w:t xml:space="preserve">There is also the issue of </w:t>
      </w:r>
      <w:r w:rsidRPr="006B7AE3">
        <w:rPr>
          <w:rStyle w:val="Emphasis"/>
        </w:rPr>
        <w:t>“catalytic” war</w:t>
      </w:r>
      <w:r w:rsidRPr="006B7AE3">
        <w:rPr>
          <w:sz w:val="16"/>
        </w:rPr>
        <w:t xml:space="preserve">. This may be the first mechanism by which Cold War strategists feared that multiple nuclear players could increase the motivations for a nuclear exchange. They worried that </w:t>
      </w:r>
      <w:r w:rsidRPr="006B7AE3">
        <w:rPr>
          <w:rStyle w:val="StyleUnderline"/>
        </w:rPr>
        <w:t>a third nuclear power</w:t>
      </w:r>
      <w:r w:rsidRPr="006B7AE3">
        <w:rPr>
          <w:sz w:val="16"/>
        </w:rPr>
        <w:t xml:space="preserve">, such as China, </w:t>
      </w:r>
      <w:r w:rsidRPr="006B7AE3">
        <w:rPr>
          <w:rStyle w:val="StyleUnderline"/>
        </w:rPr>
        <w:t>might conduct a nuclear strike on one of the superpowers, leading the wounded superpower to conclude wrongly that the other</w:t>
      </w:r>
      <w:r w:rsidRPr="006B7AE3">
        <w:rPr>
          <w:sz w:val="16"/>
        </w:rPr>
        <w:t xml:space="preserve"> superpower </w:t>
      </w:r>
      <w:r w:rsidRPr="006B7AE3">
        <w:rPr>
          <w:rStyle w:val="StyleUnderline"/>
        </w:rPr>
        <w:t>was responsible and thereby retaliate against an innocent state presumed to be the aggressor</w:t>
      </w:r>
      <w:r w:rsidRPr="006B7AE3">
        <w:rPr>
          <w:sz w:val="16"/>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6B7AE3">
        <w:rPr>
          <w:rStyle w:val="StyleUnderline"/>
        </w:rPr>
        <w:t xml:space="preserve">this risk is </w:t>
      </w:r>
      <w:r w:rsidRPr="006B7AE3">
        <w:rPr>
          <w:rStyle w:val="Emphasis"/>
        </w:rPr>
        <w:t>still conceivable</w:t>
      </w:r>
      <w:r w:rsidRPr="006B7AE3">
        <w:rPr>
          <w:rStyle w:val="StyleUnderline"/>
        </w:rPr>
        <w:t xml:space="preserve"> among less technologically developed states</w:t>
      </w:r>
      <w:r w:rsidRPr="006B7AE3">
        <w:rPr>
          <w:sz w:val="16"/>
        </w:rPr>
        <w:t>.</w:t>
      </w:r>
    </w:p>
    <w:p w:rsidR="005F7897" w:rsidRPr="006B7AE3" w:rsidRDefault="005F7897" w:rsidP="005F7897">
      <w:pPr>
        <w:rPr>
          <w:rStyle w:val="StyleUnderline"/>
        </w:rPr>
      </w:pPr>
      <w:r w:rsidRPr="006B7AE3">
        <w:rPr>
          <w:sz w:val="16"/>
        </w:rPr>
        <w:t xml:space="preserve">In addition to acting directly against one another, </w:t>
      </w:r>
      <w:r w:rsidRPr="006B7AE3">
        <w:rPr>
          <w:rStyle w:val="StyleUnderline"/>
        </w:rPr>
        <w:t xml:space="preserve">nuclear powers could be </w:t>
      </w:r>
      <w:r w:rsidRPr="006B7AE3">
        <w:rPr>
          <w:rStyle w:val="Emphasis"/>
        </w:rPr>
        <w:t>drawn into smaller conflicts</w:t>
      </w:r>
      <w:r w:rsidRPr="006B7AE3">
        <w:rPr>
          <w:rStyle w:val="StyleUnderline"/>
        </w:rPr>
        <w:t xml:space="preserve"> between their allies and </w:t>
      </w:r>
      <w:r w:rsidRPr="006B7AE3">
        <w:rPr>
          <w:rStyle w:val="Emphasis"/>
        </w:rPr>
        <w:t>brought face to face in peak crises</w:t>
      </w:r>
      <w:r w:rsidRPr="006B7AE3">
        <w:rPr>
          <w:sz w:val="16"/>
        </w:rPr>
        <w:t xml:space="preserve">. International relations </w:t>
      </w:r>
      <w:r w:rsidRPr="006B7AE3">
        <w:rPr>
          <w:rStyle w:val="StyleUnderline"/>
        </w:rPr>
        <w:t xml:space="preserve">theorists discuss the concept of </w:t>
      </w:r>
      <w:r w:rsidRPr="006B7AE3">
        <w:rPr>
          <w:rStyle w:val="Emphasis"/>
        </w:rPr>
        <w:t>“chain ganging”</w:t>
      </w:r>
      <w:r w:rsidRPr="006B7AE3">
        <w:rPr>
          <w:rStyle w:val="StyleUnderline"/>
        </w:rPr>
        <w:t xml:space="preserve"> within alliance relationships, the dangers of which are </w:t>
      </w:r>
      <w:r w:rsidRPr="006B7AE3">
        <w:rPr>
          <w:rStyle w:val="Emphasis"/>
        </w:rPr>
        <w:t>more severe</w:t>
      </w:r>
      <w:r w:rsidRPr="006B7AE3">
        <w:rPr>
          <w:rStyle w:val="StyleUnderline"/>
        </w:rPr>
        <w:t xml:space="preserve"> when the possibility of nuclear escalation is present</w:t>
      </w:r>
      <w:r w:rsidRPr="006B7AE3">
        <w:rPr>
          <w:sz w:val="16"/>
        </w:rPr>
        <w:t xml:space="preserve">.16 Although this was a potential problem even in a bipolar nuclear order, </w:t>
      </w:r>
      <w:r w:rsidRPr="006B7AE3">
        <w:rPr>
          <w:rStyle w:val="StyleUnderline"/>
        </w:rPr>
        <w:t xml:space="preserve">the more nuclear weapons states present, the </w:t>
      </w:r>
      <w:r w:rsidRPr="006B7AE3">
        <w:rPr>
          <w:rStyle w:val="Emphasis"/>
        </w:rPr>
        <w:t>greater the likelihood</w:t>
      </w:r>
      <w:r w:rsidRPr="006B7AE3">
        <w:rPr>
          <w:rStyle w:val="StyleUnderline"/>
        </w:rPr>
        <w:t xml:space="preserve"> of multiple nuclear powers entering a crisis. A similar logic suggests that the more fingers on the nuclear trigger, the </w:t>
      </w:r>
      <w:r w:rsidRPr="006B7AE3">
        <w:rPr>
          <w:rStyle w:val="Emphasis"/>
        </w:rPr>
        <w:t>more likely it is</w:t>
      </w:r>
      <w:r w:rsidRPr="006B7AE3">
        <w:rPr>
          <w:rStyle w:val="StyleUnderline"/>
        </w:rPr>
        <w:t xml:space="preserve"> that nuclear weapons </w:t>
      </w:r>
      <w:r w:rsidRPr="006B7AE3">
        <w:rPr>
          <w:rStyle w:val="Emphasis"/>
        </w:rPr>
        <w:t>will be used</w:t>
      </w:r>
      <w:r w:rsidRPr="006B7AE3">
        <w:rPr>
          <w:rStyle w:val="StyleUnderline"/>
        </w:rPr>
        <w:t>.</w:t>
      </w:r>
    </w:p>
    <w:p w:rsidR="005F7897" w:rsidRPr="006B7AE3" w:rsidRDefault="005F7897" w:rsidP="005F7897">
      <w:pPr>
        <w:rPr>
          <w:rStyle w:val="StyleUnderline"/>
        </w:rPr>
      </w:pPr>
      <w:r w:rsidRPr="006B7AE3">
        <w:rPr>
          <w:rStyle w:val="StyleUnderline"/>
        </w:rPr>
        <w:t xml:space="preserve">Multipolar nuclear crises are </w:t>
      </w:r>
      <w:r w:rsidRPr="006B7AE3">
        <w:rPr>
          <w:rStyle w:val="Emphasis"/>
        </w:rPr>
        <w:t>not without historical precedent</w:t>
      </w:r>
      <w:r w:rsidRPr="006B7AE3">
        <w:rPr>
          <w:sz w:val="16"/>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6B7AE3">
        <w:rPr>
          <w:rStyle w:val="StyleUnderline"/>
        </w:rPr>
        <w:t xml:space="preserve">many of these crises stand out as among </w:t>
      </w:r>
      <w:r w:rsidRPr="006B7AE3">
        <w:rPr>
          <w:rStyle w:val="Emphasis"/>
        </w:rPr>
        <w:t>the most dangerous of the nuclear era</w:t>
      </w:r>
      <w:r w:rsidRPr="006B7AE3">
        <w:rPr>
          <w:rStyle w:val="StyleUnderline"/>
        </w:rPr>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1NC Generic—Long</w:t>
      </w:r>
    </w:p>
    <w:p w:rsidR="005F7897" w:rsidRPr="006B7AE3" w:rsidRDefault="005F7897" w:rsidP="005F7897"/>
    <w:p w:rsidR="005F7897" w:rsidRPr="006B7AE3" w:rsidRDefault="005F7897" w:rsidP="005F7897">
      <w:pPr>
        <w:pStyle w:val="Heading4"/>
        <w:rPr>
          <w:u w:val="single"/>
        </w:rPr>
      </w:pPr>
      <w:r w:rsidRPr="006B7AE3">
        <w:t xml:space="preserve">Asian assurance is </w:t>
      </w:r>
      <w:r w:rsidRPr="006B7AE3">
        <w:rPr>
          <w:u w:val="single"/>
        </w:rPr>
        <w:t>sustainable</w:t>
      </w:r>
      <w:r w:rsidRPr="006B7AE3">
        <w:t xml:space="preserve"> but </w:t>
      </w:r>
      <w:r w:rsidRPr="006B7AE3">
        <w:rPr>
          <w:u w:val="single"/>
        </w:rPr>
        <w:t>on the brink</w:t>
      </w:r>
      <w:r w:rsidRPr="006B7AE3">
        <w:t>—</w:t>
      </w:r>
      <w:r w:rsidRPr="006B7AE3">
        <w:rPr>
          <w:u w:val="single"/>
        </w:rPr>
        <w:t>minor shifts in political allegiance</w:t>
      </w:r>
      <w:r w:rsidRPr="006B7AE3">
        <w:t xml:space="preserve"> like the aff shatter the </w:t>
      </w:r>
      <w:r w:rsidRPr="006B7AE3">
        <w:rPr>
          <w:u w:val="single"/>
        </w:rPr>
        <w:t>overall security umbrella</w:t>
      </w:r>
      <w:r w:rsidRPr="006B7AE3">
        <w:t xml:space="preserve">—causes a </w:t>
      </w:r>
      <w:r w:rsidRPr="006B7AE3">
        <w:rPr>
          <w:u w:val="single"/>
        </w:rPr>
        <w:t>nuclear prolif snowball</w:t>
      </w:r>
      <w:r w:rsidRPr="006B7AE3">
        <w:t xml:space="preserve"> and wrecks </w:t>
      </w:r>
      <w:r w:rsidRPr="006B7AE3">
        <w:rPr>
          <w:u w:val="single"/>
        </w:rPr>
        <w:t>NPT cred</w:t>
      </w:r>
      <w:r w:rsidRPr="006B7AE3">
        <w:t xml:space="preserve"> </w:t>
      </w:r>
    </w:p>
    <w:p w:rsidR="005F7897" w:rsidRPr="006B7AE3" w:rsidRDefault="005F7897" w:rsidP="005F7897">
      <w:r w:rsidRPr="006B7AE3">
        <w:rPr>
          <w:rStyle w:val="Style13ptBold"/>
        </w:rPr>
        <w:t>Santoro and Warden, 15</w:t>
      </w:r>
      <w:r w:rsidRPr="006B7AE3">
        <w:t>—senior fellow at the Pacific Forum CSIS AND WSD-Handa fellow at the Pacific Forum CSIS (David and John, “Assuring Japan and South Korea in the Second Nuclear Age,” The Washington Quarterly • 38:1 pp. 147–165, dml)</w:t>
      </w:r>
    </w:p>
    <w:p w:rsidR="005F7897" w:rsidRPr="006B7AE3" w:rsidRDefault="005F7897" w:rsidP="005F7897"/>
    <w:p w:rsidR="005F7897" w:rsidRPr="006B7AE3" w:rsidRDefault="005F7897" w:rsidP="005F7897">
      <w:pPr>
        <w:rPr>
          <w:sz w:val="16"/>
        </w:rPr>
      </w:pPr>
      <w:r w:rsidRPr="006B7AE3">
        <w:rPr>
          <w:sz w:val="16"/>
        </w:rPr>
        <w:t xml:space="preserve">The end of the Cold War gave rise to hopes—mainly in Western quarters— that nuclear weapons would be relegated to the dustbin of history.4 This belief led the United States, the United Kingdom, and France to downsize their arsenals and assist a financially-strapped Russia to do the same. Meanwhile, several states across Asia—in Western Asia (the Middle East), South Asia, and East Asia—developed nuclear and long-range missile programs.5 China’s efforts to modernize its nuclear and missile forces continued steadily. India and Pakistan pushed forward with their own programs and, after exploding nuclear devices in 1998, became nuclear-armed states. North Korea conducted several rocket tests during the late 1990s and tested its first nuclear device in 2006. Iran, Syria, and others also developed nuclear and missile programs. By the early 21st century, </w:t>
      </w:r>
      <w:r w:rsidRPr="006B7AE3">
        <w:rPr>
          <w:rStyle w:val="StyleUnderline"/>
        </w:rPr>
        <w:t>the Cold War order</w:t>
      </w:r>
      <w:r w:rsidRPr="006B7AE3">
        <w:rPr>
          <w:sz w:val="16"/>
        </w:rPr>
        <w:t xml:space="preserve"> tightly controlled by the United States and the Soviet Union </w:t>
      </w:r>
      <w:r w:rsidRPr="006B7AE3">
        <w:rPr>
          <w:rStyle w:val="StyleUnderline"/>
        </w:rPr>
        <w:t xml:space="preserve">was replaced by a </w:t>
      </w:r>
      <w:r w:rsidRPr="006B7AE3">
        <w:rPr>
          <w:rStyle w:val="Emphasis"/>
        </w:rPr>
        <w:t>multiplayer arena</w:t>
      </w:r>
      <w:r w:rsidRPr="006B7AE3">
        <w:rPr>
          <w:rStyle w:val="StyleUnderline"/>
        </w:rPr>
        <w:t xml:space="preserve"> with several less experienced nuclear decision-making parties and an epicenter in Asia.</w:t>
      </w:r>
      <w:r w:rsidRPr="006B7AE3">
        <w:rPr>
          <w:sz w:val="16"/>
        </w:rPr>
        <w:t xml:space="preserve"> As a result, today, </w:t>
      </w:r>
      <w:r w:rsidRPr="006B7AE3">
        <w:rPr>
          <w:rStyle w:val="StyleUnderline"/>
        </w:rPr>
        <w:t xml:space="preserve">while there is less risk of global annihilation— both because </w:t>
      </w:r>
      <w:r w:rsidRPr="006B7AE3">
        <w:rPr>
          <w:rStyle w:val="Emphasis"/>
        </w:rPr>
        <w:t>major-power relations have improved</w:t>
      </w:r>
      <w:r w:rsidRPr="006B7AE3">
        <w:rPr>
          <w:rStyle w:val="StyleUnderline"/>
        </w:rPr>
        <w:t xml:space="preserve"> and because </w:t>
      </w:r>
      <w:r w:rsidRPr="006B7AE3">
        <w:rPr>
          <w:rStyle w:val="Emphasis"/>
        </w:rPr>
        <w:t>important firebreaks against conflict are in place</w:t>
      </w:r>
      <w:r w:rsidRPr="006B7AE3">
        <w:rPr>
          <w:rStyle w:val="StyleUnderline"/>
        </w:rPr>
        <w:t xml:space="preserve">, including robust crisis management mechanisms and enhanced economic interdependence—the potential for </w:t>
      </w:r>
      <w:r w:rsidRPr="006B7AE3">
        <w:rPr>
          <w:rStyle w:val="Emphasis"/>
        </w:rPr>
        <w:t>war</w:t>
      </w:r>
      <w:r w:rsidRPr="006B7AE3">
        <w:rPr>
          <w:rStyle w:val="StyleUnderline"/>
        </w:rPr>
        <w:t xml:space="preserve">, and even </w:t>
      </w:r>
      <w:r w:rsidRPr="006B7AE3">
        <w:rPr>
          <w:rStyle w:val="Emphasis"/>
        </w:rPr>
        <w:t>nuclear use</w:t>
      </w:r>
      <w:r w:rsidRPr="006B7AE3">
        <w:rPr>
          <w:rStyle w:val="StyleUnderline"/>
        </w:rPr>
        <w:t xml:space="preserve">, is </w:t>
      </w:r>
      <w:r w:rsidRPr="006B7AE3">
        <w:rPr>
          <w:rStyle w:val="Emphasis"/>
        </w:rPr>
        <w:t>growing</w:t>
      </w:r>
      <w:r w:rsidRPr="006B7AE3">
        <w:rPr>
          <w:sz w:val="16"/>
        </w:rPr>
        <w:t>.6</w:t>
      </w:r>
    </w:p>
    <w:p w:rsidR="005F7897" w:rsidRPr="006B7AE3" w:rsidRDefault="005F7897" w:rsidP="005F7897">
      <w:pPr>
        <w:rPr>
          <w:sz w:val="16"/>
        </w:rPr>
      </w:pPr>
      <w:r w:rsidRPr="006B7AE3">
        <w:rPr>
          <w:sz w:val="16"/>
        </w:rPr>
        <w:t xml:space="preserve">Not surprisingly, </w:t>
      </w:r>
      <w:r w:rsidRPr="006B7AE3">
        <w:rPr>
          <w:rStyle w:val="StyleUnderline"/>
        </w:rPr>
        <w:t xml:space="preserve">these developments have led U.S. allies to seek </w:t>
      </w:r>
      <w:r w:rsidRPr="006B7AE3">
        <w:rPr>
          <w:rStyle w:val="Emphasis"/>
        </w:rPr>
        <w:t>strengthened assurances</w:t>
      </w:r>
      <w:r w:rsidRPr="006B7AE3">
        <w:rPr>
          <w:rStyle w:val="StyleUnderline"/>
        </w:rPr>
        <w:t xml:space="preserve"> that the United States, their </w:t>
      </w:r>
      <w:r w:rsidRPr="006B7AE3">
        <w:rPr>
          <w:rStyle w:val="Emphasis"/>
        </w:rPr>
        <w:t>main security guarantor</w:t>
      </w:r>
      <w:r w:rsidRPr="006B7AE3">
        <w:rPr>
          <w:rStyle w:val="StyleUnderline"/>
        </w:rPr>
        <w:t xml:space="preserve">, will </w:t>
      </w:r>
      <w:r w:rsidRPr="006B7AE3">
        <w:rPr>
          <w:rStyle w:val="Emphasis"/>
        </w:rPr>
        <w:t>continue to protect them</w:t>
      </w:r>
      <w:r w:rsidRPr="006B7AE3">
        <w:rPr>
          <w:rStyle w:val="StyleUnderline"/>
        </w:rPr>
        <w:t xml:space="preserve"> from coercion and attack. The assurance challenge is </w:t>
      </w:r>
      <w:r w:rsidRPr="006B7AE3">
        <w:rPr>
          <w:rStyle w:val="Emphasis"/>
        </w:rPr>
        <w:t>particularly difficult</w:t>
      </w:r>
      <w:r w:rsidRPr="006B7AE3">
        <w:rPr>
          <w:rStyle w:val="StyleUnderline"/>
        </w:rPr>
        <w:t xml:space="preserve"> because it turns on </w:t>
      </w:r>
      <w:r w:rsidRPr="006B7AE3">
        <w:rPr>
          <w:rStyle w:val="Emphasis"/>
        </w:rPr>
        <w:t>more than effective deterrence</w:t>
      </w:r>
      <w:r w:rsidRPr="006B7AE3">
        <w:rPr>
          <w:rStyle w:val="StyleUnderline"/>
        </w:rPr>
        <w:t>. Deterrence</w:t>
      </w:r>
      <w:r w:rsidRPr="006B7AE3">
        <w:rPr>
          <w:sz w:val="16"/>
        </w:rPr>
        <w:t xml:space="preserve"> primarily </w:t>
      </w:r>
      <w:r w:rsidRPr="006B7AE3">
        <w:rPr>
          <w:rStyle w:val="StyleUnderline"/>
        </w:rPr>
        <w:t>requires the United States to influence an adversary’s calculus at critical moments during a crisis. For allies to be fully assured</w:t>
      </w:r>
      <w:r w:rsidRPr="006B7AE3">
        <w:rPr>
          <w:sz w:val="16"/>
        </w:rPr>
        <w:t xml:space="preserve">, however, </w:t>
      </w:r>
      <w:r w:rsidRPr="006B7AE3">
        <w:rPr>
          <w:rStyle w:val="StyleUnderline"/>
        </w:rPr>
        <w:t>the United States must, during peacetime, convince them</w:t>
      </w:r>
      <w:r w:rsidRPr="006B7AE3">
        <w:rPr>
          <w:sz w:val="16"/>
        </w:rPr>
        <w:t xml:space="preserve"> 1) </w:t>
      </w:r>
      <w:r w:rsidRPr="006B7AE3">
        <w:rPr>
          <w:rStyle w:val="StyleUnderline"/>
        </w:rPr>
        <w:t>that U.S. extended deterrence will succeed in preventing adversaries from challenging their core interests, and</w:t>
      </w:r>
      <w:r w:rsidRPr="006B7AE3">
        <w:rPr>
          <w:sz w:val="16"/>
        </w:rPr>
        <w:t xml:space="preserve"> 2) </w:t>
      </w:r>
      <w:r w:rsidRPr="006B7AE3">
        <w:rPr>
          <w:rStyle w:val="StyleUnderline"/>
        </w:rPr>
        <w:t xml:space="preserve">that should deterrence fail, the United States </w:t>
      </w:r>
      <w:r w:rsidRPr="006B7AE3">
        <w:rPr>
          <w:rStyle w:val="Emphasis"/>
        </w:rPr>
        <w:t>can</w:t>
      </w:r>
      <w:r w:rsidRPr="006B7AE3">
        <w:rPr>
          <w:rStyle w:val="StyleUnderline"/>
        </w:rPr>
        <w:t xml:space="preserve"> and </w:t>
      </w:r>
      <w:r w:rsidRPr="006B7AE3">
        <w:rPr>
          <w:rStyle w:val="Emphasis"/>
        </w:rPr>
        <w:t>will provide for their defense</w:t>
      </w:r>
      <w:r w:rsidRPr="006B7AE3">
        <w:rPr>
          <w:sz w:val="16"/>
        </w:rPr>
        <w:t>. Hence former British defense minister Denis Healey’s formulation that during the Cold War it took “only five percent credibility of U.S. retaliation to deter the Russians, but ninety-five percent credibility to reassure the Europeans.”7</w:t>
      </w:r>
    </w:p>
    <w:p w:rsidR="005F7897" w:rsidRPr="006B7AE3" w:rsidRDefault="005F7897" w:rsidP="005F7897">
      <w:pPr>
        <w:rPr>
          <w:rStyle w:val="StyleUnderline"/>
        </w:rPr>
      </w:pPr>
      <w:r w:rsidRPr="006B7AE3">
        <w:rPr>
          <w:sz w:val="16"/>
        </w:rPr>
        <w:t xml:space="preserve">In the second nuclear age, </w:t>
      </w:r>
      <w:r w:rsidRPr="006B7AE3">
        <w:rPr>
          <w:rStyle w:val="StyleUnderline"/>
        </w:rPr>
        <w:t>it is more difficult for the United States to assure its Northeast Asian allies than it was during the Cold War</w:t>
      </w:r>
      <w:r w:rsidRPr="006B7AE3">
        <w:rPr>
          <w:sz w:val="16"/>
        </w:rPr>
        <w:t xml:space="preserve">. James Schoff notes that during the Cold War “the U.S. commitment to counter the Soviet threat was largely unquestioned in Tokyo, and the details about how deterrence worked mattered little.”8 </w:t>
      </w:r>
      <w:r w:rsidRPr="006B7AE3">
        <w:rPr>
          <w:rStyle w:val="StyleUnderline"/>
        </w:rPr>
        <w:t xml:space="preserve">Today, the United States must </w:t>
      </w:r>
      <w:r w:rsidRPr="006B7AE3">
        <w:rPr>
          <w:rStyle w:val="Emphasis"/>
        </w:rPr>
        <w:t>convince allies</w:t>
      </w:r>
      <w:r w:rsidRPr="006B7AE3">
        <w:rPr>
          <w:rStyle w:val="StyleUnderline"/>
        </w:rPr>
        <w:t xml:space="preserve"> that it can </w:t>
      </w:r>
      <w:r w:rsidRPr="006B7AE3">
        <w:rPr>
          <w:rStyle w:val="Emphasis"/>
        </w:rPr>
        <w:t>deter multiple nuclear-armed adversaries</w:t>
      </w:r>
      <w:r w:rsidRPr="006B7AE3">
        <w:rPr>
          <w:rStyle w:val="StyleUnderline"/>
        </w:rPr>
        <w:t>, some of whom have less adversarial relations with the United States</w:t>
      </w:r>
      <w:r w:rsidRPr="006B7AE3">
        <w:rPr>
          <w:sz w:val="16"/>
        </w:rPr>
        <w:t xml:space="preserve"> than the Soviet Union did. Just as important, </w:t>
      </w:r>
      <w:r w:rsidRPr="006B7AE3">
        <w:rPr>
          <w:rStyle w:val="StyleUnderline"/>
        </w:rPr>
        <w:t xml:space="preserve">the United States also faces an </w:t>
      </w:r>
      <w:r w:rsidRPr="006B7AE3">
        <w:rPr>
          <w:rStyle w:val="Emphasis"/>
        </w:rPr>
        <w:t>equally difficult</w:t>
      </w:r>
      <w:r w:rsidRPr="006B7AE3">
        <w:rPr>
          <w:rStyle w:val="StyleUnderline"/>
        </w:rPr>
        <w:t xml:space="preserve"> task of convincing its allies that it </w:t>
      </w:r>
      <w:r w:rsidRPr="006B7AE3">
        <w:rPr>
          <w:rStyle w:val="Emphasis"/>
        </w:rPr>
        <w:t>could</w:t>
      </w:r>
      <w:r w:rsidRPr="006B7AE3">
        <w:rPr>
          <w:rStyle w:val="StyleUnderline"/>
        </w:rPr>
        <w:t xml:space="preserve"> and </w:t>
      </w:r>
      <w:r w:rsidRPr="006B7AE3">
        <w:rPr>
          <w:rStyle w:val="Emphasis"/>
        </w:rPr>
        <w:t>would respond</w:t>
      </w:r>
      <w:r w:rsidRPr="006B7AE3">
        <w:rPr>
          <w:rStyle w:val="StyleUnderline"/>
        </w:rPr>
        <w:t xml:space="preserve"> should extended deterrence fail.</w:t>
      </w:r>
    </w:p>
    <w:p w:rsidR="005F7897" w:rsidRPr="006B7AE3" w:rsidRDefault="005F7897" w:rsidP="005F7897">
      <w:pPr>
        <w:rPr>
          <w:sz w:val="16"/>
        </w:rPr>
      </w:pPr>
      <w:r w:rsidRPr="006B7AE3">
        <w:rPr>
          <w:rStyle w:val="StyleUnderline"/>
        </w:rPr>
        <w:t>North Korea continues to develop long-range missiles and nuclear weapons, and China is modernizing its military and acting increasingly assertively. The United States’ relationship with China is also more complex</w:t>
      </w:r>
      <w:r w:rsidRPr="006B7AE3">
        <w:rPr>
          <w:sz w:val="16"/>
        </w:rPr>
        <w:t xml:space="preserve"> than its Cold War relationship with the Soviet Union, </w:t>
      </w:r>
      <w:r w:rsidRPr="006B7AE3">
        <w:rPr>
          <w:rStyle w:val="StyleUnderline"/>
        </w:rPr>
        <w:t xml:space="preserve">featuring </w:t>
      </w:r>
      <w:r w:rsidRPr="006B7AE3">
        <w:rPr>
          <w:rStyle w:val="Emphasis"/>
        </w:rPr>
        <w:t>varying degrees</w:t>
      </w:r>
      <w:r w:rsidRPr="006B7AE3">
        <w:rPr>
          <w:rStyle w:val="StyleUnderline"/>
        </w:rPr>
        <w:t xml:space="preserve"> of </w:t>
      </w:r>
      <w:r w:rsidRPr="006B7AE3">
        <w:rPr>
          <w:rStyle w:val="Emphasis"/>
        </w:rPr>
        <w:t>competition</w:t>
      </w:r>
      <w:r w:rsidRPr="006B7AE3">
        <w:rPr>
          <w:rStyle w:val="StyleUnderline"/>
        </w:rPr>
        <w:t xml:space="preserve"> and </w:t>
      </w:r>
      <w:r w:rsidRPr="006B7AE3">
        <w:rPr>
          <w:rStyle w:val="Emphasis"/>
        </w:rPr>
        <w:t>cooperation</w:t>
      </w:r>
      <w:r w:rsidRPr="006B7AE3">
        <w:rPr>
          <w:rStyle w:val="StyleUnderline"/>
        </w:rPr>
        <w:t>. At the same time, the United States has shifted</w:t>
      </w:r>
      <w:r w:rsidRPr="006B7AE3">
        <w:rPr>
          <w:sz w:val="16"/>
        </w:rPr>
        <w:t xml:space="preserve"> from a 1960s deterrent posture of deploying thousands of nuclear weapons, including 3,000 forward deployed in the Asia–Pacific (1,200 in Okinawa), </w:t>
      </w:r>
      <w:r w:rsidRPr="006B7AE3">
        <w:rPr>
          <w:rStyle w:val="StyleUnderline"/>
        </w:rPr>
        <w:t>to</w:t>
      </w:r>
      <w:r w:rsidRPr="006B7AE3">
        <w:rPr>
          <w:sz w:val="16"/>
        </w:rPr>
        <w:t xml:space="preserve"> one with </w:t>
      </w:r>
      <w:r w:rsidRPr="006B7AE3">
        <w:rPr>
          <w:rStyle w:val="StyleUnderline"/>
        </w:rPr>
        <w:t>far fewer deployed nuclear weapons and none forward-deployed in Asia</w:t>
      </w:r>
      <w:r w:rsidRPr="006B7AE3">
        <w:rPr>
          <w:sz w:val="16"/>
        </w:rPr>
        <w:t>.9</w:t>
      </w:r>
    </w:p>
    <w:p w:rsidR="005F7897" w:rsidRPr="006B7AE3" w:rsidRDefault="005F7897" w:rsidP="005F7897">
      <w:pPr>
        <w:rPr>
          <w:sz w:val="16"/>
        </w:rPr>
      </w:pPr>
      <w:r w:rsidRPr="006B7AE3">
        <w:rPr>
          <w:rStyle w:val="StyleUnderline"/>
        </w:rPr>
        <w:t xml:space="preserve">U.S. assurance of allies exists </w:t>
      </w:r>
      <w:r w:rsidRPr="006B7AE3">
        <w:rPr>
          <w:rStyle w:val="Emphasis"/>
        </w:rPr>
        <w:t>along a spectrum</w:t>
      </w:r>
      <w:r w:rsidRPr="006B7AE3">
        <w:rPr>
          <w:sz w:val="16"/>
        </w:rPr>
        <w:t xml:space="preserve">, and Washington must carefully balance its desire to reduce allied anxiety against other interests. There are some allied interests that the United States—rightly—does not deem worthy of risking war. But </w:t>
      </w:r>
      <w:r w:rsidRPr="006B7AE3">
        <w:rPr>
          <w:rStyle w:val="StyleUnderline"/>
        </w:rPr>
        <w:t xml:space="preserve">if the gap between the United States and its allies </w:t>
      </w:r>
      <w:r w:rsidRPr="006B7AE3">
        <w:rPr>
          <w:rStyle w:val="Emphasis"/>
        </w:rPr>
        <w:t>becomes too large</w:t>
      </w:r>
      <w:r w:rsidRPr="006B7AE3">
        <w:rPr>
          <w:rStyle w:val="StyleUnderline"/>
        </w:rPr>
        <w:t xml:space="preserve">, allies will </w:t>
      </w:r>
      <w:r w:rsidRPr="006B7AE3">
        <w:rPr>
          <w:rStyle w:val="Emphasis"/>
        </w:rPr>
        <w:t>lose faith</w:t>
      </w:r>
      <w:r w:rsidRPr="006B7AE3">
        <w:rPr>
          <w:rStyle w:val="StyleUnderline"/>
        </w:rPr>
        <w:t xml:space="preserve"> in U.S. assurance, which could have disruptive consequences</w:t>
      </w:r>
      <w:r w:rsidRPr="006B7AE3">
        <w:rPr>
          <w:sz w:val="16"/>
        </w:rPr>
        <w:t xml:space="preserve">. In the worst case scenario for the United States, </w:t>
      </w:r>
      <w:r w:rsidRPr="006B7AE3">
        <w:rPr>
          <w:rStyle w:val="StyleUnderline"/>
        </w:rPr>
        <w:t>Japan or South Korea might</w:t>
      </w:r>
      <w:r w:rsidRPr="006B7AE3">
        <w:rPr>
          <w:sz w:val="16"/>
        </w:rPr>
        <w:t xml:space="preserve"> choose to bandwagon with U.S. competitors in the region. Another slightly better, but still deeply troublesome, possibility is for Tokyo and Seoul to </w:t>
      </w:r>
      <w:r w:rsidRPr="006B7AE3">
        <w:rPr>
          <w:rStyle w:val="StyleUnderline"/>
        </w:rPr>
        <w:t>develop nuclear arsenals of their own, which would</w:t>
      </w:r>
      <w:r w:rsidRPr="006B7AE3">
        <w:rPr>
          <w:sz w:val="16"/>
        </w:rPr>
        <w:t xml:space="preserve"> likely </w:t>
      </w:r>
      <w:r w:rsidRPr="006B7AE3">
        <w:rPr>
          <w:rStyle w:val="Emphasis"/>
        </w:rPr>
        <w:t>eviscerate the remaining credibility</w:t>
      </w:r>
      <w:r w:rsidRPr="006B7AE3">
        <w:rPr>
          <w:rStyle w:val="StyleUnderline"/>
        </w:rPr>
        <w:t xml:space="preserve"> of the</w:t>
      </w:r>
      <w:r w:rsidRPr="006B7AE3">
        <w:rPr>
          <w:sz w:val="16"/>
        </w:rPr>
        <w:t xml:space="preserve"> Nuclear Nonproliferation Treaty (</w:t>
      </w:r>
      <w:r w:rsidRPr="006B7AE3">
        <w:rPr>
          <w:rStyle w:val="StyleUnderline"/>
        </w:rPr>
        <w:t>NPT</w:t>
      </w:r>
      <w:r w:rsidRPr="006B7AE3">
        <w:rPr>
          <w:sz w:val="16"/>
        </w:rPr>
        <w:t xml:space="preserve">). In either case, </w:t>
      </w:r>
      <w:r w:rsidRPr="006B7AE3">
        <w:rPr>
          <w:rStyle w:val="StyleUnderline"/>
        </w:rPr>
        <w:t xml:space="preserve">a </w:t>
      </w:r>
      <w:r w:rsidRPr="006B7AE3">
        <w:rPr>
          <w:rStyle w:val="Emphasis"/>
        </w:rPr>
        <w:t>loss of confidence</w:t>
      </w:r>
      <w:r w:rsidRPr="006B7AE3">
        <w:rPr>
          <w:rStyle w:val="StyleUnderline"/>
        </w:rPr>
        <w:t xml:space="preserve"> in the United States as a </w:t>
      </w:r>
      <w:r w:rsidRPr="006B7AE3">
        <w:rPr>
          <w:rStyle w:val="Emphasis"/>
        </w:rPr>
        <w:t>reliable security guarantor</w:t>
      </w:r>
      <w:r w:rsidRPr="006B7AE3">
        <w:rPr>
          <w:rStyle w:val="StyleUnderline"/>
        </w:rPr>
        <w:t xml:space="preserve"> in Northeast Asia would send reverberations across </w:t>
      </w:r>
      <w:r w:rsidRPr="006B7AE3">
        <w:rPr>
          <w:rStyle w:val="Emphasis"/>
        </w:rPr>
        <w:t>the entire U.S. alliance system</w:t>
      </w:r>
      <w:r w:rsidRPr="006B7AE3">
        <w:rPr>
          <w:sz w:val="16"/>
        </w:rPr>
        <w:t>.</w:t>
      </w:r>
    </w:p>
    <w:p w:rsidR="005F7897" w:rsidRPr="006B7AE3" w:rsidRDefault="005F7897" w:rsidP="005F7897">
      <w:pPr>
        <w:rPr>
          <w:sz w:val="16"/>
        </w:rPr>
      </w:pPr>
      <w:r w:rsidRPr="006B7AE3">
        <w:rPr>
          <w:rStyle w:val="StyleUnderline"/>
        </w:rPr>
        <w:t xml:space="preserve">Development of nuclear weapons by Japan or South Korea is </w:t>
      </w:r>
      <w:r w:rsidRPr="006B7AE3">
        <w:rPr>
          <w:rStyle w:val="Emphasis"/>
        </w:rPr>
        <w:t>not a farfetched scenario</w:t>
      </w:r>
      <w:r w:rsidRPr="006B7AE3">
        <w:rPr>
          <w:rStyle w:val="StyleUnderline"/>
        </w:rPr>
        <w:t xml:space="preserve">. Both possess the latent capability to develop weapons programs </w:t>
      </w:r>
      <w:r w:rsidRPr="006B7AE3">
        <w:rPr>
          <w:rStyle w:val="Emphasis"/>
        </w:rPr>
        <w:t>relatively quickly</w:t>
      </w:r>
      <w:r w:rsidRPr="006B7AE3">
        <w:rPr>
          <w:sz w:val="16"/>
        </w:rPr>
        <w:t xml:space="preserve">, and some in South Korea and to a lesser extent Japan have advocated that their countries should go nuclear if the Northeast Asian security environment deteriorates or they lose confidence in the United States as a reliable guarantor.10 </w:t>
      </w:r>
      <w:r w:rsidRPr="006B7AE3">
        <w:rPr>
          <w:rStyle w:val="StyleUnderline"/>
        </w:rPr>
        <w:t xml:space="preserve">In South Korea, there are also </w:t>
      </w:r>
      <w:r w:rsidRPr="006B7AE3">
        <w:rPr>
          <w:rStyle w:val="Emphasis"/>
        </w:rPr>
        <w:t>signs of public support</w:t>
      </w:r>
      <w:r w:rsidRPr="006B7AE3">
        <w:rPr>
          <w:rStyle w:val="StyleUnderline"/>
        </w:rPr>
        <w:t xml:space="preserve"> for nuclearization</w:t>
      </w:r>
      <w:r w:rsidRPr="006B7AE3">
        <w:rPr>
          <w:sz w:val="16"/>
        </w:rPr>
        <w:t>. After North Korea’s third nuclear test, for example, an Asan Institute poll revealed that 66 percent of people in South Korea wanted nuclear weapons.11</w:t>
      </w:r>
    </w:p>
    <w:p w:rsidR="005F7897" w:rsidRPr="006B7AE3" w:rsidRDefault="005F7897" w:rsidP="005F7897">
      <w:pPr>
        <w:rPr>
          <w:sz w:val="16"/>
        </w:rPr>
      </w:pPr>
      <w:r w:rsidRPr="006B7AE3">
        <w:rPr>
          <w:sz w:val="16"/>
        </w:rPr>
        <w:t>Initial Steps to Assure Japan and South Korea</w:t>
      </w:r>
    </w:p>
    <w:p w:rsidR="005F7897" w:rsidRPr="006B7AE3" w:rsidRDefault="005F7897" w:rsidP="005F7897">
      <w:pPr>
        <w:rPr>
          <w:sz w:val="16"/>
        </w:rPr>
      </w:pPr>
      <w:r w:rsidRPr="006B7AE3">
        <w:rPr>
          <w:rStyle w:val="StyleUnderline"/>
        </w:rPr>
        <w:t xml:space="preserve">The United States has a </w:t>
      </w:r>
      <w:r w:rsidRPr="006B7AE3">
        <w:rPr>
          <w:rStyle w:val="Emphasis"/>
        </w:rPr>
        <w:t>variety of military</w:t>
      </w:r>
      <w:r w:rsidRPr="006B7AE3">
        <w:rPr>
          <w:rStyle w:val="StyleUnderline"/>
        </w:rPr>
        <w:t xml:space="preserve"> and </w:t>
      </w:r>
      <w:r w:rsidRPr="006B7AE3">
        <w:rPr>
          <w:rStyle w:val="Emphasis"/>
        </w:rPr>
        <w:t>political tools</w:t>
      </w:r>
      <w:r w:rsidRPr="006B7AE3">
        <w:rPr>
          <w:rStyle w:val="StyleUnderline"/>
        </w:rPr>
        <w:t xml:space="preserve"> at its disposal to assure Japan and South Korea. Because the requirements of assurance and extended deterrence overlap, actions designed to strengthen extended deterrence</w:t>
      </w:r>
      <w:r w:rsidRPr="006B7AE3">
        <w:rPr>
          <w:sz w:val="16"/>
        </w:rPr>
        <w:t xml:space="preserve">, such as modernizing U.S. nuclear forces and public declarations of will, </w:t>
      </w:r>
      <w:r w:rsidRPr="006B7AE3">
        <w:rPr>
          <w:rStyle w:val="StyleUnderline"/>
        </w:rPr>
        <w:t>also strengthen assurance as long as their effects are relayed to allies</w:t>
      </w:r>
      <w:r w:rsidRPr="006B7AE3">
        <w:rPr>
          <w:sz w:val="16"/>
        </w:rPr>
        <w:t>. Yet, these steps will not be sufficient. Assurance has to be tailored to the needs of each ally and include dialogue, consultations, joint planning, and improved relations beyond the military area.</w:t>
      </w:r>
    </w:p>
    <w:p w:rsidR="005F7897" w:rsidRPr="006B7AE3" w:rsidRDefault="005F7897" w:rsidP="005F7897">
      <w:pPr>
        <w:rPr>
          <w:sz w:val="10"/>
          <w:szCs w:val="10"/>
        </w:rPr>
      </w:pPr>
      <w:r w:rsidRPr="006B7AE3">
        <w:rPr>
          <w:rStyle w:val="StyleUnderline"/>
          <w:sz w:val="10"/>
          <w:szCs w:val="10"/>
          <w:u w:val="none"/>
        </w:rPr>
        <w:t>The Obama administration has reassured Japan and South Korea by committing to strengthen extended deterrence including extended nuclear deterrence</w:t>
      </w:r>
      <w:r w:rsidRPr="006B7AE3">
        <w:rPr>
          <w:sz w:val="10"/>
          <w:szCs w:val="10"/>
        </w:rPr>
        <w:t>. In nuclear policy, President Barack Obama is perhaps best known for his commitment to the long-term goal of a world without nuclear weapons, which resulted in him receiving the Nobel Peace Prize in 2009 and set the tone for a successful NPT Review Conference in 2010. Yet, just as important is the work that his administration has done to strengthen extended deterrence and assurance. In the 2010 Quadrennial Defense Review (QDR), Ballistic Missile Defense Review (BMDR), and Nuclear Posture Review (NPR), Washington reiterated that the United States must deploy strong and credible military forces tailored to regional needs.12</w:t>
      </w:r>
    </w:p>
    <w:p w:rsidR="005F7897" w:rsidRPr="006B7AE3" w:rsidRDefault="005F7897" w:rsidP="005F7897">
      <w:pPr>
        <w:rPr>
          <w:sz w:val="10"/>
          <w:szCs w:val="10"/>
        </w:rPr>
      </w:pPr>
      <w:r w:rsidRPr="006B7AE3">
        <w:rPr>
          <w:sz w:val="10"/>
          <w:szCs w:val="10"/>
        </w:rPr>
        <w:t>Washington continues to ascribe an important role to nuclear weapons in extended deterrence. The Obama administration stated that U.S. nuclear weapons continue to deter non-nuclear attacks against the United States and its allies, rejecting the notion that the sole purpose of nuclear weapons is to deter nuclear use. In its revised nuclear employment strategy, it reiterated that “as long as nuclear weapons exist, the United States will maintain a safe, secure, and effective arsenal that guarantees the defense of the United States and our allies and partners.”13 The administration confirmed the U.S. reliance on central strategic forces to deter threats in Northeast Asia; committed to modernizing its triad of intercontinental ballistic missiles, submarine-launched ballistic missiles, and nuclear-capable bombers; and decided to maintain a capability to forward deploy nuclear-capable fighter-bombers. Bombers and fighter-bombers give the United States the ability to visibly show resolve to an adversary and assure an ally, as was the case in March 2013 when U.S. bombers flew through South Korean air space following North Korean belligerence.14</w:t>
      </w:r>
    </w:p>
    <w:p w:rsidR="005F7897" w:rsidRPr="006B7AE3" w:rsidRDefault="005F7897" w:rsidP="005F7897">
      <w:pPr>
        <w:rPr>
          <w:sz w:val="10"/>
          <w:szCs w:val="10"/>
        </w:rPr>
      </w:pPr>
      <w:r w:rsidRPr="006B7AE3">
        <w:rPr>
          <w:sz w:val="10"/>
          <w:szCs w:val="10"/>
        </w:rPr>
        <w:t>At the same time, the NPR committed to reducing the role of U.S. nuclear weapons, in part by emphasizing the important and growing role of non-nuclear capabilities.15 Because allies face a broad range of threats, many below the level of full-scale war, the threat of U.S. nuclear retaliation may not always be credible. Conventional strike capabilities, by contrast, are generally perceived as more usable. The administration also highlighted the important role that missile defense plays in extended deterrence by complicating an adversary’s strategic calculus.</w:t>
      </w:r>
    </w:p>
    <w:p w:rsidR="005F7897" w:rsidRPr="006B7AE3" w:rsidRDefault="005F7897" w:rsidP="005F7897">
      <w:pPr>
        <w:rPr>
          <w:sz w:val="10"/>
          <w:szCs w:val="10"/>
        </w:rPr>
      </w:pPr>
      <w:r w:rsidRPr="006B7AE3">
        <w:rPr>
          <w:sz w:val="10"/>
          <w:szCs w:val="10"/>
        </w:rPr>
        <w:t>While generally supportive of the Obama administration’s dual commitment to move toward a world without nuclear weapons while maintaining a credible nuclear deterrent as long as nuclear weapons exist, some in Tokyo and Seoul were concerned that the United States might move away from the nuclear option too soon or too fast.16 The administration, however, was able to allay these fears through frequent consultations during the NPR process, which shaped allied perceptions before new policies were finalized.17 Without the prior consultations, the United States likely would have faced an assurance crisis.</w:t>
      </w:r>
    </w:p>
    <w:p w:rsidR="005F7897" w:rsidRPr="006B7AE3" w:rsidRDefault="005F7897" w:rsidP="005F7897">
      <w:pPr>
        <w:rPr>
          <w:sz w:val="10"/>
          <w:szCs w:val="10"/>
        </w:rPr>
      </w:pPr>
      <w:r w:rsidRPr="006B7AE3">
        <w:rPr>
          <w:sz w:val="10"/>
          <w:szCs w:val="10"/>
        </w:rPr>
        <w:t>Consultations provided the United States an opportunity to demonstrate to allies that nuclear weapons would continue to remain an important part of extended deterrence. Washington explained how its nuclear forces would contribute to allied defense and avoided policy changes that would have unnecessarily increased allied anxiety. The United States, for example, talked through the decision to retire the nuclear variant of the Tomahawk cruise missile and convinced its allies—Japan in particular—that the combination of U.S. strategic nuclear forces and the ability to forward deploy fighter-bombers in the future was sufficient for extended deterrence.18 The United States also avoided further narrowing its nuclear declaratory policy—opting to retain calculated ambiguity rather than adopting a sole purpose formulation—in part because of the concerns of allies.19</w:t>
      </w:r>
    </w:p>
    <w:p w:rsidR="005F7897" w:rsidRPr="006B7AE3" w:rsidRDefault="005F7897" w:rsidP="005F7897">
      <w:pPr>
        <w:rPr>
          <w:sz w:val="10"/>
          <w:szCs w:val="10"/>
        </w:rPr>
      </w:pPr>
      <w:r w:rsidRPr="006B7AE3">
        <w:rPr>
          <w:sz w:val="10"/>
          <w:szCs w:val="10"/>
        </w:rPr>
        <w:t>The NPR concluded that regular extended deterrence dialogues with Japan and South Korea were needed. The United States has long held formal discussions about nuclear policy with its European allies under the auspices of the North Atlantic Treaty Organization (NATO), but there had been no such process in Northeast Asia. Rather, consultations took place in an ad hoc manner, leaving allies mostly on the receiving end of U.S. decisions. Therefore, the Obama administration worked with Tokyo to establish the U.S.– Japan Extended Deterrence Dialogue (EDD) in 2010 and co-founded with Seoul the U.S.–South Korea Extended Deterrence Policy Committee (EDPC) that same year. These forums, which build on years of unofficial discussions among experts and officials from the respective countries,20 have institutionalized high-level focus on ways to strengthen deterrence in Northeast Asia. This has enhanced assurance by helping Tokyo and Seoul better understand U.S. policies and capabilities, and giving them a greater sense of enfranchisement in matters involving their security.</w:t>
      </w:r>
    </w:p>
    <w:p w:rsidR="005F7897" w:rsidRPr="006B7AE3" w:rsidRDefault="005F7897" w:rsidP="005F7897">
      <w:pPr>
        <w:rPr>
          <w:rStyle w:val="StyleUnderline"/>
        </w:rPr>
      </w:pPr>
      <w:r w:rsidRPr="006B7AE3">
        <w:rPr>
          <w:sz w:val="16"/>
        </w:rPr>
        <w:t xml:space="preserve">Finally, the Obama administration recognized that </w:t>
      </w:r>
      <w:r w:rsidRPr="006B7AE3">
        <w:rPr>
          <w:rStyle w:val="StyleUnderline"/>
        </w:rPr>
        <w:t xml:space="preserve">effective assurance goes </w:t>
      </w:r>
      <w:r w:rsidRPr="006B7AE3">
        <w:rPr>
          <w:rStyle w:val="Emphasis"/>
        </w:rPr>
        <w:t>beyond capabilities</w:t>
      </w:r>
      <w:r w:rsidRPr="006B7AE3">
        <w:rPr>
          <w:rStyle w:val="StyleUnderline"/>
        </w:rPr>
        <w:t xml:space="preserve"> and </w:t>
      </w:r>
      <w:r w:rsidRPr="006B7AE3">
        <w:rPr>
          <w:rStyle w:val="Emphasis"/>
        </w:rPr>
        <w:t>deterrence-focused discussions</w:t>
      </w:r>
      <w:r w:rsidRPr="006B7AE3">
        <w:rPr>
          <w:sz w:val="16"/>
        </w:rPr>
        <w:t xml:space="preserve">. At root, </w:t>
      </w:r>
      <w:r w:rsidRPr="006B7AE3">
        <w:rPr>
          <w:rStyle w:val="StyleUnderline"/>
        </w:rPr>
        <w:t xml:space="preserve">assurance is </w:t>
      </w:r>
      <w:r w:rsidRPr="006B7AE3">
        <w:rPr>
          <w:rStyle w:val="Emphasis"/>
        </w:rPr>
        <w:t>a function of the nature of the relationship</w:t>
      </w:r>
      <w:r w:rsidRPr="006B7AE3">
        <w:rPr>
          <w:rStyle w:val="StyleUnderline"/>
        </w:rPr>
        <w:t xml:space="preserve"> between the United States and its ally</w:t>
      </w:r>
      <w:r w:rsidRPr="006B7AE3">
        <w:rPr>
          <w:sz w:val="16"/>
        </w:rPr>
        <w:t>. Analyst Michael Wheeler explains that, “</w:t>
      </w:r>
      <w:r w:rsidRPr="006B7AE3">
        <w:rPr>
          <w:rStyle w:val="StyleUnderline"/>
        </w:rPr>
        <w:t xml:space="preserve">Security relationships are </w:t>
      </w:r>
      <w:r w:rsidRPr="006B7AE3">
        <w:rPr>
          <w:rStyle w:val="Emphasis"/>
        </w:rPr>
        <w:t>first</w:t>
      </w:r>
      <w:r w:rsidRPr="006B7AE3">
        <w:rPr>
          <w:rStyle w:val="StyleUnderline"/>
        </w:rPr>
        <w:t xml:space="preserve"> and </w:t>
      </w:r>
      <w:r w:rsidRPr="006B7AE3">
        <w:rPr>
          <w:rStyle w:val="Emphasis"/>
        </w:rPr>
        <w:t>foremost political relationships</w:t>
      </w:r>
      <w:r w:rsidRPr="006B7AE3">
        <w:rPr>
          <w:rStyle w:val="StyleUnderline"/>
        </w:rPr>
        <w:t xml:space="preserve">…if the basic political relationship is strong, security relationships can </w:t>
      </w:r>
      <w:r w:rsidRPr="006B7AE3">
        <w:rPr>
          <w:rStyle w:val="Emphasis"/>
        </w:rPr>
        <w:t>better weather short-term challenges</w:t>
      </w:r>
      <w:r w:rsidRPr="006B7AE3">
        <w:rPr>
          <w:sz w:val="16"/>
        </w:rPr>
        <w:t xml:space="preserve">.”21 For this reason, </w:t>
      </w:r>
      <w:r w:rsidRPr="006B7AE3">
        <w:rPr>
          <w:rStyle w:val="StyleUnderline"/>
        </w:rPr>
        <w:t xml:space="preserve">the Obama administration has worked to </w:t>
      </w:r>
      <w:r w:rsidRPr="006B7AE3">
        <w:rPr>
          <w:rStyle w:val="Emphasis"/>
        </w:rPr>
        <w:t>deepen political engagement</w:t>
      </w:r>
      <w:r w:rsidRPr="006B7AE3">
        <w:rPr>
          <w:rStyle w:val="StyleUnderline"/>
        </w:rPr>
        <w:t xml:space="preserve"> with Japan and South Korea</w:t>
      </w:r>
      <w:r w:rsidRPr="006B7AE3">
        <w:rPr>
          <w:sz w:val="16"/>
        </w:rPr>
        <w:t xml:space="preserve">. Beginning in 2011, </w:t>
      </w:r>
      <w:r w:rsidRPr="006B7AE3">
        <w:rPr>
          <w:rStyle w:val="StyleUnderline"/>
        </w:rPr>
        <w:t>it announced that the United States would ‘rebalance’ the focus of its foreign policy to the Asia–Pacific, increasing diplomatic, economic, and military engagement in the region</w:t>
      </w:r>
      <w:r w:rsidRPr="006B7AE3">
        <w:rPr>
          <w:sz w:val="16"/>
        </w:rPr>
        <w:t xml:space="preserve">.22 As part of the rebalance, the United States concluded the U.S.–ROK free-trade agreement (known as KORUS), rejuvenated efforts to negotiate and implement the Trans-Pacific Partnership (TPP), which would include Japan, and emphasized the important contributions that its allies make to regional security. Together, </w:t>
      </w:r>
      <w:r w:rsidRPr="006B7AE3">
        <w:rPr>
          <w:rStyle w:val="StyleUnderline"/>
        </w:rPr>
        <w:t xml:space="preserve">these initiatives served to </w:t>
      </w:r>
      <w:r w:rsidRPr="006B7AE3">
        <w:rPr>
          <w:rStyle w:val="Emphasis"/>
        </w:rPr>
        <w:t>solidify the U.S. political relationship</w:t>
      </w:r>
      <w:r w:rsidRPr="006B7AE3">
        <w:rPr>
          <w:rStyle w:val="StyleUnderline"/>
        </w:rPr>
        <w:t xml:space="preserve"> with Japan and South Korea respectively, assuring them that the United States </w:t>
      </w:r>
      <w:r w:rsidRPr="006B7AE3">
        <w:rPr>
          <w:rStyle w:val="Emphasis"/>
        </w:rPr>
        <w:t>has an enduring interest</w:t>
      </w:r>
      <w:r w:rsidRPr="006B7AE3">
        <w:rPr>
          <w:rStyle w:val="StyleUnderline"/>
        </w:rPr>
        <w:t xml:space="preserve"> in their partnerships.</w:t>
      </w:r>
    </w:p>
    <w:p w:rsidR="005F7897" w:rsidRPr="006B7AE3" w:rsidRDefault="005F7897" w:rsidP="005F7897"/>
    <w:p w:rsidR="005F7897" w:rsidRPr="006B7AE3" w:rsidRDefault="005F7897" w:rsidP="005F7897">
      <w:pPr>
        <w:pStyle w:val="Heading4"/>
      </w:pPr>
      <w:r w:rsidRPr="006B7AE3">
        <w:t xml:space="preserve">Increasing diplomatic ties with China </w:t>
      </w:r>
      <w:r w:rsidRPr="006B7AE3">
        <w:rPr>
          <w:u w:val="single"/>
        </w:rPr>
        <w:t>perceptually signals</w:t>
      </w:r>
      <w:r w:rsidRPr="006B7AE3">
        <w:t xml:space="preserve"> US abandonment of security guarantees</w:t>
      </w:r>
    </w:p>
    <w:p w:rsidR="005F7897" w:rsidRPr="006B7AE3" w:rsidRDefault="005F7897" w:rsidP="005F7897">
      <w:r w:rsidRPr="006B7AE3">
        <w:rPr>
          <w:rStyle w:val="Style13ptBold"/>
        </w:rPr>
        <w:t>Santoro and Warden, 15</w:t>
      </w:r>
      <w:r w:rsidRPr="006B7AE3">
        <w:t>—senior fellow at the Pacific Forum CSIS AND WSD-Handa fellow at the Pacific Forum CSIS (David and John, “Assuring Japan and South Korea in the Second Nuclear Age,” The Washington Quarterly • 38:1 pp. 147–165, dml)</w:t>
      </w:r>
    </w:p>
    <w:p w:rsidR="005F7897" w:rsidRPr="006B7AE3" w:rsidRDefault="005F7897" w:rsidP="005F7897"/>
    <w:p w:rsidR="005F7897" w:rsidRPr="006B7AE3" w:rsidRDefault="005F7897" w:rsidP="005F7897">
      <w:pPr>
        <w:rPr>
          <w:sz w:val="16"/>
        </w:rPr>
      </w:pPr>
      <w:r w:rsidRPr="006B7AE3">
        <w:rPr>
          <w:sz w:val="16"/>
        </w:rPr>
        <w:t xml:space="preserve">The decoupling challenge vis-a`-vis China is far more complex. To start, </w:t>
      </w:r>
      <w:r w:rsidRPr="006B7AE3">
        <w:rPr>
          <w:rStyle w:val="StyleUnderline"/>
        </w:rPr>
        <w:t xml:space="preserve">the military cost of a U.S.– China war </w:t>
      </w:r>
      <w:r w:rsidRPr="006B7AE3">
        <w:rPr>
          <w:rStyle w:val="Emphasis"/>
        </w:rPr>
        <w:t>continues to rise</w:t>
      </w:r>
      <w:r w:rsidRPr="006B7AE3">
        <w:rPr>
          <w:sz w:val="16"/>
        </w:rPr>
        <w:t xml:space="preserve">. China has long had the capability to reliably strike the U.S. homeland with nuclear weapons, and unlike with North Korea, the United States cannot obviate this fact. </w:t>
      </w:r>
      <w:r w:rsidRPr="006B7AE3">
        <w:rPr>
          <w:rStyle w:val="StyleUnderline"/>
        </w:rPr>
        <w:t xml:space="preserve">China’s technological sophistication and vast resources ensure that “the combined strategic capabilities of the United States </w:t>
      </w:r>
      <w:r w:rsidRPr="006B7AE3">
        <w:rPr>
          <w:rStyle w:val="Emphasis"/>
        </w:rPr>
        <w:t>are not</w:t>
      </w:r>
      <w:r w:rsidRPr="006B7AE3">
        <w:rPr>
          <w:rStyle w:val="StyleUnderline"/>
        </w:rPr>
        <w:t xml:space="preserve">, and realistically </w:t>
      </w:r>
      <w:r w:rsidRPr="006B7AE3">
        <w:rPr>
          <w:rStyle w:val="Emphasis"/>
        </w:rPr>
        <w:t>cannot be</w:t>
      </w:r>
      <w:r w:rsidRPr="006B7AE3">
        <w:rPr>
          <w:rStyle w:val="StyleUnderline"/>
        </w:rPr>
        <w:t xml:space="preserve">, </w:t>
      </w:r>
      <w:r w:rsidRPr="006B7AE3">
        <w:rPr>
          <w:rStyle w:val="Emphasis"/>
        </w:rPr>
        <w:t>sufficiently numerous</w:t>
      </w:r>
      <w:r w:rsidRPr="006B7AE3">
        <w:rPr>
          <w:rStyle w:val="StyleUnderline"/>
        </w:rPr>
        <w:t xml:space="preserve"> and </w:t>
      </w:r>
      <w:r w:rsidRPr="006B7AE3">
        <w:rPr>
          <w:rStyle w:val="Emphasis"/>
        </w:rPr>
        <w:t>reliable</w:t>
      </w:r>
      <w:r w:rsidRPr="006B7AE3">
        <w:rPr>
          <w:rStyle w:val="StyleUnderline"/>
        </w:rPr>
        <w:t xml:space="preserve"> to deny China the ability to deliver nuclear warheads to the continental United States</w:t>
      </w:r>
      <w:r w:rsidRPr="006B7AE3">
        <w:rPr>
          <w:sz w:val="16"/>
        </w:rPr>
        <w:t>, no matter how much surprise the United States may achieve.”56</w:t>
      </w:r>
    </w:p>
    <w:p w:rsidR="005F7897" w:rsidRPr="006B7AE3" w:rsidRDefault="005F7897" w:rsidP="005F7897">
      <w:pPr>
        <w:rPr>
          <w:sz w:val="16"/>
        </w:rPr>
      </w:pPr>
      <w:r w:rsidRPr="006B7AE3">
        <w:rPr>
          <w:sz w:val="16"/>
        </w:rPr>
        <w:t xml:space="preserve">Moreover, while the United States retains a large absolute conventional military advantage over China, </w:t>
      </w:r>
      <w:r w:rsidRPr="006B7AE3">
        <w:rPr>
          <w:rStyle w:val="StyleUnderline"/>
        </w:rPr>
        <w:t xml:space="preserve">the relative advantage is </w:t>
      </w:r>
      <w:r w:rsidRPr="006B7AE3">
        <w:rPr>
          <w:rStyle w:val="Emphasis"/>
        </w:rPr>
        <w:t>narrowing</w:t>
      </w:r>
      <w:r w:rsidRPr="006B7AE3">
        <w:rPr>
          <w:sz w:val="16"/>
        </w:rPr>
        <w:t xml:space="preserve">.57 Of particular worry to U.S. allies is China’s investment in anti-access/area-denial (A2/AD) capabilities that will limit the U.S. ability to project power in Asia. According to a former Japanese Ministry of Foreign Affairs official, “the conventional superiority advantage is critical, because it obviates the whole debate about whether or not Washington would ‘sacrifice Los Angeles to save Tokyo’ in a nuclear exchange.”58 At the same time, </w:t>
      </w:r>
      <w:r w:rsidRPr="006B7AE3">
        <w:rPr>
          <w:rStyle w:val="StyleUnderline"/>
        </w:rPr>
        <w:t xml:space="preserve">the economic and political costs of a war between the United States and China </w:t>
      </w:r>
      <w:r w:rsidRPr="006B7AE3">
        <w:rPr>
          <w:rStyle w:val="Emphasis"/>
        </w:rPr>
        <w:t>continue to grow</w:t>
      </w:r>
      <w:r w:rsidRPr="006B7AE3">
        <w:rPr>
          <w:sz w:val="16"/>
        </w:rPr>
        <w:t xml:space="preserve">. Unlike the Soviet Union, China is a competitor and potential adversary of the United States, but also a critical partner. </w:t>
      </w:r>
      <w:r w:rsidRPr="006B7AE3">
        <w:rPr>
          <w:rStyle w:val="StyleUnderline"/>
        </w:rPr>
        <w:t xml:space="preserve">The U.S. and Chinese economies are </w:t>
      </w:r>
      <w:r w:rsidRPr="006B7AE3">
        <w:rPr>
          <w:rStyle w:val="Emphasis"/>
        </w:rPr>
        <w:t>more integrated than ever before</w:t>
      </w:r>
      <w:r w:rsidRPr="006B7AE3">
        <w:rPr>
          <w:rStyle w:val="StyleUnderline"/>
        </w:rPr>
        <w:t>, and China works with the United States</w:t>
      </w:r>
      <w:r w:rsidRPr="006B7AE3">
        <w:rPr>
          <w:sz w:val="16"/>
        </w:rPr>
        <w:t xml:space="preserve"> to solve global challenges such as climate change, infectious disease, and piracy.</w:t>
      </w:r>
    </w:p>
    <w:p w:rsidR="005F7897" w:rsidRPr="006B7AE3" w:rsidRDefault="005F7897" w:rsidP="005F7897">
      <w:pPr>
        <w:rPr>
          <w:sz w:val="16"/>
        </w:rPr>
      </w:pPr>
      <w:r w:rsidRPr="006B7AE3">
        <w:rPr>
          <w:sz w:val="16"/>
        </w:rPr>
        <w:t xml:space="preserve">Together, </w:t>
      </w:r>
      <w:r w:rsidRPr="006B7AE3">
        <w:rPr>
          <w:rStyle w:val="StyleUnderline"/>
        </w:rPr>
        <w:t xml:space="preserve">China’s growing military power and political influence </w:t>
      </w:r>
      <w:r w:rsidRPr="006B7AE3">
        <w:rPr>
          <w:rStyle w:val="Emphasis"/>
        </w:rPr>
        <w:t>unnerve U.S. allies</w:t>
      </w:r>
      <w:r w:rsidRPr="006B7AE3">
        <w:rPr>
          <w:rStyle w:val="StyleUnderline"/>
        </w:rPr>
        <w:t xml:space="preserve">. They worry that because of the narrowing conventional military balance between the United States and China, the United States may prove </w:t>
      </w:r>
      <w:r w:rsidRPr="006B7AE3">
        <w:rPr>
          <w:rStyle w:val="Emphasis"/>
        </w:rPr>
        <w:t>unwilling to endure the costs</w:t>
      </w:r>
      <w:r w:rsidRPr="006B7AE3">
        <w:rPr>
          <w:rStyle w:val="StyleUnderline"/>
        </w:rPr>
        <w:t xml:space="preserve"> of even a limited war with China, instead opting to </w:t>
      </w:r>
      <w:r w:rsidRPr="006B7AE3">
        <w:rPr>
          <w:rStyle w:val="Emphasis"/>
        </w:rPr>
        <w:t>concede on their core interests</w:t>
      </w:r>
      <w:r w:rsidRPr="006B7AE3">
        <w:rPr>
          <w:rStyle w:val="StyleUnderline"/>
        </w:rPr>
        <w:t xml:space="preserve"> to prevent escalation. </w:t>
      </w:r>
      <w:r w:rsidRPr="006B7AE3">
        <w:rPr>
          <w:rStyle w:val="Emphasis"/>
        </w:rPr>
        <w:t>Tokyo</w:t>
      </w:r>
      <w:r w:rsidRPr="006B7AE3">
        <w:rPr>
          <w:rStyle w:val="StyleUnderline"/>
        </w:rPr>
        <w:t xml:space="preserve"> in particular is concerned that the United States might begin to think that the U.S.–China relationship is </w:t>
      </w:r>
      <w:r w:rsidRPr="006B7AE3">
        <w:rPr>
          <w:rStyle w:val="Emphasis"/>
        </w:rPr>
        <w:t>more important</w:t>
      </w:r>
      <w:r w:rsidRPr="006B7AE3">
        <w:rPr>
          <w:rStyle w:val="StyleUnderline"/>
        </w:rPr>
        <w:t xml:space="preserve"> than the U.S.–Japan alliance</w:t>
      </w:r>
      <w:r w:rsidRPr="006B7AE3">
        <w:rPr>
          <w:sz w:val="16"/>
        </w:rPr>
        <w:t>. As Ambassador Linton Brooks puts it, “</w:t>
      </w:r>
      <w:r w:rsidRPr="006B7AE3">
        <w:rPr>
          <w:rStyle w:val="StyleUnderline"/>
        </w:rPr>
        <w:t xml:space="preserve">a </w:t>
      </w:r>
      <w:r w:rsidRPr="006B7AE3">
        <w:rPr>
          <w:rStyle w:val="Emphasis"/>
        </w:rPr>
        <w:t>closer U.S. relationship with China</w:t>
      </w:r>
      <w:r w:rsidRPr="006B7AE3">
        <w:rPr>
          <w:rStyle w:val="StyleUnderline"/>
        </w:rPr>
        <w:t xml:space="preserve"> will </w:t>
      </w:r>
      <w:r w:rsidRPr="006B7AE3">
        <w:rPr>
          <w:rStyle w:val="Emphasis"/>
        </w:rPr>
        <w:t>lead to a gap</w:t>
      </w:r>
      <w:r w:rsidRPr="006B7AE3">
        <w:rPr>
          <w:rStyle w:val="StyleUnderline"/>
        </w:rPr>
        <w:t xml:space="preserve"> between U.S. and Japan’s security perspectives, </w:t>
      </w:r>
      <w:r w:rsidRPr="006B7AE3">
        <w:rPr>
          <w:rStyle w:val="Emphasis"/>
        </w:rPr>
        <w:t>weakening the U.S. commitment</w:t>
      </w:r>
      <w:r w:rsidRPr="006B7AE3">
        <w:rPr>
          <w:rStyle w:val="StyleUnderline"/>
        </w:rPr>
        <w:t>.”</w:t>
      </w:r>
      <w:r w:rsidRPr="006B7AE3">
        <w:rPr>
          <w:sz w:val="16"/>
        </w:rPr>
        <w:t xml:space="preserve">59 For the United States, </w:t>
      </w:r>
      <w:r w:rsidRPr="006B7AE3">
        <w:rPr>
          <w:rStyle w:val="StyleUnderline"/>
        </w:rPr>
        <w:t xml:space="preserve">there is </w:t>
      </w:r>
      <w:r w:rsidRPr="006B7AE3">
        <w:rPr>
          <w:rStyle w:val="Emphasis"/>
        </w:rPr>
        <w:t>no easy solution</w:t>
      </w:r>
      <w:r w:rsidRPr="006B7AE3">
        <w:rPr>
          <w:rStyle w:val="StyleUnderline"/>
        </w:rPr>
        <w:t xml:space="preserve"> to these assurance challenges, but there are </w:t>
      </w:r>
      <w:r w:rsidRPr="006B7AE3">
        <w:rPr>
          <w:rStyle w:val="Emphasis"/>
        </w:rPr>
        <w:t>important steps</w:t>
      </w:r>
      <w:r w:rsidRPr="006B7AE3">
        <w:rPr>
          <w:rStyle w:val="StyleUnderline"/>
        </w:rPr>
        <w:t xml:space="preserve"> that can help mitigate allied anxiety</w:t>
      </w:r>
      <w:r w:rsidRPr="006B7AE3">
        <w:rPr>
          <w:sz w:val="16"/>
        </w:rPr>
        <w:t>.</w:t>
      </w:r>
    </w:p>
    <w:p w:rsidR="005F7897" w:rsidRPr="006B7AE3" w:rsidRDefault="005F7897" w:rsidP="005F7897">
      <w:pPr>
        <w:rPr>
          <w:sz w:val="16"/>
        </w:rPr>
      </w:pPr>
      <w:r w:rsidRPr="006B7AE3">
        <w:rPr>
          <w:sz w:val="16"/>
        </w:rPr>
        <w:t>A large part of the allied perception that the United States is in decline relative to China comes from weakness at home. The U.S. economy continues to recover from the 2008 financial crisis, but has still not reclaimed its international reputation as the robust, resilient engine of global growth. Even worse, U.S. defense austerity combined with renewed calls for U.S. military engagement in Europe and the Middle East have caused Japanese officials and experts to doubt whether the United States has the will and capacity to maintain a long-term commitment in East Asia.60 The 2013 defense sequester continues to shortchange military investment and cripple effective long-term planning, and allies question whether the dysfunctional U.S. political system can right the ship.</w:t>
      </w:r>
    </w:p>
    <w:p w:rsidR="005F7897" w:rsidRPr="006B7AE3" w:rsidRDefault="005F7897" w:rsidP="005F7897">
      <w:pPr>
        <w:rPr>
          <w:sz w:val="16"/>
        </w:rPr>
      </w:pPr>
      <w:r w:rsidRPr="006B7AE3">
        <w:rPr>
          <w:sz w:val="16"/>
        </w:rPr>
        <w:t>Ideally, the U.S. economy will continue to grow stronger, easing constrains on defense spending. But even if austerity persists in some form, the United States can do more to signal its continued commitment to maintaining a favorable military balance in Asia. First and foremost, it should make the investments necessary to preserve its military-technological edge. Then-Defense Secretary Chuck Hagel took an important step in this regard when he announced the Defense Innovation Initiative, which will emphasize the development of next-generation technologies like robotics, autonomous systems, miniaturization, and three-dimensional printing.61 But for this initiative to be successful, the Pentagon, with the support of the entire U.S. government, must ensure that focused research and development, prototyping, and eventually procurement of potentially game-changing technologies and weapons systems remain a top priority over the next decade.</w:t>
      </w:r>
    </w:p>
    <w:p w:rsidR="005F7897" w:rsidRPr="006B7AE3" w:rsidRDefault="005F7897" w:rsidP="005F7897">
      <w:pPr>
        <w:rPr>
          <w:sz w:val="16"/>
        </w:rPr>
      </w:pPr>
      <w:r w:rsidRPr="006B7AE3">
        <w:rPr>
          <w:sz w:val="16"/>
        </w:rPr>
        <w:t xml:space="preserve">Second, </w:t>
      </w:r>
      <w:r w:rsidRPr="006B7AE3">
        <w:rPr>
          <w:rStyle w:val="StyleUnderline"/>
        </w:rPr>
        <w:t xml:space="preserve">Washington should </w:t>
      </w:r>
      <w:r w:rsidRPr="006B7AE3">
        <w:rPr>
          <w:rStyle w:val="Emphasis"/>
        </w:rPr>
        <w:t>sustain high-level political commitment to the rebalance</w:t>
      </w:r>
      <w:r w:rsidRPr="006B7AE3">
        <w:rPr>
          <w:rStyle w:val="StyleUnderline"/>
        </w:rPr>
        <w:t xml:space="preserve"> and ensure that recent increases in U.S. political, economic, and military engagement in the Asia–Pacific become a long-term trend</w:t>
      </w:r>
      <w:r w:rsidRPr="006B7AE3">
        <w:rPr>
          <w:sz w:val="16"/>
        </w:rPr>
        <w:t xml:space="preserve">.62 </w:t>
      </w:r>
      <w:r w:rsidRPr="006B7AE3">
        <w:rPr>
          <w:rStyle w:val="StyleUnderline"/>
        </w:rPr>
        <w:t xml:space="preserve">It should </w:t>
      </w:r>
      <w:r w:rsidRPr="006B7AE3">
        <w:rPr>
          <w:rStyle w:val="Emphasis"/>
        </w:rPr>
        <w:t>counter the perception</w:t>
      </w:r>
      <w:r w:rsidRPr="006B7AE3">
        <w:rPr>
          <w:rStyle w:val="StyleUnderline"/>
        </w:rPr>
        <w:t xml:space="preserve"> that it is </w:t>
      </w:r>
      <w:r w:rsidRPr="006B7AE3">
        <w:rPr>
          <w:rStyle w:val="Emphasis"/>
        </w:rPr>
        <w:t>more concerned with relations with China</w:t>
      </w:r>
      <w:r w:rsidRPr="006B7AE3">
        <w:rPr>
          <w:rStyle w:val="StyleUnderline"/>
        </w:rPr>
        <w:t xml:space="preserve"> than preserving the interests of Japan and South Korea by continuing to tout the positive role that the U.S.–Japan and U.S.–ROK alliances play in promoting U. S. interests and regional security. Washington should also ensure that</w:t>
      </w:r>
      <w:r w:rsidRPr="006B7AE3">
        <w:rPr>
          <w:sz w:val="16"/>
        </w:rPr>
        <w:t xml:space="preserve">, through agreements like the TPP, </w:t>
      </w:r>
      <w:r w:rsidRPr="006B7AE3">
        <w:rPr>
          <w:rStyle w:val="Emphasis"/>
        </w:rPr>
        <w:t>economic integration</w:t>
      </w:r>
      <w:r w:rsidRPr="006B7AE3">
        <w:rPr>
          <w:rStyle w:val="StyleUnderline"/>
        </w:rPr>
        <w:t xml:space="preserve"> between the United States and both Japan and South Korea </w:t>
      </w:r>
      <w:r w:rsidRPr="006B7AE3">
        <w:rPr>
          <w:rStyle w:val="Emphasis"/>
        </w:rPr>
        <w:t>increases</w:t>
      </w:r>
      <w:r w:rsidRPr="006B7AE3">
        <w:rPr>
          <w:rStyle w:val="StyleUnderline"/>
        </w:rPr>
        <w:t xml:space="preserve"> and that</w:t>
      </w:r>
      <w:r w:rsidRPr="006B7AE3">
        <w:rPr>
          <w:sz w:val="16"/>
        </w:rPr>
        <w:t xml:space="preserve">, by maintaining a robust troop presence in each country, </w:t>
      </w:r>
      <w:r w:rsidRPr="006B7AE3">
        <w:rPr>
          <w:rStyle w:val="Emphasis"/>
        </w:rPr>
        <w:t>military coupling is sustained</w:t>
      </w:r>
      <w:r w:rsidRPr="006B7AE3">
        <w:rPr>
          <w:sz w:val="16"/>
        </w:rPr>
        <w:t>.</w:t>
      </w:r>
    </w:p>
    <w:p w:rsidR="005F7897" w:rsidRPr="006B7AE3" w:rsidRDefault="005F7897" w:rsidP="005F7897">
      <w:pPr>
        <w:rPr>
          <w:sz w:val="16"/>
        </w:rPr>
      </w:pPr>
      <w:r w:rsidRPr="006B7AE3">
        <w:rPr>
          <w:sz w:val="16"/>
        </w:rPr>
        <w:t xml:space="preserve">In the strategic realm, </w:t>
      </w:r>
      <w:r w:rsidRPr="006B7AE3">
        <w:rPr>
          <w:rStyle w:val="StyleUnderline"/>
        </w:rPr>
        <w:t xml:space="preserve">the United States should make clear that it is </w:t>
      </w:r>
      <w:r w:rsidRPr="006B7AE3">
        <w:rPr>
          <w:rStyle w:val="Emphasis"/>
        </w:rPr>
        <w:t>not prioritizing strategic stability with China</w:t>
      </w:r>
      <w:r w:rsidRPr="006B7AE3">
        <w:rPr>
          <w:rStyle w:val="StyleUnderline"/>
        </w:rPr>
        <w:t xml:space="preserve"> over its relationship with Japan and South Korea</w:t>
      </w:r>
      <w:r w:rsidRPr="006B7AE3">
        <w:rPr>
          <w:sz w:val="16"/>
        </w:rPr>
        <w:t xml:space="preserve">. Mutual nuclear vulnerability between the United States and China is a fact, and Beijing likely knows this— yet it continues to call for public U.S. acknowledgement in part to antagonize U.S. allies. Therefore, for the time being, </w:t>
      </w:r>
      <w:r w:rsidRPr="006B7AE3">
        <w:rPr>
          <w:rStyle w:val="StyleUnderline"/>
        </w:rPr>
        <w:t xml:space="preserve">Washington should </w:t>
      </w:r>
      <w:r w:rsidRPr="006B7AE3">
        <w:rPr>
          <w:rStyle w:val="Emphasis"/>
        </w:rPr>
        <w:t>avoid taking a step</w:t>
      </w:r>
      <w:r w:rsidRPr="006B7AE3">
        <w:rPr>
          <w:rStyle w:val="StyleUnderline"/>
        </w:rPr>
        <w:t xml:space="preserve"> that would “</w:t>
      </w:r>
      <w:r w:rsidRPr="006B7AE3">
        <w:rPr>
          <w:rStyle w:val="Emphasis"/>
        </w:rPr>
        <w:t>have a deleterious influence</w:t>
      </w:r>
      <w:r w:rsidRPr="006B7AE3">
        <w:rPr>
          <w:rStyle w:val="StyleUnderline"/>
        </w:rPr>
        <w:t xml:space="preserve"> on U.S. assurance efforts with respect to Japan and other important allies and partners.</w:t>
      </w:r>
      <w:r w:rsidRPr="006B7AE3">
        <w:rPr>
          <w:sz w:val="16"/>
        </w:rPr>
        <w:t>”63 Over the long run, however, the United States should convince allies that extended deterrence remains credible in a condition of mutual vulnerability. Publicly acknowledging a fact should not strain U.S. alliances.</w:t>
      </w:r>
    </w:p>
    <w:p w:rsidR="005F7897" w:rsidRPr="006B7AE3" w:rsidRDefault="005F7897" w:rsidP="005F7897">
      <w:pPr>
        <w:rPr>
          <w:sz w:val="16"/>
        </w:rPr>
      </w:pPr>
      <w:r w:rsidRPr="006B7AE3">
        <w:rPr>
          <w:sz w:val="16"/>
        </w:rPr>
        <w:t xml:space="preserve">Finally, the United States should ensure that actions it takes to strengthen regional security architectures are not perceived as a sign of decline. </w:t>
      </w:r>
      <w:r w:rsidRPr="006B7AE3">
        <w:rPr>
          <w:rStyle w:val="StyleUnderline"/>
        </w:rPr>
        <w:t>If the United States is</w:t>
      </w:r>
      <w:r w:rsidRPr="006B7AE3">
        <w:rPr>
          <w:sz w:val="16"/>
        </w:rPr>
        <w:t xml:space="preserve">, by contrast, </w:t>
      </w:r>
      <w:r w:rsidRPr="006B7AE3">
        <w:rPr>
          <w:rStyle w:val="StyleUnderline"/>
        </w:rPr>
        <w:t>viewed as calling on its allies to fill a role that it can no longer handle, it would weaken both extended deterrence and assurance</w:t>
      </w:r>
      <w:r w:rsidRPr="006B7AE3">
        <w:rPr>
          <w:sz w:val="16"/>
        </w:rPr>
        <w:t>.</w:t>
      </w:r>
    </w:p>
    <w:p w:rsidR="005F7897" w:rsidRPr="006B7AE3" w:rsidRDefault="005F7897" w:rsidP="005F7897">
      <w:pPr>
        <w:rPr>
          <w:sz w:val="16"/>
        </w:rPr>
      </w:pPr>
      <w:r w:rsidRPr="006B7AE3">
        <w:rPr>
          <w:sz w:val="16"/>
        </w:rPr>
        <w:t>Multi-layer Assurance and Deterrence</w:t>
      </w:r>
    </w:p>
    <w:p w:rsidR="005F7897" w:rsidRPr="006B7AE3" w:rsidRDefault="005F7897" w:rsidP="005F7897">
      <w:pPr>
        <w:rPr>
          <w:sz w:val="16"/>
        </w:rPr>
      </w:pPr>
      <w:r w:rsidRPr="006B7AE3">
        <w:rPr>
          <w:sz w:val="16"/>
        </w:rPr>
        <w:t>While the end of the Cold War has reduced the risk of global nuclear war, it has also created a more complex, multipolar nuclear order that is more unnerving to many U.S. allies. To fully assure allies in the second nuclear age, the United States must convince them that extended deterrence works simultaneously for multiple nuclear-armed adversaries, with some of whom the U.S. relationship is far more complex than its relationship with the Soviet Union was during the Cold War. It must also show allies that extended deterrence remains credible, even in a world where U.S. nuclear weapons are far less salient.</w:t>
      </w:r>
    </w:p>
    <w:p w:rsidR="005F7897" w:rsidRPr="006B7AE3" w:rsidRDefault="005F7897" w:rsidP="005F7897">
      <w:pPr>
        <w:rPr>
          <w:rStyle w:val="StyleUnderline"/>
        </w:rPr>
      </w:pPr>
      <w:r w:rsidRPr="006B7AE3">
        <w:rPr>
          <w:sz w:val="16"/>
        </w:rPr>
        <w:t xml:space="preserve">Recognizing the new assurance imperative and the consequences should assurance fail, </w:t>
      </w:r>
      <w:r w:rsidRPr="006B7AE3">
        <w:rPr>
          <w:rStyle w:val="StyleUnderline"/>
        </w:rPr>
        <w:t>the</w:t>
      </w:r>
      <w:r w:rsidRPr="006B7AE3">
        <w:rPr>
          <w:sz w:val="16"/>
        </w:rPr>
        <w:t xml:space="preserve"> Obama </w:t>
      </w:r>
      <w:r w:rsidRPr="006B7AE3">
        <w:rPr>
          <w:rStyle w:val="StyleUnderline"/>
        </w:rPr>
        <w:t xml:space="preserve">administration has </w:t>
      </w:r>
      <w:r w:rsidRPr="006B7AE3">
        <w:rPr>
          <w:rStyle w:val="Emphasis"/>
        </w:rPr>
        <w:t>worked relentlessly</w:t>
      </w:r>
      <w:r w:rsidRPr="006B7AE3">
        <w:rPr>
          <w:rStyle w:val="StyleUnderline"/>
        </w:rPr>
        <w:t xml:space="preserve"> to strengthen extended deterrence and assurance in Northeast Asia. The administration has taken steps to </w:t>
      </w:r>
      <w:r w:rsidRPr="006B7AE3">
        <w:rPr>
          <w:rStyle w:val="Emphasis"/>
        </w:rPr>
        <w:t>strengthen extended deterrence</w:t>
      </w:r>
      <w:r w:rsidRPr="006B7AE3">
        <w:rPr>
          <w:rStyle w:val="StyleUnderline"/>
        </w:rPr>
        <w:t xml:space="preserve"> while </w:t>
      </w:r>
      <w:r w:rsidRPr="006B7AE3">
        <w:rPr>
          <w:rStyle w:val="Emphasis"/>
        </w:rPr>
        <w:t>increasing its political</w:t>
      </w:r>
      <w:r w:rsidRPr="006B7AE3">
        <w:rPr>
          <w:rStyle w:val="StyleUnderline"/>
        </w:rPr>
        <w:t xml:space="preserve">, </w:t>
      </w:r>
      <w:r w:rsidRPr="006B7AE3">
        <w:rPr>
          <w:rStyle w:val="Emphasis"/>
        </w:rPr>
        <w:t>economic</w:t>
      </w:r>
      <w:r w:rsidRPr="006B7AE3">
        <w:rPr>
          <w:rStyle w:val="StyleUnderline"/>
        </w:rPr>
        <w:t xml:space="preserve">, and </w:t>
      </w:r>
      <w:r w:rsidRPr="006B7AE3">
        <w:rPr>
          <w:rStyle w:val="Emphasis"/>
        </w:rPr>
        <w:t>military engagement</w:t>
      </w:r>
      <w:r w:rsidRPr="006B7AE3">
        <w:rPr>
          <w:rStyle w:val="StyleUnderline"/>
        </w:rPr>
        <w:t xml:space="preserve">, including establishing regular extended deterrence dialogues with Japan and South Korea. These efforts have achieved considerable progress, but important assurance challenges remain. To </w:t>
      </w:r>
      <w:r w:rsidRPr="006B7AE3">
        <w:rPr>
          <w:rStyle w:val="Emphasis"/>
        </w:rPr>
        <w:t>keep extended deterrence credible</w:t>
      </w:r>
      <w:r w:rsidRPr="006B7AE3">
        <w:rPr>
          <w:rStyle w:val="StyleUnderline"/>
        </w:rPr>
        <w:t xml:space="preserve"> in the eyes of allies, the United States must </w:t>
      </w:r>
      <w:r w:rsidRPr="006B7AE3">
        <w:rPr>
          <w:rStyle w:val="Emphasis"/>
        </w:rPr>
        <w:t>address their anxiety</w:t>
      </w:r>
      <w:r w:rsidRPr="006B7AE3">
        <w:rPr>
          <w:rStyle w:val="StyleUnderline"/>
        </w:rPr>
        <w:t xml:space="preserve"> about </w:t>
      </w:r>
      <w:r w:rsidRPr="006B7AE3">
        <w:rPr>
          <w:rStyle w:val="Emphasis"/>
        </w:rPr>
        <w:t>low-level provocations</w:t>
      </w:r>
      <w:r w:rsidRPr="006B7AE3">
        <w:rPr>
          <w:rStyle w:val="StyleUnderline"/>
        </w:rPr>
        <w:t xml:space="preserve"> and </w:t>
      </w:r>
      <w:r w:rsidRPr="006B7AE3">
        <w:rPr>
          <w:rStyle w:val="Emphasis"/>
        </w:rPr>
        <w:t>decoupling pressures</w:t>
      </w:r>
      <w:r w:rsidRPr="006B7AE3">
        <w:rPr>
          <w:sz w:val="16"/>
        </w:rPr>
        <w:t xml:space="preserve"> by sustaining key conventional and nuclear capabilities, maintaining dialogue and consultations, effectively signaling U.S. interests and resolve, and deepening political and economic integration. </w:t>
      </w:r>
      <w:r w:rsidRPr="006B7AE3">
        <w:rPr>
          <w:rStyle w:val="StyleUnderline"/>
        </w:rPr>
        <w:t xml:space="preserve">Failing to do so would </w:t>
      </w:r>
      <w:r w:rsidRPr="006B7AE3">
        <w:rPr>
          <w:rStyle w:val="Emphasis"/>
        </w:rPr>
        <w:t>jeopardize regional security</w:t>
      </w:r>
      <w:r w:rsidRPr="006B7AE3">
        <w:rPr>
          <w:rStyle w:val="StyleUnderline"/>
        </w:rPr>
        <w:t xml:space="preserve">, </w:t>
      </w:r>
      <w:r w:rsidRPr="006B7AE3">
        <w:rPr>
          <w:rStyle w:val="Emphasis"/>
        </w:rPr>
        <w:t>weaken the U.S. alliance system</w:t>
      </w:r>
      <w:r w:rsidRPr="006B7AE3">
        <w:rPr>
          <w:rStyle w:val="StyleUnderline"/>
        </w:rPr>
        <w:t xml:space="preserve">, and risk driving allies to </w:t>
      </w:r>
      <w:r w:rsidRPr="006B7AE3">
        <w:rPr>
          <w:rStyle w:val="Emphasis"/>
        </w:rPr>
        <w:t>develop nuclear weapons capabilities of their own</w:t>
      </w:r>
      <w:r w:rsidRPr="006B7AE3">
        <w:rPr>
          <w:rStyle w:val="StyleUnderline"/>
        </w:rPr>
        <w:t>.</w:t>
      </w:r>
    </w:p>
    <w:p w:rsidR="005F7897" w:rsidRPr="006B7AE3" w:rsidRDefault="005F7897" w:rsidP="005F7897"/>
    <w:p w:rsidR="005F7897" w:rsidRPr="006B7AE3" w:rsidRDefault="005F7897" w:rsidP="005F7897">
      <w:pPr>
        <w:pStyle w:val="Heading4"/>
      </w:pPr>
      <w:r w:rsidRPr="006B7AE3">
        <w:t>Asia prolif outweighs—multiple nuclear war scenarios</w:t>
      </w:r>
    </w:p>
    <w:p w:rsidR="005F7897" w:rsidRPr="006B7AE3" w:rsidRDefault="005F7897" w:rsidP="005F7897">
      <w:r w:rsidRPr="006B7AE3">
        <w:t>--fire emoji</w:t>
      </w:r>
    </w:p>
    <w:p w:rsidR="005F7897" w:rsidRPr="006B7AE3" w:rsidRDefault="005F7897" w:rsidP="005F7897">
      <w:r w:rsidRPr="006B7AE3">
        <w:rPr>
          <w:rStyle w:val="Style13ptBold"/>
        </w:rPr>
        <w:t>Kroenig, 16</w:t>
      </w:r>
      <w:r w:rsidRPr="006B7AE3">
        <w:t>—Associate Professor in the Department of Government and School of Foreign Service at Georgetown University and a Senior Fellow in the Brent Scowcroft Center on International Security at the Atlantic Council (Matthew, “Approaching Critical Mass: Asia’s Multipolar Nuclear Future,” National Bureau of Asian Research Special Report #58, June 2016, dml)</w:t>
      </w:r>
    </w:p>
    <w:p w:rsidR="005F7897" w:rsidRPr="006B7AE3" w:rsidRDefault="005F7897" w:rsidP="005F7897"/>
    <w:p w:rsidR="005F7897" w:rsidRPr="006B7AE3" w:rsidRDefault="005F7897" w:rsidP="005F7897">
      <w:pPr>
        <w:rPr>
          <w:sz w:val="16"/>
        </w:rPr>
      </w:pPr>
      <w:r w:rsidRPr="006B7AE3">
        <w:rPr>
          <w:rStyle w:val="StyleUnderline"/>
        </w:rPr>
        <w:t>The most important reason to be concerned about nuclear weapons in Asia</w:t>
      </w:r>
      <w:r w:rsidRPr="006B7AE3">
        <w:rPr>
          <w:sz w:val="16"/>
        </w:rPr>
        <w:t xml:space="preserve">, of course, </w:t>
      </w:r>
      <w:r w:rsidRPr="006B7AE3">
        <w:rPr>
          <w:rStyle w:val="StyleUnderline"/>
        </w:rPr>
        <w:t xml:space="preserve">is the threat that nuclear weapons </w:t>
      </w:r>
      <w:r w:rsidRPr="006B7AE3">
        <w:rPr>
          <w:rStyle w:val="Emphasis"/>
        </w:rPr>
        <w:t>might be used</w:t>
      </w:r>
      <w:r w:rsidRPr="006B7AE3">
        <w:rPr>
          <w:sz w:val="16"/>
        </w:rPr>
        <w:t xml:space="preserve">. To be sure, </w:t>
      </w:r>
      <w:r w:rsidRPr="006B7AE3">
        <w:rPr>
          <w:rStyle w:val="StyleUnderline"/>
        </w:rPr>
        <w:t xml:space="preserve">the use of nuclear weapons remains remote, but </w:t>
      </w:r>
      <w:r w:rsidRPr="006B7AE3">
        <w:rPr>
          <w:rStyle w:val="Emphasis"/>
        </w:rPr>
        <w:t>the probability is not zero</w:t>
      </w:r>
      <w:r w:rsidRPr="006B7AE3">
        <w:rPr>
          <w:rStyle w:val="StyleUnderline"/>
        </w:rPr>
        <w:t xml:space="preserve"> and the consequences could be </w:t>
      </w:r>
      <w:r w:rsidRPr="006B7AE3">
        <w:rPr>
          <w:rStyle w:val="Emphasis"/>
        </w:rPr>
        <w:t>catastrophic</w:t>
      </w:r>
      <w:r w:rsidRPr="006B7AE3">
        <w:rPr>
          <w:sz w:val="16"/>
        </w:rPr>
        <w:t xml:space="preserve">. The subject, therefore, deserves careful scrutiny. </w:t>
      </w:r>
      <w:r w:rsidRPr="006B7AE3">
        <w:rPr>
          <w:rStyle w:val="StyleUnderline"/>
        </w:rPr>
        <w:t xml:space="preserve">Nuclear use would overturn a </w:t>
      </w:r>
      <w:r w:rsidRPr="006B7AE3">
        <w:rPr>
          <w:rStyle w:val="Emphasis"/>
        </w:rPr>
        <w:t>70-year tradition of nonuse</w:t>
      </w:r>
      <w:r w:rsidRPr="006B7AE3">
        <w:rPr>
          <w:rStyle w:val="StyleUnderline"/>
        </w:rPr>
        <w:t xml:space="preserve">, could result in </w:t>
      </w:r>
      <w:r w:rsidRPr="006B7AE3">
        <w:rPr>
          <w:rStyle w:val="Emphasis"/>
        </w:rPr>
        <w:t>large-scale death</w:t>
      </w:r>
      <w:r w:rsidRPr="006B7AE3">
        <w:rPr>
          <w:rStyle w:val="StyleUnderline"/>
        </w:rPr>
        <w:t xml:space="preserve"> and </w:t>
      </w:r>
      <w:r w:rsidRPr="006B7AE3">
        <w:rPr>
          <w:rStyle w:val="Emphasis"/>
        </w:rPr>
        <w:t>destruction</w:t>
      </w:r>
      <w:r w:rsidRPr="006B7AE3">
        <w:rPr>
          <w:rStyle w:val="StyleUnderline"/>
        </w:rPr>
        <w:t xml:space="preserve">, and might </w:t>
      </w:r>
      <w:r w:rsidRPr="006B7AE3">
        <w:rPr>
          <w:rStyle w:val="Emphasis"/>
        </w:rPr>
        <w:t>set a precedent</w:t>
      </w:r>
      <w:r w:rsidRPr="006B7AE3">
        <w:rPr>
          <w:rStyle w:val="StyleUnderline"/>
        </w:rPr>
        <w:t xml:space="preserve"> that shapes how nuclear weapons are viewed, proliferated, and postured decades hence. The dangers of escalation may be </w:t>
      </w:r>
      <w:r w:rsidRPr="006B7AE3">
        <w:rPr>
          <w:rStyle w:val="Emphasis"/>
        </w:rPr>
        <w:t>magnified</w:t>
      </w:r>
      <w:r w:rsidRPr="006B7AE3">
        <w:rPr>
          <w:rStyle w:val="StyleUnderline"/>
        </w:rPr>
        <w:t xml:space="preserve"> in a </w:t>
      </w:r>
      <w:r w:rsidRPr="006B7AE3">
        <w:rPr>
          <w:rStyle w:val="Emphasis"/>
        </w:rPr>
        <w:t>multipolar nuclear order</w:t>
      </w:r>
      <w:r w:rsidRPr="006B7AE3">
        <w:rPr>
          <w:rStyle w:val="StyleUnderline"/>
        </w:rPr>
        <w:t xml:space="preserve"> in which small skirmishes present the potential to </w:t>
      </w:r>
      <w:r w:rsidRPr="006B7AE3">
        <w:rPr>
          <w:rStyle w:val="Emphasis"/>
        </w:rPr>
        <w:t>quickly draw in multiple powers</w:t>
      </w:r>
      <w:r w:rsidRPr="006B7AE3">
        <w:rPr>
          <w:rStyle w:val="StyleUnderline"/>
        </w:rPr>
        <w:t>, each with a finger on the nuclear trigger</w:t>
      </w:r>
      <w:r w:rsidRPr="006B7AE3">
        <w:rPr>
          <w:sz w:val="16"/>
        </w:rPr>
        <w:t>. The following discussion will explore the logic of crisis escalation and strategic stability in a multipolar nuclear order.14</w:t>
      </w:r>
    </w:p>
    <w:p w:rsidR="005F7897" w:rsidRPr="006B7AE3" w:rsidRDefault="005F7897" w:rsidP="005F7897">
      <w:pPr>
        <w:rPr>
          <w:sz w:val="16"/>
        </w:rPr>
      </w:pPr>
      <w:r w:rsidRPr="006B7AE3">
        <w:rPr>
          <w:sz w:val="16"/>
        </w:rPr>
        <w:t xml:space="preserve">First and foremost, </w:t>
      </w:r>
      <w:r w:rsidRPr="006B7AE3">
        <w:rPr>
          <w:rStyle w:val="StyleUnderline"/>
        </w:rPr>
        <w:t xml:space="preserve">the existence of multipolar nuclear powers means that crises may </w:t>
      </w:r>
      <w:r w:rsidRPr="006B7AE3">
        <w:rPr>
          <w:rStyle w:val="Emphasis"/>
        </w:rPr>
        <w:t>pit multiple nuclear-armed states against one another</w:t>
      </w:r>
      <w:r w:rsidRPr="006B7AE3">
        <w:rPr>
          <w:sz w:val="16"/>
        </w:rPr>
        <w:t>. This may be the result of formal planning if a state’s strategy calls for fighting multiple nuclear-armed adversaries simultaneously. A state may choose such a strategy if it believes that a war with one of these states would inevitably mean war with both. Alternatively, in a war between state A and state B, state A may decide to conduct a preventive strike on state C for fear that it would otherwise seek to exploit the aftermath of the war between states A and B. Given U.S. nuclear strategy in the early Cold War, for example, it is likely that a nuclear war between the United States and the Soviet Union would have also resulted in U.S. nuclear attacks against China, even if China had not been a direct participant in the precipitating dispute.</w:t>
      </w:r>
    </w:p>
    <w:p w:rsidR="005F7897" w:rsidRPr="006B7AE3" w:rsidRDefault="005F7897" w:rsidP="005F7897">
      <w:pPr>
        <w:rPr>
          <w:sz w:val="16"/>
        </w:rPr>
      </w:pPr>
      <w:r w:rsidRPr="006B7AE3">
        <w:rPr>
          <w:sz w:val="16"/>
        </w:rPr>
        <w:t xml:space="preserve">In addition, </w:t>
      </w:r>
      <w:r w:rsidRPr="006B7AE3">
        <w:rPr>
          <w:rStyle w:val="StyleUnderline"/>
        </w:rPr>
        <w:t xml:space="preserve">conflicts of interest between nuclear powers may </w:t>
      </w:r>
      <w:r w:rsidRPr="006B7AE3">
        <w:rPr>
          <w:rStyle w:val="Emphasis"/>
        </w:rPr>
        <w:t>inadvertently impinge</w:t>
      </w:r>
      <w:r w:rsidRPr="006B7AE3">
        <w:rPr>
          <w:rStyle w:val="StyleUnderline"/>
        </w:rPr>
        <w:t xml:space="preserve"> on the interests of other nuclear-armed states, </w:t>
      </w:r>
      <w:r w:rsidRPr="006B7AE3">
        <w:rPr>
          <w:rStyle w:val="Emphasis"/>
        </w:rPr>
        <w:t>drawing them into conflict</w:t>
      </w:r>
      <w:r w:rsidRPr="006B7AE3">
        <w:rPr>
          <w:rStyle w:val="StyleUnderline"/>
        </w:rPr>
        <w:t xml:space="preserve">. There is </w:t>
      </w:r>
      <w:r w:rsidRPr="006B7AE3">
        <w:rPr>
          <w:rStyle w:val="Emphasis"/>
        </w:rPr>
        <w:t>always a danger</w:t>
      </w:r>
      <w:r w:rsidRPr="006B7AE3">
        <w:rPr>
          <w:rStyle w:val="StyleUnderline"/>
        </w:rPr>
        <w:t xml:space="preserve"> that one nuclear power could take action against a nuclear rival and that this action would </w:t>
      </w:r>
      <w:r w:rsidRPr="006B7AE3">
        <w:rPr>
          <w:rStyle w:val="Emphasis"/>
        </w:rPr>
        <w:t>unintentionally cross a red line</w:t>
      </w:r>
      <w:r w:rsidRPr="006B7AE3">
        <w:rPr>
          <w:rStyle w:val="StyleUnderline"/>
        </w:rPr>
        <w:t xml:space="preserve"> for a third nuclear power, triggering a tripartite nuclear crisis</w:t>
      </w:r>
      <w:r w:rsidRPr="006B7AE3">
        <w:rPr>
          <w:sz w:val="16"/>
        </w:rPr>
        <w:t>.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w:t>
      </w:r>
    </w:p>
    <w:p w:rsidR="005F7897" w:rsidRPr="006B7AE3" w:rsidRDefault="005F7897" w:rsidP="005F7897">
      <w:pPr>
        <w:rPr>
          <w:sz w:val="16"/>
        </w:rPr>
      </w:pPr>
      <w:r w:rsidRPr="006B7AE3">
        <w:rPr>
          <w:rStyle w:val="StyleUnderline"/>
        </w:rPr>
        <w:t xml:space="preserve">There is also the issue of </w:t>
      </w:r>
      <w:r w:rsidRPr="006B7AE3">
        <w:rPr>
          <w:rStyle w:val="Emphasis"/>
        </w:rPr>
        <w:t>“catalytic” war</w:t>
      </w:r>
      <w:r w:rsidRPr="006B7AE3">
        <w:rPr>
          <w:sz w:val="16"/>
        </w:rPr>
        <w:t xml:space="preserve">. This may be the first mechanism by which Cold War strategists feared that multiple nuclear players could increase the motivations for a nuclear exchange. They worried that </w:t>
      </w:r>
      <w:r w:rsidRPr="006B7AE3">
        <w:rPr>
          <w:rStyle w:val="StyleUnderline"/>
        </w:rPr>
        <w:t>a third nuclear power</w:t>
      </w:r>
      <w:r w:rsidRPr="006B7AE3">
        <w:rPr>
          <w:sz w:val="16"/>
        </w:rPr>
        <w:t xml:space="preserve">, such as China, </w:t>
      </w:r>
      <w:r w:rsidRPr="006B7AE3">
        <w:rPr>
          <w:rStyle w:val="StyleUnderline"/>
        </w:rPr>
        <w:t>might conduct a nuclear strike on one of the superpowers, leading the wounded superpower to conclude wrongly that the other</w:t>
      </w:r>
      <w:r w:rsidRPr="006B7AE3">
        <w:rPr>
          <w:sz w:val="16"/>
        </w:rPr>
        <w:t xml:space="preserve"> superpower </w:t>
      </w:r>
      <w:r w:rsidRPr="006B7AE3">
        <w:rPr>
          <w:rStyle w:val="StyleUnderline"/>
        </w:rPr>
        <w:t>was responsible and thereby retaliate against an innocent state presumed to be the aggressor</w:t>
      </w:r>
      <w:r w:rsidRPr="006B7AE3">
        <w:rPr>
          <w:sz w:val="16"/>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w:t>
      </w:r>
      <w:r w:rsidRPr="006B7AE3">
        <w:rPr>
          <w:rStyle w:val="StyleUnderline"/>
        </w:rPr>
        <w:t xml:space="preserve">this risk is </w:t>
      </w:r>
      <w:r w:rsidRPr="006B7AE3">
        <w:rPr>
          <w:rStyle w:val="Emphasis"/>
        </w:rPr>
        <w:t>still conceivable</w:t>
      </w:r>
      <w:r w:rsidRPr="006B7AE3">
        <w:rPr>
          <w:rStyle w:val="StyleUnderline"/>
        </w:rPr>
        <w:t xml:space="preserve"> among less technologically developed states</w:t>
      </w:r>
      <w:r w:rsidRPr="006B7AE3">
        <w:rPr>
          <w:sz w:val="16"/>
        </w:rPr>
        <w:t>.</w:t>
      </w:r>
    </w:p>
    <w:p w:rsidR="005F7897" w:rsidRPr="006B7AE3" w:rsidRDefault="005F7897" w:rsidP="005F7897">
      <w:pPr>
        <w:rPr>
          <w:rStyle w:val="StyleUnderline"/>
        </w:rPr>
      </w:pPr>
      <w:r w:rsidRPr="006B7AE3">
        <w:rPr>
          <w:sz w:val="16"/>
        </w:rPr>
        <w:t xml:space="preserve">In addition to acting directly against one another, </w:t>
      </w:r>
      <w:r w:rsidRPr="006B7AE3">
        <w:rPr>
          <w:rStyle w:val="StyleUnderline"/>
        </w:rPr>
        <w:t xml:space="preserve">nuclear powers could be </w:t>
      </w:r>
      <w:r w:rsidRPr="006B7AE3">
        <w:rPr>
          <w:rStyle w:val="Emphasis"/>
        </w:rPr>
        <w:t>drawn into smaller conflicts</w:t>
      </w:r>
      <w:r w:rsidRPr="006B7AE3">
        <w:rPr>
          <w:rStyle w:val="StyleUnderline"/>
        </w:rPr>
        <w:t xml:space="preserve"> between their allies and </w:t>
      </w:r>
      <w:r w:rsidRPr="006B7AE3">
        <w:rPr>
          <w:rStyle w:val="Emphasis"/>
        </w:rPr>
        <w:t>brought face to face in peak crises</w:t>
      </w:r>
      <w:r w:rsidRPr="006B7AE3">
        <w:rPr>
          <w:sz w:val="16"/>
        </w:rPr>
        <w:t xml:space="preserve">. International relations </w:t>
      </w:r>
      <w:r w:rsidRPr="006B7AE3">
        <w:rPr>
          <w:rStyle w:val="StyleUnderline"/>
        </w:rPr>
        <w:t xml:space="preserve">theorists discuss the concept of </w:t>
      </w:r>
      <w:r w:rsidRPr="006B7AE3">
        <w:rPr>
          <w:rStyle w:val="Emphasis"/>
        </w:rPr>
        <w:t>“chain ganging”</w:t>
      </w:r>
      <w:r w:rsidRPr="006B7AE3">
        <w:rPr>
          <w:rStyle w:val="StyleUnderline"/>
        </w:rPr>
        <w:t xml:space="preserve"> within alliance relationships, the dangers of which are </w:t>
      </w:r>
      <w:r w:rsidRPr="006B7AE3">
        <w:rPr>
          <w:rStyle w:val="Emphasis"/>
        </w:rPr>
        <w:t>more severe</w:t>
      </w:r>
      <w:r w:rsidRPr="006B7AE3">
        <w:rPr>
          <w:rStyle w:val="StyleUnderline"/>
        </w:rPr>
        <w:t xml:space="preserve"> when the possibility of nuclear escalation is present</w:t>
      </w:r>
      <w:r w:rsidRPr="006B7AE3">
        <w:rPr>
          <w:sz w:val="16"/>
        </w:rPr>
        <w:t xml:space="preserve">.16 Although this was a potential problem even in a bipolar nuclear order, </w:t>
      </w:r>
      <w:r w:rsidRPr="006B7AE3">
        <w:rPr>
          <w:rStyle w:val="StyleUnderline"/>
        </w:rPr>
        <w:t xml:space="preserve">the more nuclear weapons states present, the </w:t>
      </w:r>
      <w:r w:rsidRPr="006B7AE3">
        <w:rPr>
          <w:rStyle w:val="Emphasis"/>
        </w:rPr>
        <w:t>greater the likelihood</w:t>
      </w:r>
      <w:r w:rsidRPr="006B7AE3">
        <w:rPr>
          <w:rStyle w:val="StyleUnderline"/>
        </w:rPr>
        <w:t xml:space="preserve"> of multiple nuclear powers entering a crisis. A similar logic suggests that the more fingers on the nuclear trigger, the </w:t>
      </w:r>
      <w:r w:rsidRPr="006B7AE3">
        <w:rPr>
          <w:rStyle w:val="Emphasis"/>
        </w:rPr>
        <w:t>more likely it is</w:t>
      </w:r>
      <w:r w:rsidRPr="006B7AE3">
        <w:rPr>
          <w:rStyle w:val="StyleUnderline"/>
        </w:rPr>
        <w:t xml:space="preserve"> that nuclear weapons </w:t>
      </w:r>
      <w:r w:rsidRPr="006B7AE3">
        <w:rPr>
          <w:rStyle w:val="Emphasis"/>
        </w:rPr>
        <w:t>will be used</w:t>
      </w:r>
      <w:r w:rsidRPr="006B7AE3">
        <w:rPr>
          <w:rStyle w:val="StyleUnderline"/>
        </w:rPr>
        <w:t>.</w:t>
      </w:r>
    </w:p>
    <w:p w:rsidR="005F7897" w:rsidRPr="006B7AE3" w:rsidRDefault="005F7897" w:rsidP="005F7897">
      <w:pPr>
        <w:rPr>
          <w:rStyle w:val="StyleUnderline"/>
        </w:rPr>
      </w:pPr>
      <w:r w:rsidRPr="006B7AE3">
        <w:rPr>
          <w:rStyle w:val="StyleUnderline"/>
        </w:rPr>
        <w:t xml:space="preserve">Multipolar nuclear crises are </w:t>
      </w:r>
      <w:r w:rsidRPr="006B7AE3">
        <w:rPr>
          <w:rStyle w:val="Emphasis"/>
        </w:rPr>
        <w:t>not without historical precedent</w:t>
      </w:r>
      <w:r w:rsidRPr="006B7AE3">
        <w:rPr>
          <w:sz w:val="16"/>
        </w:rPr>
        <w:t xml:space="preserve">.17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6B7AE3">
        <w:rPr>
          <w:rStyle w:val="StyleUnderline"/>
        </w:rPr>
        <w:t xml:space="preserve">many of these crises stand out as among </w:t>
      </w:r>
      <w:r w:rsidRPr="006B7AE3">
        <w:rPr>
          <w:rStyle w:val="Emphasis"/>
        </w:rPr>
        <w:t>the most dangerous of the nuclear era</w:t>
      </w:r>
      <w:r w:rsidRPr="006B7AE3">
        <w:rPr>
          <w:rStyle w:val="StyleUnderline"/>
        </w:rPr>
        <w:t>.</w:t>
      </w:r>
    </w:p>
    <w:p w:rsidR="005F7897" w:rsidRPr="006B7AE3" w:rsidRDefault="005F7897" w:rsidP="005F7897"/>
    <w:p w:rsidR="005F7897" w:rsidRPr="006B7AE3" w:rsidRDefault="005F7897" w:rsidP="005F7897">
      <w:pPr>
        <w:pStyle w:val="Heading3"/>
      </w:pPr>
      <w:r w:rsidRPr="006B7AE3">
        <w:t>1NC Korea—Short</w:t>
      </w:r>
    </w:p>
    <w:p w:rsidR="005F7897" w:rsidRPr="006B7AE3" w:rsidRDefault="005F7897" w:rsidP="005F7897"/>
    <w:p w:rsidR="005F7897" w:rsidRPr="006B7AE3" w:rsidRDefault="005F7897" w:rsidP="005F7897">
      <w:pPr>
        <w:pStyle w:val="Heading4"/>
      </w:pPr>
      <w:r w:rsidRPr="006B7AE3">
        <w:t xml:space="preserve">Korea perceives a </w:t>
      </w:r>
      <w:r w:rsidRPr="006B7AE3">
        <w:rPr>
          <w:u w:val="single"/>
        </w:rPr>
        <w:t>strong commitment now</w:t>
      </w:r>
      <w:r w:rsidRPr="006B7AE3">
        <w:t xml:space="preserve"> but they’re </w:t>
      </w:r>
      <w:r w:rsidRPr="006B7AE3">
        <w:rPr>
          <w:u w:val="single"/>
        </w:rPr>
        <w:t>hyper-vigilant</w:t>
      </w:r>
      <w:r w:rsidRPr="006B7AE3">
        <w:t>—</w:t>
      </w:r>
      <w:r w:rsidRPr="006B7AE3">
        <w:rPr>
          <w:u w:val="single"/>
        </w:rPr>
        <w:t>small shifts</w:t>
      </w:r>
      <w:r w:rsidRPr="006B7AE3">
        <w:t xml:space="preserve"> in the alliance structure like the plan confirm </w:t>
      </w:r>
      <w:r w:rsidRPr="006B7AE3">
        <w:rPr>
          <w:u w:val="single"/>
        </w:rPr>
        <w:t>internalized abandonment fears</w:t>
      </w:r>
      <w:r w:rsidRPr="006B7AE3">
        <w:t xml:space="preserve"> and </w:t>
      </w:r>
      <w:r w:rsidRPr="006B7AE3">
        <w:rPr>
          <w:u w:val="single"/>
        </w:rPr>
        <w:t>guarantee prolif</w:t>
      </w:r>
    </w:p>
    <w:p w:rsidR="005F7897" w:rsidRPr="006B7AE3" w:rsidRDefault="005F7897" w:rsidP="005F7897">
      <w:r w:rsidRPr="006B7AE3">
        <w:rPr>
          <w:rStyle w:val="Style13ptBold"/>
        </w:rPr>
        <w:t>Pinkston and Work, 15</w:t>
      </w:r>
      <w:r w:rsidRPr="006B7AE3">
        <w:t xml:space="preserve">—visiting fellow at the Conflict Studies Center, Babes-Bolyai University AND Ph.D. student at the Jackson School of International Studies University of Washington (Daniel and Clint, “Moral Hazard and the US-ROK Alliance,” </w:t>
      </w:r>
      <w:hyperlink r:id="rId5" w:history="1">
        <w:r w:rsidRPr="006B7AE3">
          <w:rPr>
            <w:rStyle w:val="Hyperlink"/>
          </w:rPr>
          <w:t>http://thediplomat.com/2015/11/moral-hazard-and-managing-the-us-rok-alliance/</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In our previous piece, we noted the issue of moral hazard that creates the possibility of a weaker alliance partner exploiting the stronger partner. In the case of the U.S. alliance with South Korea, Washington’s status as a global power gives it certain bargaining advantages with Seoul, but at the same time the bilateral relationship’s importance to Washington’s larger geo-strategic interests, particularly in the context of the rebalance to Asia, creates moral hazard that gives Seoul greater leverage in other areas. Put simply, </w:t>
      </w:r>
      <w:r w:rsidRPr="006B7AE3">
        <w:rPr>
          <w:rStyle w:val="StyleUnderline"/>
        </w:rPr>
        <w:t xml:space="preserve">the U.S. presence and </w:t>
      </w:r>
      <w:r w:rsidRPr="006B7AE3">
        <w:rPr>
          <w:rStyle w:val="Emphasis"/>
        </w:rPr>
        <w:t>ironclad security commitment</w:t>
      </w:r>
      <w:r w:rsidRPr="006B7AE3">
        <w:rPr>
          <w:rStyle w:val="StyleUnderline"/>
        </w:rPr>
        <w:t xml:space="preserve"> allows South Korean to </w:t>
      </w:r>
      <w:r w:rsidRPr="006B7AE3">
        <w:rPr>
          <w:rStyle w:val="Emphasis"/>
        </w:rPr>
        <w:t>slack on defense</w:t>
      </w:r>
      <w:r w:rsidRPr="006B7AE3">
        <w:rPr>
          <w:rStyle w:val="StyleUnderline"/>
        </w:rPr>
        <w:t xml:space="preserve"> because it knows the U.S. will </w:t>
      </w:r>
      <w:r w:rsidRPr="006B7AE3">
        <w:rPr>
          <w:rStyle w:val="Emphasis"/>
        </w:rPr>
        <w:t>ultimately bear the burden</w:t>
      </w:r>
      <w:r w:rsidRPr="006B7AE3">
        <w:rPr>
          <w:rStyle w:val="StyleUnderline"/>
        </w:rPr>
        <w:t>, due to its own strategic considerations and concerns over the safety of</w:t>
      </w:r>
      <w:r w:rsidRPr="006B7AE3">
        <w:rPr>
          <w:sz w:val="16"/>
        </w:rPr>
        <w:t xml:space="preserve"> United States Forces Korea (</w:t>
      </w:r>
      <w:r w:rsidRPr="006B7AE3">
        <w:rPr>
          <w:rStyle w:val="StyleUnderline"/>
        </w:rPr>
        <w:t>USFK</w:t>
      </w:r>
      <w:r w:rsidRPr="006B7AE3">
        <w:rPr>
          <w:sz w:val="16"/>
        </w:rPr>
        <w:t>) forces.</w:t>
      </w:r>
    </w:p>
    <w:p w:rsidR="005F7897" w:rsidRPr="006B7AE3" w:rsidRDefault="005F7897" w:rsidP="005F7897">
      <w:pPr>
        <w:rPr>
          <w:sz w:val="16"/>
        </w:rPr>
      </w:pPr>
      <w:r w:rsidRPr="006B7AE3">
        <w:rPr>
          <w:sz w:val="16"/>
        </w:rPr>
        <w:t xml:space="preserve">From another angle, South Korea could be described as relatively dependent upon its superpower patron, and leveraging this dependence to its own advantage. From Seoul’s perspective, </w:t>
      </w:r>
      <w:r w:rsidRPr="006B7AE3">
        <w:rPr>
          <w:rStyle w:val="StyleUnderline"/>
        </w:rPr>
        <w:t>this behavior</w:t>
      </w:r>
      <w:r w:rsidRPr="006B7AE3">
        <w:rPr>
          <w:sz w:val="16"/>
        </w:rPr>
        <w:t xml:space="preserve"> is rational and </w:t>
      </w:r>
      <w:r w:rsidRPr="006B7AE3">
        <w:rPr>
          <w:rStyle w:val="StyleUnderline"/>
        </w:rPr>
        <w:t xml:space="preserve">provides </w:t>
      </w:r>
      <w:r w:rsidRPr="006B7AE3">
        <w:rPr>
          <w:rStyle w:val="Emphasis"/>
        </w:rPr>
        <w:t>concrete material benefits</w:t>
      </w:r>
      <w:r w:rsidRPr="006B7AE3">
        <w:rPr>
          <w:rStyle w:val="StyleUnderline"/>
        </w:rPr>
        <w:t>, and helps the ROK avoid costs that it might incur if it were compelled to implement alternative policies in the political, diplomatic, fiscal, and budgetary realms.</w:t>
      </w:r>
      <w:r w:rsidRPr="006B7AE3">
        <w:rPr>
          <w:sz w:val="16"/>
        </w:rPr>
        <w:t xml:space="preserve"> Additionally, moral hazard problems are related to </w:t>
      </w:r>
      <w:r w:rsidRPr="006B7AE3">
        <w:rPr>
          <w:rStyle w:val="Emphasis"/>
        </w:rPr>
        <w:t>fears of abandonment</w:t>
      </w:r>
      <w:r w:rsidRPr="006B7AE3">
        <w:rPr>
          <w:sz w:val="16"/>
        </w:rPr>
        <w:t xml:space="preserve"> and entrapment, and potentially </w:t>
      </w:r>
      <w:r w:rsidRPr="006B7AE3">
        <w:rPr>
          <w:rStyle w:val="StyleUnderline"/>
        </w:rPr>
        <w:t xml:space="preserve">are linked to problems surrounding </w:t>
      </w:r>
      <w:r w:rsidRPr="006B7AE3">
        <w:rPr>
          <w:rStyle w:val="Emphasis"/>
        </w:rPr>
        <w:t>escalation</w:t>
      </w:r>
      <w:r w:rsidRPr="006B7AE3">
        <w:rPr>
          <w:rStyle w:val="StyleUnderline"/>
        </w:rPr>
        <w:t xml:space="preserve"> and </w:t>
      </w:r>
      <w:r w:rsidRPr="006B7AE3">
        <w:rPr>
          <w:rStyle w:val="Emphasis"/>
        </w:rPr>
        <w:t>crisis management</w:t>
      </w:r>
      <w:r w:rsidRPr="006B7AE3">
        <w:rPr>
          <w:sz w:val="16"/>
        </w:rPr>
        <w:t>.</w:t>
      </w:r>
    </w:p>
    <w:p w:rsidR="005F7897" w:rsidRPr="006B7AE3" w:rsidRDefault="005F7897" w:rsidP="005F7897">
      <w:pPr>
        <w:rPr>
          <w:sz w:val="16"/>
        </w:rPr>
      </w:pPr>
      <w:r w:rsidRPr="006B7AE3">
        <w:rPr>
          <w:sz w:val="16"/>
        </w:rPr>
        <w:t xml:space="preserve">As John Power noted in a recent piece, the more extreme </w:t>
      </w:r>
      <w:r w:rsidRPr="006B7AE3">
        <w:rPr>
          <w:rStyle w:val="StyleUnderline"/>
        </w:rPr>
        <w:t>critics</w:t>
      </w:r>
      <w:r w:rsidRPr="006B7AE3">
        <w:rPr>
          <w:sz w:val="16"/>
        </w:rPr>
        <w:t xml:space="preserve"> of moral hazard and alliance exploitation, such as Republican presidential candidate Donald Trump, accuse the ROK of free-riding on U.S. protection without paying for it. Others, </w:t>
      </w:r>
      <w:r w:rsidRPr="006B7AE3">
        <w:rPr>
          <w:rStyle w:val="StyleUnderline"/>
        </w:rPr>
        <w:t>such as</w:t>
      </w:r>
      <w:r w:rsidRPr="006B7AE3">
        <w:rPr>
          <w:sz w:val="16"/>
        </w:rPr>
        <w:t xml:space="preserve"> Doug </w:t>
      </w:r>
      <w:r w:rsidRPr="006B7AE3">
        <w:rPr>
          <w:rStyle w:val="Emphasis"/>
        </w:rPr>
        <w:t>Bandow</w:t>
      </w:r>
      <w:r w:rsidRPr="006B7AE3">
        <w:rPr>
          <w:sz w:val="16"/>
        </w:rPr>
        <w:t xml:space="preserve">, offer a far more informed and nuanced analysis of the alliance, yet still suggest the U.S. should remove its troops from South Korean soil and end “military welfare” for the ROK. Robert </w:t>
      </w:r>
      <w:r w:rsidRPr="006B7AE3">
        <w:rPr>
          <w:rStyle w:val="Emphasis"/>
        </w:rPr>
        <w:t>Kelly</w:t>
      </w:r>
      <w:r w:rsidRPr="006B7AE3">
        <w:rPr>
          <w:sz w:val="16"/>
        </w:rPr>
        <w:t xml:space="preserve"> </w:t>
      </w:r>
      <w:r w:rsidRPr="006B7AE3">
        <w:rPr>
          <w:rStyle w:val="StyleUnderline"/>
        </w:rPr>
        <w:t>believes that U.S. alliances</w:t>
      </w:r>
      <w:r w:rsidRPr="006B7AE3">
        <w:rPr>
          <w:sz w:val="16"/>
        </w:rPr>
        <w:t xml:space="preserve"> with Japan and the ROK </w:t>
      </w:r>
      <w:r w:rsidRPr="006B7AE3">
        <w:rPr>
          <w:rStyle w:val="StyleUnderline"/>
        </w:rPr>
        <w:t>are disincentives for Seoul and Tokyo to</w:t>
      </w:r>
      <w:r w:rsidRPr="006B7AE3">
        <w:rPr>
          <w:sz w:val="16"/>
        </w:rPr>
        <w:t xml:space="preserve"> reconcile and </w:t>
      </w:r>
      <w:r w:rsidRPr="006B7AE3">
        <w:rPr>
          <w:rStyle w:val="StyleUnderline"/>
        </w:rPr>
        <w:t>improve bilateral security cooperation</w:t>
      </w:r>
      <w:r w:rsidRPr="006B7AE3">
        <w:rPr>
          <w:sz w:val="16"/>
        </w:rPr>
        <w:t>. Some analysts push Kelly’s reasoning to argue that Japan and the ROK would quickly become close allies to balance against China and the DPRK if the U.S. were to withdraw from East Asia.</w:t>
      </w:r>
    </w:p>
    <w:p w:rsidR="005F7897" w:rsidRPr="006B7AE3" w:rsidRDefault="005F7897" w:rsidP="005F7897">
      <w:pPr>
        <w:rPr>
          <w:sz w:val="16"/>
        </w:rPr>
      </w:pPr>
      <w:r w:rsidRPr="006B7AE3">
        <w:rPr>
          <w:sz w:val="16"/>
        </w:rPr>
        <w:t xml:space="preserve">We disagree both with Trump’s factually baseless rhetoric and Bandow’s overall conclusions. Although we are sympathetic with Kelly’s views, we believe </w:t>
      </w:r>
      <w:r w:rsidRPr="006B7AE3">
        <w:rPr>
          <w:rStyle w:val="StyleUnderline"/>
        </w:rPr>
        <w:t>domestic politics in South Korea would push Seoul to choose</w:t>
      </w:r>
      <w:r w:rsidRPr="006B7AE3">
        <w:rPr>
          <w:sz w:val="16"/>
        </w:rPr>
        <w:t xml:space="preserve"> internal balancing through </w:t>
      </w:r>
      <w:r w:rsidRPr="006B7AE3">
        <w:rPr>
          <w:rStyle w:val="Emphasis"/>
        </w:rPr>
        <w:t>increased defense spending</w:t>
      </w:r>
      <w:r w:rsidRPr="006B7AE3">
        <w:rPr>
          <w:rStyle w:val="StyleUnderline"/>
        </w:rPr>
        <w:t>, or</w:t>
      </w:r>
      <w:r w:rsidRPr="006B7AE3">
        <w:rPr>
          <w:sz w:val="16"/>
        </w:rPr>
        <w:t xml:space="preserve"> even </w:t>
      </w:r>
      <w:r w:rsidRPr="006B7AE3">
        <w:rPr>
          <w:rStyle w:val="StyleUnderline"/>
        </w:rPr>
        <w:t xml:space="preserve">to </w:t>
      </w:r>
      <w:r w:rsidRPr="006B7AE3">
        <w:rPr>
          <w:rStyle w:val="Emphasis"/>
        </w:rPr>
        <w:t>acquire its own nuclear deterrent</w:t>
      </w:r>
      <w:r w:rsidRPr="006B7AE3">
        <w:rPr>
          <w:sz w:val="16"/>
        </w:rPr>
        <w:t xml:space="preserve">, before reaching out to Tokyo to replace a terminated alliance with the U.S. While we support South Korea’s efforts to take on an increasingly independent role for its own national defense, </w:t>
      </w:r>
      <w:r w:rsidRPr="006B7AE3">
        <w:rPr>
          <w:rStyle w:val="StyleUnderline"/>
        </w:rPr>
        <w:t xml:space="preserve">we are skeptical regarding proposals for a </w:t>
      </w:r>
      <w:r w:rsidRPr="006B7AE3">
        <w:rPr>
          <w:rStyle w:val="Emphasis"/>
        </w:rPr>
        <w:t>sudden</w:t>
      </w:r>
      <w:r w:rsidRPr="006B7AE3">
        <w:rPr>
          <w:rStyle w:val="StyleUnderline"/>
        </w:rPr>
        <w:t xml:space="preserve"> or </w:t>
      </w:r>
      <w:r w:rsidRPr="006B7AE3">
        <w:rPr>
          <w:rStyle w:val="Emphasis"/>
        </w:rPr>
        <w:t>fundamental change</w:t>
      </w:r>
      <w:r w:rsidRPr="006B7AE3">
        <w:rPr>
          <w:rStyle w:val="StyleUnderline"/>
        </w:rPr>
        <w:t xml:space="preserve"> to such a </w:t>
      </w:r>
      <w:r w:rsidRPr="006B7AE3">
        <w:rPr>
          <w:rStyle w:val="Emphasis"/>
        </w:rPr>
        <w:t>long-standing</w:t>
      </w:r>
      <w:r w:rsidRPr="006B7AE3">
        <w:rPr>
          <w:rStyle w:val="StyleUnderline"/>
        </w:rPr>
        <w:t xml:space="preserve"> and </w:t>
      </w:r>
      <w:r w:rsidRPr="006B7AE3">
        <w:rPr>
          <w:rStyle w:val="Emphasis"/>
        </w:rPr>
        <w:t>relatively successful</w:t>
      </w:r>
      <w:r w:rsidRPr="006B7AE3">
        <w:rPr>
          <w:rStyle w:val="StyleUnderline"/>
        </w:rPr>
        <w:t xml:space="preserve"> security architecture</w:t>
      </w:r>
      <w:r w:rsidRPr="006B7AE3">
        <w:rPr>
          <w:sz w:val="16"/>
        </w:rPr>
        <w:t>. With this in mind, we hope a critical analysis of the role that moral hazard plays in the alliance, can provide insight for alliance management and the maintenance of peace and stability in Northeast Asia.</w:t>
      </w:r>
    </w:p>
    <w:p w:rsidR="005F7897" w:rsidRPr="006B7AE3" w:rsidRDefault="005F7897" w:rsidP="005F7897">
      <w:pPr>
        <w:rPr>
          <w:sz w:val="16"/>
        </w:rPr>
      </w:pPr>
      <w:r w:rsidRPr="006B7AE3">
        <w:rPr>
          <w:sz w:val="16"/>
        </w:rPr>
        <w:t>Defense Modernization</w:t>
      </w:r>
    </w:p>
    <w:p w:rsidR="005F7897" w:rsidRPr="006B7AE3" w:rsidRDefault="005F7897" w:rsidP="005F7897">
      <w:pPr>
        <w:rPr>
          <w:sz w:val="16"/>
        </w:rPr>
      </w:pPr>
      <w:r w:rsidRPr="006B7AE3">
        <w:rPr>
          <w:sz w:val="16"/>
        </w:rPr>
        <w:t xml:space="preserve">Moral hazard is clearly manifest in relation to several aspects of South Korea’s ongoing defense modernization efforts. For example, since 2006 </w:t>
      </w:r>
      <w:r w:rsidRPr="006B7AE3">
        <w:rPr>
          <w:rStyle w:val="StyleUnderline"/>
        </w:rPr>
        <w:t>the ROK has been developing its own indigenous</w:t>
      </w:r>
      <w:r w:rsidRPr="006B7AE3">
        <w:rPr>
          <w:sz w:val="16"/>
        </w:rPr>
        <w:t xml:space="preserve"> Korean Air and </w:t>
      </w:r>
      <w:r w:rsidRPr="006B7AE3">
        <w:rPr>
          <w:rStyle w:val="StyleUnderline"/>
        </w:rPr>
        <w:t>Missile Defense</w:t>
      </w:r>
      <w:r w:rsidRPr="006B7AE3">
        <w:rPr>
          <w:sz w:val="16"/>
        </w:rPr>
        <w:t xml:space="preserve"> (KAMD) </w:t>
      </w:r>
      <w:r w:rsidRPr="006B7AE3">
        <w:rPr>
          <w:rStyle w:val="StyleUnderline"/>
        </w:rPr>
        <w:t>system</w:t>
      </w:r>
      <w:r w:rsidRPr="006B7AE3">
        <w:rPr>
          <w:sz w:val="16"/>
        </w:rPr>
        <w:t xml:space="preserve">. Nevertheless, the </w:t>
      </w:r>
      <w:r w:rsidRPr="006B7AE3">
        <w:rPr>
          <w:rStyle w:val="StyleUnderline"/>
        </w:rPr>
        <w:t>KAMD</w:t>
      </w:r>
      <w:r w:rsidRPr="006B7AE3">
        <w:rPr>
          <w:sz w:val="16"/>
        </w:rPr>
        <w:t xml:space="preserve"> system </w:t>
      </w:r>
      <w:r w:rsidRPr="006B7AE3">
        <w:rPr>
          <w:rStyle w:val="StyleUnderline"/>
        </w:rPr>
        <w:t xml:space="preserve">remains </w:t>
      </w:r>
      <w:r w:rsidRPr="006B7AE3">
        <w:rPr>
          <w:rStyle w:val="Emphasis"/>
        </w:rPr>
        <w:t>dependent</w:t>
      </w:r>
      <w:r w:rsidRPr="006B7AE3">
        <w:rPr>
          <w:rStyle w:val="StyleUnderline"/>
        </w:rPr>
        <w:t xml:space="preserve"> on U.S. early-warning satellites</w:t>
      </w:r>
      <w:r w:rsidRPr="006B7AE3">
        <w:rPr>
          <w:sz w:val="16"/>
        </w:rPr>
        <w:t xml:space="preserve"> to provide initial detection of missile launches, U.S. and ROK ground-based and sea-based radar systems to track incoming missiles, and a central operations center known as the ADM-Cell at Osan Air Base to collect and process this information. And in case a deployed KAMD system were activated to intercept an incoming missile, it would make no sense not to utilize a broad spectrum of tracking data processed through the Pacific Integrated Air and Missile Defense Center under the U.S. Pacific Command (PACOM). In our view, failure to do so would be dereliction of duty and renunciation of the solemn commitments under the U.S.-ROK Mutual Defense Treaty.</w:t>
      </w:r>
    </w:p>
    <w:p w:rsidR="005F7897" w:rsidRPr="006B7AE3" w:rsidRDefault="005F7897" w:rsidP="005F7897">
      <w:pPr>
        <w:rPr>
          <w:sz w:val="10"/>
          <w:szCs w:val="10"/>
        </w:rPr>
      </w:pPr>
      <w:r w:rsidRPr="006B7AE3">
        <w:rPr>
          <w:sz w:val="10"/>
          <w:szCs w:val="10"/>
        </w:rPr>
        <w:t>The ROK has made significant efforts to upgrade the KAMD system and take on a greater role in its operation. Nevertheless, in the meantime, while the immensely expensive and time-consuming process of technological upgrades and training takes place, the U.S. will keep its own assets deployed in theater Furthermore, if South Korea is unable to deploy a robust and effective KAMD system, for whatever reason, the U.S. remains committed to peninsular defense.</w:t>
      </w:r>
    </w:p>
    <w:p w:rsidR="005F7897" w:rsidRPr="006B7AE3" w:rsidRDefault="005F7897" w:rsidP="005F7897">
      <w:pPr>
        <w:rPr>
          <w:sz w:val="10"/>
          <w:szCs w:val="10"/>
        </w:rPr>
      </w:pPr>
      <w:r w:rsidRPr="006B7AE3">
        <w:rPr>
          <w:sz w:val="10"/>
          <w:szCs w:val="10"/>
        </w:rPr>
        <w:t>The U.S. also plays an important role in South Korea’s efforts to upgrade its intelligence, surveillance and reconnaissance capabilities (ISR). In 2013, in preparation for the now indefinitely delayed transfer of operational control, Seoul announced plans to develop and deploy advanced reconnaissance satellites to monitor North Korea more effectively and to provide early warning capabilities that are crucial in security crises. Although capable of mobilizing various intelligence assets, a senior South Korean military official admitted at the time that the ROK still relied on the U.S. for much of its intelligence due to the limited vision of their own multipurpose satellites. The recent successful launch of the Arirang-3A undoubtedly signaled an upgrade in South Korea’s intelligence capabilities as well as its overall space program. The trend continued when Northrop Grunman recently announced that production has started on the four RQ-4 Global Hawk surveillance drones purchased by the ROK, a sale that the U.S. government approved in 2014.</w:t>
      </w:r>
    </w:p>
    <w:p w:rsidR="005F7897" w:rsidRPr="006B7AE3" w:rsidRDefault="005F7897" w:rsidP="005F7897">
      <w:pPr>
        <w:rPr>
          <w:sz w:val="10"/>
          <w:szCs w:val="10"/>
        </w:rPr>
      </w:pPr>
      <w:r w:rsidRPr="006B7AE3">
        <w:rPr>
          <w:sz w:val="10"/>
          <w:szCs w:val="10"/>
        </w:rPr>
        <w:t>However, Seoul has an ambitious import-substitution program for its defense industries that have two main purposes: bolstering national defense to balance against DPRK threats while reducing dependence upon the U.S., and building economies of scale in production to reduce unit costs and promote exports. Paradoxically, the first reason reduces the moral hazard problem from the U.S. perspective, even as moral hazard enables the ROK to utilize extended time periods to develop and deploy advanced indigenous military assets despite some threats, such as the DPRK’s nuclear and missile programs, making direct foreign acquisition – rather than import-substitution – a more effective way to manage an immediate or imminent threat. In short, while South Korea is striving to acquire and develop more advanced capabilities, the U.S. provides its own “bridging” assets in the interim until the ROK is able to deploy the assets required to meet “conditions based OPCON transfer,” which is now open-ended but notionally supposed to happen sometime in the middle of the next decade.</w:t>
      </w:r>
    </w:p>
    <w:p w:rsidR="005F7897" w:rsidRPr="006B7AE3" w:rsidRDefault="005F7897" w:rsidP="005F7897">
      <w:pPr>
        <w:rPr>
          <w:sz w:val="10"/>
          <w:szCs w:val="10"/>
        </w:rPr>
      </w:pPr>
      <w:r w:rsidRPr="006B7AE3">
        <w:rPr>
          <w:sz w:val="10"/>
          <w:szCs w:val="10"/>
        </w:rPr>
        <w:t>This last point highlights an important element in moral hazard, namely, that the U.S. can exacerbate the problem when it denies particular foreign military sales. Our previous piece describes how this occurred in the case of the ROK’s KF-X project. By denying the transfer to the ROK of certain technologies, the U.S. increases the cost and lengthens the timeline for ROK defense modernization efforts. This not only passes on significant costs to South Korean taxpayers, it forces the U.S. (again, because of its larger regional interests) to retain its own assets in South Korea and possibly deploy additional ones if the ROK is unable to meet its goals. If the relationship were not bound by a longstanding and constantly reaffirmed treaty, as well as embedded in larger U.S. grand strategy, denial of a military sale would not carry the same implications. Granted, approval of technology transfers carries other risks, such as the technology being compromised and obtained by adversaries, or ROK defense firms infringing upon the intellectual property rights of U.S. firms in order to meet import-substitution and export-promotion objectives. In the realm of the most advanced U.S. defense technologies, the risks appear to outweigh the benefits from Washington’s perspective.</w:t>
      </w:r>
    </w:p>
    <w:p w:rsidR="005F7897" w:rsidRPr="006B7AE3" w:rsidRDefault="005F7897" w:rsidP="005F7897">
      <w:pPr>
        <w:rPr>
          <w:rStyle w:val="StyleUnderline"/>
        </w:rPr>
      </w:pPr>
      <w:r w:rsidRPr="006B7AE3">
        <w:rPr>
          <w:rStyle w:val="StyleUnderline"/>
        </w:rPr>
        <w:t xml:space="preserve">The U.S.-ROK alliance has been characterized by this dynamic </w:t>
      </w:r>
      <w:r w:rsidRPr="006B7AE3">
        <w:rPr>
          <w:rStyle w:val="Emphasis"/>
        </w:rPr>
        <w:t>from its outset</w:t>
      </w:r>
      <w:r w:rsidRPr="006B7AE3">
        <w:rPr>
          <w:rStyle w:val="StyleUnderline"/>
        </w:rPr>
        <w:t xml:space="preserve">. The U.S. has </w:t>
      </w:r>
      <w:r w:rsidRPr="006B7AE3">
        <w:rPr>
          <w:rStyle w:val="Emphasis"/>
        </w:rPr>
        <w:t>provided fundamental security</w:t>
      </w:r>
      <w:r w:rsidRPr="006B7AE3">
        <w:rPr>
          <w:rStyle w:val="StyleUnderline"/>
        </w:rPr>
        <w:t xml:space="preserve"> for the ROK</w:t>
      </w:r>
      <w:r w:rsidRPr="006B7AE3">
        <w:rPr>
          <w:sz w:val="16"/>
        </w:rPr>
        <w:t xml:space="preserve">, including the physical presence of substantial numbers of forward-deployed U.S. troops, the U.S. nuclear umbrella, and repeated diplomatic reaffirmations of its commitments under the Mutual Defense Treaty. </w:t>
      </w:r>
      <w:r w:rsidRPr="006B7AE3">
        <w:rPr>
          <w:rStyle w:val="StyleUnderline"/>
        </w:rPr>
        <w:t>Alongside this commitment to ROK security, the U.S. has</w:t>
      </w:r>
      <w:r w:rsidRPr="006B7AE3">
        <w:rPr>
          <w:sz w:val="16"/>
        </w:rPr>
        <w:t xml:space="preserve"> assisted and at times strenuously </w:t>
      </w:r>
      <w:r w:rsidRPr="006B7AE3">
        <w:rPr>
          <w:rStyle w:val="StyleUnderline"/>
        </w:rPr>
        <w:t>pushed the ROK to take on a greater share of the defense burden</w:t>
      </w:r>
      <w:r w:rsidRPr="006B7AE3">
        <w:rPr>
          <w:sz w:val="16"/>
        </w:rPr>
        <w:t xml:space="preserve"> and modernize its own defense and war-fighting capabilities. For the most part, South Korean political and defense elite have eagerly done so. However, </w:t>
      </w:r>
      <w:r w:rsidRPr="006B7AE3">
        <w:rPr>
          <w:rStyle w:val="StyleUnderline"/>
        </w:rPr>
        <w:t xml:space="preserve">a </w:t>
      </w:r>
      <w:r w:rsidRPr="006B7AE3">
        <w:rPr>
          <w:rStyle w:val="Emphasis"/>
        </w:rPr>
        <w:t>fundamental aspect</w:t>
      </w:r>
      <w:r w:rsidRPr="006B7AE3">
        <w:rPr>
          <w:rStyle w:val="StyleUnderline"/>
        </w:rPr>
        <w:t xml:space="preserve"> of this process has been </w:t>
      </w:r>
      <w:r w:rsidRPr="006B7AE3">
        <w:rPr>
          <w:rStyle w:val="Emphasis"/>
        </w:rPr>
        <w:t>the role played by the U.S.</w:t>
      </w:r>
      <w:r w:rsidRPr="006B7AE3">
        <w:rPr>
          <w:sz w:val="16"/>
        </w:rPr>
        <w:t xml:space="preserve"> in transferring material directly from USFK, facilitating ROK deals with U.S. firms, </w:t>
      </w:r>
      <w:r w:rsidRPr="006B7AE3">
        <w:rPr>
          <w:rStyle w:val="StyleUnderline"/>
        </w:rPr>
        <w:t xml:space="preserve">and also in </w:t>
      </w:r>
      <w:r w:rsidRPr="006B7AE3">
        <w:rPr>
          <w:rStyle w:val="Emphasis"/>
        </w:rPr>
        <w:t>setting hard limits</w:t>
      </w:r>
      <w:r w:rsidRPr="006B7AE3">
        <w:rPr>
          <w:rStyle w:val="StyleUnderline"/>
        </w:rPr>
        <w:t xml:space="preserve"> to what they would permit the South Koreans to do.</w:t>
      </w:r>
    </w:p>
    <w:p w:rsidR="005F7897" w:rsidRPr="006B7AE3" w:rsidRDefault="005F7897" w:rsidP="005F7897">
      <w:pPr>
        <w:rPr>
          <w:sz w:val="10"/>
          <w:szCs w:val="10"/>
        </w:rPr>
      </w:pPr>
      <w:r w:rsidRPr="006B7AE3">
        <w:rPr>
          <w:sz w:val="10"/>
          <w:szCs w:val="10"/>
        </w:rPr>
        <w:t>Self-Sufficiency</w:t>
      </w:r>
    </w:p>
    <w:p w:rsidR="005F7897" w:rsidRPr="006B7AE3" w:rsidRDefault="005F7897" w:rsidP="005F7897">
      <w:pPr>
        <w:rPr>
          <w:sz w:val="10"/>
          <w:szCs w:val="10"/>
        </w:rPr>
      </w:pPr>
      <w:r w:rsidRPr="006B7AE3">
        <w:rPr>
          <w:sz w:val="10"/>
          <w:szCs w:val="10"/>
        </w:rPr>
        <w:t>Starting in the 1960s and particularly in the 1970s, the development of South Korean self-sufficiency in the production of defense material “had essentially become the formal policy of the United States.” This included U.S. support for Korean production of high-speed coastal patrol and interdiction craft, model 500 helicopters, conversion of M-48 tanks, M-60 machine guns, surface-to-surface missiles, and the M-16. In the case of the M-16 and M-60, U.S. State and Defense Department officials pressured executives from both Colt Industries and Maremont Corporation, respectively, to assist the ROK in building its own armament production facilities. Nevertheless, the U.S. restricted South Korea from going too far in other areas. This was clear in the specific limits the Americans placed on the range of ROK surface-to-surface missiles, and more famously in the strenuous efforts they exerted to prevent Park Chung-hee from finalizing nuclear deals with Canadian and French suppliers.</w:t>
      </w:r>
    </w:p>
    <w:p w:rsidR="005F7897" w:rsidRPr="006B7AE3" w:rsidRDefault="005F7897" w:rsidP="005F7897">
      <w:pPr>
        <w:rPr>
          <w:sz w:val="10"/>
          <w:szCs w:val="10"/>
        </w:rPr>
      </w:pPr>
      <w:r w:rsidRPr="006B7AE3">
        <w:rPr>
          <w:sz w:val="10"/>
          <w:szCs w:val="10"/>
        </w:rPr>
        <w:t>The South Koreans have also exhibited certain contradictions in their own efforts at defense modernization. While vigorously pursuing an official policy of self-reliant defense, more emphasis has been put on weapons systems and equipment for capturing a greater share of external markets rather than on military planning, resources needed for force improvements, or military technologies required to reduce dependence on the U.S. Moreover, South Korean efforts were particularly sensitive to changes in U.S. strategy and military policy. They developed what analyst Hoon Noh called a “band aid” approach, ramping up efforts when the U.S. commitment was in doubt, and lowering them once the situation stabilized.</w:t>
      </w:r>
    </w:p>
    <w:p w:rsidR="005F7897" w:rsidRPr="006B7AE3" w:rsidRDefault="005F7897" w:rsidP="005F7897">
      <w:pPr>
        <w:rPr>
          <w:sz w:val="10"/>
          <w:szCs w:val="10"/>
        </w:rPr>
      </w:pPr>
      <w:r w:rsidRPr="006B7AE3">
        <w:rPr>
          <w:sz w:val="10"/>
          <w:szCs w:val="10"/>
        </w:rPr>
        <w:t>The ROK has undeniably enhanced its defense and war-fighting capabilities, developed high-tech and competitive defense firms, taken a much greater role in alliance responsibilities, and increasingly shouldered a greater share of the financial costs of USFK deployments. That said, charting such obvious material benefits, misses the significant affect this historical process has had on the cognitive map of South Korean policymakers. In short, South Korean defense and political elite have been socialized into this process of defense modernization within the larger U.S. orbit. Despite the enormous changes that have occurred, the effects of this socialization are evident to this day.</w:t>
      </w:r>
    </w:p>
    <w:p w:rsidR="005F7897" w:rsidRPr="006B7AE3" w:rsidRDefault="005F7897" w:rsidP="005F7897">
      <w:pPr>
        <w:rPr>
          <w:rStyle w:val="StyleUnderline"/>
        </w:rPr>
      </w:pPr>
      <w:r w:rsidRPr="006B7AE3">
        <w:rPr>
          <w:sz w:val="16"/>
        </w:rPr>
        <w:t xml:space="preserve">In the mid-2000s, </w:t>
      </w:r>
      <w:r w:rsidRPr="006B7AE3">
        <w:rPr>
          <w:rStyle w:val="StyleUnderline"/>
        </w:rPr>
        <w:t xml:space="preserve">during the early negotiations over OPCON transfer, several groups within South Korea were </w:t>
      </w:r>
      <w:r w:rsidRPr="006B7AE3">
        <w:rPr>
          <w:rStyle w:val="Emphasis"/>
        </w:rPr>
        <w:t>vociferous in their disapproval</w:t>
      </w:r>
      <w:r w:rsidRPr="006B7AE3">
        <w:rPr>
          <w:rStyle w:val="StyleUnderline"/>
        </w:rPr>
        <w:t xml:space="preserve"> of the negotiations</w:t>
      </w:r>
      <w:r w:rsidRPr="006B7AE3">
        <w:rPr>
          <w:sz w:val="16"/>
        </w:rPr>
        <w:t xml:space="preserve"> as well as the Roh Administration’s approach to the alliance. </w:t>
      </w:r>
      <w:r w:rsidRPr="006B7AE3">
        <w:rPr>
          <w:rStyle w:val="StyleUnderline"/>
        </w:rPr>
        <w:t>This included politically powerful retried military officers, conservative politicians</w:t>
      </w:r>
      <w:r w:rsidRPr="006B7AE3">
        <w:rPr>
          <w:sz w:val="16"/>
        </w:rPr>
        <w:t xml:space="preserve"> of the then Grand National Party (GNP), </w:t>
      </w:r>
      <w:r w:rsidRPr="006B7AE3">
        <w:rPr>
          <w:rStyle w:val="StyleUnderline"/>
        </w:rPr>
        <w:t>and concerned citizens, who viewed</w:t>
      </w:r>
      <w:r w:rsidRPr="006B7AE3">
        <w:rPr>
          <w:sz w:val="16"/>
        </w:rPr>
        <w:t xml:space="preserve"> OPCON transition and other USFK </w:t>
      </w:r>
      <w:r w:rsidRPr="006B7AE3">
        <w:rPr>
          <w:rStyle w:val="StyleUnderline"/>
        </w:rPr>
        <w:t xml:space="preserve">realignments as a prelude to the </w:t>
      </w:r>
      <w:r w:rsidRPr="006B7AE3">
        <w:rPr>
          <w:rStyle w:val="Emphasis"/>
        </w:rPr>
        <w:t>dissolution of the alliance</w:t>
      </w:r>
      <w:r w:rsidRPr="006B7AE3">
        <w:rPr>
          <w:sz w:val="16"/>
        </w:rPr>
        <w:t xml:space="preserve">. However, as Moon Chung-in correctly notes, </w:t>
      </w:r>
      <w:r w:rsidRPr="006B7AE3">
        <w:rPr>
          <w:rStyle w:val="StyleUnderline"/>
        </w:rPr>
        <w:t>such a linkage of events “requires an enormous leap in logic.” Such a leap is</w:t>
      </w:r>
      <w:r w:rsidRPr="006B7AE3">
        <w:rPr>
          <w:sz w:val="16"/>
        </w:rPr>
        <w:t xml:space="preserve"> very likely </w:t>
      </w:r>
      <w:r w:rsidRPr="006B7AE3">
        <w:rPr>
          <w:rStyle w:val="StyleUnderline"/>
        </w:rPr>
        <w:t xml:space="preserve">tied to the </w:t>
      </w:r>
      <w:r w:rsidRPr="006B7AE3">
        <w:rPr>
          <w:rStyle w:val="Emphasis"/>
        </w:rPr>
        <w:t>internalization of the alliance</w:t>
      </w:r>
      <w:r w:rsidRPr="006B7AE3">
        <w:rPr>
          <w:rStyle w:val="StyleUnderline"/>
        </w:rPr>
        <w:t xml:space="preserve"> in the thinking of </w:t>
      </w:r>
      <w:r w:rsidRPr="006B7AE3">
        <w:rPr>
          <w:rStyle w:val="Emphasis"/>
        </w:rPr>
        <w:t>substantial portions</w:t>
      </w:r>
      <w:r w:rsidRPr="006B7AE3">
        <w:rPr>
          <w:rStyle w:val="StyleUnderline"/>
        </w:rPr>
        <w:t xml:space="preserve"> of the South Korean </w:t>
      </w:r>
      <w:r w:rsidRPr="006B7AE3">
        <w:rPr>
          <w:rStyle w:val="Emphasis"/>
        </w:rPr>
        <w:t>defense</w:t>
      </w:r>
      <w:r w:rsidRPr="006B7AE3">
        <w:rPr>
          <w:rStyle w:val="StyleUnderline"/>
        </w:rPr>
        <w:t xml:space="preserve"> and </w:t>
      </w:r>
      <w:r w:rsidRPr="006B7AE3">
        <w:rPr>
          <w:rStyle w:val="Emphasis"/>
        </w:rPr>
        <w:t>political elite</w:t>
      </w:r>
      <w:r w:rsidRPr="006B7AE3">
        <w:rPr>
          <w:rStyle w:val="StyleUnderline"/>
        </w:rPr>
        <w:t xml:space="preserve"> and their </w:t>
      </w:r>
      <w:r w:rsidRPr="006B7AE3">
        <w:rPr>
          <w:rStyle w:val="Emphasis"/>
        </w:rPr>
        <w:t>hyper-vigilance regarding any signs of abandonment</w:t>
      </w:r>
      <w:r w:rsidRPr="006B7AE3">
        <w:rPr>
          <w:rStyle w:val="StyleUnderline"/>
        </w:rPr>
        <w:t>.</w:t>
      </w:r>
    </w:p>
    <w:p w:rsidR="005F7897" w:rsidRPr="006B7AE3" w:rsidRDefault="005F7897" w:rsidP="005F7897">
      <w:pPr>
        <w:rPr>
          <w:sz w:val="16"/>
        </w:rPr>
      </w:pPr>
      <w:r w:rsidRPr="006B7AE3">
        <w:rPr>
          <w:sz w:val="16"/>
        </w:rPr>
        <w:t xml:space="preserve">Again, as Moon writes, the </w:t>
      </w:r>
      <w:r w:rsidRPr="006B7AE3">
        <w:rPr>
          <w:rStyle w:val="StyleUnderline"/>
        </w:rPr>
        <w:t>U.S. operational control</w:t>
      </w:r>
      <w:r w:rsidRPr="006B7AE3">
        <w:rPr>
          <w:sz w:val="16"/>
        </w:rPr>
        <w:t xml:space="preserve"> of ROK forces </w:t>
      </w:r>
      <w:r w:rsidRPr="006B7AE3">
        <w:rPr>
          <w:rStyle w:val="StyleUnderline"/>
        </w:rPr>
        <w:t>was originally designed</w:t>
      </w:r>
      <w:r w:rsidRPr="006B7AE3">
        <w:rPr>
          <w:sz w:val="16"/>
        </w:rPr>
        <w:t xml:space="preserve"> “to bind the U.S. in times of crisis as well as gain crucial military support, thereby allowing South Korea </w:t>
      </w:r>
      <w:r w:rsidRPr="006B7AE3">
        <w:rPr>
          <w:rStyle w:val="StyleUnderline"/>
        </w:rPr>
        <w:t>to mitigate the fear of U.S. abandonment</w:t>
      </w:r>
      <w:r w:rsidRPr="006B7AE3">
        <w:rPr>
          <w:sz w:val="16"/>
        </w:rPr>
        <w:t xml:space="preserve">” and maximize its deterrence capability. Despite opening itself to entrapment, </w:t>
      </w:r>
      <w:r w:rsidRPr="006B7AE3">
        <w:rPr>
          <w:rStyle w:val="StyleUnderline"/>
        </w:rPr>
        <w:t xml:space="preserve">the U.S. accommodated the arrangement in order to make a credible commitment to its more vulnerable ally. When this longstanding arrangement showed signs of </w:t>
      </w:r>
      <w:r w:rsidRPr="006B7AE3">
        <w:rPr>
          <w:rStyle w:val="Emphasis"/>
        </w:rPr>
        <w:t>being fundamentally altered</w:t>
      </w:r>
      <w:r w:rsidRPr="006B7AE3">
        <w:rPr>
          <w:rStyle w:val="StyleUnderline"/>
        </w:rPr>
        <w:t xml:space="preserve">, and </w:t>
      </w:r>
      <w:r w:rsidRPr="006B7AE3">
        <w:rPr>
          <w:rStyle w:val="Emphasis"/>
        </w:rPr>
        <w:t>distorted</w:t>
      </w:r>
      <w:r w:rsidRPr="006B7AE3">
        <w:rPr>
          <w:rStyle w:val="StyleUnderline"/>
        </w:rPr>
        <w:t xml:space="preserve"> during a time of U.S. global posture reviews and “strategic flexibility,” certain Koreans </w:t>
      </w:r>
      <w:r w:rsidRPr="006B7AE3">
        <w:rPr>
          <w:rStyle w:val="Emphasis"/>
        </w:rPr>
        <w:t>very openly panicked</w:t>
      </w:r>
      <w:r w:rsidRPr="006B7AE3">
        <w:rPr>
          <w:sz w:val="16"/>
        </w:rPr>
        <w:t>. Interestingly, even Roh’s own national security strategy was called “cooperative self-reliant defense,” joining two seemingly disparate impulses in order to reiterate that South Korean defense modernization efforts would remain consonant with the alliance.</w:t>
      </w:r>
    </w:p>
    <w:p w:rsidR="005F7897" w:rsidRPr="006B7AE3" w:rsidRDefault="005F7897" w:rsidP="005F7897">
      <w:pPr>
        <w:rPr>
          <w:sz w:val="10"/>
          <w:szCs w:val="10"/>
        </w:rPr>
      </w:pPr>
      <w:r w:rsidRPr="006B7AE3">
        <w:rPr>
          <w:sz w:val="10"/>
          <w:szCs w:val="10"/>
        </w:rPr>
        <w:t>During President Lee Myung-bak’s tenure, Seoul no longer spoke of “self-reliance” and also worked to delay OPCON transfer. Lee also revised and made cuts to Roh’s Defense Reform Plan 2020. Although budgetary concerns played a role, one might connect this to the ROK’s aforementioned “band-aid” approach. During Lee’s presidency, the U.S. began its rebalance to Asia, and the alliance had “stabilized,” thus leading many Koreans to believe that Seoul no longer had to make strenuous efforts to maintain the alliance. This should not be overstated, because many Koreans continued to work hard developing ROK capabilities and taking on a greater operational role.</w:t>
      </w:r>
    </w:p>
    <w:p w:rsidR="005F7897" w:rsidRPr="006B7AE3" w:rsidRDefault="005F7897" w:rsidP="005F7897">
      <w:pPr>
        <w:rPr>
          <w:sz w:val="10"/>
          <w:szCs w:val="10"/>
        </w:rPr>
      </w:pPr>
      <w:r w:rsidRPr="006B7AE3">
        <w:rPr>
          <w:sz w:val="10"/>
          <w:szCs w:val="10"/>
        </w:rPr>
        <w:t>There appears to be a generational divide regarding the internalization of the ROK’s dependence on the alliance for national security. Just as older South Korean defense officials’ formative years were characterized by acute vulnerability and the perceived need for U.S. protection, younger officials have come of age during a time of significant shifts and a much more capable ROK. They are less bound to the hardened bipolarity of the Cold War, and they have seen the ROK overtake the DPRK in essentially every indicator of economic, political, and qualitative military strength. They are more eager than their forebears to take on greater independence.</w:t>
      </w:r>
    </w:p>
    <w:p w:rsidR="005F7897" w:rsidRPr="006B7AE3" w:rsidRDefault="005F7897" w:rsidP="005F7897">
      <w:pPr>
        <w:rPr>
          <w:sz w:val="16"/>
        </w:rPr>
      </w:pPr>
      <w:r w:rsidRPr="006B7AE3">
        <w:rPr>
          <w:rStyle w:val="StyleUnderline"/>
        </w:rPr>
        <w:t>During the recent</w:t>
      </w:r>
      <w:r w:rsidRPr="006B7AE3">
        <w:rPr>
          <w:sz w:val="16"/>
        </w:rPr>
        <w:t xml:space="preserve"> 40th Military Committee Meeting and 47th Security Consultative </w:t>
      </w:r>
      <w:r w:rsidRPr="006B7AE3">
        <w:rPr>
          <w:rStyle w:val="StyleUnderline"/>
        </w:rPr>
        <w:t>Meetings</w:t>
      </w:r>
      <w:r w:rsidRPr="006B7AE3">
        <w:rPr>
          <w:sz w:val="16"/>
        </w:rPr>
        <w:t xml:space="preserve"> in Seoul, </w:t>
      </w:r>
      <w:r w:rsidRPr="006B7AE3">
        <w:rPr>
          <w:rStyle w:val="StyleUnderline"/>
        </w:rPr>
        <w:t xml:space="preserve">South Korea’s ongoing efforts at defense enhancement were on full display. Yet simultaneously, so too was the </w:t>
      </w:r>
      <w:r w:rsidRPr="006B7AE3">
        <w:rPr>
          <w:rStyle w:val="Emphasis"/>
        </w:rPr>
        <w:t>importance</w:t>
      </w:r>
      <w:r w:rsidRPr="006B7AE3">
        <w:rPr>
          <w:rStyle w:val="StyleUnderline"/>
        </w:rPr>
        <w:t xml:space="preserve"> of the U.S. and the U.S.-ROK alliance structure in guiding the process</w:t>
      </w:r>
      <w:r w:rsidRPr="006B7AE3">
        <w:rPr>
          <w:sz w:val="16"/>
        </w:rPr>
        <w:t xml:space="preserve">. Marine Corps Gen. Joseph F. Dunford Jr., Chairman of the U.S. Joint Chiefs of Staff, noted that such meetings are critical “as </w:t>
      </w:r>
      <w:r w:rsidRPr="006B7AE3">
        <w:rPr>
          <w:rStyle w:val="Emphasis"/>
        </w:rPr>
        <w:t>the alliance is in a transition period</w:t>
      </w:r>
      <w:r w:rsidRPr="006B7AE3">
        <w:rPr>
          <w:sz w:val="16"/>
        </w:rPr>
        <w:t>.” As the discussion above indicates, this “transition period” has been going on for some time. Nevertheless, there are important indications that the South Koreans are indeed taking on a greater role than ever before. This may indicate a shift away from the more severe aspects of moral hazard. However, it may also open the door to greater concerns regarding escalation, entrapment, and crisis management in an uncertain security environment. Ultimately, the bottom line remains: As long as the U.S. maintains its great power vision, with the ROK embedded within it, these issues may change shape, but they will not go away.</w:t>
      </w:r>
    </w:p>
    <w:p w:rsidR="005F7897" w:rsidRPr="006B7AE3" w:rsidRDefault="005F7897" w:rsidP="005F7897"/>
    <w:p w:rsidR="005F7897" w:rsidRPr="006B7AE3" w:rsidRDefault="005F7897" w:rsidP="005F7897">
      <w:pPr>
        <w:pStyle w:val="Heading4"/>
      </w:pPr>
      <w:r w:rsidRPr="006B7AE3">
        <w:t>[[[INSERT LINK]]]</w:t>
      </w:r>
    </w:p>
    <w:p w:rsidR="005F7897" w:rsidRPr="006B7AE3" w:rsidRDefault="005F7897" w:rsidP="005F7897"/>
    <w:p w:rsidR="005F7897" w:rsidRPr="006B7AE3" w:rsidRDefault="005F7897" w:rsidP="005F7897">
      <w:pPr>
        <w:pStyle w:val="Heading4"/>
        <w:rPr>
          <w:u w:val="single"/>
        </w:rPr>
      </w:pPr>
      <w:r w:rsidRPr="006B7AE3">
        <w:t xml:space="preserve">Korea prolif is </w:t>
      </w:r>
      <w:r w:rsidRPr="006B7AE3">
        <w:rPr>
          <w:u w:val="single"/>
        </w:rPr>
        <w:t>feasible</w:t>
      </w:r>
      <w:r w:rsidRPr="006B7AE3">
        <w:t xml:space="preserve"> and sparks </w:t>
      </w:r>
      <w:r w:rsidRPr="006B7AE3">
        <w:rPr>
          <w:u w:val="single"/>
        </w:rPr>
        <w:t>nuclear war</w:t>
      </w:r>
    </w:p>
    <w:p w:rsidR="005F7897" w:rsidRPr="006B7AE3" w:rsidRDefault="005F7897" w:rsidP="005F7897">
      <w:r w:rsidRPr="006B7AE3">
        <w:rPr>
          <w:rStyle w:val="Style13ptBold"/>
        </w:rPr>
        <w:t>Kang, 16</w:t>
      </w:r>
      <w:r w:rsidRPr="006B7AE3">
        <w:t xml:space="preserve">—scientist at the Natural Resources Defense Council (Jungmin, “A nuclear South Korea would be a mistake,” </w:t>
      </w:r>
      <w:hyperlink r:id="rId6" w:history="1">
        <w:r w:rsidRPr="006B7AE3">
          <w:rPr>
            <w:rStyle w:val="Hyperlink"/>
          </w:rPr>
          <w:t>http://thebulletin.org/nuclear-south-korea-would-be-mistake9301</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A dangerous temptation. Since the news of KAERI’s undeclared experiments in fall of 2004, </w:t>
      </w:r>
      <w:r w:rsidRPr="006B7AE3">
        <w:rPr>
          <w:rStyle w:val="StyleUnderline"/>
        </w:rPr>
        <w:t>South Korea</w:t>
      </w:r>
      <w:r w:rsidRPr="006B7AE3">
        <w:rPr>
          <w:sz w:val="16"/>
        </w:rPr>
        <w:t xml:space="preserve">’s nuclear establishment has been striving to increase the transparency of its nuclear power research and development activities. Meanwhile, the country </w:t>
      </w:r>
      <w:r w:rsidRPr="006B7AE3">
        <w:rPr>
          <w:rStyle w:val="StyleUnderline"/>
        </w:rPr>
        <w:t xml:space="preserve">has emerged as a </w:t>
      </w:r>
      <w:r w:rsidRPr="006B7AE3">
        <w:rPr>
          <w:rStyle w:val="Emphasis"/>
        </w:rPr>
        <w:t>player</w:t>
      </w:r>
      <w:r w:rsidRPr="006B7AE3">
        <w:rPr>
          <w:rStyle w:val="StyleUnderline"/>
        </w:rPr>
        <w:t xml:space="preserve"> and a </w:t>
      </w:r>
      <w:r w:rsidRPr="006B7AE3">
        <w:rPr>
          <w:rStyle w:val="Emphasis"/>
        </w:rPr>
        <w:t>leader</w:t>
      </w:r>
      <w:r w:rsidRPr="006B7AE3">
        <w:rPr>
          <w:rStyle w:val="StyleUnderline"/>
        </w:rPr>
        <w:t xml:space="preserve"> in the global nuclear industry</w:t>
      </w:r>
      <w:r w:rsidRPr="006B7AE3">
        <w:rPr>
          <w:sz w:val="16"/>
        </w:rPr>
        <w:t>. In 2009, the United Arab Emirates contracted with South Korea to build four of its nuclear power reactors, and in 2012 South Korea hosted the second Nuclear Security Summit.</w:t>
      </w:r>
    </w:p>
    <w:p w:rsidR="005F7897" w:rsidRPr="006B7AE3" w:rsidRDefault="005F7897" w:rsidP="005F7897">
      <w:pPr>
        <w:rPr>
          <w:sz w:val="16"/>
        </w:rPr>
      </w:pPr>
      <w:r w:rsidRPr="006B7AE3">
        <w:rPr>
          <w:sz w:val="16"/>
        </w:rPr>
        <w:t xml:space="preserve">Unfortunately, </w:t>
      </w:r>
      <w:r w:rsidRPr="006B7AE3">
        <w:rPr>
          <w:rStyle w:val="Emphasis"/>
        </w:rPr>
        <w:t>dangerous talk</w:t>
      </w:r>
      <w:r w:rsidRPr="006B7AE3">
        <w:rPr>
          <w:rStyle w:val="StyleUnderline"/>
        </w:rPr>
        <w:t xml:space="preserve"> about acquiring nuclear weapons </w:t>
      </w:r>
      <w:r w:rsidRPr="006B7AE3">
        <w:rPr>
          <w:rStyle w:val="Emphasis"/>
        </w:rPr>
        <w:t>continues</w:t>
      </w:r>
      <w:r w:rsidRPr="006B7AE3">
        <w:rPr>
          <w:rStyle w:val="StyleUnderline"/>
        </w:rPr>
        <w:t xml:space="preserve"> in the South. Two prominent professors</w:t>
      </w:r>
      <w:r w:rsidRPr="006B7AE3">
        <w:rPr>
          <w:sz w:val="16"/>
        </w:rPr>
        <w:t xml:space="preserve"> of nuclear engineering </w:t>
      </w:r>
      <w:r w:rsidRPr="006B7AE3">
        <w:rPr>
          <w:rStyle w:val="StyleUnderline"/>
        </w:rPr>
        <w:t xml:space="preserve">argue that the country could build </w:t>
      </w:r>
      <w:r w:rsidRPr="006B7AE3">
        <w:rPr>
          <w:rStyle w:val="Emphasis"/>
        </w:rPr>
        <w:t>large numbers</w:t>
      </w:r>
      <w:r w:rsidRPr="006B7AE3">
        <w:rPr>
          <w:rStyle w:val="StyleUnderline"/>
        </w:rPr>
        <w:t xml:space="preserve"> of nuclear weapons </w:t>
      </w:r>
      <w:r w:rsidRPr="006B7AE3">
        <w:rPr>
          <w:rStyle w:val="Emphasis"/>
        </w:rPr>
        <w:t>within 18 months</w:t>
      </w:r>
      <w:r w:rsidRPr="006B7AE3">
        <w:rPr>
          <w:rStyle w:val="StyleUnderline"/>
        </w:rPr>
        <w:t xml:space="preserve"> using plutonium separated from spent fuel discharged from its Candu reactors</w:t>
      </w:r>
      <w:r w:rsidRPr="006B7AE3">
        <w:rPr>
          <w:sz w:val="16"/>
        </w:rPr>
        <w:t xml:space="preserve">. They argue that </w:t>
      </w:r>
      <w:r w:rsidRPr="006B7AE3">
        <w:rPr>
          <w:rStyle w:val="StyleUnderline"/>
        </w:rPr>
        <w:t xml:space="preserve">reprocessing this fuel </w:t>
      </w:r>
      <w:r w:rsidRPr="006B7AE3">
        <w:rPr>
          <w:rStyle w:val="Emphasis"/>
        </w:rPr>
        <w:t>would not require US consent</w:t>
      </w:r>
      <w:r w:rsidRPr="006B7AE3">
        <w:rPr>
          <w:sz w:val="16"/>
        </w:rPr>
        <w:t xml:space="preserve"> but it would require Canadian consent.</w:t>
      </w:r>
    </w:p>
    <w:p w:rsidR="005F7897" w:rsidRPr="006B7AE3" w:rsidRDefault="005F7897" w:rsidP="005F7897">
      <w:pPr>
        <w:rPr>
          <w:sz w:val="16"/>
        </w:rPr>
      </w:pPr>
      <w:r w:rsidRPr="006B7AE3">
        <w:rPr>
          <w:rStyle w:val="StyleUnderline"/>
        </w:rPr>
        <w:t xml:space="preserve">For a country that has </w:t>
      </w:r>
      <w:r w:rsidRPr="006B7AE3">
        <w:rPr>
          <w:rStyle w:val="Emphasis"/>
        </w:rPr>
        <w:t>a record of secret nuclear programs</w:t>
      </w:r>
      <w:r w:rsidRPr="006B7AE3">
        <w:rPr>
          <w:rStyle w:val="StyleUnderline"/>
        </w:rPr>
        <w:t xml:space="preserve">, South Korea should understand how long it takes to build up credibility—and </w:t>
      </w:r>
      <w:r w:rsidRPr="006B7AE3">
        <w:rPr>
          <w:rStyle w:val="Emphasis"/>
        </w:rPr>
        <w:t>how easily it can be lost</w:t>
      </w:r>
      <w:r w:rsidRPr="006B7AE3">
        <w:rPr>
          <w:rStyle w:val="StyleUnderline"/>
        </w:rPr>
        <w:t xml:space="preserve">. If the South acquired nuclear weapons, it would </w:t>
      </w:r>
      <w:r w:rsidRPr="006B7AE3">
        <w:rPr>
          <w:rStyle w:val="Emphasis"/>
        </w:rPr>
        <w:t>inevitably provoke a nuclear arms race</w:t>
      </w:r>
      <w:r w:rsidRPr="006B7AE3">
        <w:rPr>
          <w:rStyle w:val="StyleUnderline"/>
        </w:rPr>
        <w:t xml:space="preserve"> among China, Japan, and the two Koreas that would be </w:t>
      </w:r>
      <w:r w:rsidRPr="006B7AE3">
        <w:rPr>
          <w:rStyle w:val="Emphasis"/>
        </w:rPr>
        <w:t>almost impossible to reverse</w:t>
      </w:r>
      <w:r w:rsidRPr="006B7AE3">
        <w:rPr>
          <w:sz w:val="16"/>
        </w:rPr>
        <w:t xml:space="preserve">. It also would damage South Korea’s bilateral security arrangements with the United States. </w:t>
      </w:r>
      <w:r w:rsidRPr="006B7AE3">
        <w:rPr>
          <w:rStyle w:val="StyleUnderline"/>
        </w:rPr>
        <w:t>Such a scenario would</w:t>
      </w:r>
      <w:r w:rsidRPr="006B7AE3">
        <w:rPr>
          <w:sz w:val="16"/>
        </w:rPr>
        <w:t xml:space="preserve"> most likely </w:t>
      </w:r>
      <w:r w:rsidRPr="006B7AE3">
        <w:rPr>
          <w:rStyle w:val="Emphasis"/>
        </w:rPr>
        <w:t>increase the probability of nuclear war</w:t>
      </w:r>
      <w:r w:rsidRPr="006B7AE3">
        <w:rPr>
          <w:rStyle w:val="StyleUnderline"/>
        </w:rPr>
        <w:t xml:space="preserve"> in the region</w:t>
      </w:r>
      <w:r w:rsidRPr="006B7AE3">
        <w:rPr>
          <w:sz w:val="16"/>
        </w:rPr>
        <w:t>, ultimately leaving South Korea worse off with nuclear weapons than without them.</w:t>
      </w:r>
    </w:p>
    <w:p w:rsidR="005F7897" w:rsidRPr="006B7AE3" w:rsidRDefault="005F7897" w:rsidP="005F7897"/>
    <w:p w:rsidR="005F7897" w:rsidRPr="006B7AE3" w:rsidRDefault="005F7897" w:rsidP="005F7897">
      <w:pPr>
        <w:pStyle w:val="Heading3"/>
      </w:pPr>
      <w:r w:rsidRPr="006B7AE3">
        <w:t>1NC Korea—Long</w:t>
      </w:r>
    </w:p>
    <w:p w:rsidR="005F7897" w:rsidRPr="006B7AE3" w:rsidRDefault="005F7897" w:rsidP="005F7897"/>
    <w:p w:rsidR="005F7897" w:rsidRPr="006B7AE3" w:rsidRDefault="005F7897" w:rsidP="005F7897">
      <w:pPr>
        <w:pStyle w:val="Heading4"/>
      </w:pPr>
      <w:r w:rsidRPr="006B7AE3">
        <w:t xml:space="preserve">Korea perceives a </w:t>
      </w:r>
      <w:r w:rsidRPr="006B7AE3">
        <w:rPr>
          <w:u w:val="single"/>
        </w:rPr>
        <w:t>strong commitment now</w:t>
      </w:r>
      <w:r w:rsidRPr="006B7AE3">
        <w:t xml:space="preserve"> but they’re </w:t>
      </w:r>
      <w:r w:rsidRPr="006B7AE3">
        <w:rPr>
          <w:u w:val="single"/>
        </w:rPr>
        <w:t>hyper-vigilant</w:t>
      </w:r>
      <w:r w:rsidRPr="006B7AE3">
        <w:t>—</w:t>
      </w:r>
      <w:r w:rsidRPr="006B7AE3">
        <w:rPr>
          <w:u w:val="single"/>
        </w:rPr>
        <w:t>small shifts</w:t>
      </w:r>
      <w:r w:rsidRPr="006B7AE3">
        <w:t xml:space="preserve"> in the alliance structure like the plan confirm </w:t>
      </w:r>
      <w:r w:rsidRPr="006B7AE3">
        <w:rPr>
          <w:u w:val="single"/>
        </w:rPr>
        <w:t>internalized abandonment fears</w:t>
      </w:r>
      <w:r w:rsidRPr="006B7AE3">
        <w:t xml:space="preserve"> and </w:t>
      </w:r>
      <w:r w:rsidRPr="006B7AE3">
        <w:rPr>
          <w:u w:val="single"/>
        </w:rPr>
        <w:t>guarantee prolif</w:t>
      </w:r>
    </w:p>
    <w:p w:rsidR="005F7897" w:rsidRPr="006B7AE3" w:rsidRDefault="005F7897" w:rsidP="005F7897">
      <w:r w:rsidRPr="006B7AE3">
        <w:rPr>
          <w:rStyle w:val="Style13ptBold"/>
        </w:rPr>
        <w:t>Pinkston and Work, 15</w:t>
      </w:r>
      <w:r w:rsidRPr="006B7AE3">
        <w:t xml:space="preserve">—visiting fellow at the Conflict Studies Center, Babes-Bolyai University AND Ph.D. student at the Jackson School of International Studies University of Washington (Daniel and Clint, “Moral Hazard and the US-ROK Alliance,” </w:t>
      </w:r>
      <w:hyperlink r:id="rId7" w:history="1">
        <w:r w:rsidRPr="006B7AE3">
          <w:rPr>
            <w:rStyle w:val="Hyperlink"/>
          </w:rPr>
          <w:t>http://thediplomat.com/2015/11/moral-hazard-and-managing-the-us-rok-alliance/</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In our previous piece, we noted the issue of moral hazard that creates the possibility of a weaker alliance partner exploiting the stronger partner. In the case of the U.S. alliance with South Korea, Washington’s status as a global power gives it certain bargaining advantages with Seoul, but at the same time the bilateral relationship’s importance to Washington’s larger geo-strategic interests, particularly in the context of the rebalance to Asia, creates moral hazard that gives Seoul greater leverage in other areas. Put simply, </w:t>
      </w:r>
      <w:r w:rsidRPr="006B7AE3">
        <w:rPr>
          <w:rStyle w:val="StyleUnderline"/>
        </w:rPr>
        <w:t xml:space="preserve">the U.S. presence and </w:t>
      </w:r>
      <w:r w:rsidRPr="006B7AE3">
        <w:rPr>
          <w:rStyle w:val="Emphasis"/>
        </w:rPr>
        <w:t>ironclad security commitment</w:t>
      </w:r>
      <w:r w:rsidRPr="006B7AE3">
        <w:rPr>
          <w:rStyle w:val="StyleUnderline"/>
        </w:rPr>
        <w:t xml:space="preserve"> allows South Korean to </w:t>
      </w:r>
      <w:r w:rsidRPr="006B7AE3">
        <w:rPr>
          <w:rStyle w:val="Emphasis"/>
        </w:rPr>
        <w:t>slack on defense</w:t>
      </w:r>
      <w:r w:rsidRPr="006B7AE3">
        <w:rPr>
          <w:rStyle w:val="StyleUnderline"/>
        </w:rPr>
        <w:t xml:space="preserve"> because it knows the U.S. will </w:t>
      </w:r>
      <w:r w:rsidRPr="006B7AE3">
        <w:rPr>
          <w:rStyle w:val="Emphasis"/>
        </w:rPr>
        <w:t>ultimately bear the burden</w:t>
      </w:r>
      <w:r w:rsidRPr="006B7AE3">
        <w:rPr>
          <w:rStyle w:val="StyleUnderline"/>
        </w:rPr>
        <w:t>, due to its own strategic considerations and concerns over the safety of</w:t>
      </w:r>
      <w:r w:rsidRPr="006B7AE3">
        <w:rPr>
          <w:sz w:val="16"/>
        </w:rPr>
        <w:t xml:space="preserve"> United States Forces Korea (</w:t>
      </w:r>
      <w:r w:rsidRPr="006B7AE3">
        <w:rPr>
          <w:rStyle w:val="StyleUnderline"/>
        </w:rPr>
        <w:t>USFK</w:t>
      </w:r>
      <w:r w:rsidRPr="006B7AE3">
        <w:rPr>
          <w:sz w:val="16"/>
        </w:rPr>
        <w:t>) forces.</w:t>
      </w:r>
    </w:p>
    <w:p w:rsidR="005F7897" w:rsidRPr="006B7AE3" w:rsidRDefault="005F7897" w:rsidP="005F7897">
      <w:pPr>
        <w:rPr>
          <w:sz w:val="16"/>
        </w:rPr>
      </w:pPr>
      <w:r w:rsidRPr="006B7AE3">
        <w:rPr>
          <w:sz w:val="16"/>
        </w:rPr>
        <w:t xml:space="preserve">From another angle, South Korea could be described as relatively dependent upon its superpower patron, and leveraging this dependence to its own advantage. From Seoul’s perspective, </w:t>
      </w:r>
      <w:r w:rsidRPr="006B7AE3">
        <w:rPr>
          <w:rStyle w:val="StyleUnderline"/>
        </w:rPr>
        <w:t>this behavior</w:t>
      </w:r>
      <w:r w:rsidRPr="006B7AE3">
        <w:rPr>
          <w:sz w:val="16"/>
        </w:rPr>
        <w:t xml:space="preserve"> is rational and </w:t>
      </w:r>
      <w:r w:rsidRPr="006B7AE3">
        <w:rPr>
          <w:rStyle w:val="StyleUnderline"/>
        </w:rPr>
        <w:t xml:space="preserve">provides </w:t>
      </w:r>
      <w:r w:rsidRPr="006B7AE3">
        <w:rPr>
          <w:rStyle w:val="Emphasis"/>
        </w:rPr>
        <w:t>concrete material benefits</w:t>
      </w:r>
      <w:r w:rsidRPr="006B7AE3">
        <w:rPr>
          <w:rStyle w:val="StyleUnderline"/>
        </w:rPr>
        <w:t>, and helps the ROK avoid costs that it might incur if it were compelled to implement alternative policies in the political, diplomatic, fiscal, and budgetary realms.</w:t>
      </w:r>
      <w:r w:rsidRPr="006B7AE3">
        <w:rPr>
          <w:sz w:val="16"/>
        </w:rPr>
        <w:t xml:space="preserve"> Additionally, moral hazard problems are related to </w:t>
      </w:r>
      <w:r w:rsidRPr="006B7AE3">
        <w:rPr>
          <w:rStyle w:val="Emphasis"/>
        </w:rPr>
        <w:t>fears of abandonment</w:t>
      </w:r>
      <w:r w:rsidRPr="006B7AE3">
        <w:rPr>
          <w:sz w:val="16"/>
        </w:rPr>
        <w:t xml:space="preserve"> and entrapment, and potentially </w:t>
      </w:r>
      <w:r w:rsidRPr="006B7AE3">
        <w:rPr>
          <w:rStyle w:val="StyleUnderline"/>
        </w:rPr>
        <w:t xml:space="preserve">are linked to problems surrounding </w:t>
      </w:r>
      <w:r w:rsidRPr="006B7AE3">
        <w:rPr>
          <w:rStyle w:val="Emphasis"/>
        </w:rPr>
        <w:t>escalation</w:t>
      </w:r>
      <w:r w:rsidRPr="006B7AE3">
        <w:rPr>
          <w:rStyle w:val="StyleUnderline"/>
        </w:rPr>
        <w:t xml:space="preserve"> and </w:t>
      </w:r>
      <w:r w:rsidRPr="006B7AE3">
        <w:rPr>
          <w:rStyle w:val="Emphasis"/>
        </w:rPr>
        <w:t>crisis management</w:t>
      </w:r>
      <w:r w:rsidRPr="006B7AE3">
        <w:rPr>
          <w:sz w:val="16"/>
        </w:rPr>
        <w:t>.</w:t>
      </w:r>
    </w:p>
    <w:p w:rsidR="005F7897" w:rsidRPr="006B7AE3" w:rsidRDefault="005F7897" w:rsidP="005F7897">
      <w:pPr>
        <w:rPr>
          <w:sz w:val="16"/>
        </w:rPr>
      </w:pPr>
      <w:r w:rsidRPr="006B7AE3">
        <w:rPr>
          <w:sz w:val="16"/>
        </w:rPr>
        <w:t xml:space="preserve">As John Power noted in a recent piece, the more extreme </w:t>
      </w:r>
      <w:r w:rsidRPr="006B7AE3">
        <w:rPr>
          <w:rStyle w:val="StyleUnderline"/>
        </w:rPr>
        <w:t>critics</w:t>
      </w:r>
      <w:r w:rsidRPr="006B7AE3">
        <w:rPr>
          <w:sz w:val="16"/>
        </w:rPr>
        <w:t xml:space="preserve"> of moral hazard and alliance exploitation, such as Republican presidential candidate Donald Trump, accuse the ROK of free-riding on U.S. protection without paying for it. Others, </w:t>
      </w:r>
      <w:r w:rsidRPr="006B7AE3">
        <w:rPr>
          <w:rStyle w:val="StyleUnderline"/>
        </w:rPr>
        <w:t>such as</w:t>
      </w:r>
      <w:r w:rsidRPr="006B7AE3">
        <w:rPr>
          <w:sz w:val="16"/>
        </w:rPr>
        <w:t xml:space="preserve"> Doug </w:t>
      </w:r>
      <w:r w:rsidRPr="006B7AE3">
        <w:rPr>
          <w:rStyle w:val="Emphasis"/>
        </w:rPr>
        <w:t>Bandow</w:t>
      </w:r>
      <w:r w:rsidRPr="006B7AE3">
        <w:rPr>
          <w:sz w:val="16"/>
        </w:rPr>
        <w:t xml:space="preserve">, offer a far more informed and nuanced analysis of the alliance, yet still suggest the U.S. should remove its troops from South Korean soil and end “military welfare” for the ROK. Robert </w:t>
      </w:r>
      <w:r w:rsidRPr="006B7AE3">
        <w:rPr>
          <w:rStyle w:val="Emphasis"/>
        </w:rPr>
        <w:t>Kelly</w:t>
      </w:r>
      <w:r w:rsidRPr="006B7AE3">
        <w:rPr>
          <w:sz w:val="16"/>
        </w:rPr>
        <w:t xml:space="preserve"> </w:t>
      </w:r>
      <w:r w:rsidRPr="006B7AE3">
        <w:rPr>
          <w:rStyle w:val="StyleUnderline"/>
        </w:rPr>
        <w:t>believes that U.S. alliances</w:t>
      </w:r>
      <w:r w:rsidRPr="006B7AE3">
        <w:rPr>
          <w:sz w:val="16"/>
        </w:rPr>
        <w:t xml:space="preserve"> with Japan and the ROK </w:t>
      </w:r>
      <w:r w:rsidRPr="006B7AE3">
        <w:rPr>
          <w:rStyle w:val="StyleUnderline"/>
        </w:rPr>
        <w:t>are disincentives for Seoul and Tokyo to</w:t>
      </w:r>
      <w:r w:rsidRPr="006B7AE3">
        <w:rPr>
          <w:sz w:val="16"/>
        </w:rPr>
        <w:t xml:space="preserve"> reconcile and </w:t>
      </w:r>
      <w:r w:rsidRPr="006B7AE3">
        <w:rPr>
          <w:rStyle w:val="StyleUnderline"/>
        </w:rPr>
        <w:t>improve bilateral security cooperation</w:t>
      </w:r>
      <w:r w:rsidRPr="006B7AE3">
        <w:rPr>
          <w:sz w:val="16"/>
        </w:rPr>
        <w:t>. Some analysts push Kelly’s reasoning to argue that Japan and the ROK would quickly become close allies to balance against China and the DPRK if the U.S. were to withdraw from East Asia.</w:t>
      </w:r>
    </w:p>
    <w:p w:rsidR="005F7897" w:rsidRPr="006B7AE3" w:rsidRDefault="005F7897" w:rsidP="005F7897">
      <w:pPr>
        <w:rPr>
          <w:sz w:val="16"/>
        </w:rPr>
      </w:pPr>
      <w:r w:rsidRPr="006B7AE3">
        <w:rPr>
          <w:sz w:val="16"/>
        </w:rPr>
        <w:t xml:space="preserve">We disagree both with Trump’s factually baseless rhetoric and Bandow’s overall conclusions. Although we are sympathetic with Kelly’s views, we believe </w:t>
      </w:r>
      <w:r w:rsidRPr="006B7AE3">
        <w:rPr>
          <w:rStyle w:val="StyleUnderline"/>
        </w:rPr>
        <w:t>domestic politics in South Korea would push Seoul to choose</w:t>
      </w:r>
      <w:r w:rsidRPr="006B7AE3">
        <w:rPr>
          <w:sz w:val="16"/>
        </w:rPr>
        <w:t xml:space="preserve"> internal balancing through </w:t>
      </w:r>
      <w:r w:rsidRPr="006B7AE3">
        <w:rPr>
          <w:rStyle w:val="Emphasis"/>
        </w:rPr>
        <w:t>increased defense spending</w:t>
      </w:r>
      <w:r w:rsidRPr="006B7AE3">
        <w:rPr>
          <w:rStyle w:val="StyleUnderline"/>
        </w:rPr>
        <w:t>, or</w:t>
      </w:r>
      <w:r w:rsidRPr="006B7AE3">
        <w:rPr>
          <w:sz w:val="16"/>
        </w:rPr>
        <w:t xml:space="preserve"> even </w:t>
      </w:r>
      <w:r w:rsidRPr="006B7AE3">
        <w:rPr>
          <w:rStyle w:val="StyleUnderline"/>
        </w:rPr>
        <w:t xml:space="preserve">to </w:t>
      </w:r>
      <w:r w:rsidRPr="006B7AE3">
        <w:rPr>
          <w:rStyle w:val="Emphasis"/>
        </w:rPr>
        <w:t>acquire its own nuclear deterrent</w:t>
      </w:r>
      <w:r w:rsidRPr="006B7AE3">
        <w:rPr>
          <w:sz w:val="16"/>
        </w:rPr>
        <w:t xml:space="preserve">, before reaching out to Tokyo to replace a terminated alliance with the U.S. While we support South Korea’s efforts to take on an increasingly independent role for its own national defense, </w:t>
      </w:r>
      <w:r w:rsidRPr="006B7AE3">
        <w:rPr>
          <w:rStyle w:val="StyleUnderline"/>
        </w:rPr>
        <w:t xml:space="preserve">we are skeptical regarding proposals for a </w:t>
      </w:r>
      <w:r w:rsidRPr="006B7AE3">
        <w:rPr>
          <w:rStyle w:val="Emphasis"/>
        </w:rPr>
        <w:t>sudden</w:t>
      </w:r>
      <w:r w:rsidRPr="006B7AE3">
        <w:rPr>
          <w:rStyle w:val="StyleUnderline"/>
        </w:rPr>
        <w:t xml:space="preserve"> or </w:t>
      </w:r>
      <w:r w:rsidRPr="006B7AE3">
        <w:rPr>
          <w:rStyle w:val="Emphasis"/>
        </w:rPr>
        <w:t>fundamental change</w:t>
      </w:r>
      <w:r w:rsidRPr="006B7AE3">
        <w:rPr>
          <w:rStyle w:val="StyleUnderline"/>
        </w:rPr>
        <w:t xml:space="preserve"> to such a </w:t>
      </w:r>
      <w:r w:rsidRPr="006B7AE3">
        <w:rPr>
          <w:rStyle w:val="Emphasis"/>
        </w:rPr>
        <w:t>long-standing</w:t>
      </w:r>
      <w:r w:rsidRPr="006B7AE3">
        <w:rPr>
          <w:rStyle w:val="StyleUnderline"/>
        </w:rPr>
        <w:t xml:space="preserve"> and </w:t>
      </w:r>
      <w:r w:rsidRPr="006B7AE3">
        <w:rPr>
          <w:rStyle w:val="Emphasis"/>
        </w:rPr>
        <w:t>relatively successful</w:t>
      </w:r>
      <w:r w:rsidRPr="006B7AE3">
        <w:rPr>
          <w:rStyle w:val="StyleUnderline"/>
        </w:rPr>
        <w:t xml:space="preserve"> security architecture</w:t>
      </w:r>
      <w:r w:rsidRPr="006B7AE3">
        <w:rPr>
          <w:sz w:val="16"/>
        </w:rPr>
        <w:t>. With this in mind, we hope a critical analysis of the role that moral hazard plays in the alliance, can provide insight for alliance management and the maintenance of peace and stability in Northeast Asia.</w:t>
      </w:r>
    </w:p>
    <w:p w:rsidR="005F7897" w:rsidRPr="006B7AE3" w:rsidRDefault="005F7897" w:rsidP="005F7897">
      <w:pPr>
        <w:rPr>
          <w:sz w:val="16"/>
        </w:rPr>
      </w:pPr>
      <w:r w:rsidRPr="006B7AE3">
        <w:rPr>
          <w:sz w:val="16"/>
        </w:rPr>
        <w:t>Defense Modernization</w:t>
      </w:r>
    </w:p>
    <w:p w:rsidR="005F7897" w:rsidRPr="006B7AE3" w:rsidRDefault="005F7897" w:rsidP="005F7897">
      <w:pPr>
        <w:rPr>
          <w:sz w:val="16"/>
        </w:rPr>
      </w:pPr>
      <w:r w:rsidRPr="006B7AE3">
        <w:rPr>
          <w:sz w:val="16"/>
        </w:rPr>
        <w:t xml:space="preserve">Moral hazard is clearly manifest in relation to several aspects of South Korea’s ongoing defense modernization efforts. For example, since 2006 </w:t>
      </w:r>
      <w:r w:rsidRPr="006B7AE3">
        <w:rPr>
          <w:rStyle w:val="StyleUnderline"/>
        </w:rPr>
        <w:t>the ROK has been developing its own indigenous</w:t>
      </w:r>
      <w:r w:rsidRPr="006B7AE3">
        <w:rPr>
          <w:sz w:val="16"/>
        </w:rPr>
        <w:t xml:space="preserve"> Korean Air and </w:t>
      </w:r>
      <w:r w:rsidRPr="006B7AE3">
        <w:rPr>
          <w:rStyle w:val="StyleUnderline"/>
        </w:rPr>
        <w:t>Missile Defense</w:t>
      </w:r>
      <w:r w:rsidRPr="006B7AE3">
        <w:rPr>
          <w:sz w:val="16"/>
        </w:rPr>
        <w:t xml:space="preserve"> (KAMD) </w:t>
      </w:r>
      <w:r w:rsidRPr="006B7AE3">
        <w:rPr>
          <w:rStyle w:val="StyleUnderline"/>
        </w:rPr>
        <w:t>system</w:t>
      </w:r>
      <w:r w:rsidRPr="006B7AE3">
        <w:rPr>
          <w:sz w:val="16"/>
        </w:rPr>
        <w:t xml:space="preserve">. Nevertheless, the </w:t>
      </w:r>
      <w:r w:rsidRPr="006B7AE3">
        <w:rPr>
          <w:rStyle w:val="StyleUnderline"/>
        </w:rPr>
        <w:t>KAMD</w:t>
      </w:r>
      <w:r w:rsidRPr="006B7AE3">
        <w:rPr>
          <w:sz w:val="16"/>
        </w:rPr>
        <w:t xml:space="preserve"> system </w:t>
      </w:r>
      <w:r w:rsidRPr="006B7AE3">
        <w:rPr>
          <w:rStyle w:val="StyleUnderline"/>
        </w:rPr>
        <w:t xml:space="preserve">remains </w:t>
      </w:r>
      <w:r w:rsidRPr="006B7AE3">
        <w:rPr>
          <w:rStyle w:val="Emphasis"/>
        </w:rPr>
        <w:t>dependent</w:t>
      </w:r>
      <w:r w:rsidRPr="006B7AE3">
        <w:rPr>
          <w:rStyle w:val="StyleUnderline"/>
        </w:rPr>
        <w:t xml:space="preserve"> on U.S. early-warning satellites</w:t>
      </w:r>
      <w:r w:rsidRPr="006B7AE3">
        <w:rPr>
          <w:sz w:val="16"/>
        </w:rPr>
        <w:t xml:space="preserve"> to provide initial detection of missile launches, U.S. and ROK ground-based and sea-based radar systems to track incoming missiles, and a central operations center known as the ADM-Cell at Osan Air Base to collect and process this information. And in case a deployed KAMD system were activated to intercept an incoming missile, it would make no sense not to utilize a broad spectrum of tracking data processed through the Pacific Integrated Air and Missile Defense Center under the U.S. Pacific Command (PACOM). In our view, failure to do so would be dereliction of duty and renunciation of the solemn commitments under the U.S.-ROK Mutual Defense Treaty.</w:t>
      </w:r>
    </w:p>
    <w:p w:rsidR="005F7897" w:rsidRPr="006B7AE3" w:rsidRDefault="005F7897" w:rsidP="005F7897">
      <w:pPr>
        <w:rPr>
          <w:sz w:val="10"/>
          <w:szCs w:val="10"/>
        </w:rPr>
      </w:pPr>
      <w:r w:rsidRPr="006B7AE3">
        <w:rPr>
          <w:sz w:val="10"/>
          <w:szCs w:val="10"/>
        </w:rPr>
        <w:t>The ROK has made significant efforts to upgrade the KAMD system and take on a greater role in its operation. Nevertheless, in the meantime, while the immensely expensive and time-consuming process of technological upgrades and training takes place, the U.S. will keep its own assets deployed in theater Furthermore, if South Korea is unable to deploy a robust and effective KAMD system, for whatever reason, the U.S. remains committed to peninsular defense.</w:t>
      </w:r>
    </w:p>
    <w:p w:rsidR="005F7897" w:rsidRPr="006B7AE3" w:rsidRDefault="005F7897" w:rsidP="005F7897">
      <w:pPr>
        <w:rPr>
          <w:sz w:val="10"/>
          <w:szCs w:val="10"/>
        </w:rPr>
      </w:pPr>
      <w:r w:rsidRPr="006B7AE3">
        <w:rPr>
          <w:sz w:val="10"/>
          <w:szCs w:val="10"/>
        </w:rPr>
        <w:t>The U.S. also plays an important role in South Korea’s efforts to upgrade its intelligence, surveillance and reconnaissance capabilities (ISR). In 2013, in preparation for the now indefinitely delayed transfer of operational control, Seoul announced plans to develop and deploy advanced reconnaissance satellites to monitor North Korea more effectively and to provide early warning capabilities that are crucial in security crises. Although capable of mobilizing various intelligence assets, a senior South Korean military official admitted at the time that the ROK still relied on the U.S. for much of its intelligence due to the limited vision of their own multipurpose satellites. The recent successful launch of the Arirang-3A undoubtedly signaled an upgrade in South Korea’s intelligence capabilities as well as its overall space program. The trend continued when Northrop Grunman recently announced that production has started on the four RQ-4 Global Hawk surveillance drones purchased by the ROK, a sale that the U.S. government approved in 2014.</w:t>
      </w:r>
    </w:p>
    <w:p w:rsidR="005F7897" w:rsidRPr="006B7AE3" w:rsidRDefault="005F7897" w:rsidP="005F7897">
      <w:pPr>
        <w:rPr>
          <w:sz w:val="10"/>
          <w:szCs w:val="10"/>
        </w:rPr>
      </w:pPr>
      <w:r w:rsidRPr="006B7AE3">
        <w:rPr>
          <w:sz w:val="10"/>
          <w:szCs w:val="10"/>
        </w:rPr>
        <w:t>However, Seoul has an ambitious import-substitution program for its defense industries that have two main purposes: bolstering national defense to balance against DPRK threats while reducing dependence upon the U.S., and building economies of scale in production to reduce unit costs and promote exports. Paradoxically, the first reason reduces the moral hazard problem from the U.S. perspective, even as moral hazard enables the ROK to utilize extended time periods to develop and deploy advanced indigenous military assets despite some threats, such as the DPRK’s nuclear and missile programs, making direct foreign acquisition – rather than import-substitution – a more effective way to manage an immediate or imminent threat. In short, while South Korea is striving to acquire and develop more advanced capabilities, the U.S. provides its own “bridging” assets in the interim until the ROK is able to deploy the assets required to meet “conditions based OPCON transfer,” which is now open-ended but notionally supposed to happen sometime in the middle of the next decade.</w:t>
      </w:r>
    </w:p>
    <w:p w:rsidR="005F7897" w:rsidRPr="006B7AE3" w:rsidRDefault="005F7897" w:rsidP="005F7897">
      <w:pPr>
        <w:rPr>
          <w:sz w:val="10"/>
          <w:szCs w:val="10"/>
        </w:rPr>
      </w:pPr>
      <w:r w:rsidRPr="006B7AE3">
        <w:rPr>
          <w:sz w:val="10"/>
          <w:szCs w:val="10"/>
        </w:rPr>
        <w:t>This last point highlights an important element in moral hazard, namely, that the U.S. can exacerbate the problem when it denies particular foreign military sales. Our previous piece describes how this occurred in the case of the ROK’s KF-X project. By denying the transfer to the ROK of certain technologies, the U.S. increases the cost and lengthens the timeline for ROK defense modernization efforts. This not only passes on significant costs to South Korean taxpayers, it forces the U.S. (again, because of its larger regional interests) to retain its own assets in South Korea and possibly deploy additional ones if the ROK is unable to meet its goals. If the relationship were not bound by a longstanding and constantly reaffirmed treaty, as well as embedded in larger U.S. grand strategy, denial of a military sale would not carry the same implications. Granted, approval of technology transfers carries other risks, such as the technology being compromised and obtained by adversaries, or ROK defense firms infringing upon the intellectual property rights of U.S. firms in order to meet import-substitution and export-promotion objectives. In the realm of the most advanced U.S. defense technologies, the risks appear to outweigh the benefits from Washington’s perspective.</w:t>
      </w:r>
    </w:p>
    <w:p w:rsidR="005F7897" w:rsidRPr="006B7AE3" w:rsidRDefault="005F7897" w:rsidP="005F7897">
      <w:pPr>
        <w:rPr>
          <w:rStyle w:val="StyleUnderline"/>
        </w:rPr>
      </w:pPr>
      <w:r w:rsidRPr="006B7AE3">
        <w:rPr>
          <w:rStyle w:val="StyleUnderline"/>
        </w:rPr>
        <w:t xml:space="preserve">The U.S.-ROK alliance has been characterized by this dynamic </w:t>
      </w:r>
      <w:r w:rsidRPr="006B7AE3">
        <w:rPr>
          <w:rStyle w:val="Emphasis"/>
        </w:rPr>
        <w:t>from its outset</w:t>
      </w:r>
      <w:r w:rsidRPr="006B7AE3">
        <w:rPr>
          <w:rStyle w:val="StyleUnderline"/>
        </w:rPr>
        <w:t xml:space="preserve">. The U.S. has </w:t>
      </w:r>
      <w:r w:rsidRPr="006B7AE3">
        <w:rPr>
          <w:rStyle w:val="Emphasis"/>
        </w:rPr>
        <w:t>provided fundamental security</w:t>
      </w:r>
      <w:r w:rsidRPr="006B7AE3">
        <w:rPr>
          <w:rStyle w:val="StyleUnderline"/>
        </w:rPr>
        <w:t xml:space="preserve"> for the ROK</w:t>
      </w:r>
      <w:r w:rsidRPr="006B7AE3">
        <w:rPr>
          <w:sz w:val="16"/>
        </w:rPr>
        <w:t xml:space="preserve">, including the physical presence of substantial numbers of forward-deployed U.S. troops, the U.S. nuclear umbrella, and repeated diplomatic reaffirmations of its commitments under the Mutual Defense Treaty. </w:t>
      </w:r>
      <w:r w:rsidRPr="006B7AE3">
        <w:rPr>
          <w:rStyle w:val="StyleUnderline"/>
        </w:rPr>
        <w:t>Alongside this commitment to ROK security, the U.S. has</w:t>
      </w:r>
      <w:r w:rsidRPr="006B7AE3">
        <w:rPr>
          <w:sz w:val="16"/>
        </w:rPr>
        <w:t xml:space="preserve"> assisted and at times strenuously </w:t>
      </w:r>
      <w:r w:rsidRPr="006B7AE3">
        <w:rPr>
          <w:rStyle w:val="StyleUnderline"/>
        </w:rPr>
        <w:t>pushed the ROK to take on a greater share of the defense burden</w:t>
      </w:r>
      <w:r w:rsidRPr="006B7AE3">
        <w:rPr>
          <w:sz w:val="16"/>
        </w:rPr>
        <w:t xml:space="preserve"> and modernize its own defense and war-fighting capabilities. For the most part, South Korean political and defense elite have eagerly done so. However, </w:t>
      </w:r>
      <w:r w:rsidRPr="006B7AE3">
        <w:rPr>
          <w:rStyle w:val="StyleUnderline"/>
        </w:rPr>
        <w:t xml:space="preserve">a </w:t>
      </w:r>
      <w:r w:rsidRPr="006B7AE3">
        <w:rPr>
          <w:rStyle w:val="Emphasis"/>
        </w:rPr>
        <w:t>fundamental aspect</w:t>
      </w:r>
      <w:r w:rsidRPr="006B7AE3">
        <w:rPr>
          <w:rStyle w:val="StyleUnderline"/>
        </w:rPr>
        <w:t xml:space="preserve"> of this process has been </w:t>
      </w:r>
      <w:r w:rsidRPr="006B7AE3">
        <w:rPr>
          <w:rStyle w:val="Emphasis"/>
        </w:rPr>
        <w:t>the role played by the U.S.</w:t>
      </w:r>
      <w:r w:rsidRPr="006B7AE3">
        <w:rPr>
          <w:sz w:val="16"/>
        </w:rPr>
        <w:t xml:space="preserve"> in transferring material directly from USFK, facilitating ROK deals with U.S. firms, </w:t>
      </w:r>
      <w:r w:rsidRPr="006B7AE3">
        <w:rPr>
          <w:rStyle w:val="StyleUnderline"/>
        </w:rPr>
        <w:t xml:space="preserve">and also in </w:t>
      </w:r>
      <w:r w:rsidRPr="006B7AE3">
        <w:rPr>
          <w:rStyle w:val="Emphasis"/>
        </w:rPr>
        <w:t>setting hard limits</w:t>
      </w:r>
      <w:r w:rsidRPr="006B7AE3">
        <w:rPr>
          <w:rStyle w:val="StyleUnderline"/>
        </w:rPr>
        <w:t xml:space="preserve"> to what they would permit the South Koreans to do.</w:t>
      </w:r>
    </w:p>
    <w:p w:rsidR="005F7897" w:rsidRPr="006B7AE3" w:rsidRDefault="005F7897" w:rsidP="005F7897">
      <w:pPr>
        <w:rPr>
          <w:sz w:val="10"/>
          <w:szCs w:val="10"/>
        </w:rPr>
      </w:pPr>
      <w:r w:rsidRPr="006B7AE3">
        <w:rPr>
          <w:sz w:val="10"/>
          <w:szCs w:val="10"/>
        </w:rPr>
        <w:t>Self-Sufficiency</w:t>
      </w:r>
    </w:p>
    <w:p w:rsidR="005F7897" w:rsidRPr="006B7AE3" w:rsidRDefault="005F7897" w:rsidP="005F7897">
      <w:pPr>
        <w:rPr>
          <w:sz w:val="10"/>
          <w:szCs w:val="10"/>
        </w:rPr>
      </w:pPr>
      <w:r w:rsidRPr="006B7AE3">
        <w:rPr>
          <w:sz w:val="10"/>
          <w:szCs w:val="10"/>
        </w:rPr>
        <w:t>Starting in the 1960s and particularly in the 1970s, the development of South Korean self-sufficiency in the production of defense material “had essentially become the formal policy of the United States.” This included U.S. support for Korean production of high-speed coastal patrol and interdiction craft, model 500 helicopters, conversion of M-48 tanks, M-60 machine guns, surface-to-surface missiles, and the M-16. In the case of the M-16 and M-60, U.S. State and Defense Department officials pressured executives from both Colt Industries and Maremont Corporation, respectively, to assist the ROK in building its own armament production facilities. Nevertheless, the U.S. restricted South Korea from going too far in other areas. This was clear in the specific limits the Americans placed on the range of ROK surface-to-surface missiles, and more famously in the strenuous efforts they exerted to prevent Park Chung-hee from finalizing nuclear deals with Canadian and French suppliers.</w:t>
      </w:r>
    </w:p>
    <w:p w:rsidR="005F7897" w:rsidRPr="006B7AE3" w:rsidRDefault="005F7897" w:rsidP="005F7897">
      <w:pPr>
        <w:rPr>
          <w:sz w:val="10"/>
          <w:szCs w:val="10"/>
        </w:rPr>
      </w:pPr>
      <w:r w:rsidRPr="006B7AE3">
        <w:rPr>
          <w:sz w:val="10"/>
          <w:szCs w:val="10"/>
        </w:rPr>
        <w:t>The South Koreans have also exhibited certain contradictions in their own efforts at defense modernization. While vigorously pursuing an official policy of self-reliant defense, more emphasis has been put on weapons systems and equipment for capturing a greater share of external markets rather than on military planning, resources needed for force improvements, or military technologies required to reduce dependence on the U.S. Moreover, South Korean efforts were particularly sensitive to changes in U.S. strategy and military policy. They developed what analyst Hoon Noh called a “band aid” approach, ramping up efforts when the U.S. commitment was in doubt, and lowering them once the situation stabilized.</w:t>
      </w:r>
    </w:p>
    <w:p w:rsidR="005F7897" w:rsidRPr="006B7AE3" w:rsidRDefault="005F7897" w:rsidP="005F7897">
      <w:pPr>
        <w:rPr>
          <w:sz w:val="10"/>
          <w:szCs w:val="10"/>
        </w:rPr>
      </w:pPr>
      <w:r w:rsidRPr="006B7AE3">
        <w:rPr>
          <w:sz w:val="10"/>
          <w:szCs w:val="10"/>
        </w:rPr>
        <w:t>The ROK has undeniably enhanced its defense and war-fighting capabilities, developed high-tech and competitive defense firms, taken a much greater role in alliance responsibilities, and increasingly shouldered a greater share of the financial costs of USFK deployments. That said, charting such obvious material benefits, misses the significant affect this historical process has had on the cognitive map of South Korean policymakers. In short, South Korean defense and political elite have been socialized into this process of defense modernization within the larger U.S. orbit. Despite the enormous changes that have occurred, the effects of this socialization are evident to this day.</w:t>
      </w:r>
    </w:p>
    <w:p w:rsidR="005F7897" w:rsidRPr="006B7AE3" w:rsidRDefault="005F7897" w:rsidP="005F7897">
      <w:pPr>
        <w:rPr>
          <w:rStyle w:val="StyleUnderline"/>
        </w:rPr>
      </w:pPr>
      <w:r w:rsidRPr="006B7AE3">
        <w:rPr>
          <w:sz w:val="16"/>
        </w:rPr>
        <w:t xml:space="preserve">In the mid-2000s, </w:t>
      </w:r>
      <w:r w:rsidRPr="006B7AE3">
        <w:rPr>
          <w:rStyle w:val="StyleUnderline"/>
        </w:rPr>
        <w:t xml:space="preserve">during the early negotiations over OPCON transfer, several groups within South Korea were </w:t>
      </w:r>
      <w:r w:rsidRPr="006B7AE3">
        <w:rPr>
          <w:rStyle w:val="Emphasis"/>
        </w:rPr>
        <w:t>vociferous in their disapproval</w:t>
      </w:r>
      <w:r w:rsidRPr="006B7AE3">
        <w:rPr>
          <w:rStyle w:val="StyleUnderline"/>
        </w:rPr>
        <w:t xml:space="preserve"> of the negotiations</w:t>
      </w:r>
      <w:r w:rsidRPr="006B7AE3">
        <w:rPr>
          <w:sz w:val="16"/>
        </w:rPr>
        <w:t xml:space="preserve"> as well as the Roh Administration’s approach to the alliance. </w:t>
      </w:r>
      <w:r w:rsidRPr="006B7AE3">
        <w:rPr>
          <w:rStyle w:val="StyleUnderline"/>
        </w:rPr>
        <w:t>This included politically powerful retried military officers, conservative politicians</w:t>
      </w:r>
      <w:r w:rsidRPr="006B7AE3">
        <w:rPr>
          <w:sz w:val="16"/>
        </w:rPr>
        <w:t xml:space="preserve"> of the then Grand National Party (GNP), </w:t>
      </w:r>
      <w:r w:rsidRPr="006B7AE3">
        <w:rPr>
          <w:rStyle w:val="StyleUnderline"/>
        </w:rPr>
        <w:t>and concerned citizens, who viewed</w:t>
      </w:r>
      <w:r w:rsidRPr="006B7AE3">
        <w:rPr>
          <w:sz w:val="16"/>
        </w:rPr>
        <w:t xml:space="preserve"> OPCON transition and other USFK </w:t>
      </w:r>
      <w:r w:rsidRPr="006B7AE3">
        <w:rPr>
          <w:rStyle w:val="StyleUnderline"/>
        </w:rPr>
        <w:t xml:space="preserve">realignments as a prelude to the </w:t>
      </w:r>
      <w:r w:rsidRPr="006B7AE3">
        <w:rPr>
          <w:rStyle w:val="Emphasis"/>
        </w:rPr>
        <w:t>dissolution of the alliance</w:t>
      </w:r>
      <w:r w:rsidRPr="006B7AE3">
        <w:rPr>
          <w:sz w:val="16"/>
        </w:rPr>
        <w:t xml:space="preserve">. However, as Moon Chung-in correctly notes, </w:t>
      </w:r>
      <w:r w:rsidRPr="006B7AE3">
        <w:rPr>
          <w:rStyle w:val="StyleUnderline"/>
        </w:rPr>
        <w:t>such a linkage of events “requires an enormous leap in logic.” Such a leap is</w:t>
      </w:r>
      <w:r w:rsidRPr="006B7AE3">
        <w:rPr>
          <w:sz w:val="16"/>
        </w:rPr>
        <w:t xml:space="preserve"> very likely </w:t>
      </w:r>
      <w:r w:rsidRPr="006B7AE3">
        <w:rPr>
          <w:rStyle w:val="StyleUnderline"/>
        </w:rPr>
        <w:t xml:space="preserve">tied to the </w:t>
      </w:r>
      <w:r w:rsidRPr="006B7AE3">
        <w:rPr>
          <w:rStyle w:val="Emphasis"/>
        </w:rPr>
        <w:t>internalization of the alliance</w:t>
      </w:r>
      <w:r w:rsidRPr="006B7AE3">
        <w:rPr>
          <w:rStyle w:val="StyleUnderline"/>
        </w:rPr>
        <w:t xml:space="preserve"> in the thinking of </w:t>
      </w:r>
      <w:r w:rsidRPr="006B7AE3">
        <w:rPr>
          <w:rStyle w:val="Emphasis"/>
        </w:rPr>
        <w:t>substantial portions</w:t>
      </w:r>
      <w:r w:rsidRPr="006B7AE3">
        <w:rPr>
          <w:rStyle w:val="StyleUnderline"/>
        </w:rPr>
        <w:t xml:space="preserve"> of the South Korean </w:t>
      </w:r>
      <w:r w:rsidRPr="006B7AE3">
        <w:rPr>
          <w:rStyle w:val="Emphasis"/>
        </w:rPr>
        <w:t>defense</w:t>
      </w:r>
      <w:r w:rsidRPr="006B7AE3">
        <w:rPr>
          <w:rStyle w:val="StyleUnderline"/>
        </w:rPr>
        <w:t xml:space="preserve"> and </w:t>
      </w:r>
      <w:r w:rsidRPr="006B7AE3">
        <w:rPr>
          <w:rStyle w:val="Emphasis"/>
        </w:rPr>
        <w:t>political elite</w:t>
      </w:r>
      <w:r w:rsidRPr="006B7AE3">
        <w:rPr>
          <w:rStyle w:val="StyleUnderline"/>
        </w:rPr>
        <w:t xml:space="preserve"> and their </w:t>
      </w:r>
      <w:r w:rsidRPr="006B7AE3">
        <w:rPr>
          <w:rStyle w:val="Emphasis"/>
        </w:rPr>
        <w:t>hyper-vigilance regarding any signs of abandonment</w:t>
      </w:r>
      <w:r w:rsidRPr="006B7AE3">
        <w:rPr>
          <w:rStyle w:val="StyleUnderline"/>
        </w:rPr>
        <w:t>.</w:t>
      </w:r>
    </w:p>
    <w:p w:rsidR="005F7897" w:rsidRPr="006B7AE3" w:rsidRDefault="005F7897" w:rsidP="005F7897">
      <w:pPr>
        <w:rPr>
          <w:sz w:val="16"/>
        </w:rPr>
      </w:pPr>
      <w:r w:rsidRPr="006B7AE3">
        <w:rPr>
          <w:sz w:val="16"/>
        </w:rPr>
        <w:t xml:space="preserve">Again, as Moon writes, the </w:t>
      </w:r>
      <w:r w:rsidRPr="006B7AE3">
        <w:rPr>
          <w:rStyle w:val="StyleUnderline"/>
        </w:rPr>
        <w:t>U.S. operational control</w:t>
      </w:r>
      <w:r w:rsidRPr="006B7AE3">
        <w:rPr>
          <w:sz w:val="16"/>
        </w:rPr>
        <w:t xml:space="preserve"> of ROK forces </w:t>
      </w:r>
      <w:r w:rsidRPr="006B7AE3">
        <w:rPr>
          <w:rStyle w:val="StyleUnderline"/>
        </w:rPr>
        <w:t>was originally designed</w:t>
      </w:r>
      <w:r w:rsidRPr="006B7AE3">
        <w:rPr>
          <w:sz w:val="16"/>
        </w:rPr>
        <w:t xml:space="preserve"> “to bind the U.S. in times of crisis as well as gain crucial military support, thereby allowing South Korea </w:t>
      </w:r>
      <w:r w:rsidRPr="006B7AE3">
        <w:rPr>
          <w:rStyle w:val="StyleUnderline"/>
        </w:rPr>
        <w:t>to mitigate the fear of U.S. abandonment</w:t>
      </w:r>
      <w:r w:rsidRPr="006B7AE3">
        <w:rPr>
          <w:sz w:val="16"/>
        </w:rPr>
        <w:t xml:space="preserve">” and maximize its deterrence capability. Despite opening itself to entrapment, </w:t>
      </w:r>
      <w:r w:rsidRPr="006B7AE3">
        <w:rPr>
          <w:rStyle w:val="StyleUnderline"/>
        </w:rPr>
        <w:t xml:space="preserve">the U.S. accommodated the arrangement in order to make a credible commitment to its more vulnerable ally. When this longstanding arrangement showed signs of </w:t>
      </w:r>
      <w:r w:rsidRPr="006B7AE3">
        <w:rPr>
          <w:rStyle w:val="Emphasis"/>
        </w:rPr>
        <w:t>being fundamentally altered</w:t>
      </w:r>
      <w:r w:rsidRPr="006B7AE3">
        <w:rPr>
          <w:rStyle w:val="StyleUnderline"/>
        </w:rPr>
        <w:t xml:space="preserve">, and </w:t>
      </w:r>
      <w:r w:rsidRPr="006B7AE3">
        <w:rPr>
          <w:rStyle w:val="Emphasis"/>
        </w:rPr>
        <w:t>distorted</w:t>
      </w:r>
      <w:r w:rsidRPr="006B7AE3">
        <w:rPr>
          <w:rStyle w:val="StyleUnderline"/>
        </w:rPr>
        <w:t xml:space="preserve"> during a time of U.S. global posture reviews and “strategic flexibility,” certain Koreans </w:t>
      </w:r>
      <w:r w:rsidRPr="006B7AE3">
        <w:rPr>
          <w:rStyle w:val="Emphasis"/>
        </w:rPr>
        <w:t>very openly panicked</w:t>
      </w:r>
      <w:r w:rsidRPr="006B7AE3">
        <w:rPr>
          <w:sz w:val="16"/>
        </w:rPr>
        <w:t>. Interestingly, even Roh’s own national security strategy was called “cooperative self-reliant defense,” joining two seemingly disparate impulses in order to reiterate that South Korean defense modernization efforts would remain consonant with the alliance.</w:t>
      </w:r>
    </w:p>
    <w:p w:rsidR="005F7897" w:rsidRPr="006B7AE3" w:rsidRDefault="005F7897" w:rsidP="005F7897">
      <w:pPr>
        <w:rPr>
          <w:sz w:val="10"/>
          <w:szCs w:val="10"/>
        </w:rPr>
      </w:pPr>
      <w:r w:rsidRPr="006B7AE3">
        <w:rPr>
          <w:sz w:val="10"/>
          <w:szCs w:val="10"/>
        </w:rPr>
        <w:t>During President Lee Myung-bak’s tenure, Seoul no longer spoke of “self-reliance” and also worked to delay OPCON transfer. Lee also revised and made cuts to Roh’s Defense Reform Plan 2020. Although budgetary concerns played a role, one might connect this to the ROK’s aforementioned “band-aid” approach. During Lee’s presidency, the U.S. began its rebalance to Asia, and the alliance had “stabilized,” thus leading many Koreans to believe that Seoul no longer had to make strenuous efforts to maintain the alliance. This should not be overstated, because many Koreans continued to work hard developing ROK capabilities and taking on a greater operational role.</w:t>
      </w:r>
    </w:p>
    <w:p w:rsidR="005F7897" w:rsidRPr="006B7AE3" w:rsidRDefault="005F7897" w:rsidP="005F7897">
      <w:pPr>
        <w:rPr>
          <w:sz w:val="10"/>
          <w:szCs w:val="10"/>
        </w:rPr>
      </w:pPr>
      <w:r w:rsidRPr="006B7AE3">
        <w:rPr>
          <w:sz w:val="10"/>
          <w:szCs w:val="10"/>
        </w:rPr>
        <w:t>There appears to be a generational divide regarding the internalization of the ROK’s dependence on the alliance for national security. Just as older South Korean defense officials’ formative years were characterized by acute vulnerability and the perceived need for U.S. protection, younger officials have come of age during a time of significant shifts and a much more capable ROK. They are less bound to the hardened bipolarity of the Cold War, and they have seen the ROK overtake the DPRK in essentially every indicator of economic, political, and qualitative military strength. They are more eager than their forebears to take on greater independence.</w:t>
      </w:r>
    </w:p>
    <w:p w:rsidR="005F7897" w:rsidRPr="006B7AE3" w:rsidRDefault="005F7897" w:rsidP="005F7897">
      <w:pPr>
        <w:rPr>
          <w:sz w:val="16"/>
        </w:rPr>
      </w:pPr>
      <w:r w:rsidRPr="006B7AE3">
        <w:rPr>
          <w:rStyle w:val="StyleUnderline"/>
        </w:rPr>
        <w:t>During the recent</w:t>
      </w:r>
      <w:r w:rsidRPr="006B7AE3">
        <w:rPr>
          <w:sz w:val="16"/>
        </w:rPr>
        <w:t xml:space="preserve"> 40th Military Committee Meeting and 47th Security Consultative </w:t>
      </w:r>
      <w:r w:rsidRPr="006B7AE3">
        <w:rPr>
          <w:rStyle w:val="StyleUnderline"/>
        </w:rPr>
        <w:t>Meetings</w:t>
      </w:r>
      <w:r w:rsidRPr="006B7AE3">
        <w:rPr>
          <w:sz w:val="16"/>
        </w:rPr>
        <w:t xml:space="preserve"> in Seoul, </w:t>
      </w:r>
      <w:r w:rsidRPr="006B7AE3">
        <w:rPr>
          <w:rStyle w:val="StyleUnderline"/>
        </w:rPr>
        <w:t xml:space="preserve">South Korea’s ongoing efforts at defense enhancement were on full display. Yet simultaneously, so too was the </w:t>
      </w:r>
      <w:r w:rsidRPr="006B7AE3">
        <w:rPr>
          <w:rStyle w:val="Emphasis"/>
        </w:rPr>
        <w:t>importance</w:t>
      </w:r>
      <w:r w:rsidRPr="006B7AE3">
        <w:rPr>
          <w:rStyle w:val="StyleUnderline"/>
        </w:rPr>
        <w:t xml:space="preserve"> of the U.S. and the U.S.-ROK alliance structure in guiding the process</w:t>
      </w:r>
      <w:r w:rsidRPr="006B7AE3">
        <w:rPr>
          <w:sz w:val="16"/>
        </w:rPr>
        <w:t xml:space="preserve">. Marine Corps Gen. Joseph F. Dunford Jr., Chairman of the U.S. Joint Chiefs of Staff, noted that such meetings are critical “as </w:t>
      </w:r>
      <w:r w:rsidRPr="006B7AE3">
        <w:rPr>
          <w:rStyle w:val="Emphasis"/>
        </w:rPr>
        <w:t>the alliance is in a transition period</w:t>
      </w:r>
      <w:r w:rsidRPr="006B7AE3">
        <w:rPr>
          <w:sz w:val="16"/>
        </w:rPr>
        <w:t>.” As the discussion above indicates, this “transition period” has been going on for some time. Nevertheless, there are important indications that the South Koreans are indeed taking on a greater role than ever before. This may indicate a shift away from the more severe aspects of moral hazard. However, it may also open the door to greater concerns regarding escalation, entrapment, and crisis management in an uncertain security environment. Ultimately, the bottom line remains: As long as the U.S. maintains its great power vision, with the ROK embedded within it, these issues may change shape, but they will not go away.</w:t>
      </w:r>
    </w:p>
    <w:p w:rsidR="005F7897" w:rsidRPr="006B7AE3" w:rsidRDefault="005F7897" w:rsidP="005F7897"/>
    <w:p w:rsidR="005F7897" w:rsidRPr="006B7AE3" w:rsidRDefault="005F7897" w:rsidP="005F7897">
      <w:pPr>
        <w:pStyle w:val="Heading4"/>
      </w:pPr>
      <w:r w:rsidRPr="006B7AE3">
        <w:t>[[[INSERT LINK]]]</w:t>
      </w:r>
    </w:p>
    <w:p w:rsidR="005F7897" w:rsidRPr="006B7AE3" w:rsidRDefault="005F7897" w:rsidP="005F7897"/>
    <w:p w:rsidR="005F7897" w:rsidRPr="006B7AE3" w:rsidRDefault="005F7897" w:rsidP="005F7897">
      <w:pPr>
        <w:pStyle w:val="Heading4"/>
      </w:pPr>
      <w:r w:rsidRPr="006B7AE3">
        <w:t xml:space="preserve">Soko prolif is </w:t>
      </w:r>
      <w:r w:rsidRPr="006B7AE3">
        <w:rPr>
          <w:u w:val="single"/>
        </w:rPr>
        <w:t>quick</w:t>
      </w:r>
      <w:r w:rsidRPr="006B7AE3">
        <w:t xml:space="preserve"> and turns </w:t>
      </w:r>
      <w:r w:rsidRPr="006B7AE3">
        <w:rPr>
          <w:u w:val="single"/>
        </w:rPr>
        <w:t>every scenario</w:t>
      </w:r>
      <w:r w:rsidRPr="006B7AE3">
        <w:t xml:space="preserve"> for nuclear conflict</w:t>
      </w:r>
    </w:p>
    <w:p w:rsidR="005F7897" w:rsidRPr="006B7AE3" w:rsidRDefault="005F7897" w:rsidP="005F7897">
      <w:r w:rsidRPr="006B7AE3">
        <w:t>--answers Lee 16</w:t>
      </w:r>
    </w:p>
    <w:p w:rsidR="005F7897" w:rsidRPr="006B7AE3" w:rsidRDefault="005F7897" w:rsidP="005F7897">
      <w:r w:rsidRPr="006B7AE3">
        <w:rPr>
          <w:rStyle w:val="Style13ptBold"/>
        </w:rPr>
        <w:t>Kuzminski, 16</w:t>
      </w:r>
      <w:r w:rsidRPr="006B7AE3">
        <w:t xml:space="preserve">—active duty Army officer and currently serves as a strategic planner on the Army Staff at the Pentagon (Frank, “No Nukes in South Korea,” </w:t>
      </w:r>
      <w:hyperlink r:id="rId8" w:history="1">
        <w:r w:rsidRPr="006B7AE3">
          <w:rPr>
            <w:rStyle w:val="Hyperlink"/>
          </w:rPr>
          <w:t>http://www.realcleardefense.com/articles/2016/03/01/no_nukes_in_south_korea_109090.html</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In a recent article, U.S. Army Major Christopher </w:t>
      </w:r>
      <w:r w:rsidRPr="006B7AE3">
        <w:rPr>
          <w:rStyle w:val="Emphasis"/>
        </w:rPr>
        <w:t>Lee</w:t>
      </w:r>
      <w:r w:rsidRPr="006B7AE3">
        <w:rPr>
          <w:rStyle w:val="StyleUnderline"/>
        </w:rPr>
        <w:t xml:space="preserve"> argues that the United States should allow South Korea to obtain its own nuclear arsenal</w:t>
      </w:r>
      <w:r w:rsidRPr="006B7AE3">
        <w:rPr>
          <w:sz w:val="16"/>
        </w:rPr>
        <w:t xml:space="preserve">, stating that it is the only way for the South to prevent Kim Jong-Un from furthering his nuclear and ballistic missile program.  </w:t>
      </w:r>
      <w:r w:rsidRPr="006B7AE3">
        <w:rPr>
          <w:rStyle w:val="StyleUnderline"/>
        </w:rPr>
        <w:t>This</w:t>
      </w:r>
      <w:r w:rsidRPr="006B7AE3">
        <w:rPr>
          <w:sz w:val="16"/>
        </w:rPr>
        <w:t xml:space="preserve"> argument is a false dichotomy and </w:t>
      </w:r>
      <w:r w:rsidRPr="006B7AE3">
        <w:rPr>
          <w:rStyle w:val="StyleUnderline"/>
        </w:rPr>
        <w:t>fails to consider</w:t>
      </w:r>
      <w:r w:rsidRPr="006B7AE3">
        <w:rPr>
          <w:sz w:val="16"/>
        </w:rPr>
        <w:t xml:space="preserve">, or at least properly weigh, </w:t>
      </w:r>
      <w:r w:rsidRPr="006B7AE3">
        <w:rPr>
          <w:rStyle w:val="StyleUnderline"/>
        </w:rPr>
        <w:t xml:space="preserve">the </w:t>
      </w:r>
      <w:r w:rsidRPr="006B7AE3">
        <w:rPr>
          <w:rStyle w:val="Emphasis"/>
        </w:rPr>
        <w:t>global</w:t>
      </w:r>
      <w:r w:rsidRPr="006B7AE3">
        <w:rPr>
          <w:rStyle w:val="StyleUnderline"/>
        </w:rPr>
        <w:t xml:space="preserve"> and </w:t>
      </w:r>
      <w:r w:rsidRPr="006B7AE3">
        <w:rPr>
          <w:rStyle w:val="Emphasis"/>
        </w:rPr>
        <w:t>strategic consequences</w:t>
      </w:r>
      <w:r w:rsidRPr="006B7AE3">
        <w:rPr>
          <w:rStyle w:val="StyleUnderline"/>
        </w:rPr>
        <w:t xml:space="preserve"> of such an outcome</w:t>
      </w:r>
      <w:r w:rsidRPr="006B7AE3">
        <w:rPr>
          <w:sz w:val="16"/>
        </w:rPr>
        <w:t xml:space="preserve">.  </w:t>
      </w:r>
    </w:p>
    <w:p w:rsidR="005F7897" w:rsidRPr="006B7AE3" w:rsidRDefault="005F7897" w:rsidP="005F7897">
      <w:pPr>
        <w:rPr>
          <w:sz w:val="16"/>
        </w:rPr>
      </w:pPr>
      <w:r w:rsidRPr="006B7AE3">
        <w:rPr>
          <w:sz w:val="16"/>
        </w:rPr>
        <w:t xml:space="preserve">First of all, the United States does not dictate which countries can and cannot pursue nuclear weapons; South Korea is party to the Nuclear Nonproliferation Treaty (NPT) and remains committed to not developing a nuclear arsenal.  Moreover, </w:t>
      </w:r>
      <w:r w:rsidRPr="006B7AE3">
        <w:rPr>
          <w:rStyle w:val="StyleUnderline"/>
        </w:rPr>
        <w:t>a nuclear-armed Republic of Korea (ROK) will</w:t>
      </w:r>
      <w:r w:rsidRPr="006B7AE3">
        <w:rPr>
          <w:sz w:val="16"/>
        </w:rPr>
        <w:t xml:space="preserve">, in fact, </w:t>
      </w:r>
      <w:r w:rsidRPr="006B7AE3">
        <w:rPr>
          <w:rStyle w:val="StyleUnderline"/>
        </w:rPr>
        <w:t xml:space="preserve">make the region </w:t>
      </w:r>
      <w:r w:rsidRPr="006B7AE3">
        <w:rPr>
          <w:rStyle w:val="Emphasis"/>
        </w:rPr>
        <w:t>less secure</w:t>
      </w:r>
      <w:r w:rsidRPr="006B7AE3">
        <w:rPr>
          <w:rStyle w:val="StyleUnderline"/>
        </w:rPr>
        <w:t xml:space="preserve">, and threaten to turn the South into a </w:t>
      </w:r>
      <w:r w:rsidRPr="006B7AE3">
        <w:rPr>
          <w:rStyle w:val="Emphasis"/>
        </w:rPr>
        <w:t>pariah state</w:t>
      </w:r>
      <w:r w:rsidRPr="006B7AE3">
        <w:rPr>
          <w:rStyle w:val="StyleUnderline"/>
        </w:rPr>
        <w:t xml:space="preserve"> like its errant, northern neighbor</w:t>
      </w:r>
      <w:r w:rsidRPr="006B7AE3">
        <w:rPr>
          <w:sz w:val="16"/>
        </w:rPr>
        <w:t xml:space="preserve">.  Additionally, </w:t>
      </w:r>
      <w:r w:rsidRPr="006B7AE3">
        <w:rPr>
          <w:rStyle w:val="StyleUnderline"/>
        </w:rPr>
        <w:t xml:space="preserve">Seoul going nuclear would </w:t>
      </w:r>
      <w:r w:rsidRPr="006B7AE3">
        <w:rPr>
          <w:rStyle w:val="Emphasis"/>
        </w:rPr>
        <w:t>undermine the</w:t>
      </w:r>
      <w:r w:rsidRPr="006B7AE3">
        <w:rPr>
          <w:sz w:val="16"/>
        </w:rPr>
        <w:t xml:space="preserve"> Nuclear Nonproliferation Treaty (</w:t>
      </w:r>
      <w:r w:rsidRPr="006B7AE3">
        <w:rPr>
          <w:rStyle w:val="Emphasis"/>
        </w:rPr>
        <w:t>NPT</w:t>
      </w:r>
      <w:r w:rsidRPr="006B7AE3">
        <w:rPr>
          <w:sz w:val="16"/>
        </w:rPr>
        <w:t xml:space="preserve">), </w:t>
      </w:r>
      <w:r w:rsidRPr="006B7AE3">
        <w:rPr>
          <w:rStyle w:val="StyleUnderline"/>
        </w:rPr>
        <w:t xml:space="preserve">and lead to a </w:t>
      </w:r>
      <w:r w:rsidRPr="006B7AE3">
        <w:rPr>
          <w:rStyle w:val="Emphasis"/>
        </w:rPr>
        <w:t>collapse</w:t>
      </w:r>
      <w:r w:rsidRPr="006B7AE3">
        <w:rPr>
          <w:rStyle w:val="StyleUnderline"/>
        </w:rPr>
        <w:t xml:space="preserve"> of the delicate nonproliferation regime.  By encouraging a nuclear-armed South Korea, the United States risks </w:t>
      </w:r>
      <w:r w:rsidRPr="006B7AE3">
        <w:rPr>
          <w:rStyle w:val="Emphasis"/>
        </w:rPr>
        <w:t>seriously eroding the credibility</w:t>
      </w:r>
      <w:r w:rsidRPr="006B7AE3">
        <w:rPr>
          <w:rStyle w:val="StyleUnderline"/>
        </w:rPr>
        <w:t xml:space="preserve"> of its extended deterrent, and the strength of its alliances</w:t>
      </w:r>
      <w:r w:rsidRPr="006B7AE3">
        <w:rPr>
          <w:sz w:val="16"/>
        </w:rPr>
        <w:t xml:space="preserve">.           </w:t>
      </w:r>
    </w:p>
    <w:p w:rsidR="005F7897" w:rsidRPr="006B7AE3" w:rsidRDefault="005F7897" w:rsidP="005F7897">
      <w:pPr>
        <w:rPr>
          <w:sz w:val="16"/>
        </w:rPr>
      </w:pPr>
      <w:r w:rsidRPr="006B7AE3">
        <w:rPr>
          <w:sz w:val="16"/>
        </w:rPr>
        <w:t xml:space="preserve">South Korea acquiring its own nuclear arsenal will achieve little beyond destabilizing the region.  </w:t>
      </w:r>
      <w:r w:rsidRPr="006B7AE3">
        <w:rPr>
          <w:rStyle w:val="StyleUnderline"/>
        </w:rPr>
        <w:t>While North Korea defiantly continues its nuclear and ballistic missile programs, it keeps the bulk of its military positioned forward and able to attack the South with little or no warning; North Korea’s long range artillery and known stocks of chemical and biological weapons are just as threatening as, if not more destructive than, North Korea’s nascent nuclear arsenal.  Kim Jong-Un does not need a nuclear-tipped Unha-3 ballistic missile, or even a submarine launched ballistic missile to turn Seoul into a “sea of fire.”</w:t>
      </w:r>
      <w:r w:rsidRPr="006B7AE3">
        <w:rPr>
          <w:sz w:val="16"/>
        </w:rPr>
        <w:t xml:space="preserve">  The real purpose behind Pyongyang’s nuclear program is to ensure the regime’s long-term survival, and to convince the world that North Korea be taken seriously.  According to the U.S. Director of National Intelligence, James R. Clapper, North Korea’s ballistic missile threat is aimed at the United States, and </w:t>
      </w:r>
      <w:r w:rsidRPr="006B7AE3">
        <w:rPr>
          <w:rStyle w:val="StyleUnderline"/>
        </w:rPr>
        <w:t>a nuclear South Korea</w:t>
      </w:r>
      <w:r w:rsidRPr="006B7AE3">
        <w:rPr>
          <w:sz w:val="16"/>
        </w:rPr>
        <w:t xml:space="preserve"> will not neutralize this threat.  Instead, it </w:t>
      </w:r>
      <w:r w:rsidRPr="006B7AE3">
        <w:rPr>
          <w:rStyle w:val="StyleUnderline"/>
        </w:rPr>
        <w:t xml:space="preserve">will </w:t>
      </w:r>
      <w:r w:rsidRPr="006B7AE3">
        <w:rPr>
          <w:rStyle w:val="Emphasis"/>
        </w:rPr>
        <w:t>dramatically alter the regional balance of power</w:t>
      </w:r>
      <w:r w:rsidRPr="006B7AE3">
        <w:rPr>
          <w:rStyle w:val="StyleUnderline"/>
        </w:rPr>
        <w:t xml:space="preserve"> and incense China</w:t>
      </w:r>
      <w:r w:rsidRPr="006B7AE3">
        <w:rPr>
          <w:sz w:val="16"/>
        </w:rPr>
        <w:t xml:space="preserve">, which already strongly opposes the deployment of a U.S. Terminal High Altitude Area Defense (THAAD) battery to South Korea.  </w:t>
      </w:r>
      <w:r w:rsidRPr="006B7AE3">
        <w:rPr>
          <w:rStyle w:val="StyleUnderline"/>
        </w:rPr>
        <w:t>China will likely consider its interests directly threatened, leading to further polarization over the North Korean issue, and a costly breakdown in Sino-South Korean relations</w:t>
      </w:r>
      <w:r w:rsidRPr="006B7AE3">
        <w:rPr>
          <w:sz w:val="16"/>
        </w:rPr>
        <w:t xml:space="preserve">.  China is South Korea’s top trading partner by far – South Korea can only lose in a strategic contest with China.  </w:t>
      </w:r>
      <w:r w:rsidRPr="006B7AE3">
        <w:rPr>
          <w:rStyle w:val="StyleUnderline"/>
        </w:rPr>
        <w:t>One can also speculate that Japan</w:t>
      </w:r>
      <w:r w:rsidRPr="006B7AE3">
        <w:rPr>
          <w:sz w:val="16"/>
        </w:rPr>
        <w:t xml:space="preserve">, which forswears nuclear weapons largely due to being the only country ever attacked by them, </w:t>
      </w:r>
      <w:r w:rsidRPr="006B7AE3">
        <w:rPr>
          <w:rStyle w:val="StyleUnderline"/>
        </w:rPr>
        <w:t xml:space="preserve">will </w:t>
      </w:r>
      <w:r w:rsidRPr="006B7AE3">
        <w:rPr>
          <w:rStyle w:val="Emphasis"/>
        </w:rPr>
        <w:t>not tolerate being left out</w:t>
      </w:r>
      <w:r w:rsidRPr="006B7AE3">
        <w:rPr>
          <w:rStyle w:val="StyleUnderline"/>
        </w:rPr>
        <w:t xml:space="preserve"> of a North East Asian nuclear arms race, especially given the recent security reforms championed by</w:t>
      </w:r>
      <w:r w:rsidRPr="006B7AE3">
        <w:rPr>
          <w:sz w:val="16"/>
        </w:rPr>
        <w:t xml:space="preserve"> Prime Minister Shinzo </w:t>
      </w:r>
      <w:r w:rsidRPr="006B7AE3">
        <w:rPr>
          <w:rStyle w:val="StyleUnderline"/>
        </w:rPr>
        <w:t>Abe</w:t>
      </w:r>
      <w:r w:rsidRPr="006B7AE3">
        <w:rPr>
          <w:sz w:val="16"/>
        </w:rPr>
        <w:t xml:space="preserve">. </w:t>
      </w:r>
    </w:p>
    <w:p w:rsidR="005F7897" w:rsidRPr="006B7AE3" w:rsidRDefault="005F7897" w:rsidP="005F7897">
      <w:pPr>
        <w:rPr>
          <w:sz w:val="16"/>
        </w:rPr>
      </w:pPr>
      <w:r w:rsidRPr="006B7AE3">
        <w:rPr>
          <w:rStyle w:val="StyleUnderline"/>
        </w:rPr>
        <w:t xml:space="preserve">These effects may </w:t>
      </w:r>
      <w:r w:rsidRPr="006B7AE3">
        <w:rPr>
          <w:rStyle w:val="Emphasis"/>
        </w:rPr>
        <w:t>spill over into other regions</w:t>
      </w:r>
      <w:r w:rsidRPr="006B7AE3">
        <w:rPr>
          <w:rStyle w:val="StyleUnderline"/>
        </w:rPr>
        <w:t xml:space="preserve">, such as the </w:t>
      </w:r>
      <w:r w:rsidRPr="006B7AE3">
        <w:rPr>
          <w:rStyle w:val="Emphasis"/>
        </w:rPr>
        <w:t>Middle East</w:t>
      </w:r>
      <w:r w:rsidRPr="006B7AE3">
        <w:rPr>
          <w:rStyle w:val="StyleUnderline"/>
        </w:rPr>
        <w:t xml:space="preserve">, where the potential for nuclear proliferation exists.  If countries perceive the United States is </w:t>
      </w:r>
      <w:r w:rsidRPr="006B7AE3">
        <w:rPr>
          <w:rStyle w:val="Emphasis"/>
        </w:rPr>
        <w:t>ceding its leadership</w:t>
      </w:r>
      <w:r w:rsidRPr="006B7AE3">
        <w:rPr>
          <w:rStyle w:val="StyleUnderline"/>
        </w:rPr>
        <w:t xml:space="preserve"> in preventing the spread of nuclear weapons, in favor of the parochial interests o</w:t>
      </w:r>
      <w:r w:rsidRPr="006B7AE3">
        <w:rPr>
          <w:sz w:val="16"/>
        </w:rPr>
        <w:t xml:space="preserve">f a regional power </w:t>
      </w:r>
      <w:r w:rsidRPr="006B7AE3">
        <w:rPr>
          <w:rStyle w:val="StyleUnderline"/>
        </w:rPr>
        <w:t xml:space="preserve">like South Korea, one can </w:t>
      </w:r>
      <w:r w:rsidRPr="006B7AE3">
        <w:rPr>
          <w:rStyle w:val="Emphasis"/>
        </w:rPr>
        <w:t>easily envision</w:t>
      </w:r>
      <w:r w:rsidRPr="006B7AE3">
        <w:rPr>
          <w:rStyle w:val="StyleUnderline"/>
        </w:rPr>
        <w:t xml:space="preserve"> that other countries, such as </w:t>
      </w:r>
      <w:r w:rsidRPr="006B7AE3">
        <w:rPr>
          <w:rStyle w:val="Emphasis"/>
        </w:rPr>
        <w:t>Saudi Arabia</w:t>
      </w:r>
      <w:r w:rsidRPr="006B7AE3">
        <w:rPr>
          <w:rStyle w:val="StyleUnderline"/>
        </w:rPr>
        <w:t xml:space="preserve">, will </w:t>
      </w:r>
      <w:r w:rsidRPr="006B7AE3">
        <w:rPr>
          <w:rStyle w:val="Emphasis"/>
        </w:rPr>
        <w:t>withdraw from the NPT</w:t>
      </w:r>
      <w:r w:rsidRPr="006B7AE3">
        <w:rPr>
          <w:rStyle w:val="StyleUnderline"/>
        </w:rPr>
        <w:t xml:space="preserve"> and </w:t>
      </w:r>
      <w:r w:rsidRPr="006B7AE3">
        <w:rPr>
          <w:rStyle w:val="Emphasis"/>
        </w:rPr>
        <w:t>develop their own nuclear weapons</w:t>
      </w:r>
      <w:r w:rsidRPr="006B7AE3">
        <w:rPr>
          <w:rStyle w:val="StyleUnderline"/>
        </w:rPr>
        <w:t xml:space="preserve">.  The potential for a nuclear arms race among second-tier powers </w:t>
      </w:r>
      <w:r w:rsidRPr="006B7AE3">
        <w:rPr>
          <w:rStyle w:val="Emphasis"/>
        </w:rPr>
        <w:t>will not make the world a safer place</w:t>
      </w:r>
      <w:r w:rsidRPr="006B7AE3">
        <w:rPr>
          <w:rStyle w:val="StyleUnderline"/>
        </w:rPr>
        <w:t xml:space="preserve">.  At stake is not only the </w:t>
      </w:r>
      <w:r w:rsidRPr="006B7AE3">
        <w:rPr>
          <w:rStyle w:val="Emphasis"/>
        </w:rPr>
        <w:t>viability of the global nonproliferation regime</w:t>
      </w:r>
      <w:r w:rsidRPr="006B7AE3">
        <w:rPr>
          <w:sz w:val="16"/>
        </w:rPr>
        <w:t xml:space="preserve">, which has kept the total number of nuclear-armed states to nine, </w:t>
      </w:r>
      <w:r w:rsidRPr="006B7AE3">
        <w:rPr>
          <w:rStyle w:val="StyleUnderline"/>
        </w:rPr>
        <w:t xml:space="preserve">but also </w:t>
      </w:r>
      <w:r w:rsidRPr="006B7AE3">
        <w:rPr>
          <w:rStyle w:val="Emphasis"/>
        </w:rPr>
        <w:t>other agreements</w:t>
      </w:r>
      <w:r w:rsidRPr="006B7AE3">
        <w:rPr>
          <w:rStyle w:val="StyleUnderline"/>
        </w:rPr>
        <w:t>, such as the Joint Comprehensive Plan of Action</w:t>
      </w:r>
      <w:r w:rsidRPr="006B7AE3">
        <w:rPr>
          <w:sz w:val="16"/>
        </w:rPr>
        <w:t xml:space="preserve">, which limits Iran’s capacity to produce fissile material in exchange for sanctions relief, and is predicated on the enduring strength of the NPT.  </w:t>
      </w:r>
      <w:r w:rsidRPr="006B7AE3">
        <w:rPr>
          <w:rStyle w:val="StyleUnderline"/>
        </w:rPr>
        <w:t xml:space="preserve">Controlling the world’s most dangerous weapons is founded on </w:t>
      </w:r>
      <w:r w:rsidRPr="006B7AE3">
        <w:rPr>
          <w:rStyle w:val="Emphasis"/>
        </w:rPr>
        <w:t>global consensus</w:t>
      </w:r>
      <w:r w:rsidRPr="006B7AE3">
        <w:rPr>
          <w:rStyle w:val="StyleUnderline"/>
        </w:rPr>
        <w:t xml:space="preserve"> and </w:t>
      </w:r>
      <w:r w:rsidRPr="006B7AE3">
        <w:rPr>
          <w:rStyle w:val="Emphasis"/>
        </w:rPr>
        <w:t>confidence</w:t>
      </w:r>
      <w:r w:rsidRPr="006B7AE3">
        <w:rPr>
          <w:rStyle w:val="StyleUnderline"/>
        </w:rPr>
        <w:t xml:space="preserve"> in the international community’s commitments to keeping the costs of acquiring nuclear weapons prohibitively high.  If the U.S. </w:t>
      </w:r>
      <w:r w:rsidRPr="006B7AE3">
        <w:rPr>
          <w:rStyle w:val="Emphasis"/>
        </w:rPr>
        <w:t>suddenly reverses its long-standing policies</w:t>
      </w:r>
      <w:r w:rsidRPr="006B7AE3">
        <w:rPr>
          <w:rStyle w:val="StyleUnderline"/>
        </w:rPr>
        <w:t xml:space="preserve">, and encourages South Korea to develop nuclear weapons, the whole system is </w:t>
      </w:r>
      <w:r w:rsidRPr="006B7AE3">
        <w:rPr>
          <w:rStyle w:val="Emphasis"/>
        </w:rPr>
        <w:t>at risk of collapsing</w:t>
      </w:r>
      <w:r w:rsidRPr="006B7AE3">
        <w:rPr>
          <w:rStyle w:val="StyleUnderline"/>
        </w:rPr>
        <w:t xml:space="preserve">.  The subsequent finger-pointing and accusations by those opposed to a nuclear-armed South Korea will also </w:t>
      </w:r>
      <w:r w:rsidRPr="006B7AE3">
        <w:rPr>
          <w:rStyle w:val="Emphasis"/>
        </w:rPr>
        <w:t>seal the growing perception</w:t>
      </w:r>
      <w:r w:rsidRPr="006B7AE3">
        <w:rPr>
          <w:rStyle w:val="StyleUnderline"/>
        </w:rPr>
        <w:t xml:space="preserve"> that America’s global leadership on important matters is </w:t>
      </w:r>
      <w:r w:rsidRPr="006B7AE3">
        <w:rPr>
          <w:rStyle w:val="Emphasis"/>
        </w:rPr>
        <w:t>waning towards irrelevance</w:t>
      </w:r>
      <w:r w:rsidRPr="006B7AE3">
        <w:rPr>
          <w:sz w:val="16"/>
        </w:rPr>
        <w:t xml:space="preserve">.                     </w:t>
      </w:r>
    </w:p>
    <w:p w:rsidR="005F7897" w:rsidRPr="006B7AE3" w:rsidRDefault="005F7897" w:rsidP="005F7897">
      <w:pPr>
        <w:rPr>
          <w:sz w:val="16"/>
        </w:rPr>
      </w:pPr>
      <w:r w:rsidRPr="006B7AE3">
        <w:rPr>
          <w:rStyle w:val="StyleUnderline"/>
        </w:rPr>
        <w:t>Perhaps the most dangerous impact of</w:t>
      </w:r>
      <w:r w:rsidRPr="006B7AE3">
        <w:rPr>
          <w:sz w:val="16"/>
        </w:rPr>
        <w:t xml:space="preserve"> the United States </w:t>
      </w:r>
      <w:r w:rsidRPr="006B7AE3">
        <w:rPr>
          <w:rStyle w:val="StyleUnderline"/>
        </w:rPr>
        <w:t>allowing South Korea to obtain nuclear weapons is the erosion of confidence in America’s nuclear umbrella</w:t>
      </w:r>
      <w:r w:rsidRPr="006B7AE3">
        <w:rPr>
          <w:sz w:val="16"/>
        </w:rPr>
        <w:t xml:space="preserve">, or extended deterrent, which underwrites its seven military alliances, including the North Atlantic Treaty Organization (NATO).  </w:t>
      </w:r>
      <w:r w:rsidRPr="006B7AE3">
        <w:rPr>
          <w:rStyle w:val="StyleUnderline"/>
        </w:rPr>
        <w:t xml:space="preserve">Such a move would represent a </w:t>
      </w:r>
      <w:r w:rsidRPr="006B7AE3">
        <w:rPr>
          <w:rStyle w:val="Emphasis"/>
        </w:rPr>
        <w:t>striking policy reversal</w:t>
      </w:r>
      <w:r w:rsidRPr="006B7AE3">
        <w:rPr>
          <w:rStyle w:val="StyleUnderline"/>
        </w:rPr>
        <w:t xml:space="preserve"> by the United States</w:t>
      </w:r>
      <w:r w:rsidRPr="006B7AE3">
        <w:rPr>
          <w:sz w:val="16"/>
        </w:rPr>
        <w:t xml:space="preserve">, as articulated in President Obama’s Prague speech in 2009, </w:t>
      </w:r>
      <w:r w:rsidRPr="006B7AE3">
        <w:rPr>
          <w:rStyle w:val="StyleUnderline"/>
        </w:rPr>
        <w:t xml:space="preserve">and </w:t>
      </w:r>
      <w:r w:rsidRPr="006B7AE3">
        <w:rPr>
          <w:rStyle w:val="Emphasis"/>
        </w:rPr>
        <w:t>violate security commitments</w:t>
      </w:r>
      <w:r w:rsidRPr="006B7AE3">
        <w:rPr>
          <w:rStyle w:val="StyleUnderline"/>
        </w:rPr>
        <w:t xml:space="preserve"> made by the U.S. to its allies</w:t>
      </w:r>
      <w:r w:rsidRPr="006B7AE3">
        <w:rPr>
          <w:sz w:val="16"/>
        </w:rPr>
        <w:t xml:space="preserve">.  At the 47th ROK-U.S. Security Consultative Meeting (SCM) held in Seoul on November 2nd, 2015, ROK Minister of National Defense Han Min-koo and U.S. Secretary of Defense Ash Carter affirmed the “continued U.S. commitment to provide and strengthen extended deterrence for the ROK using the full range of military capabilities, including the U.S. nuclear umbrella.” </w:t>
      </w:r>
      <w:r w:rsidRPr="006B7AE3">
        <w:rPr>
          <w:rStyle w:val="StyleUnderline"/>
        </w:rPr>
        <w:t xml:space="preserve">The United States has led the global security order since the end of World War II, largely on the premise of a </w:t>
      </w:r>
      <w:r w:rsidRPr="006B7AE3">
        <w:rPr>
          <w:rStyle w:val="Emphasis"/>
        </w:rPr>
        <w:t>credible</w:t>
      </w:r>
      <w:r w:rsidRPr="006B7AE3">
        <w:rPr>
          <w:rStyle w:val="StyleUnderline"/>
        </w:rPr>
        <w:t xml:space="preserve">, </w:t>
      </w:r>
      <w:r w:rsidRPr="006B7AE3">
        <w:rPr>
          <w:rStyle w:val="Emphasis"/>
        </w:rPr>
        <w:t>extended deterrent</w:t>
      </w:r>
      <w:r w:rsidRPr="006B7AE3">
        <w:rPr>
          <w:rStyle w:val="StyleUnderline"/>
        </w:rPr>
        <w:t xml:space="preserve"> afforded by its nuclear arsenal</w:t>
      </w:r>
      <w:r w:rsidRPr="006B7AE3">
        <w:rPr>
          <w:sz w:val="16"/>
        </w:rPr>
        <w:t xml:space="preserve">.  Indeed, NATO’s Strategic Concept, adopted in November of 2010, clearly defines nuclear deterrence as a “core element of the Alliance’s overall strategy.” </w:t>
      </w:r>
      <w:r w:rsidRPr="006B7AE3">
        <w:rPr>
          <w:rStyle w:val="StyleUnderline"/>
        </w:rPr>
        <w:t>Any indication that Washington’s nuclear umbrella is somehow “imprecise</w:t>
      </w:r>
      <w:r w:rsidRPr="006B7AE3">
        <w:rPr>
          <w:sz w:val="16"/>
        </w:rPr>
        <w:t xml:space="preserve">,” as Major Lee suggests, </w:t>
      </w:r>
      <w:r w:rsidRPr="006B7AE3">
        <w:rPr>
          <w:rStyle w:val="StyleUnderline"/>
        </w:rPr>
        <w:t xml:space="preserve">would </w:t>
      </w:r>
      <w:r w:rsidRPr="006B7AE3">
        <w:rPr>
          <w:rStyle w:val="Emphasis"/>
        </w:rPr>
        <w:t>raise serious doubts</w:t>
      </w:r>
      <w:r w:rsidRPr="006B7AE3">
        <w:rPr>
          <w:rStyle w:val="StyleUnderline"/>
        </w:rPr>
        <w:t xml:space="preserve"> about Washington’s commitment to its allies.  Given </w:t>
      </w:r>
      <w:r w:rsidRPr="006B7AE3">
        <w:rPr>
          <w:rStyle w:val="Emphasis"/>
        </w:rPr>
        <w:t>Russia’s revanchism</w:t>
      </w:r>
      <w:r w:rsidRPr="006B7AE3">
        <w:rPr>
          <w:rStyle w:val="StyleUnderline"/>
        </w:rPr>
        <w:t xml:space="preserve"> in Ukraine and on NATO’s flank in Eastern Europe, as well as </w:t>
      </w:r>
      <w:r w:rsidRPr="006B7AE3">
        <w:rPr>
          <w:rStyle w:val="Emphasis"/>
        </w:rPr>
        <w:t>China’s coercive behavior</w:t>
      </w:r>
      <w:r w:rsidRPr="006B7AE3">
        <w:rPr>
          <w:rStyle w:val="StyleUnderline"/>
        </w:rPr>
        <w:t xml:space="preserve"> in the South China Sea, such doubts will </w:t>
      </w:r>
      <w:r w:rsidRPr="006B7AE3">
        <w:rPr>
          <w:rStyle w:val="Emphasis"/>
        </w:rPr>
        <w:t>surely invite further aggressive behavior</w:t>
      </w:r>
      <w:r w:rsidRPr="006B7AE3">
        <w:rPr>
          <w:rStyle w:val="StyleUnderline"/>
        </w:rPr>
        <w:t xml:space="preserve"> by these countries, lead to a </w:t>
      </w:r>
      <w:r w:rsidRPr="006B7AE3">
        <w:rPr>
          <w:rStyle w:val="Emphasis"/>
        </w:rPr>
        <w:t>more dangerous world</w:t>
      </w:r>
      <w:r w:rsidRPr="006B7AE3">
        <w:rPr>
          <w:rStyle w:val="StyleUnderline"/>
        </w:rPr>
        <w:t xml:space="preserve">, and reinforce the narrative of a </w:t>
      </w:r>
      <w:r w:rsidRPr="006B7AE3">
        <w:rPr>
          <w:rStyle w:val="Emphasis"/>
        </w:rPr>
        <w:t>declining</w:t>
      </w:r>
      <w:r w:rsidRPr="006B7AE3">
        <w:rPr>
          <w:rStyle w:val="StyleUnderline"/>
        </w:rPr>
        <w:t xml:space="preserve"> and </w:t>
      </w:r>
      <w:r w:rsidRPr="006B7AE3">
        <w:rPr>
          <w:rStyle w:val="Emphasis"/>
        </w:rPr>
        <w:t>retrenched United States</w:t>
      </w:r>
      <w:r w:rsidRPr="006B7AE3">
        <w:rPr>
          <w:sz w:val="16"/>
        </w:rPr>
        <w:t xml:space="preserve">.  </w:t>
      </w:r>
    </w:p>
    <w:p w:rsidR="005F7897" w:rsidRPr="006B7AE3" w:rsidRDefault="005F7897" w:rsidP="005F7897"/>
    <w:p w:rsidR="005F7897" w:rsidRPr="006B7AE3" w:rsidRDefault="005F7897" w:rsidP="005F7897">
      <w:pPr>
        <w:pStyle w:val="Heading2"/>
      </w:pPr>
      <w:r w:rsidRPr="006B7AE3">
        <w:t>Uniqueness</w:t>
      </w:r>
    </w:p>
    <w:p w:rsidR="005F7897" w:rsidRPr="006B7AE3" w:rsidRDefault="005F7897" w:rsidP="005F7897"/>
    <w:p w:rsidR="005F7897" w:rsidRPr="006B7AE3" w:rsidRDefault="005F7897" w:rsidP="005F7897">
      <w:pPr>
        <w:pStyle w:val="Heading3"/>
      </w:pPr>
      <w:r w:rsidRPr="006B7AE3">
        <w:t>2NC Uniqueness—Generic</w:t>
      </w:r>
    </w:p>
    <w:p w:rsidR="005F7897" w:rsidRPr="006B7AE3" w:rsidRDefault="005F7897" w:rsidP="005F7897"/>
    <w:p w:rsidR="005F7897" w:rsidRPr="006B7AE3" w:rsidRDefault="005F7897" w:rsidP="005F7897">
      <w:pPr>
        <w:pStyle w:val="Heading4"/>
      </w:pPr>
      <w:r w:rsidRPr="006B7AE3">
        <w:t>Significant allied cooperation now sends the signal of commitment</w:t>
      </w:r>
    </w:p>
    <w:p w:rsidR="005F7897" w:rsidRPr="006B7AE3" w:rsidRDefault="005F7897" w:rsidP="005F7897">
      <w:r w:rsidRPr="006B7AE3">
        <w:rPr>
          <w:rStyle w:val="Style13ptBold"/>
        </w:rPr>
        <w:t>Tsuruoka, 6-30</w:t>
      </w:r>
      <w:r w:rsidRPr="006B7AE3">
        <w:t xml:space="preserve">—National Institute for Defense Studies (NIDS), Japan (Michito, “The NATO vs. East Asian Models of Extended Nuclear Deterrence? Seeking a Synergy beyond Dichotomy,” </w:t>
      </w:r>
      <w:hyperlink r:id="rId9" w:history="1">
        <w:r w:rsidRPr="006B7AE3">
          <w:rPr>
            <w:rStyle w:val="Hyperlink"/>
          </w:rPr>
          <w:t>http://www.theasanforum.org/the-nato-vs-east-asian-models-of-extended-nuclear-deterrence-seeking-a-synergy-beyond-dichotomy/</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In addition to hosting US nuclear weapons, </w:t>
      </w:r>
      <w:r w:rsidRPr="006B7AE3">
        <w:rPr>
          <w:rStyle w:val="StyleUnderline"/>
        </w:rPr>
        <w:t>South Korea</w:t>
      </w:r>
      <w:r w:rsidRPr="006B7AE3">
        <w:rPr>
          <w:sz w:val="16"/>
        </w:rPr>
        <w:t xml:space="preserve">, particularly </w:t>
      </w:r>
      <w:r w:rsidRPr="006B7AE3">
        <w:rPr>
          <w:rStyle w:val="StyleUnderline"/>
        </w:rPr>
        <w:t>in the 1970s</w:t>
      </w:r>
      <w:r w:rsidRPr="006B7AE3">
        <w:rPr>
          <w:sz w:val="16"/>
        </w:rPr>
        <w:t xml:space="preserve"> under President Park Chung-hee, </w:t>
      </w:r>
      <w:r w:rsidRPr="006B7AE3">
        <w:rPr>
          <w:rStyle w:val="StyleUnderline"/>
        </w:rPr>
        <w:t>secretly sought to develop its own nuclear weapons. The idea of developing endogenous nuclear weapons came</w:t>
      </w:r>
      <w:r w:rsidRPr="006B7AE3">
        <w:rPr>
          <w:sz w:val="16"/>
        </w:rPr>
        <w:t xml:space="preserve"> essentially </w:t>
      </w:r>
      <w:r w:rsidRPr="006B7AE3">
        <w:rPr>
          <w:rStyle w:val="StyleUnderline"/>
        </w:rPr>
        <w:t xml:space="preserve">from Seoul’s </w:t>
      </w:r>
      <w:r w:rsidRPr="006B7AE3">
        <w:rPr>
          <w:rStyle w:val="Emphasis"/>
        </w:rPr>
        <w:t>anxieties about US abandonment</w:t>
      </w:r>
      <w:r w:rsidRPr="006B7AE3">
        <w:rPr>
          <w:sz w:val="16"/>
        </w:rPr>
        <w:t xml:space="preserve">.16 </w:t>
      </w:r>
      <w:r w:rsidRPr="006B7AE3">
        <w:rPr>
          <w:rStyle w:val="StyleUnderline"/>
        </w:rPr>
        <w:t xml:space="preserve">Washington’s successive efforts to strengthen the credibility of extended deterrence to Korea have </w:t>
      </w:r>
      <w:r w:rsidRPr="006B7AE3">
        <w:rPr>
          <w:rStyle w:val="Emphasis"/>
        </w:rPr>
        <w:t>proved to be effective</w:t>
      </w:r>
      <w:r w:rsidRPr="006B7AE3">
        <w:rPr>
          <w:rStyle w:val="StyleUnderline"/>
        </w:rPr>
        <w:t xml:space="preserve"> in preventing Seoul from trying to acquire its own nuclear weapons again</w:t>
      </w:r>
      <w:r w:rsidRPr="006B7AE3">
        <w:rPr>
          <w:sz w:val="16"/>
        </w:rPr>
        <w:t xml:space="preserve">. However, what is different from Japan is that </w:t>
      </w:r>
      <w:r w:rsidRPr="006B7AE3">
        <w:rPr>
          <w:rStyle w:val="StyleUnderline"/>
        </w:rPr>
        <w:t>the public approval rating for</w:t>
      </w:r>
      <w:r w:rsidRPr="006B7AE3">
        <w:rPr>
          <w:sz w:val="16"/>
        </w:rPr>
        <w:t xml:space="preserve"> the idea of </w:t>
      </w:r>
      <w:r w:rsidRPr="006B7AE3">
        <w:rPr>
          <w:rStyle w:val="StyleUnderline"/>
        </w:rPr>
        <w:t xml:space="preserve">developing Korea’s own nuclear weapons has been </w:t>
      </w:r>
      <w:r w:rsidRPr="006B7AE3">
        <w:rPr>
          <w:rStyle w:val="Emphasis"/>
        </w:rPr>
        <w:t>consistently high</w:t>
      </w:r>
      <w:r w:rsidRPr="006B7AE3">
        <w:rPr>
          <w:sz w:val="16"/>
        </w:rPr>
        <w:t>—around two-thirds support it—which is why, it is often argued that “if a new nuclear-armed state were to emerge in Northeast Asia, it would most likely be the Republic of Korea.”17</w:t>
      </w:r>
    </w:p>
    <w:p w:rsidR="005F7897" w:rsidRPr="006B7AE3" w:rsidRDefault="005F7897" w:rsidP="005F7897">
      <w:pPr>
        <w:rPr>
          <w:sz w:val="16"/>
        </w:rPr>
      </w:pPr>
      <w:r w:rsidRPr="006B7AE3">
        <w:rPr>
          <w:rStyle w:val="StyleUnderline"/>
        </w:rPr>
        <w:t xml:space="preserve">Japan and South Korea have been </w:t>
      </w:r>
      <w:r w:rsidRPr="006B7AE3">
        <w:rPr>
          <w:rStyle w:val="Emphasis"/>
        </w:rPr>
        <w:t>making more efforts</w:t>
      </w:r>
      <w:r w:rsidRPr="006B7AE3">
        <w:rPr>
          <w:rStyle w:val="StyleUnderline"/>
        </w:rPr>
        <w:t xml:space="preserve"> to </w:t>
      </w:r>
      <w:r w:rsidRPr="006B7AE3">
        <w:rPr>
          <w:rStyle w:val="Emphasis"/>
        </w:rPr>
        <w:t>maintain</w:t>
      </w:r>
      <w:r w:rsidRPr="006B7AE3">
        <w:rPr>
          <w:rStyle w:val="StyleUnderline"/>
        </w:rPr>
        <w:t xml:space="preserve"> and </w:t>
      </w:r>
      <w:r w:rsidRPr="006B7AE3">
        <w:rPr>
          <w:rStyle w:val="Emphasis"/>
        </w:rPr>
        <w:t>enhance the credibility</w:t>
      </w:r>
      <w:r w:rsidRPr="006B7AE3">
        <w:rPr>
          <w:rStyle w:val="StyleUnderline"/>
        </w:rPr>
        <w:t xml:space="preserve"> of US extended deterrence</w:t>
      </w:r>
      <w:r w:rsidRPr="006B7AE3">
        <w:rPr>
          <w:sz w:val="16"/>
        </w:rPr>
        <w:t>, facing what they perceive as a deteriorating security environment, most notably due to China and North Korea.</w:t>
      </w:r>
    </w:p>
    <w:p w:rsidR="005F7897" w:rsidRPr="006B7AE3" w:rsidRDefault="005F7897" w:rsidP="005F7897">
      <w:pPr>
        <w:rPr>
          <w:sz w:val="16"/>
        </w:rPr>
      </w:pPr>
      <w:r w:rsidRPr="006B7AE3">
        <w:rPr>
          <w:rStyle w:val="StyleUnderline"/>
        </w:rPr>
        <w:t>Common to the two allies is</w:t>
      </w:r>
      <w:r w:rsidRPr="006B7AE3">
        <w:rPr>
          <w:sz w:val="16"/>
        </w:rPr>
        <w:t xml:space="preserve"> to start and strengthen </w:t>
      </w:r>
      <w:r w:rsidRPr="006B7AE3">
        <w:rPr>
          <w:rStyle w:val="Emphasis"/>
        </w:rPr>
        <w:t>consultations</w:t>
      </w:r>
      <w:r w:rsidRPr="006B7AE3">
        <w:rPr>
          <w:rStyle w:val="StyleUnderline"/>
        </w:rPr>
        <w:t xml:space="preserve"> with Washington on nuclear deterrence</w:t>
      </w:r>
      <w:r w:rsidRPr="006B7AE3">
        <w:rPr>
          <w:sz w:val="16"/>
        </w:rPr>
        <w:t xml:space="preserve"> and extended deterrence.Such consultations on nuclear issues with Japan and South Korea among other allies and partners in 2009 began in the context of a new US Nuclear Posture Review (NPR), which was released in April 2010. Following the initial success of such consultations, the United States and Japan established the “Extended Deterrence Dialogue (EDD)” and the United States and South Korea the “Extended Deterrence Policy Committee (EDPC),” both in 2010.18 The US-Korean one was renamed in 2015 the “Deterrence Strategy Committee (DSC).”19</w:t>
      </w:r>
    </w:p>
    <w:p w:rsidR="005F7897" w:rsidRPr="006B7AE3" w:rsidRDefault="005F7897" w:rsidP="005F7897">
      <w:r w:rsidRPr="006B7AE3">
        <w:rPr>
          <w:rStyle w:val="StyleUnderline"/>
        </w:rPr>
        <w:t xml:space="preserve">These dialogue frameworks have quickly become a </w:t>
      </w:r>
      <w:r w:rsidRPr="006B7AE3">
        <w:rPr>
          <w:rStyle w:val="Emphasis"/>
        </w:rPr>
        <w:t>premier venue</w:t>
      </w:r>
      <w:r w:rsidRPr="006B7AE3">
        <w:rPr>
          <w:rStyle w:val="StyleUnderline"/>
        </w:rPr>
        <w:t xml:space="preserve"> to discuss extended deterrence issues between the allies and an </w:t>
      </w:r>
      <w:r w:rsidRPr="006B7AE3">
        <w:rPr>
          <w:rStyle w:val="Emphasis"/>
        </w:rPr>
        <w:t>“assurance tool”</w:t>
      </w:r>
      <w:r w:rsidRPr="006B7AE3">
        <w:rPr>
          <w:rStyle w:val="StyleUnderline"/>
        </w:rPr>
        <w:t xml:space="preserve"> by fostering a “sense of inclusion” for Japanese and Koreans</w:t>
      </w:r>
      <w:r w:rsidRPr="006B7AE3">
        <w:rPr>
          <w:sz w:val="16"/>
        </w:rPr>
        <w:t xml:space="preserve">. The dialogues now include table top exercises based on high-intensity contingencies and onsite visits to US nuclear facilities.20 </w:t>
      </w:r>
      <w:r w:rsidRPr="006B7AE3">
        <w:rPr>
          <w:rStyle w:val="StyleUnderline"/>
        </w:rPr>
        <w:t>The</w:t>
      </w:r>
      <w:r w:rsidRPr="006B7AE3">
        <w:rPr>
          <w:sz w:val="16"/>
        </w:rPr>
        <w:t xml:space="preserve"> Obama </w:t>
      </w:r>
      <w:r w:rsidRPr="006B7AE3">
        <w:rPr>
          <w:rStyle w:val="StyleUnderline"/>
        </w:rPr>
        <w:t xml:space="preserve">administration has shown greater willingness to </w:t>
      </w:r>
      <w:r w:rsidRPr="006B7AE3">
        <w:rPr>
          <w:rStyle w:val="Emphasis"/>
        </w:rPr>
        <w:t>institutionalize</w:t>
      </w:r>
      <w:r w:rsidRPr="006B7AE3">
        <w:rPr>
          <w:rStyle w:val="StyleUnderline"/>
        </w:rPr>
        <w:t xml:space="preserve"> and </w:t>
      </w:r>
      <w:r w:rsidRPr="006B7AE3">
        <w:rPr>
          <w:rStyle w:val="Emphasis"/>
        </w:rPr>
        <w:t>expand these dialogues</w:t>
      </w:r>
      <w:r w:rsidRPr="006B7AE3">
        <w:rPr>
          <w:sz w:val="16"/>
        </w:rPr>
        <w:t xml:space="preserve">, indicating that the United States accepts the fact that it is not in the US interest to leave allies ill-informed about US intentions (policies) and capabilities and questioning the US commitment. </w:t>
      </w:r>
      <w:r w:rsidRPr="006B7AE3">
        <w:rPr>
          <w:rStyle w:val="StyleUnderline"/>
        </w:rPr>
        <w:t xml:space="preserve">Keeping the allies well informed and updated is now seen as </w:t>
      </w:r>
      <w:r w:rsidRPr="006B7AE3">
        <w:rPr>
          <w:rStyle w:val="Emphasis"/>
        </w:rPr>
        <w:t>one of the surest ways to reassure them</w:t>
      </w:r>
      <w:r w:rsidRPr="006B7AE3">
        <w:rPr>
          <w:sz w:val="16"/>
        </w:rPr>
        <w:t>, i.e., “educating” the allies from the US point of view.</w:t>
      </w:r>
    </w:p>
    <w:p w:rsidR="005F7897" w:rsidRPr="006B7AE3" w:rsidRDefault="005F7897" w:rsidP="005F7897"/>
    <w:p w:rsidR="005F7897" w:rsidRPr="006B7AE3" w:rsidRDefault="005F7897" w:rsidP="005F7897">
      <w:pPr>
        <w:pStyle w:val="Heading4"/>
      </w:pPr>
      <w:r w:rsidRPr="006B7AE3">
        <w:t>Recent carrier exercise proves</w:t>
      </w:r>
    </w:p>
    <w:p w:rsidR="005F7897" w:rsidRPr="006B7AE3" w:rsidRDefault="005F7897" w:rsidP="005F7897">
      <w:r w:rsidRPr="006B7AE3">
        <w:rPr>
          <w:rStyle w:val="Style13ptBold"/>
        </w:rPr>
        <w:t>Johnson, 6-19</w:t>
      </w:r>
      <w:r w:rsidRPr="006B7AE3">
        <w:t xml:space="preserve">—staff writer, Japan Times (Jesse, “U.S. sails carriers near South China Sea in bid to reassure Asian allies,” </w:t>
      </w:r>
      <w:hyperlink r:id="rId10" w:history="1">
        <w:r w:rsidRPr="006B7AE3">
          <w:rPr>
            <w:rStyle w:val="Hyperlink"/>
          </w:rPr>
          <w:t>http://www.japantimes.co.jp/news/2016/06/19/asia-pacific/u-s-sails-carriers-near-south-china-sea-bid-reassure-asian-allies/#.V4KPTDkrJ-U</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In a </w:t>
      </w:r>
      <w:r w:rsidRPr="006B7AE3">
        <w:rPr>
          <w:rStyle w:val="Emphasis"/>
        </w:rPr>
        <w:t>massive show of strength</w:t>
      </w:r>
      <w:r w:rsidRPr="006B7AE3">
        <w:rPr>
          <w:sz w:val="16"/>
        </w:rPr>
        <w:t xml:space="preserve"> that analysts said was </w:t>
      </w:r>
      <w:r w:rsidRPr="006B7AE3">
        <w:rPr>
          <w:rStyle w:val="StyleUnderline"/>
        </w:rPr>
        <w:t xml:space="preserve">meant to </w:t>
      </w:r>
      <w:r w:rsidRPr="006B7AE3">
        <w:rPr>
          <w:rStyle w:val="Emphasis"/>
        </w:rPr>
        <w:t>reassure nervous allies</w:t>
      </w:r>
      <w:r w:rsidRPr="006B7AE3">
        <w:rPr>
          <w:rStyle w:val="StyleUnderline"/>
        </w:rPr>
        <w:t xml:space="preserve"> in the Asia-Pacific</w:t>
      </w:r>
      <w:r w:rsidRPr="006B7AE3">
        <w:rPr>
          <w:sz w:val="16"/>
        </w:rPr>
        <w:t xml:space="preserve"> region, </w:t>
      </w:r>
      <w:r w:rsidRPr="006B7AE3">
        <w:rPr>
          <w:rStyle w:val="StyleUnderline"/>
        </w:rPr>
        <w:t>the U.S. Navy deployed two aircraft carrier strike groups for an exercise</w:t>
      </w:r>
      <w:r w:rsidRPr="006B7AE3">
        <w:rPr>
          <w:sz w:val="16"/>
        </w:rPr>
        <w:t xml:space="preserve"> in the Philippine Sea on Saturday.</w:t>
      </w:r>
    </w:p>
    <w:p w:rsidR="005F7897" w:rsidRPr="006B7AE3" w:rsidRDefault="005F7897" w:rsidP="005F7897">
      <w:pPr>
        <w:rPr>
          <w:sz w:val="16"/>
        </w:rPr>
      </w:pPr>
      <w:r w:rsidRPr="006B7AE3">
        <w:rPr>
          <w:sz w:val="16"/>
        </w:rPr>
        <w:t>The exercises, which came ahead of a key international court ruling on China’s claims in the disputed South China Sea, brought together the USS John C. Stennis and USS Ronald Reagan, and featured over 12,000 sailors, 140 aircraft and six other ships, according to a statement released by the U.S. Pacific Command.</w:t>
      </w:r>
    </w:p>
    <w:p w:rsidR="005F7897" w:rsidRPr="006B7AE3" w:rsidRDefault="005F7897" w:rsidP="005F7897">
      <w:pPr>
        <w:rPr>
          <w:sz w:val="16"/>
        </w:rPr>
      </w:pPr>
      <w:r w:rsidRPr="006B7AE3">
        <w:rPr>
          <w:sz w:val="16"/>
        </w:rPr>
        <w:t>“This is a great opportunity for us to train in a high-end scenario,” Rear Adm. John D. Alexander, commander of the Yokosuka, Kanagawa Prefecture-based Carrier Strike Group 5, said in the statement. “We must take advantage of these opportunities to practice war-fighting techniques that are required to prevail in modern naval operations.”</w:t>
      </w:r>
    </w:p>
    <w:p w:rsidR="005F7897" w:rsidRPr="006B7AE3" w:rsidRDefault="005F7897" w:rsidP="005F7897">
      <w:pPr>
        <w:rPr>
          <w:sz w:val="16"/>
        </w:rPr>
      </w:pPr>
      <w:r w:rsidRPr="006B7AE3">
        <w:rPr>
          <w:sz w:val="16"/>
        </w:rPr>
        <w:t>The strike groups conducted air defense and sea surveillance drills in the Philippine Sea, in the Western Pacific, near the South China Sea.</w:t>
      </w:r>
    </w:p>
    <w:p w:rsidR="005F7897" w:rsidRPr="006B7AE3" w:rsidRDefault="005F7897" w:rsidP="005F7897">
      <w:pPr>
        <w:rPr>
          <w:sz w:val="16"/>
        </w:rPr>
      </w:pPr>
      <w:r w:rsidRPr="006B7AE3">
        <w:rPr>
          <w:sz w:val="16"/>
        </w:rPr>
        <w:t>U.S. Navy aircraft carriers have conducted dual carrier strike group operations in the Western Pacific, including the South and East China seas and the Philippine Sea for several years, the statement said.</w:t>
      </w:r>
    </w:p>
    <w:p w:rsidR="005F7897" w:rsidRPr="006B7AE3" w:rsidRDefault="005F7897" w:rsidP="005F7897">
      <w:pPr>
        <w:rPr>
          <w:sz w:val="16"/>
        </w:rPr>
      </w:pPr>
      <w:r w:rsidRPr="006B7AE3">
        <w:rPr>
          <w:sz w:val="16"/>
        </w:rPr>
        <w:t xml:space="preserve">“As a Pacific nation and a Pacific leader, </w:t>
      </w:r>
      <w:r w:rsidRPr="006B7AE3">
        <w:rPr>
          <w:rStyle w:val="StyleUnderline"/>
        </w:rPr>
        <w:t>the United States has a national interest in maintaining security and prosperity, peaceful resolution of disputes, unimpeded lawful commerce, and adherence to freedom of navigation and overflight throughout the shared domains of the Indo-Asia-Pacific</w:t>
      </w:r>
      <w:r w:rsidRPr="006B7AE3">
        <w:rPr>
          <w:sz w:val="16"/>
        </w:rPr>
        <w:t>,” the statement added.</w:t>
      </w:r>
    </w:p>
    <w:p w:rsidR="005F7897" w:rsidRPr="006B7AE3" w:rsidRDefault="005F7897" w:rsidP="005F7897">
      <w:pPr>
        <w:rPr>
          <w:sz w:val="16"/>
        </w:rPr>
      </w:pPr>
      <w:r w:rsidRPr="006B7AE3">
        <w:rPr>
          <w:rStyle w:val="StyleUnderline"/>
        </w:rPr>
        <w:t xml:space="preserve">As part of its “pivot” to Asia, the U.S. has </w:t>
      </w:r>
      <w:r w:rsidRPr="006B7AE3">
        <w:rPr>
          <w:rStyle w:val="Emphasis"/>
        </w:rPr>
        <w:t>strengthened security alliances</w:t>
      </w:r>
      <w:r w:rsidRPr="006B7AE3">
        <w:rPr>
          <w:rStyle w:val="StyleUnderline"/>
        </w:rPr>
        <w:t xml:space="preserve"> and </w:t>
      </w:r>
      <w:r w:rsidRPr="006B7AE3">
        <w:rPr>
          <w:rStyle w:val="Emphasis"/>
        </w:rPr>
        <w:t>beefed up its ties</w:t>
      </w:r>
      <w:r w:rsidRPr="006B7AE3">
        <w:rPr>
          <w:rStyle w:val="StyleUnderline"/>
        </w:rPr>
        <w:t xml:space="preserve"> with nations in the region.</w:t>
      </w:r>
      <w:r w:rsidRPr="006B7AE3">
        <w:rPr>
          <w:sz w:val="16"/>
        </w:rPr>
        <w:t xml:space="preserve"> Beijing has slammed the moves as part of a U.S.-led “China containment policy.”</w:t>
      </w:r>
    </w:p>
    <w:p w:rsidR="005F7897" w:rsidRPr="006B7AE3" w:rsidRDefault="005F7897" w:rsidP="005F7897">
      <w:pPr>
        <w:rPr>
          <w:sz w:val="16"/>
        </w:rPr>
      </w:pPr>
      <w:r w:rsidRPr="006B7AE3">
        <w:rPr>
          <w:sz w:val="16"/>
        </w:rPr>
        <w:t>The timing of Saturday’s operations comes as Washington’s Southeast Asian allies eagerly await a ruling from the Permanent Court of Arbitration in The Hague on a case filed by Manila against Beijing’s so-called nine-dash line claim to much of the South China Sea.</w:t>
      </w:r>
    </w:p>
    <w:p w:rsidR="005F7897" w:rsidRPr="006B7AE3" w:rsidRDefault="005F7897" w:rsidP="005F7897">
      <w:pPr>
        <w:rPr>
          <w:sz w:val="16"/>
        </w:rPr>
      </w:pPr>
      <w:r w:rsidRPr="006B7AE3">
        <w:rPr>
          <w:sz w:val="16"/>
        </w:rPr>
        <w:t>The arbitration court is widely expected to rule in favor of the Philippines in the coming weeks or days. China has not taken part in the case and has vowed to ignore the ruling, saying the court does not have jurisdiction over the issue.</w:t>
      </w:r>
    </w:p>
    <w:p w:rsidR="005F7897" w:rsidRPr="006B7AE3" w:rsidRDefault="005F7897" w:rsidP="005F7897">
      <w:pPr>
        <w:rPr>
          <w:sz w:val="16"/>
        </w:rPr>
      </w:pPr>
      <w:r w:rsidRPr="006B7AE3">
        <w:rPr>
          <w:sz w:val="16"/>
        </w:rPr>
        <w:t>An unidentified source told The Manila Times on Wednesday that the court would announce its ruling in the case July 7. Observers had initially said the ruling was likely to come at the end of May.</w:t>
      </w:r>
    </w:p>
    <w:p w:rsidR="005F7897" w:rsidRPr="006B7AE3" w:rsidRDefault="005F7897" w:rsidP="005F7897">
      <w:pPr>
        <w:rPr>
          <w:sz w:val="16"/>
        </w:rPr>
      </w:pPr>
      <w:r w:rsidRPr="006B7AE3">
        <w:rPr>
          <w:sz w:val="16"/>
        </w:rPr>
        <w:t>China claims almost all of the energy-rich waters of the South China Sea through which more than $5 trillion in trade passes each year. Aside from the Philippines, Brunei, Vietnam, Malaysia and Taiwan have overlapping claims.</w:t>
      </w:r>
    </w:p>
    <w:p w:rsidR="005F7897" w:rsidRPr="006B7AE3" w:rsidRDefault="005F7897" w:rsidP="005F7897">
      <w:pPr>
        <w:rPr>
          <w:sz w:val="16"/>
        </w:rPr>
      </w:pPr>
      <w:r w:rsidRPr="006B7AE3">
        <w:rPr>
          <w:sz w:val="16"/>
        </w:rPr>
        <w:t>Beijing’s massive land-reclamation program in the contested waters, and U.S. claims that it is militarizing its outposts in the area, have prompted Washington to conduct what it calls “freedom of navigation exercises” near the Chinese-controlled islands.</w:t>
      </w:r>
    </w:p>
    <w:p w:rsidR="005F7897" w:rsidRPr="006B7AE3" w:rsidRDefault="005F7897" w:rsidP="005F7897">
      <w:pPr>
        <w:rPr>
          <w:sz w:val="16"/>
        </w:rPr>
      </w:pPr>
      <w:r w:rsidRPr="006B7AE3">
        <w:rPr>
          <w:sz w:val="16"/>
        </w:rPr>
        <w:t>“</w:t>
      </w:r>
      <w:r w:rsidRPr="006B7AE3">
        <w:rPr>
          <w:rStyle w:val="StyleUnderline"/>
        </w:rPr>
        <w:t xml:space="preserve">Combined exercises by two carrier strike groups </w:t>
      </w:r>
      <w:r w:rsidRPr="006B7AE3">
        <w:rPr>
          <w:rStyle w:val="Emphasis"/>
        </w:rPr>
        <w:t>certainly send a message</w:t>
      </w:r>
      <w:r w:rsidRPr="006B7AE3">
        <w:rPr>
          <w:rStyle w:val="StyleUnderline"/>
        </w:rPr>
        <w:t xml:space="preserve"> about America’s strategic commitment to the Asia-Pacific region and its </w:t>
      </w:r>
      <w:r w:rsidRPr="006B7AE3">
        <w:rPr>
          <w:rStyle w:val="Emphasis"/>
        </w:rPr>
        <w:t>unrivalled capacity</w:t>
      </w:r>
      <w:r w:rsidRPr="006B7AE3">
        <w:rPr>
          <w:rStyle w:val="StyleUnderline"/>
        </w:rPr>
        <w:t xml:space="preserve"> to project naval power</w:t>
      </w:r>
      <w:r w:rsidRPr="006B7AE3">
        <w:rPr>
          <w:sz w:val="16"/>
        </w:rPr>
        <w:t>,” said Ashley Townshend, a research fellow at the United States Studies Centre at the University of Sydney and visiting fellow at Fudan University’s Asia-Pacific Center.</w:t>
      </w:r>
    </w:p>
    <w:p w:rsidR="005F7897" w:rsidRPr="006B7AE3" w:rsidRDefault="005F7897" w:rsidP="005F7897">
      <w:pPr>
        <w:rPr>
          <w:rStyle w:val="StyleUnderline"/>
        </w:rPr>
      </w:pPr>
      <w:r w:rsidRPr="006B7AE3">
        <w:rPr>
          <w:sz w:val="16"/>
        </w:rPr>
        <w:t xml:space="preserve">Townshend said that </w:t>
      </w:r>
      <w:r w:rsidRPr="006B7AE3">
        <w:rPr>
          <w:rStyle w:val="StyleUnderline"/>
        </w:rPr>
        <w:t xml:space="preserve">drills such as this and recent military deployments </w:t>
      </w:r>
      <w:r w:rsidRPr="006B7AE3">
        <w:rPr>
          <w:sz w:val="16"/>
        </w:rPr>
        <w:t xml:space="preserve">to the Philippines and Singapore, </w:t>
      </w:r>
      <w:r w:rsidRPr="006B7AE3">
        <w:rPr>
          <w:rStyle w:val="StyleUnderline"/>
        </w:rPr>
        <w:t>as well as the normalization of U.S.-Vietnam defense ties, signal to Beijing that Washington is serious about upholding freedom of navigation for military ships and aircraft.</w:t>
      </w:r>
    </w:p>
    <w:p w:rsidR="005F7897" w:rsidRPr="006B7AE3" w:rsidRDefault="005F7897" w:rsidP="005F7897">
      <w:pPr>
        <w:rPr>
          <w:sz w:val="16"/>
        </w:rPr>
      </w:pPr>
      <w:r w:rsidRPr="006B7AE3">
        <w:rPr>
          <w:rStyle w:val="StyleUnderline"/>
        </w:rPr>
        <w:t xml:space="preserve">“This large-scale show of American power is also about </w:t>
      </w:r>
      <w:r w:rsidRPr="006B7AE3">
        <w:rPr>
          <w:rStyle w:val="Emphasis"/>
        </w:rPr>
        <w:t>reassuring anxious Asian allies</w:t>
      </w:r>
      <w:r w:rsidRPr="006B7AE3">
        <w:rPr>
          <w:rStyle w:val="StyleUnderline"/>
        </w:rPr>
        <w:t xml:space="preserve"> and partners about Washington’s resolve and security guarantees in the region</w:t>
      </w:r>
      <w:r w:rsidRPr="006B7AE3">
        <w:rPr>
          <w:sz w:val="16"/>
        </w:rPr>
        <w:t>,” he said.</w:t>
      </w:r>
    </w:p>
    <w:p w:rsidR="005F7897" w:rsidRPr="006B7AE3" w:rsidRDefault="005F7897" w:rsidP="005F7897"/>
    <w:p w:rsidR="005F7897" w:rsidRPr="006B7AE3" w:rsidRDefault="005F7897" w:rsidP="005F7897">
      <w:pPr>
        <w:pStyle w:val="Heading4"/>
      </w:pPr>
      <w:r w:rsidRPr="006B7AE3">
        <w:t>U.S alliances are stable due to U.S military assistance</w:t>
      </w:r>
    </w:p>
    <w:p w:rsidR="005F7897" w:rsidRPr="006B7AE3" w:rsidRDefault="005F7897" w:rsidP="005F7897">
      <w:r w:rsidRPr="006B7AE3">
        <w:rPr>
          <w:rStyle w:val="Style13ptBold"/>
        </w:rPr>
        <w:t>Wicker 4/16</w:t>
      </w:r>
      <w:r w:rsidRPr="006B7AE3">
        <w:t xml:space="preserve"> – is an Asia Security fellow at the Wilson Center. (McDaniel Wicker “Completing the Triangle” https://www.wilsoncenter.org/sites/default/files/completing_the_triangle-mcdaniel_wicker.pdf,DB)</w:t>
      </w:r>
    </w:p>
    <w:p w:rsidR="005F7897" w:rsidRPr="006B7AE3" w:rsidRDefault="005F7897" w:rsidP="005F7897"/>
    <w:p w:rsidR="005F7897" w:rsidRPr="006B7AE3" w:rsidRDefault="005F7897" w:rsidP="005F7897">
      <w:pPr>
        <w:rPr>
          <w:sz w:val="16"/>
        </w:rPr>
      </w:pPr>
      <w:r w:rsidRPr="006B7AE3">
        <w:rPr>
          <w:rStyle w:val="StyleUnderline"/>
        </w:rPr>
        <w:t>Attempts by President Barack Obama to bolster U.S</w:t>
      </w:r>
      <w:r w:rsidRPr="006B7AE3">
        <w:rPr>
          <w:sz w:val="16"/>
        </w:rPr>
        <w:t xml:space="preserve">. </w:t>
      </w:r>
      <w:r w:rsidRPr="006B7AE3">
        <w:rPr>
          <w:rStyle w:val="StyleUnderline"/>
        </w:rPr>
        <w:t>military, economic, and political presence in Asia reflects the fact that East Asia will remain the most critical region for the United States over the next decades</w:t>
      </w:r>
      <w:r w:rsidRPr="006B7AE3">
        <w:rPr>
          <w:sz w:val="16"/>
        </w:rPr>
        <w:t xml:space="preserve">. U.S. commitments to Europe and the Middle East continue to mount, </w:t>
      </w:r>
      <w:r w:rsidRPr="006B7AE3">
        <w:rPr>
          <w:rStyle w:val="StyleUnderline"/>
        </w:rPr>
        <w:t>but the U.S. rebalance to Asia has strengthened the United States’ position, from dedicating additional military forces to promoting the Trans Pacific Partnership trade agreement</w:t>
      </w:r>
      <w:r w:rsidRPr="006B7AE3">
        <w:rPr>
          <w:sz w:val="16"/>
        </w:rPr>
        <w:t>. If, however, the United States is going to play an integral part of the Asian Century and maintain its status in the region, it must do more than simply move military personnel and equipment and institute free trade agreements. The region’s increasingly dynamic security situation necessitates that Washington reevaluate the way it interacts with its AsiaPacific partners, and cement strong multilateral ties that simultaneously strengthen the U.S. position while more efficiently distributing resources, rather than relying solely on bilateral relationships.</w:t>
      </w:r>
    </w:p>
    <w:p w:rsidR="005F7897" w:rsidRPr="006B7AE3" w:rsidRDefault="005F7897" w:rsidP="005F7897">
      <w:pPr>
        <w:rPr>
          <w:sz w:val="16"/>
        </w:rPr>
      </w:pPr>
      <w:r w:rsidRPr="006B7AE3">
        <w:rPr>
          <w:rStyle w:val="StyleUnderline"/>
        </w:rPr>
        <w:t>The most obvious and beneficial trilateral relationship is between the United States, Japan, and the Republic of Korea (ROK). Japan and South Korea represent the United States’ strongest partners in East Asia, and both countries are treaty allies that host sizable U.S. military presences and boast robust democratic societies that largely favor America</w:t>
      </w:r>
      <w:r w:rsidRPr="006B7AE3">
        <w:rPr>
          <w:sz w:val="16"/>
        </w:rPr>
        <w:t xml:space="preserve">. Much has been made of the potential U.S.-Japan-Australia relationship, as well as possibilities with the Philippines, India, and even Vietnam. </w:t>
      </w:r>
      <w:r w:rsidRPr="006B7AE3">
        <w:rPr>
          <w:u w:val="single"/>
        </w:rPr>
        <w:t>But Tokyo and Seoul both look to Washington to maintain peace in the region and help them mitigate the threat posed by North Korea</w:t>
      </w:r>
      <w:r w:rsidRPr="006B7AE3">
        <w:rPr>
          <w:sz w:val="16"/>
        </w:rPr>
        <w:t>, which now poses one of the greatest threats to peace in Asia and beyond.</w:t>
      </w:r>
      <w:r w:rsidRPr="006B7AE3">
        <w:rPr>
          <w:sz w:val="16"/>
        </w:rPr>
        <w:tab/>
      </w:r>
    </w:p>
    <w:p w:rsidR="005F7897" w:rsidRPr="006B7AE3" w:rsidRDefault="005F7897" w:rsidP="005F7897"/>
    <w:p w:rsidR="005F7897" w:rsidRPr="006B7AE3" w:rsidRDefault="005F7897" w:rsidP="005F7897">
      <w:pPr>
        <w:pStyle w:val="Heading4"/>
      </w:pPr>
      <w:r w:rsidRPr="006B7AE3">
        <w:t xml:space="preserve">U.S Aircraft carriers reinsure U.S commitment in SCS </w:t>
      </w:r>
    </w:p>
    <w:p w:rsidR="005F7897" w:rsidRPr="006B7AE3" w:rsidRDefault="005F7897" w:rsidP="005F7897">
      <w:pPr>
        <w:rPr>
          <w:rStyle w:val="Style13ptBold"/>
        </w:rPr>
      </w:pPr>
      <w:r w:rsidRPr="006B7AE3">
        <w:rPr>
          <w:rStyle w:val="Style13ptBold"/>
        </w:rPr>
        <w:t xml:space="preserve">Bo, 16- </w:t>
      </w:r>
      <w:r w:rsidRPr="006B7AE3">
        <w:t xml:space="preserve">is a Research Fellow at the Institute of Ocean Research of Peking University.(Hu Bo, “What's Behind US Military Moves in the South China Sea?” </w:t>
      </w:r>
      <w:hyperlink r:id="rId11" w:history="1">
        <w:r w:rsidRPr="006B7AE3">
          <w:rPr>
            <w:rStyle w:val="Hyperlink"/>
          </w:rPr>
          <w:t>http://thediplomat.com/2016/04/whats-behind-us-military-moves-in-the-south-china-sea/</w:t>
        </w:r>
      </w:hyperlink>
      <w:r w:rsidRPr="006B7AE3">
        <w:t xml:space="preserve"> DB)</w:t>
      </w:r>
    </w:p>
    <w:p w:rsidR="005F7897" w:rsidRPr="006B7AE3" w:rsidRDefault="005F7897" w:rsidP="005F7897"/>
    <w:p w:rsidR="005F7897" w:rsidRPr="006B7AE3" w:rsidRDefault="005F7897" w:rsidP="005F7897">
      <w:pPr>
        <w:rPr>
          <w:sz w:val="16"/>
        </w:rPr>
      </w:pPr>
      <w:r w:rsidRPr="006B7AE3">
        <w:rPr>
          <w:sz w:val="16"/>
        </w:rPr>
        <w:t>In the past year</w:t>
      </w:r>
      <w:r w:rsidRPr="006B7AE3">
        <w:rPr>
          <w:u w:val="single"/>
        </w:rPr>
        <w:t>, the United States has increasingly begun to flex its military muscle in the South China Sea</w:t>
      </w:r>
      <w:r w:rsidRPr="006B7AE3">
        <w:rPr>
          <w:sz w:val="16"/>
        </w:rPr>
        <w:t xml:space="preserve">. </w:t>
      </w:r>
      <w:r w:rsidRPr="006B7AE3">
        <w:rPr>
          <w:rStyle w:val="StyleUnderline"/>
        </w:rPr>
        <w:t>On May 20, 2015, a U.S. Navy P8-A Poseidon, a surveillance and submarine-hunting aircraft, flew over the airspace of islands and reefs where China was conducting construction activities</w:t>
      </w:r>
      <w:r w:rsidRPr="006B7AE3">
        <w:rPr>
          <w:sz w:val="16"/>
        </w:rPr>
        <w:t>. After that, the United States began repeatedly hyping that it would carry out “</w:t>
      </w:r>
      <w:r w:rsidRPr="006B7AE3">
        <w:rPr>
          <w:rStyle w:val="StyleUnderline"/>
        </w:rPr>
        <w:t>freedom of navigation operations” (FONOP) near the Nansha Islands (also known as the Spratly Islands</w:t>
      </w:r>
      <w:r w:rsidRPr="006B7AE3">
        <w:rPr>
          <w:sz w:val="16"/>
        </w:rPr>
        <w:t>). To date, Washington has openly admitted that it conducted two FONOPs in the South China Sea. On October 27, 2015, the U.S. Navy sent the USS Lassen, a guided-missile destroyer, to the waters within 12 nautical miles of Zhubi Reef (Subi Reef) among the Nansha Islands; on January 30, 2016, the USS Curtis Wilbur, another guided-missile destroyer, intruded into the 12-nautical-mile territorial waters of the Zhongjian Island (known as Triton Island) of the Xisha Islands (the Paracel Islands). In addition, the U.S. military has sent strategic weapons, including a B-52 bomber and the USS John Stennis aircraft carrier strike group, to perform patrol missions in the South China Sea region, in a bid to show off a strong U.S. presence in the region.</w:t>
      </w:r>
    </w:p>
    <w:p w:rsidR="005F7897" w:rsidRPr="006B7AE3" w:rsidRDefault="005F7897" w:rsidP="005F7897">
      <w:pPr>
        <w:rPr>
          <w:sz w:val="16"/>
        </w:rPr>
      </w:pPr>
      <w:r w:rsidRPr="006B7AE3">
        <w:rPr>
          <w:rStyle w:val="StyleUnderline"/>
        </w:rPr>
        <w:t xml:space="preserve">With regard to the U.S. military operations in the South China Sea, there are two sharply different views in China. Those who are optimistic believe that the U.S. maneuvers in the South China Sea make no sense at all, because they could not hinder China’s island and reef construction activities there. But the pessimists say that the U.S. military operations represent considerable military pressure on China. </w:t>
      </w:r>
      <w:r w:rsidRPr="006B7AE3">
        <w:rPr>
          <w:sz w:val="16"/>
        </w:rPr>
        <w:t>If China does not compromise, the U.S. military would continue to elevate its confrontations, and there emerges a possibility that China and the United States might engage in military conflicts in the South China Sea.</w:t>
      </w:r>
    </w:p>
    <w:p w:rsidR="005F7897" w:rsidRPr="006B7AE3" w:rsidRDefault="005F7897" w:rsidP="005F7897">
      <w:pPr>
        <w:rPr>
          <w:sz w:val="16"/>
        </w:rPr>
      </w:pPr>
      <w:r w:rsidRPr="006B7AE3">
        <w:rPr>
          <w:sz w:val="16"/>
        </w:rPr>
        <w:t>There are reasons for both schools of thought. While the optimists see the U.S. military operations as bravado, the pessimists see the risk of a spiraling escalation in the situation. These two views, however, fail to take the whole picture into consideration and fail to see the essence of the issue.</w:t>
      </w:r>
    </w:p>
    <w:p w:rsidR="005F7897" w:rsidRPr="006B7AE3" w:rsidRDefault="005F7897" w:rsidP="005F7897">
      <w:pPr>
        <w:rPr>
          <w:sz w:val="16"/>
        </w:rPr>
      </w:pPr>
      <w:r w:rsidRPr="006B7AE3">
        <w:rPr>
          <w:sz w:val="16"/>
        </w:rPr>
        <w:t xml:space="preserve">By analyzing the situation, it’s easy to figure out that the U.S. operations in the South China Sea are nothing but one political or diplomatic show after another. The United States knows best of all that it could not directly obstruct China’s sovereign activities in the South China Sea, so what it has attempted to do is to increase China’s costs for such sovereignty-defending activities through military, political, diplomatic, and media tools, so as to </w:t>
      </w:r>
      <w:r w:rsidRPr="006B7AE3">
        <w:rPr>
          <w:rStyle w:val="StyleUnderline"/>
        </w:rPr>
        <w:t>put China in a difficult and embarrassing situation diplomatically.</w:t>
      </w:r>
      <w:r w:rsidRPr="006B7AE3">
        <w:rPr>
          <w:sz w:val="16"/>
        </w:rPr>
        <w:t xml:space="preserve"> No doubt, the media always pays close attention to military face-offs or conflicts, but in reality, war is not imminent. The U.S. military operations could, no doubt, be meant to be a deterrent, but they primarily serve as tools for accomplishing </w:t>
      </w:r>
      <w:r w:rsidRPr="006B7AE3">
        <w:rPr>
          <w:rStyle w:val="StyleUnderline"/>
        </w:rPr>
        <w:t>Washington’s political and diplomatic goals, along with diplomatic and media maneuvers</w:t>
      </w:r>
      <w:r w:rsidRPr="006B7AE3">
        <w:rPr>
          <w:sz w:val="16"/>
        </w:rPr>
        <w:t>.</w:t>
      </w:r>
    </w:p>
    <w:p w:rsidR="005F7897" w:rsidRPr="006B7AE3" w:rsidRDefault="005F7897" w:rsidP="005F7897">
      <w:pPr>
        <w:rPr>
          <w:sz w:val="16"/>
        </w:rPr>
      </w:pPr>
      <w:r w:rsidRPr="006B7AE3">
        <w:rPr>
          <w:sz w:val="16"/>
        </w:rPr>
        <w:t>On the freedom of navigation operations in the South China Sea, the United States has always claimed that the FONOPs are no different from such operations in other regions across the world, and the United States applies a unified code of conduct to all of such operations. Some Chinese media reports and experts seem to have bought the U.S. argument, saying that the main motives of the U.S. military in the region are to challenge China’s “excessive maritime claims” and that it’s not worth making a tempest in a teacup over such operations.</w:t>
      </w:r>
    </w:p>
    <w:p w:rsidR="005F7897" w:rsidRPr="006B7AE3" w:rsidRDefault="005F7897" w:rsidP="005F7897">
      <w:pPr>
        <w:rPr>
          <w:rStyle w:val="StyleUnderline"/>
        </w:rPr>
      </w:pPr>
      <w:r w:rsidRPr="006B7AE3">
        <w:rPr>
          <w:rStyle w:val="StyleUnderline"/>
        </w:rPr>
        <w:t>But the recent U.S. military operations in the South China Sea were extraordinary. Even by the standards and tradition of the U.S. Navy, these FONOPs were all conducted in a high-profile manner, and looked like challenges China’s territorial claims. It is true that the United States conducts dozens of FONOPs each year all over the world, but the operations are usually carried out in a quiet and low-key manner,</w:t>
      </w:r>
      <w:r w:rsidRPr="006B7AE3">
        <w:rPr>
          <w:sz w:val="16"/>
        </w:rPr>
        <w:t xml:space="preserve"> with details about these operations kept secret. Its recent FONOPs in the South China Sea, however, were exceptionally high-profile</w:t>
      </w:r>
      <w:r w:rsidRPr="006B7AE3">
        <w:rPr>
          <w:rStyle w:val="StyleUnderline"/>
        </w:rPr>
        <w:t>. The U.S. military even deliberately disclosed specifics about the operations to the media, and encouraged the mass media to sensationalize and hype its operations so as to direct global attention to the FONOPs.</w:t>
      </w:r>
    </w:p>
    <w:p w:rsidR="005F7897" w:rsidRPr="006B7AE3" w:rsidRDefault="005F7897" w:rsidP="005F7897">
      <w:pPr>
        <w:rPr>
          <w:sz w:val="16"/>
        </w:rPr>
      </w:pPr>
      <w:r w:rsidRPr="006B7AE3">
        <w:rPr>
          <w:sz w:val="16"/>
        </w:rPr>
        <w:t>With the deployment of advanced weaponry coupled with extensive media coverage, the U.S. military has put on a show similar to a Hollywood blockbuster. The general public and political forces in both the United States and China also got involved, and the military operations have evolved into political issues in both countries. In the United States, the White House and the Pentagon tried to create a crisis atmosphere with a sense of a looming “China threat,” and attempted to polish a strong image for the U.S. military in safeguarding its national interests.</w:t>
      </w:r>
    </w:p>
    <w:p w:rsidR="005F7897" w:rsidRPr="006B7AE3" w:rsidRDefault="005F7897" w:rsidP="005F7897">
      <w:pPr>
        <w:rPr>
          <w:sz w:val="16"/>
        </w:rPr>
      </w:pPr>
      <w:r w:rsidRPr="006B7AE3">
        <w:rPr>
          <w:sz w:val="16"/>
        </w:rPr>
        <w:t>And as for China, the United States could, through swaying the Chinese public opinion, exert its influence on China’s domestic political process. It had the intention of getting a growing number of Chinese involved in debating China’s policies on the South China Sea, and of obstructing China’s elite class from reaching consensus on the South China Sea issue. The FONOP operations by the U.S. military, viewed by many in China as an insult, were also meant to undermine the authority of the Chinese government and leadership, and create extra difficulties for the Chinese government.</w:t>
      </w:r>
    </w:p>
    <w:p w:rsidR="005F7897" w:rsidRPr="006B7AE3" w:rsidRDefault="005F7897" w:rsidP="005F7897">
      <w:pPr>
        <w:rPr>
          <w:rStyle w:val="Emphasis"/>
        </w:rPr>
      </w:pPr>
      <w:r w:rsidRPr="006B7AE3">
        <w:rPr>
          <w:rStyle w:val="Emphasis"/>
        </w:rPr>
        <w:t>For the United States, such operations are useful diplomatic tools, serving its goals by killing two birds with one stone. On the one hand, they could exert pressure on China, and on the other hand, they would also help appease U.S. allies and partners in the region, such as the Philippines and Vietnam.</w:t>
      </w:r>
    </w:p>
    <w:p w:rsidR="005F7897" w:rsidRPr="006B7AE3" w:rsidRDefault="005F7897" w:rsidP="005F7897">
      <w:pPr>
        <w:rPr>
          <w:rStyle w:val="StyleUnderline"/>
        </w:rPr>
      </w:pPr>
      <w:r w:rsidRPr="006B7AE3">
        <w:rPr>
          <w:rStyle w:val="StyleUnderline"/>
        </w:rPr>
        <w:t>The politicization of the U.S. operations in the South China Sea is also intended to test China’s policies. The United States often blames China for conducting activities that it claims threaten peace, and for expanding the gray areas between peace and war.</w:t>
      </w:r>
      <w:r w:rsidRPr="006B7AE3">
        <w:rPr>
          <w:sz w:val="16"/>
        </w:rPr>
        <w:t xml:space="preserve"> In fact, such statements could be more appropriately used to describe the South China Sea policies of the U.S. military. It first arrived at the Nansha Islands, and then sailed to the Xisha Islands; it first operated in what it claimed to be waters surrounding a low-tide elevation, and then conducted a FONOP in undisputed territorial waters. In carrying out the FONOPs in the South China Sea, the United States clearly followed a cautious approach of taking one step first to test the response before making the next move. In terms of rhetoric, the U.S. military was always in high tone; in specific operations, however, it tried to be cautious and keep things low-profile</w:t>
      </w:r>
      <w:r w:rsidRPr="006B7AE3">
        <w:rPr>
          <w:rStyle w:val="StyleUnderline"/>
        </w:rPr>
        <w:t>. This is a clear-cut strategy of testing China’s response and policy bottom line.</w:t>
      </w:r>
    </w:p>
    <w:p w:rsidR="005F7897" w:rsidRPr="006B7AE3" w:rsidRDefault="005F7897" w:rsidP="005F7897">
      <w:pPr>
        <w:rPr>
          <w:sz w:val="16"/>
        </w:rPr>
      </w:pPr>
      <w:r w:rsidRPr="006B7AE3">
        <w:rPr>
          <w:rStyle w:val="StyleUnderline"/>
        </w:rPr>
        <w:t>In the face of U.S. military operations in the South China Sea, China naturally should be prepared militarily. Due to the complexity and politicized trend of the U.S. military operations, China should look beyond these FONOPs, and should fully realize the political motives and impact</w:t>
      </w:r>
      <w:r w:rsidRPr="006B7AE3">
        <w:rPr>
          <w:sz w:val="16"/>
        </w:rPr>
        <w:t>. China should adopt and apply all options to counter and expose the traps set by the U.S. through such military operations.</w:t>
      </w:r>
    </w:p>
    <w:p w:rsidR="005F7897" w:rsidRPr="006B7AE3" w:rsidRDefault="005F7897" w:rsidP="005F7897"/>
    <w:p w:rsidR="005F7897" w:rsidRPr="006B7AE3" w:rsidRDefault="005F7897" w:rsidP="005F7897">
      <w:pPr>
        <w:pStyle w:val="Heading4"/>
        <w:rPr>
          <w:rStyle w:val="StyleUnderline"/>
          <w:szCs w:val="32"/>
        </w:rPr>
      </w:pPr>
      <w:r w:rsidRPr="006B7AE3">
        <w:rPr>
          <w:rStyle w:val="StyleUnderline"/>
          <w:szCs w:val="32"/>
        </w:rPr>
        <w:t>With strong alliances, no nuclear proliferation can happen.</w:t>
      </w:r>
    </w:p>
    <w:p w:rsidR="005F7897" w:rsidRPr="006B7AE3" w:rsidRDefault="005F7897" w:rsidP="005F7897">
      <w:r w:rsidRPr="006B7AE3">
        <w:rPr>
          <w:rStyle w:val="Style13ptBold"/>
        </w:rPr>
        <w:t xml:space="preserve">Beauchamp, 16 </w:t>
      </w:r>
      <w:r w:rsidRPr="006B7AE3">
        <w:t xml:space="preserve">– Editor at Think Progress (Zach Beauchamp, “Trump’s comments on Japanese nukes are worrisome — even by Trump standards,” Vox: Policy and Politics, 3/31/16, </w:t>
      </w:r>
      <w:hyperlink r:id="rId12" w:history="1">
        <w:r w:rsidRPr="006B7AE3">
          <w:rPr>
            <w:rStyle w:val="Hyperlink"/>
          </w:rPr>
          <w:t>http://www.vox.com/2016/3/31/11339040/trump-nukes-japan-south-korea</w:t>
        </w:r>
      </w:hyperlink>
      <w:r w:rsidRPr="006B7AE3">
        <w:t>, GKR)</w:t>
      </w:r>
    </w:p>
    <w:p w:rsidR="005F7897" w:rsidRPr="006B7AE3" w:rsidRDefault="005F7897" w:rsidP="005F7897">
      <w:pPr>
        <w:rPr>
          <w:rStyle w:val="StyleUnderline"/>
          <w:szCs w:val="32"/>
        </w:rPr>
      </w:pPr>
    </w:p>
    <w:p w:rsidR="005F7897" w:rsidRPr="006B7AE3" w:rsidRDefault="005F7897" w:rsidP="005F7897">
      <w:pPr>
        <w:rPr>
          <w:rStyle w:val="Emphasis"/>
          <w:b w:val="0"/>
          <w:sz w:val="16"/>
          <w:szCs w:val="32"/>
        </w:rPr>
      </w:pPr>
      <w:r w:rsidRPr="006B7AE3">
        <w:rPr>
          <w:rStyle w:val="StyleUnderline"/>
          <w:szCs w:val="32"/>
        </w:rPr>
        <w:t>East Asian security is a very delicate balance between several competing military powers, but it's stable due in large part to political choices made by</w:t>
      </w:r>
      <w:r w:rsidRPr="006B7AE3">
        <w:t xml:space="preserve"> the regional powers and </w:t>
      </w:r>
      <w:r w:rsidRPr="006B7AE3">
        <w:rPr>
          <w:rStyle w:val="StyleUnderline"/>
          <w:szCs w:val="32"/>
        </w:rPr>
        <w:t>the United States</w:t>
      </w:r>
      <w:r w:rsidRPr="006B7AE3">
        <w:t xml:space="preserve"> for the past 70 years.</w:t>
      </w:r>
      <w:r w:rsidRPr="006B7AE3">
        <w:rPr>
          <w:rStyle w:val="Emphasis"/>
          <w:b w:val="0"/>
          <w:sz w:val="16"/>
          <w:szCs w:val="32"/>
        </w:rPr>
        <w:t xml:space="preserve"> </w:t>
      </w:r>
      <w:r w:rsidRPr="006B7AE3">
        <w:t xml:space="preserve">After </w:t>
      </w:r>
      <w:r w:rsidRPr="006B7AE3">
        <w:rPr>
          <w:rStyle w:val="StyleUnderline"/>
          <w:szCs w:val="32"/>
        </w:rPr>
        <w:t xml:space="preserve">Japan's </w:t>
      </w:r>
      <w:r w:rsidRPr="006B7AE3">
        <w:t xml:space="preserve">defeat in World War II, the country's new constitution declared that the country would be officially pacifist, meaning its </w:t>
      </w:r>
      <w:r w:rsidRPr="006B7AE3">
        <w:rPr>
          <w:rStyle w:val="StyleUnderline"/>
          <w:szCs w:val="32"/>
        </w:rPr>
        <w:t>military would be limited to self-defense only</w:t>
      </w:r>
      <w:r w:rsidRPr="006B7AE3">
        <w:t>. While the constitution was imposed by the US occupation forces, this was also an earnest expression of Japan's postwar regret.</w:t>
      </w:r>
      <w:r w:rsidRPr="006B7AE3">
        <w:rPr>
          <w:rStyle w:val="Emphasis"/>
          <w:b w:val="0"/>
          <w:sz w:val="16"/>
          <w:szCs w:val="32"/>
        </w:rPr>
        <w:t xml:space="preserve"> </w:t>
      </w:r>
      <w:r w:rsidRPr="006B7AE3">
        <w:rPr>
          <w:rStyle w:val="StyleUnderline"/>
          <w:szCs w:val="32"/>
        </w:rPr>
        <w:t>This</w:t>
      </w:r>
      <w:r w:rsidRPr="006B7AE3">
        <w:t xml:space="preserve"> also </w:t>
      </w:r>
      <w:r w:rsidRPr="006B7AE3">
        <w:rPr>
          <w:rStyle w:val="StyleUnderline"/>
          <w:szCs w:val="32"/>
        </w:rPr>
        <w:t>played out in Japan's rejection of nuclear weapons</w:t>
      </w:r>
      <w:r w:rsidRPr="006B7AE3">
        <w:t>, which was rooted as well in its experience of having suffered two nuclear bombings during the war.</w:t>
      </w:r>
      <w:r w:rsidRPr="006B7AE3">
        <w:rPr>
          <w:rStyle w:val="Emphasis"/>
          <w:b w:val="0"/>
          <w:sz w:val="16"/>
          <w:szCs w:val="32"/>
        </w:rPr>
        <w:t xml:space="preserve"> </w:t>
      </w:r>
      <w:r w:rsidRPr="006B7AE3">
        <w:t>"</w:t>
      </w:r>
      <w:r w:rsidRPr="006B7AE3">
        <w:rPr>
          <w:rStyle w:val="StyleUnderline"/>
          <w:szCs w:val="32"/>
        </w:rPr>
        <w:t>Japan</w:t>
      </w:r>
      <w:r w:rsidRPr="006B7AE3">
        <w:t xml:space="preserve">, as a country, </w:t>
      </w:r>
      <w:r w:rsidRPr="006B7AE3">
        <w:rPr>
          <w:rStyle w:val="StyleUnderline"/>
          <w:szCs w:val="32"/>
        </w:rPr>
        <w:t>has deep-seated anti-nuclear sentiment</w:t>
      </w:r>
      <w:r w:rsidRPr="006B7AE3">
        <w:t>, based on the variety of experiences they've had with this technology," Lind explains.</w:t>
      </w:r>
      <w:r w:rsidRPr="006B7AE3">
        <w:rPr>
          <w:rStyle w:val="Emphasis"/>
          <w:b w:val="0"/>
          <w:sz w:val="16"/>
          <w:szCs w:val="32"/>
        </w:rPr>
        <w:t xml:space="preserve"> </w:t>
      </w:r>
      <w:r w:rsidRPr="006B7AE3">
        <w:t xml:space="preserve">Over time, Japan's nuclear taboo might have waned, scholars say, if not for its mutual defense treaty with the United States. As part of that treaty, </w:t>
      </w:r>
      <w:r w:rsidRPr="006B7AE3">
        <w:rPr>
          <w:rStyle w:val="StyleUnderline"/>
          <w:szCs w:val="32"/>
        </w:rPr>
        <w:t>the US pledged its own nuclear weapons to Japan's defense, meaning Japan had little reason to consider developing its own weapons</w:t>
      </w:r>
      <w:r w:rsidRPr="006B7AE3">
        <w:t xml:space="preserve"> — even as the nearby Soviet Union and China and, much later, North Korea joined the nuclear club.</w:t>
      </w:r>
      <w:r w:rsidRPr="006B7AE3">
        <w:rPr>
          <w:rStyle w:val="Emphasis"/>
          <w:b w:val="0"/>
          <w:sz w:val="16"/>
          <w:szCs w:val="32"/>
        </w:rPr>
        <w:t xml:space="preserve"> </w:t>
      </w:r>
      <w:r w:rsidRPr="006B7AE3">
        <w:t xml:space="preserve">"At various times, </w:t>
      </w:r>
      <w:r w:rsidRPr="006B7AE3">
        <w:rPr>
          <w:rStyle w:val="StyleUnderline"/>
          <w:szCs w:val="32"/>
        </w:rPr>
        <w:t>Japanese leaders have seriously considered developing a nuclear arsenal</w:t>
      </w:r>
      <w:r w:rsidRPr="006B7AE3">
        <w:t>," Nick Miller, a professor at Brown University who studies nuclear proliferation, explains. "</w:t>
      </w:r>
      <w:r w:rsidRPr="006B7AE3">
        <w:rPr>
          <w:rStyle w:val="StyleUnderline"/>
          <w:szCs w:val="32"/>
        </w:rPr>
        <w:t>Every time</w:t>
      </w:r>
      <w:r w:rsidRPr="006B7AE3">
        <w:t xml:space="preserve">, they concluded it's not in their interests. </w:t>
      </w:r>
      <w:r w:rsidRPr="006B7AE3">
        <w:rPr>
          <w:rStyle w:val="StyleUnderline"/>
          <w:szCs w:val="32"/>
        </w:rPr>
        <w:t>... The US security guarantee/US nuclear umbrella provides for their security without them having nuclear weapons</w:t>
      </w:r>
      <w:r w:rsidRPr="006B7AE3">
        <w:t>."</w:t>
      </w:r>
      <w:r w:rsidRPr="006B7AE3">
        <w:rPr>
          <w:rStyle w:val="Emphasis"/>
          <w:b w:val="0"/>
          <w:sz w:val="16"/>
          <w:szCs w:val="32"/>
        </w:rPr>
        <w:t xml:space="preserve"> </w:t>
      </w:r>
      <w:r w:rsidRPr="006B7AE3">
        <w:rPr>
          <w:rStyle w:val="StyleUnderline"/>
          <w:szCs w:val="32"/>
        </w:rPr>
        <w:t>This goes to show the importance of America's role in protecting Japan from having to defend itself</w:t>
      </w:r>
      <w:r w:rsidRPr="006B7AE3">
        <w:t>, which might lead it to desire nuclear weapons. Though the vast majority of Japanese oppose developing nuclear weapons — 80 percent, according to a 2006 poll — it's at least possible these numbers could shift absent US military support.</w:t>
      </w:r>
      <w:r w:rsidRPr="006B7AE3">
        <w:rPr>
          <w:rStyle w:val="Emphasis"/>
          <w:b w:val="0"/>
          <w:sz w:val="16"/>
          <w:szCs w:val="32"/>
        </w:rPr>
        <w:t xml:space="preserve"> </w:t>
      </w:r>
      <w:r w:rsidRPr="006B7AE3">
        <w:rPr>
          <w:rStyle w:val="StyleUnderline"/>
          <w:szCs w:val="32"/>
        </w:rPr>
        <w:t>South Korea, like Japan</w:t>
      </w:r>
      <w:r w:rsidRPr="006B7AE3">
        <w:t xml:space="preserve">, is surrounded by nuclear powers, and like Japan it </w:t>
      </w:r>
      <w:r w:rsidRPr="006B7AE3">
        <w:rPr>
          <w:rStyle w:val="StyleUnderline"/>
          <w:szCs w:val="32"/>
        </w:rPr>
        <w:t>has not developed its own nukes</w:t>
      </w:r>
      <w:r w:rsidRPr="006B7AE3">
        <w:t xml:space="preserve">, in </w:t>
      </w:r>
      <w:r w:rsidRPr="006B7AE3">
        <w:rPr>
          <w:rStyle w:val="StyleUnderline"/>
          <w:sz w:val="16"/>
          <w:szCs w:val="32"/>
        </w:rPr>
        <w:t>part</w:t>
      </w:r>
      <w:r w:rsidRPr="006B7AE3">
        <w:rPr>
          <w:rStyle w:val="StyleUnderline"/>
          <w:szCs w:val="32"/>
        </w:rPr>
        <w:t xml:space="preserve"> because it is under US protection</w:t>
      </w:r>
      <w:r w:rsidRPr="006B7AE3">
        <w:t>. But the nuclear taboo is not quite as strong there — one poll found 68 percent support developing nuclear weapons, though another found only 53 percent support — and in the 1970s the country had a short-lived covert nuclear program.</w:t>
      </w:r>
      <w:r w:rsidRPr="006B7AE3">
        <w:rPr>
          <w:rStyle w:val="Emphasis"/>
          <w:b w:val="0"/>
          <w:sz w:val="16"/>
          <w:szCs w:val="32"/>
        </w:rPr>
        <w:t xml:space="preserve"> </w:t>
      </w:r>
      <w:r w:rsidRPr="006B7AE3">
        <w:t xml:space="preserve">That program ended in part because the Nixon administration pressured the country to halt the program — </w:t>
      </w:r>
      <w:r w:rsidRPr="006B7AE3">
        <w:rPr>
          <w:rStyle w:val="StyleUnderline"/>
          <w:szCs w:val="32"/>
        </w:rPr>
        <w:t>showing the importance of the United States' role in preventing nuclear proliferation there</w:t>
      </w:r>
      <w:r w:rsidRPr="006B7AE3">
        <w:t>.</w:t>
      </w:r>
      <w:r w:rsidRPr="006B7AE3">
        <w:rPr>
          <w:rStyle w:val="Emphasis"/>
          <w:b w:val="0"/>
          <w:sz w:val="16"/>
          <w:szCs w:val="32"/>
        </w:rPr>
        <w:t xml:space="preserve"> </w:t>
      </w:r>
      <w:r w:rsidRPr="006B7AE3">
        <w:t>"The US found out, and cracked down pretty hard on South Korea — basically threatened to withdraw the security commitment and cut off economic aid," Miller explains. "South Korea was basically coerced into not developing these capacities." This is the flip side of US security assistance to these two countries</w:t>
      </w:r>
      <w:r w:rsidRPr="006B7AE3">
        <w:rPr>
          <w:rStyle w:val="StyleUnderline"/>
          <w:szCs w:val="32"/>
        </w:rPr>
        <w:t>. Because Japan and South Korea rely on US security support, the United States has a great deal of leverage over these two countries</w:t>
      </w:r>
      <w:r w:rsidRPr="006B7AE3">
        <w:t>. Because the US opposes these countries building their own nukes, they're much less likely to jeopardize the alliance by pursuing them.</w:t>
      </w:r>
    </w:p>
    <w:p w:rsidR="005F7897" w:rsidRPr="006B7AE3" w:rsidRDefault="005F7897" w:rsidP="005F7897"/>
    <w:p w:rsidR="005F7897" w:rsidRPr="006B7AE3" w:rsidRDefault="005F7897" w:rsidP="005F7897">
      <w:pPr>
        <w:pStyle w:val="Heading3"/>
      </w:pPr>
      <w:r w:rsidRPr="006B7AE3">
        <w:t>2NC Uniqueness—Japan</w:t>
      </w:r>
    </w:p>
    <w:p w:rsidR="005F7897" w:rsidRPr="006B7AE3" w:rsidRDefault="005F7897" w:rsidP="005F7897"/>
    <w:p w:rsidR="005F7897" w:rsidRPr="006B7AE3" w:rsidRDefault="005F7897" w:rsidP="005F7897">
      <w:pPr>
        <w:pStyle w:val="Heading4"/>
      </w:pPr>
      <w:r w:rsidRPr="006B7AE3">
        <w:t>Commitment to Japan is high</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107-108, dml)</w:t>
      </w:r>
    </w:p>
    <w:p w:rsidR="005F7897" w:rsidRPr="006B7AE3" w:rsidRDefault="005F7897" w:rsidP="005F7897"/>
    <w:p w:rsidR="005F7897" w:rsidRPr="006B7AE3" w:rsidRDefault="005F7897" w:rsidP="005F7897">
      <w:pPr>
        <w:rPr>
          <w:sz w:val="16"/>
        </w:rPr>
      </w:pPr>
      <w:r w:rsidRPr="006B7AE3">
        <w:rPr>
          <w:sz w:val="16"/>
        </w:rPr>
        <w:t xml:space="preserve">In response to China’s A2AD challenges, </w:t>
      </w:r>
      <w:r w:rsidRPr="006B7AE3">
        <w:rPr>
          <w:rStyle w:val="StyleUnderline"/>
        </w:rPr>
        <w:t>the US</w:t>
      </w:r>
      <w:r w:rsidRPr="006B7AE3">
        <w:rPr>
          <w:sz w:val="16"/>
        </w:rPr>
        <w:t xml:space="preserve"> Department of Defense </w:t>
      </w:r>
      <w:r w:rsidRPr="006B7AE3">
        <w:rPr>
          <w:rStyle w:val="StyleUnderline"/>
        </w:rPr>
        <w:t>developed</w:t>
      </w:r>
      <w:r w:rsidRPr="006B7AE3">
        <w:rPr>
          <w:sz w:val="16"/>
        </w:rPr>
        <w:t xml:space="preserve"> the concept of “</w:t>
      </w:r>
      <w:r w:rsidRPr="006B7AE3">
        <w:rPr>
          <w:rStyle w:val="StyleUnderline"/>
        </w:rPr>
        <w:t>Air-Sea battle</w:t>
      </w:r>
      <w:r w:rsidRPr="006B7AE3">
        <w:rPr>
          <w:sz w:val="16"/>
        </w:rPr>
        <w:t xml:space="preserve">”, now labelled Joint Concept for Access and Maneuver in the Global Commons, which would entail strikes on the Chinese mainland early in a conflict to eliminate China’s “kill chain” of radars, command-and-control centres, and missile sites. Although the concept is controversial because of its escalatory potential, </w:t>
      </w:r>
      <w:r w:rsidRPr="006B7AE3">
        <w:rPr>
          <w:rStyle w:val="StyleUnderline"/>
        </w:rPr>
        <w:t xml:space="preserve">it helps to signal to both allies and potential adversaries that America’s extended deterrence </w:t>
      </w:r>
      <w:r w:rsidRPr="006B7AE3">
        <w:rPr>
          <w:rStyle w:val="Emphasis"/>
        </w:rPr>
        <w:t>will not be undermined</w:t>
      </w:r>
      <w:r w:rsidRPr="006B7AE3">
        <w:rPr>
          <w:rStyle w:val="StyleUnderline"/>
        </w:rPr>
        <w:t>.</w:t>
      </w:r>
      <w:r w:rsidRPr="006B7AE3">
        <w:rPr>
          <w:sz w:val="16"/>
        </w:rPr>
        <w:t>155</w:t>
      </w:r>
    </w:p>
    <w:p w:rsidR="005F7897" w:rsidRPr="006B7AE3" w:rsidRDefault="005F7897" w:rsidP="005F7897">
      <w:pPr>
        <w:rPr>
          <w:sz w:val="16"/>
        </w:rPr>
      </w:pPr>
      <w:r w:rsidRPr="006B7AE3">
        <w:rPr>
          <w:rStyle w:val="StyleUnderline"/>
        </w:rPr>
        <w:t xml:space="preserve">Another way in which Washington has addressed Japanese deterrence concerns is by </w:t>
      </w:r>
      <w:r w:rsidRPr="006B7AE3">
        <w:rPr>
          <w:rStyle w:val="Emphasis"/>
        </w:rPr>
        <w:t>institutionalising dialogue</w:t>
      </w:r>
      <w:r w:rsidRPr="006B7AE3">
        <w:rPr>
          <w:rStyle w:val="StyleUnderline"/>
        </w:rPr>
        <w:t xml:space="preserve"> on deterrence strategy and operations</w:t>
      </w:r>
      <w:r w:rsidRPr="006B7AE3">
        <w:rPr>
          <w:sz w:val="16"/>
        </w:rPr>
        <w:t xml:space="preserve">. Following up on useful consultations prior to US release of the NPR in 2010, the US and Japan that year established an </w:t>
      </w:r>
      <w:r w:rsidRPr="006B7AE3">
        <w:rPr>
          <w:rStyle w:val="StyleUnderline"/>
        </w:rPr>
        <w:t>Extended Deterrence Dialogue</w:t>
      </w:r>
      <w:r w:rsidRPr="006B7AE3">
        <w:rPr>
          <w:sz w:val="16"/>
        </w:rPr>
        <w:t xml:space="preserve">, similar to one the US also began with South Korea. According to Japanese officials it </w:t>
      </w:r>
      <w:r w:rsidRPr="006B7AE3">
        <w:rPr>
          <w:rStyle w:val="StyleUnderline"/>
        </w:rPr>
        <w:t xml:space="preserve">has </w:t>
      </w:r>
      <w:r w:rsidRPr="006B7AE3">
        <w:rPr>
          <w:rStyle w:val="Emphasis"/>
        </w:rPr>
        <w:t>significantly contributed</w:t>
      </w:r>
      <w:r w:rsidRPr="006B7AE3">
        <w:rPr>
          <w:rStyle w:val="StyleUnderline"/>
        </w:rPr>
        <w:t xml:space="preserve"> to </w:t>
      </w:r>
      <w:r w:rsidRPr="006B7AE3">
        <w:rPr>
          <w:rStyle w:val="Emphasis"/>
        </w:rPr>
        <w:t>sustaining confidence</w:t>
      </w:r>
      <w:r w:rsidRPr="006B7AE3">
        <w:rPr>
          <w:rStyle w:val="StyleUnderline"/>
        </w:rPr>
        <w:t xml:space="preserve"> in the credibility of the deterrence</w:t>
      </w:r>
      <w:r w:rsidRPr="006B7AE3">
        <w:rPr>
          <w:sz w:val="16"/>
        </w:rPr>
        <w:t>.156</w:t>
      </w:r>
    </w:p>
    <w:p w:rsidR="005F7897" w:rsidRPr="006B7AE3" w:rsidRDefault="005F7897" w:rsidP="005F7897">
      <w:pPr>
        <w:rPr>
          <w:sz w:val="16"/>
        </w:rPr>
      </w:pPr>
      <w:r w:rsidRPr="006B7AE3">
        <w:rPr>
          <w:rStyle w:val="StyleUnderline"/>
        </w:rPr>
        <w:t xml:space="preserve">US abandonment of Japan is </w:t>
      </w:r>
      <w:r w:rsidRPr="006B7AE3">
        <w:rPr>
          <w:rStyle w:val="Emphasis"/>
        </w:rPr>
        <w:t>unthinkable under current circumstances</w:t>
      </w:r>
      <w:r w:rsidRPr="006B7AE3">
        <w:rPr>
          <w:rStyle w:val="StyleUnderline"/>
        </w:rPr>
        <w:t xml:space="preserve">. The US-Japan alliance is </w:t>
      </w:r>
      <w:r w:rsidRPr="006B7AE3">
        <w:rPr>
          <w:rStyle w:val="Emphasis"/>
        </w:rPr>
        <w:t>as healthy as ever</w:t>
      </w:r>
      <w:r w:rsidRPr="006B7AE3">
        <w:rPr>
          <w:rStyle w:val="StyleUnderline"/>
        </w:rPr>
        <w:t xml:space="preserve"> and is seen by the </w:t>
      </w:r>
      <w:r w:rsidRPr="006B7AE3">
        <w:rPr>
          <w:rStyle w:val="Emphasis"/>
        </w:rPr>
        <w:t>large majority</w:t>
      </w:r>
      <w:r w:rsidRPr="006B7AE3">
        <w:rPr>
          <w:rStyle w:val="StyleUnderline"/>
        </w:rPr>
        <w:t xml:space="preserve"> of the Japanese public and policy community as </w:t>
      </w:r>
      <w:r w:rsidRPr="006B7AE3">
        <w:rPr>
          <w:rStyle w:val="Emphasis"/>
        </w:rPr>
        <w:t>central</w:t>
      </w:r>
      <w:r w:rsidRPr="006B7AE3">
        <w:rPr>
          <w:rStyle w:val="StyleUnderline"/>
        </w:rPr>
        <w:t xml:space="preserve"> to Japanese security policy</w:t>
      </w:r>
      <w:r w:rsidRPr="006B7AE3">
        <w:rPr>
          <w:sz w:val="16"/>
        </w:rPr>
        <w:t xml:space="preserve">.157 According to polling, </w:t>
      </w:r>
      <w:r w:rsidRPr="006B7AE3">
        <w:rPr>
          <w:rStyle w:val="StyleUnderline"/>
        </w:rPr>
        <w:t xml:space="preserve">the credibility of the defence commitment is </w:t>
      </w:r>
      <w:r w:rsidRPr="006B7AE3">
        <w:rPr>
          <w:rStyle w:val="Emphasis"/>
        </w:rPr>
        <w:t>stronger than it was during the Cold War</w:t>
      </w:r>
      <w:r w:rsidRPr="006B7AE3">
        <w:rPr>
          <w:sz w:val="16"/>
        </w:rPr>
        <w:t>.158 In 2015, 75% of Japanese said they trust the US.159</w:t>
      </w:r>
    </w:p>
    <w:p w:rsidR="005F7897" w:rsidRPr="006B7AE3" w:rsidRDefault="005F7897" w:rsidP="005F7897"/>
    <w:p w:rsidR="005F7897" w:rsidRPr="006B7AE3" w:rsidRDefault="005F7897" w:rsidP="005F7897">
      <w:pPr>
        <w:pStyle w:val="Heading4"/>
      </w:pPr>
      <w:r w:rsidRPr="006B7AE3">
        <w:t>U.S.-Japan alliance is strong- alliance cooperation means that we won’t lose Japan as an ally.</w:t>
      </w:r>
    </w:p>
    <w:p w:rsidR="005F7897" w:rsidRPr="006B7AE3" w:rsidRDefault="005F7897" w:rsidP="005F7897">
      <w:r w:rsidRPr="006B7AE3">
        <w:rPr>
          <w:rStyle w:val="Style13ptBold"/>
        </w:rPr>
        <w:t xml:space="preserve">Chanlett-Avery and Rinehart 16 </w:t>
      </w:r>
      <w:r w:rsidRPr="006B7AE3">
        <w:t xml:space="preserve">(Emma- specialist in Asian affairs in the Foreign Affairs, Defense, and Trade division of the Congressional Research Service, graduate of Amherst College and the School of International and Public Affairs at Columbia University, currently serves on the Council on Foreign Relations Working Group on the U.S.-Japan Alliance, Ian- International Relations analyst for the Congressional Research Service, graduated from George Washington University. “The U.S. Japan Alliance.” Congressional Research Service. 7/12/2016. </w:t>
      </w:r>
      <w:hyperlink r:id="rId13" w:history="1">
        <w:r w:rsidRPr="006B7AE3">
          <w:rPr>
            <w:rStyle w:val="Hyperlink"/>
          </w:rPr>
          <w:t>https://www.fas.org/sgp/crs/row/RL33740.pdf</w:t>
        </w:r>
      </w:hyperlink>
      <w:r w:rsidRPr="006B7AE3">
        <w:t>, rp)</w:t>
      </w:r>
    </w:p>
    <w:p w:rsidR="005F7897" w:rsidRPr="006B7AE3" w:rsidRDefault="005F7897" w:rsidP="005F7897">
      <w:pPr>
        <w:pStyle w:val="NormalWeb"/>
        <w:shd w:val="clear" w:color="auto" w:fill="FFFFFF"/>
        <w:rPr>
          <w:rStyle w:val="Emphasis"/>
        </w:rPr>
      </w:pPr>
      <w:r w:rsidRPr="006B7AE3">
        <w:rPr>
          <w:rStyle w:val="Emphasis"/>
        </w:rPr>
        <w:t>The U.S.-Japan alliance has long been an anchor of the U.S. security role in Asia. Forged in the U.S. occupation of Japan after its defeat in World War II, the alliance provides a platform for U.S. military readiness in the Pacific.</w:t>
      </w:r>
      <w:r w:rsidRPr="006B7AE3">
        <w:rPr>
          <w:rFonts w:ascii="Georgia" w:hAnsi="Georgia"/>
        </w:rPr>
        <w:t xml:space="preserve"> About 50,000 U.S. troops are stationed in Japan and have the exclusive use of 89 facilities. In exchange</w:t>
      </w:r>
      <w:r w:rsidRPr="006B7AE3">
        <w:rPr>
          <w:rStyle w:val="Emphasis"/>
        </w:rPr>
        <w:t>, the United States guarantees Japan’s security. Security challenges in the region</w:t>
      </w:r>
      <w:r w:rsidRPr="006B7AE3">
        <w:rPr>
          <w:rFonts w:ascii="Georgia" w:hAnsi="Georgia"/>
        </w:rPr>
        <w:t xml:space="preserve">, particularly nuclear and missile tests by North Korea and increased Chinese maritime activities, </w:t>
      </w:r>
      <w:r w:rsidRPr="006B7AE3">
        <w:rPr>
          <w:rStyle w:val="Emphasis"/>
        </w:rPr>
        <w:t>have reinforced U.S.-Japan cooperation in recent years. The vitality of the alliance is particularly salient as the Obama Administration renews its focus on the Asia Pacific region through a strategic “rebalancing.”</w:t>
      </w:r>
      <w:r w:rsidRPr="006B7AE3">
        <w:rPr>
          <w:rFonts w:ascii="Georgia" w:hAnsi="Georgia"/>
        </w:rPr>
        <w:t xml:space="preserve"> </w:t>
      </w:r>
      <w:r w:rsidRPr="006B7AE3">
        <w:rPr>
          <w:rStyle w:val="Emphasis"/>
        </w:rPr>
        <w:t>The U.S.-Japan alliance, missing a strategic anchor since the end of the Cold War, may have found a new guiding rationale in shaping the environment for China’s rise</w:t>
      </w:r>
      <w:r w:rsidRPr="006B7AE3">
        <w:rPr>
          <w:rFonts w:ascii="Georgia" w:hAnsi="Georgia"/>
        </w:rPr>
        <w:t xml:space="preserve">. Since the early 2000s, </w:t>
      </w:r>
      <w:r w:rsidRPr="006B7AE3">
        <w:rPr>
          <w:rStyle w:val="Emphasis"/>
        </w:rPr>
        <w:t>the United States and Japan have taken significant strides in improving the operational capability of the alliance as a combined force</w:t>
      </w:r>
      <w:r w:rsidRPr="006B7AE3">
        <w:rPr>
          <w:rFonts w:ascii="Georgia" w:hAnsi="Georgia"/>
        </w:rPr>
        <w:t xml:space="preserve">, despite constraints. In addition to serving as hub for forward-deployed U.S. forces, Japan provides its own advanced military assets, many of which complement U.S. forces in missions like anti-submarine operations. </w:t>
      </w:r>
      <w:r w:rsidRPr="006B7AE3">
        <w:rPr>
          <w:rStyle w:val="Emphasis"/>
        </w:rPr>
        <w:t>The joint response to a 2011 tsunami and earthquake in Japan demonstrated the interoperability of the two</w:t>
      </w:r>
      <w:r w:rsidRPr="006B7AE3">
        <w:rPr>
          <w:rFonts w:ascii="Georgia" w:hAnsi="Georgia"/>
        </w:rPr>
        <w:t xml:space="preserve">. Cooperation on ballistic missile defense and new attention to the cyber and space domains has also been strong. Japan’s own defense policy has continued to evolve, </w:t>
      </w:r>
      <w:r w:rsidRPr="006B7AE3">
        <w:rPr>
          <w:rStyle w:val="Emphasis"/>
        </w:rPr>
        <w:t>and major strategic documents reflect a new attention to operational readiness and flexibility.</w:t>
      </w:r>
    </w:p>
    <w:p w:rsidR="005F7897" w:rsidRPr="006B7AE3" w:rsidRDefault="005F7897" w:rsidP="005F7897"/>
    <w:p w:rsidR="005F7897" w:rsidRPr="006B7AE3" w:rsidRDefault="005F7897" w:rsidP="005F7897">
      <w:pPr>
        <w:pStyle w:val="Heading3"/>
      </w:pPr>
      <w:r w:rsidRPr="006B7AE3">
        <w:t>2NC Uniqueness—Korea</w:t>
      </w:r>
    </w:p>
    <w:p w:rsidR="005F7897" w:rsidRPr="006B7AE3" w:rsidRDefault="005F7897" w:rsidP="005F7897"/>
    <w:p w:rsidR="005F7897" w:rsidRPr="006B7AE3" w:rsidRDefault="005F7897" w:rsidP="005F7897">
      <w:pPr>
        <w:pStyle w:val="Heading4"/>
      </w:pPr>
      <w:r w:rsidRPr="006B7AE3">
        <w:t>Commitment is dope rn</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44-45, dml)</w:t>
      </w:r>
    </w:p>
    <w:p w:rsidR="005F7897" w:rsidRPr="006B7AE3" w:rsidRDefault="005F7897" w:rsidP="005F7897"/>
    <w:p w:rsidR="005F7897" w:rsidRPr="006B7AE3" w:rsidRDefault="005F7897" w:rsidP="005F7897">
      <w:pPr>
        <w:rPr>
          <w:sz w:val="16"/>
        </w:rPr>
      </w:pPr>
      <w:r w:rsidRPr="006B7AE3">
        <w:rPr>
          <w:rStyle w:val="Emphasis"/>
        </w:rPr>
        <w:t>Several US moves</w:t>
      </w:r>
      <w:r w:rsidRPr="006B7AE3">
        <w:rPr>
          <w:rStyle w:val="StyleUnderline"/>
        </w:rPr>
        <w:t xml:space="preserve"> in the diplomatic, defence and economic realms have helped to </w:t>
      </w:r>
      <w:r w:rsidRPr="006B7AE3">
        <w:rPr>
          <w:rStyle w:val="Emphasis"/>
        </w:rPr>
        <w:t>reassure South Koreans</w:t>
      </w:r>
      <w:r w:rsidRPr="006B7AE3">
        <w:rPr>
          <w:rStyle w:val="StyleUnderline"/>
        </w:rPr>
        <w:t xml:space="preserve">, who welcomed Obama’s policy of “rebalancing” to Asia as evidence of </w:t>
      </w:r>
      <w:r w:rsidRPr="006B7AE3">
        <w:rPr>
          <w:rStyle w:val="Emphasis"/>
        </w:rPr>
        <w:t>sustained commitment to the alliance</w:t>
      </w:r>
      <w:r w:rsidRPr="006B7AE3">
        <w:rPr>
          <w:sz w:val="16"/>
        </w:rPr>
        <w:t xml:space="preserve">.91 </w:t>
      </w:r>
      <w:r w:rsidRPr="006B7AE3">
        <w:rPr>
          <w:rStyle w:val="StyleUnderline"/>
        </w:rPr>
        <w:t xml:space="preserve">The security dialogue has been </w:t>
      </w:r>
      <w:r w:rsidRPr="006B7AE3">
        <w:rPr>
          <w:rStyle w:val="Emphasis"/>
        </w:rPr>
        <w:t>strengthened at several levels</w:t>
      </w:r>
      <w:r w:rsidRPr="006B7AE3">
        <w:rPr>
          <w:sz w:val="16"/>
        </w:rPr>
        <w:t xml:space="preserve">. At a 2009 summit, the Joint Vision of the Alliance statement signed by presidents Obama and Lee referred to “the continuing commitment of extended deterrence, including the US nuclear umbrella”, words that were included as a means of reassurance at the ROK’s request. </w:t>
      </w:r>
      <w:r w:rsidRPr="006B7AE3">
        <w:rPr>
          <w:rStyle w:val="StyleUnderline"/>
        </w:rPr>
        <w:t>US-ROK Security Consultative Meetings</w:t>
      </w:r>
      <w:r w:rsidRPr="006B7AE3">
        <w:rPr>
          <w:sz w:val="16"/>
        </w:rPr>
        <w:t xml:space="preserve"> also </w:t>
      </w:r>
      <w:r w:rsidRPr="006B7AE3">
        <w:rPr>
          <w:rStyle w:val="StyleUnderline"/>
        </w:rPr>
        <w:t>regularly include references to the nuclear umbrella</w:t>
      </w:r>
      <w:r w:rsidRPr="006B7AE3">
        <w:rPr>
          <w:sz w:val="16"/>
        </w:rPr>
        <w:t xml:space="preserve">. Since 2010, the US and ROK foreign and defence ministers and secretaries have jointly held three “2+2” ministerial meetings. At the working level, a biannual Korea-US Integrated Defense Dialogue was established in 2011 to coordinate defence strategy, and an inter-agency Extended Deterrence Policy Committee was initiated in 2010 for consultations on US-ROK responses to North Korean threats. In addition to policy discussions, the dialogue includes table-top exercises involving simulations of North Korean use of nuclear weapons and visits to bases hosting nuclear forces.92 In 2015 it was renamed the “Deterrence Strategy Committee” in order to convey the idea that </w:t>
      </w:r>
      <w:r w:rsidRPr="006B7AE3">
        <w:rPr>
          <w:rStyle w:val="StyleUnderline"/>
        </w:rPr>
        <w:t xml:space="preserve">deterrence is undertaken by both allies as a </w:t>
      </w:r>
      <w:r w:rsidRPr="006B7AE3">
        <w:rPr>
          <w:rStyle w:val="Emphasis"/>
        </w:rPr>
        <w:t>mutual endeavor</w:t>
      </w:r>
      <w:r w:rsidRPr="006B7AE3">
        <w:rPr>
          <w:sz w:val="16"/>
        </w:rPr>
        <w:t xml:space="preserve">. </w:t>
      </w:r>
    </w:p>
    <w:p w:rsidR="005F7897" w:rsidRPr="006B7AE3" w:rsidRDefault="005F7897" w:rsidP="005F7897">
      <w:pPr>
        <w:rPr>
          <w:sz w:val="16"/>
        </w:rPr>
      </w:pPr>
      <w:r w:rsidRPr="006B7AE3">
        <w:rPr>
          <w:sz w:val="16"/>
        </w:rPr>
        <w:t xml:space="preserve">The entry into force of </w:t>
      </w:r>
      <w:r w:rsidRPr="006B7AE3">
        <w:rPr>
          <w:rStyle w:val="StyleUnderline"/>
        </w:rPr>
        <w:t>the US-Korea free-trade agreement</w:t>
      </w:r>
      <w:r w:rsidRPr="006B7AE3">
        <w:rPr>
          <w:sz w:val="16"/>
        </w:rPr>
        <w:t xml:space="preserve"> in March 2012 </w:t>
      </w:r>
      <w:r w:rsidRPr="006B7AE3">
        <w:rPr>
          <w:rStyle w:val="Emphasis"/>
        </w:rPr>
        <w:t>strengthened the economic component</w:t>
      </w:r>
      <w:r w:rsidRPr="006B7AE3">
        <w:rPr>
          <w:rStyle w:val="StyleUnderline"/>
        </w:rPr>
        <w:t xml:space="preserve"> of the relationship. Military ties have also been </w:t>
      </w:r>
      <w:r w:rsidRPr="006B7AE3">
        <w:rPr>
          <w:rStyle w:val="Emphasis"/>
        </w:rPr>
        <w:t>visibly enhanced</w:t>
      </w:r>
      <w:r w:rsidRPr="006B7AE3">
        <w:rPr>
          <w:sz w:val="16"/>
        </w:rPr>
        <w:t xml:space="preserve">. In March 2013, after North Korea bombastically threatened to carry out a nuclear attack on American cities, </w:t>
      </w:r>
      <w:r w:rsidRPr="006B7AE3">
        <w:rPr>
          <w:rStyle w:val="StyleUnderline"/>
        </w:rPr>
        <w:t>the Pentagon made a point of publicising training missions in South Korean airspace</w:t>
      </w:r>
      <w:r w:rsidRPr="006B7AE3">
        <w:rPr>
          <w:sz w:val="16"/>
        </w:rPr>
        <w:t xml:space="preserve"> by B-52 bombers and B-2 fighter-bombers, both of which are nuclear-capable. </w:t>
      </w:r>
      <w:r w:rsidRPr="006B7AE3">
        <w:rPr>
          <w:rStyle w:val="StyleUnderline"/>
        </w:rPr>
        <w:t xml:space="preserve">Their purpose was as much to </w:t>
      </w:r>
      <w:r w:rsidRPr="006B7AE3">
        <w:rPr>
          <w:rStyle w:val="Emphasis"/>
        </w:rPr>
        <w:t>reassure South Korea of American resolve</w:t>
      </w:r>
      <w:r w:rsidRPr="006B7AE3">
        <w:rPr>
          <w:rStyle w:val="StyleUnderline"/>
        </w:rPr>
        <w:t xml:space="preserve"> as to warn and deter the North. The US decision in 2012 to accept Seoul’s plans to extend the range of its missiles to 800km was also made as a means of reassurance</w:t>
      </w:r>
      <w:r w:rsidRPr="006B7AE3">
        <w:rPr>
          <w:sz w:val="16"/>
        </w:rPr>
        <w:t xml:space="preserve"> that Washington understands South Korean security concerns.</w:t>
      </w:r>
    </w:p>
    <w:p w:rsidR="005F7897" w:rsidRPr="006B7AE3" w:rsidRDefault="005F7897" w:rsidP="005F7897">
      <w:pPr>
        <w:rPr>
          <w:sz w:val="16"/>
        </w:rPr>
      </w:pPr>
      <w:r w:rsidRPr="006B7AE3">
        <w:rPr>
          <w:rStyle w:val="StyleUnderline"/>
        </w:rPr>
        <w:t xml:space="preserve">There should be </w:t>
      </w:r>
      <w:r w:rsidRPr="006B7AE3">
        <w:rPr>
          <w:rStyle w:val="Emphasis"/>
        </w:rPr>
        <w:t>no doubt</w:t>
      </w:r>
      <w:r w:rsidRPr="006B7AE3">
        <w:rPr>
          <w:rStyle w:val="StyleUnderline"/>
        </w:rPr>
        <w:t xml:space="preserve"> about American capacity to help defend South Korea</w:t>
      </w:r>
      <w:r w:rsidRPr="006B7AE3">
        <w:rPr>
          <w:sz w:val="16"/>
        </w:rPr>
        <w:t xml:space="preserve">. In addition to the B-52 and B-2 bombers, US submarine-launch and land-based missiles could obliterate any North Korean target within minutes. Conventional precision-strike weapons and bunker busters could also be used to accomplish most military operations against the North. </w:t>
      </w:r>
      <w:r w:rsidRPr="006B7AE3">
        <w:rPr>
          <w:rStyle w:val="StyleUnderline"/>
        </w:rPr>
        <w:t>Conventional weapons are also a</w:t>
      </w:r>
      <w:r w:rsidRPr="006B7AE3">
        <w:rPr>
          <w:sz w:val="16"/>
        </w:rPr>
        <w:t xml:space="preserve"> more </w:t>
      </w:r>
      <w:r w:rsidRPr="006B7AE3">
        <w:rPr>
          <w:rStyle w:val="Emphasis"/>
        </w:rPr>
        <w:t>credible deterrent</w:t>
      </w:r>
      <w:r w:rsidRPr="006B7AE3">
        <w:rPr>
          <w:sz w:val="16"/>
        </w:rPr>
        <w:t>, given the “proportionality” norm of just war and the long-standing taboo against nuclear-weapon use.</w:t>
      </w:r>
    </w:p>
    <w:p w:rsidR="005F7897" w:rsidRPr="006B7AE3" w:rsidRDefault="005F7897" w:rsidP="005F7897"/>
    <w:p w:rsidR="005F7897" w:rsidRPr="006B7AE3" w:rsidRDefault="005F7897" w:rsidP="005F7897">
      <w:pPr>
        <w:pStyle w:val="Heading4"/>
      </w:pPr>
      <w:r w:rsidRPr="006B7AE3">
        <w:t>Another one</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42, dml)</w:t>
      </w:r>
    </w:p>
    <w:p w:rsidR="005F7897" w:rsidRPr="006B7AE3" w:rsidRDefault="005F7897" w:rsidP="005F7897"/>
    <w:p w:rsidR="005F7897" w:rsidRPr="006B7AE3" w:rsidRDefault="005F7897" w:rsidP="005F7897">
      <w:pPr>
        <w:rPr>
          <w:sz w:val="16"/>
        </w:rPr>
      </w:pPr>
      <w:r w:rsidRPr="006B7AE3">
        <w:rPr>
          <w:sz w:val="16"/>
        </w:rPr>
        <w:t xml:space="preserve">The nuclear imbalance between North and South Korea is not relevant unless one doubts the credibility of US extended deterrence. </w:t>
      </w:r>
      <w:r w:rsidRPr="006B7AE3">
        <w:rPr>
          <w:rStyle w:val="StyleUnderline"/>
        </w:rPr>
        <w:t>Most South Koreans have faith in the alliance. Polling</w:t>
      </w:r>
      <w:r w:rsidRPr="006B7AE3">
        <w:rPr>
          <w:sz w:val="16"/>
        </w:rPr>
        <w:t xml:space="preserve"> by the Asan Institute in March 2014 </w:t>
      </w:r>
      <w:r w:rsidRPr="006B7AE3">
        <w:rPr>
          <w:rStyle w:val="StyleUnderline"/>
        </w:rPr>
        <w:t xml:space="preserve">showed support for the alliance at 93%, nearly </w:t>
      </w:r>
      <w:r w:rsidRPr="006B7AE3">
        <w:rPr>
          <w:rStyle w:val="Emphasis"/>
        </w:rPr>
        <w:t>an all-time high</w:t>
      </w:r>
      <w:r w:rsidRPr="006B7AE3">
        <w:rPr>
          <w:sz w:val="16"/>
        </w:rPr>
        <w:t xml:space="preserve">.82 </w:t>
      </w:r>
      <w:r w:rsidRPr="006B7AE3">
        <w:rPr>
          <w:rStyle w:val="StyleUnderline"/>
        </w:rPr>
        <w:t xml:space="preserve">The anti-American angst that used to be so common in leftist circles has </w:t>
      </w:r>
      <w:r w:rsidRPr="006B7AE3">
        <w:rPr>
          <w:rStyle w:val="Emphasis"/>
        </w:rPr>
        <w:t>largely faded</w:t>
      </w:r>
      <w:r w:rsidRPr="006B7AE3">
        <w:rPr>
          <w:rStyle w:val="StyleUnderline"/>
        </w:rPr>
        <w:t>. A group of US experts</w:t>
      </w:r>
      <w:r w:rsidRPr="006B7AE3">
        <w:rPr>
          <w:sz w:val="16"/>
        </w:rPr>
        <w:t xml:space="preserve"> on Asia who visited South Korea in autumn 2014, for example, </w:t>
      </w:r>
      <w:r w:rsidRPr="006B7AE3">
        <w:rPr>
          <w:rStyle w:val="StyleUnderline"/>
        </w:rPr>
        <w:t xml:space="preserve">heard </w:t>
      </w:r>
      <w:r w:rsidRPr="006B7AE3">
        <w:rPr>
          <w:rStyle w:val="Emphasis"/>
        </w:rPr>
        <w:t>consistent praise</w:t>
      </w:r>
      <w:r w:rsidRPr="006B7AE3">
        <w:rPr>
          <w:rStyle w:val="StyleUnderline"/>
        </w:rPr>
        <w:t xml:space="preserve"> for the state of relations</w:t>
      </w:r>
      <w:r w:rsidRPr="006B7AE3">
        <w:rPr>
          <w:sz w:val="16"/>
        </w:rPr>
        <w:t>. According to their trip report: “</w:t>
      </w:r>
      <w:r w:rsidRPr="006B7AE3">
        <w:rPr>
          <w:rStyle w:val="StyleUnderline"/>
        </w:rPr>
        <w:t xml:space="preserve">cooperation at </w:t>
      </w:r>
      <w:r w:rsidRPr="006B7AE3">
        <w:rPr>
          <w:rStyle w:val="Emphasis"/>
        </w:rPr>
        <w:t>all levels</w:t>
      </w:r>
      <w:r w:rsidRPr="006B7AE3">
        <w:rPr>
          <w:rStyle w:val="StyleUnderline"/>
        </w:rPr>
        <w:t xml:space="preserve"> of the relationship is </w:t>
      </w:r>
      <w:r w:rsidRPr="006B7AE3">
        <w:rPr>
          <w:rStyle w:val="Emphasis"/>
        </w:rPr>
        <w:t>strong</w:t>
      </w:r>
      <w:r w:rsidRPr="006B7AE3">
        <w:rPr>
          <w:rStyle w:val="StyleUnderline"/>
        </w:rPr>
        <w:t xml:space="preserve">, channels of communication are </w:t>
      </w:r>
      <w:r w:rsidRPr="006B7AE3">
        <w:rPr>
          <w:rStyle w:val="Emphasis"/>
        </w:rPr>
        <w:t>numerous</w:t>
      </w:r>
      <w:r w:rsidRPr="006B7AE3">
        <w:rPr>
          <w:rStyle w:val="StyleUnderline"/>
        </w:rPr>
        <w:t xml:space="preserve"> and </w:t>
      </w:r>
      <w:r w:rsidRPr="006B7AE3">
        <w:rPr>
          <w:rStyle w:val="Emphasis"/>
        </w:rPr>
        <w:t>active</w:t>
      </w:r>
      <w:r w:rsidRPr="006B7AE3">
        <w:rPr>
          <w:rStyle w:val="StyleUnderline"/>
        </w:rPr>
        <w:t xml:space="preserve">, and there is a </w:t>
      </w:r>
      <w:r w:rsidRPr="006B7AE3">
        <w:rPr>
          <w:rStyle w:val="Emphasis"/>
        </w:rPr>
        <w:t>shared view</w:t>
      </w:r>
      <w:r w:rsidRPr="006B7AE3">
        <w:rPr>
          <w:rStyle w:val="StyleUnderline"/>
        </w:rPr>
        <w:t xml:space="preserve"> among US and ROK alliance managers that the relationship has </w:t>
      </w:r>
      <w:r w:rsidRPr="006B7AE3">
        <w:rPr>
          <w:rStyle w:val="Emphasis"/>
        </w:rPr>
        <w:t>never been better</w:t>
      </w:r>
      <w:r w:rsidRPr="006B7AE3">
        <w:rPr>
          <w:sz w:val="16"/>
        </w:rPr>
        <w:t xml:space="preserve">.”83 </w:t>
      </w:r>
      <w:r w:rsidRPr="006B7AE3">
        <w:rPr>
          <w:rStyle w:val="StyleUnderline"/>
        </w:rPr>
        <w:t xml:space="preserve">Attitudes have undergone a </w:t>
      </w:r>
      <w:r w:rsidRPr="006B7AE3">
        <w:rPr>
          <w:rStyle w:val="Emphasis"/>
        </w:rPr>
        <w:t>significant change</w:t>
      </w:r>
      <w:r w:rsidRPr="006B7AE3">
        <w:rPr>
          <w:rStyle w:val="StyleUnderline"/>
        </w:rPr>
        <w:t xml:space="preserve"> since</w:t>
      </w:r>
      <w:r w:rsidRPr="006B7AE3">
        <w:rPr>
          <w:sz w:val="16"/>
        </w:rPr>
        <w:t xml:space="preserve"> as recently as a decade ago, when foreign-policy scholars Jonathan Pollack and Mitchell Reiss assessed that </w:t>
      </w:r>
      <w:r w:rsidRPr="006B7AE3">
        <w:rPr>
          <w:rStyle w:val="StyleUnderline"/>
        </w:rPr>
        <w:t>the alliance was “experiencing severe strain.”</w:t>
      </w:r>
      <w:r w:rsidRPr="006B7AE3">
        <w:rPr>
          <w:sz w:val="16"/>
        </w:rPr>
        <w:t>84</w:t>
      </w:r>
    </w:p>
    <w:p w:rsidR="005F7897" w:rsidRPr="006B7AE3" w:rsidRDefault="005F7897" w:rsidP="005F7897"/>
    <w:p w:rsidR="005F7897" w:rsidRPr="006B7AE3" w:rsidRDefault="005F7897" w:rsidP="005F7897">
      <w:pPr>
        <w:pStyle w:val="Heading3"/>
      </w:pPr>
      <w:r w:rsidRPr="006B7AE3">
        <w:t>2NC Uniqueness—Taiwan</w:t>
      </w:r>
    </w:p>
    <w:p w:rsidR="005F7897" w:rsidRPr="006B7AE3" w:rsidRDefault="005F7897" w:rsidP="005F7897"/>
    <w:p w:rsidR="005F7897" w:rsidRPr="006B7AE3" w:rsidRDefault="005F7897" w:rsidP="005F7897">
      <w:pPr>
        <w:pStyle w:val="Heading4"/>
      </w:pPr>
      <w:r w:rsidRPr="006B7AE3">
        <w:t>U.S.-Taiwan relations are strong now- no chance of losing the alliance.</w:t>
      </w:r>
    </w:p>
    <w:p w:rsidR="005F7897" w:rsidRPr="006B7AE3" w:rsidRDefault="005F7897" w:rsidP="005F7897">
      <w:pPr>
        <w:rPr>
          <w:rStyle w:val="Style13ptBold"/>
        </w:rPr>
      </w:pPr>
      <w:r w:rsidRPr="006B7AE3">
        <w:rPr>
          <w:rStyle w:val="Style13ptBold"/>
        </w:rPr>
        <w:t xml:space="preserve">Wu 14 (Jaushieh- Democratic Progressive Party’s Representative to the U.S. as well as the DPP’s Executive Director for Policy. “The Future of U.S.-Taiwan Relations.” The Diplomat. 7/12/2016. </w:t>
      </w:r>
      <w:hyperlink r:id="rId14" w:history="1">
        <w:r w:rsidRPr="006B7AE3">
          <w:rPr>
            <w:rStyle w:val="Hyperlink"/>
          </w:rPr>
          <w:t>http://thediplomat.com/2014/05/the-future-of-u-s-taiwan-relations/</w:t>
        </w:r>
      </w:hyperlink>
      <w:r w:rsidRPr="006B7AE3">
        <w:rPr>
          <w:rStyle w:val="Style13ptBold"/>
        </w:rPr>
        <w:t>, rp)</w:t>
      </w:r>
    </w:p>
    <w:p w:rsidR="005F7897" w:rsidRPr="006B7AE3" w:rsidRDefault="005F7897" w:rsidP="005F7897">
      <w:pPr>
        <w:pStyle w:val="NormalWeb"/>
        <w:shd w:val="clear" w:color="auto" w:fill="FFFFFF"/>
        <w:rPr>
          <w:rStyle w:val="Emphasis"/>
        </w:rPr>
      </w:pPr>
      <w:r w:rsidRPr="006B7AE3">
        <w:rPr>
          <w:rStyle w:val="Emphasis"/>
        </w:rPr>
        <w:t>The TRA</w:t>
      </w:r>
      <w:r w:rsidRPr="006B7AE3">
        <w:rPr>
          <w:rFonts w:ascii="Georgia" w:hAnsi="Georgia"/>
        </w:rPr>
        <w:t xml:space="preserve"> </w:t>
      </w:r>
      <w:r w:rsidRPr="006B7AE3">
        <w:rPr>
          <w:rStyle w:val="Emphasis"/>
        </w:rPr>
        <w:t>set out to preserve and promote extensive, close and friendly relations between the U.S. and Taiwan</w:t>
      </w:r>
      <w:r w:rsidRPr="006B7AE3">
        <w:rPr>
          <w:rFonts w:ascii="Georgia" w:hAnsi="Georgia"/>
        </w:rPr>
        <w:t xml:space="preserve">. </w:t>
      </w:r>
      <w:r w:rsidRPr="006B7AE3">
        <w:rPr>
          <w:rStyle w:val="Emphasis"/>
        </w:rPr>
        <w:t>The law makes clear that the future of Taiwan is to be determined by peaceful means, considers any effort to determine the future of Taiwan by other than peaceful means a threat to the peace and security of the Western Pacific and of grave concern to the U.S.,</w:t>
      </w:r>
      <w:r w:rsidRPr="006B7AE3">
        <w:rPr>
          <w:rFonts w:ascii="Georgia" w:hAnsi="Georgia"/>
        </w:rPr>
        <w:t xml:space="preserve"> provides for the sale of defensive arms to Taiwan, </w:t>
      </w:r>
      <w:r w:rsidRPr="006B7AE3">
        <w:rPr>
          <w:rStyle w:val="Emphasis"/>
        </w:rPr>
        <w:t>and mandates that the U.S. maintain the capacity to resist any resort to force or coercion that would jeopardize the security or social or economic system of the people of Taiwan</w:t>
      </w:r>
      <w:r w:rsidRPr="006B7AE3">
        <w:rPr>
          <w:rFonts w:ascii="Georgia" w:hAnsi="Georgia"/>
        </w:rPr>
        <w:t xml:space="preserve">. Despite the lack of official relations, the TRA also specifies that whenever the laws of the United States refer or relate to foreign countries, nations, states, governments, or similar entities, such terms shall include and such laws shall apply with such respect to Taiwan. </w:t>
      </w:r>
      <w:r w:rsidRPr="006B7AE3">
        <w:rPr>
          <w:rStyle w:val="Emphasis"/>
        </w:rPr>
        <w:t>Because of the TRA, Taiwan has maintained robust security, economic, political and cultural relations with the United States</w:t>
      </w:r>
      <w:r w:rsidRPr="006B7AE3">
        <w:rPr>
          <w:rFonts w:ascii="Georgia" w:hAnsi="Georgia"/>
        </w:rPr>
        <w:t xml:space="preserve">. In the years after the TRA became law, the people of Taiwan have built Taiwan into a modern economy, an open society, and above all, a vibrant democracy. </w:t>
      </w:r>
      <w:r w:rsidRPr="006B7AE3">
        <w:rPr>
          <w:rStyle w:val="Emphasis"/>
        </w:rPr>
        <w:t>Without U.S. support</w:t>
      </w:r>
      <w:r w:rsidRPr="006B7AE3">
        <w:rPr>
          <w:rFonts w:ascii="Georgia" w:hAnsi="Georgia"/>
        </w:rPr>
        <w:t xml:space="preserve">, and without the stipulation that “nothing contained in this Act shall contravene the interest of the United States in human rights, which is reaffirmed as objective of the U.S.,” </w:t>
      </w:r>
      <w:r w:rsidRPr="006B7AE3">
        <w:rPr>
          <w:rStyle w:val="Emphasis"/>
        </w:rPr>
        <w:t>Taiwan might still be under single-party authoritarian rule with no chance of being hailed as a beacon of hope to the millions who still live under dictatorship.</w:t>
      </w:r>
      <w:r w:rsidRPr="006B7AE3">
        <w:rPr>
          <w:rFonts w:ascii="Georgia" w:hAnsi="Georgia"/>
        </w:rPr>
        <w:t xml:space="preserve"> Given the evolving strategic dynamics in the Asia-Pacific region, the TRA is more relevant today than ever. With China’s non-transparent military buildup and growing assertiveness in its territorial claims, tension in the region has ratcheted up to a new level. There is serious potential for the East China Sea and the South China Sea situations to flare up into an armed conflict. </w:t>
      </w:r>
      <w:r w:rsidRPr="006B7AE3">
        <w:rPr>
          <w:rStyle w:val="Emphasis"/>
        </w:rPr>
        <w:t>The U.S. has launched its rebalance in response, strengthening its relations with friends and allies in the region. Taiwanese were reassured by evidence of the strength of this rebalance in President Obama’s recent tour to Asia.</w:t>
      </w:r>
      <w:r w:rsidRPr="006B7AE3">
        <w:rPr>
          <w:rFonts w:ascii="Georgia" w:hAnsi="Georgia"/>
        </w:rPr>
        <w:t xml:space="preserve"> </w:t>
      </w:r>
      <w:r w:rsidRPr="006B7AE3">
        <w:rPr>
          <w:rStyle w:val="Emphasis"/>
        </w:rPr>
        <w:t>And because of the TRA, we know well that Taiwan will not be left out in the strategic design of rebalance. The Taiwanese people would also like to express their wholehearted appreciation of the U.S. Congress’ reaffirmation of the TRA</w:t>
      </w:r>
      <w:r w:rsidRPr="006B7AE3">
        <w:rPr>
          <w:rFonts w:ascii="Georgia" w:hAnsi="Georgia"/>
        </w:rPr>
        <w:t xml:space="preserve">, under the leadership of Chairman Edward Royce, by the passage of H.R. 3470, and the act of making available to Taiwan four frigates. </w:t>
      </w:r>
      <w:r w:rsidRPr="006B7AE3">
        <w:rPr>
          <w:rStyle w:val="Emphasis"/>
        </w:rPr>
        <w:t>We also appreciate Congress’ relentless support of Taiwan’s international participation as well as participation in the Trans-Pacific Partnership. And we in Taiwan do need the United States’ continued support</w:t>
      </w:r>
      <w:r w:rsidRPr="006B7AE3">
        <w:rPr>
          <w:rFonts w:ascii="Georgia" w:hAnsi="Georgia"/>
        </w:rPr>
        <w:t xml:space="preserve">. In the past few years, the military threat against Taiwan has intensified despite some effort in reducing tension and hostility. American friends, who used to support Taiwan’s economic integration with our giant neighbor, have started to caution us regarding the problem of over-dependence on China and the need for diversification. </w:t>
      </w:r>
      <w:r w:rsidRPr="006B7AE3">
        <w:rPr>
          <w:rStyle w:val="Emphasis"/>
        </w:rPr>
        <w:t>The best way Taiwan can give full thanks to the United States</w:t>
      </w:r>
      <w:r w:rsidRPr="006B7AE3">
        <w:rPr>
          <w:rFonts w:ascii="Georgia" w:hAnsi="Georgia"/>
        </w:rPr>
        <w:t xml:space="preserve"> on this 35th anniversary of the TRA </w:t>
      </w:r>
      <w:r w:rsidRPr="006B7AE3">
        <w:rPr>
          <w:rStyle w:val="Emphasis"/>
        </w:rPr>
        <w:t>is to stand shoulder to shoulder with the U.S. and our friends in the region to build the peace.</w:t>
      </w:r>
    </w:p>
    <w:p w:rsidR="005F7897" w:rsidRPr="006B7AE3" w:rsidRDefault="005F7897" w:rsidP="005F7897"/>
    <w:p w:rsidR="005F7897" w:rsidRPr="006B7AE3" w:rsidRDefault="005F7897" w:rsidP="005F7897">
      <w:pPr>
        <w:pStyle w:val="Heading3"/>
      </w:pPr>
      <w:r w:rsidRPr="006B7AE3">
        <w:t>AT: Thumpers</w:t>
      </w:r>
    </w:p>
    <w:p w:rsidR="005F7897" w:rsidRPr="006B7AE3" w:rsidRDefault="005F7897" w:rsidP="005F7897"/>
    <w:p w:rsidR="005F7897" w:rsidRPr="006B7AE3" w:rsidRDefault="005F7897" w:rsidP="005F7897">
      <w:pPr>
        <w:pStyle w:val="Heading4"/>
      </w:pPr>
      <w:r w:rsidRPr="006B7AE3">
        <w:t xml:space="preserve">No alliance thumpers—allied cred is the </w:t>
      </w:r>
      <w:r w:rsidRPr="006B7AE3">
        <w:rPr>
          <w:u w:val="single"/>
        </w:rPr>
        <w:t>most influential factor</w:t>
      </w:r>
      <w:r w:rsidRPr="006B7AE3">
        <w:t xml:space="preserve"> on the likelihood of nonprolif</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165-167, dml)</w:t>
      </w:r>
    </w:p>
    <w:p w:rsidR="005F7897" w:rsidRPr="006B7AE3" w:rsidRDefault="005F7897" w:rsidP="005F7897"/>
    <w:p w:rsidR="005F7897" w:rsidRPr="006B7AE3" w:rsidRDefault="005F7897" w:rsidP="005F7897">
      <w:pPr>
        <w:rPr>
          <w:rStyle w:val="StyleUnderline"/>
        </w:rPr>
      </w:pPr>
      <w:r w:rsidRPr="006B7AE3">
        <w:rPr>
          <w:rStyle w:val="StyleUnderline"/>
        </w:rPr>
        <w:t xml:space="preserve">Non-proliferation in Northeast Asia depends </w:t>
      </w:r>
      <w:r w:rsidRPr="006B7AE3">
        <w:rPr>
          <w:rStyle w:val="Emphasis"/>
        </w:rPr>
        <w:t>foremost</w:t>
      </w:r>
      <w:r w:rsidRPr="006B7AE3">
        <w:rPr>
          <w:rStyle w:val="StyleUnderline"/>
        </w:rPr>
        <w:t xml:space="preserve"> on the </w:t>
      </w:r>
      <w:r w:rsidRPr="006B7AE3">
        <w:rPr>
          <w:rStyle w:val="Emphasis"/>
        </w:rPr>
        <w:t>credibility of US deterrence</w:t>
      </w:r>
      <w:r w:rsidRPr="006B7AE3">
        <w:rPr>
          <w:rStyle w:val="StyleUnderline"/>
        </w:rPr>
        <w:t xml:space="preserve">. There is </w:t>
      </w:r>
      <w:r w:rsidRPr="006B7AE3">
        <w:rPr>
          <w:rStyle w:val="Emphasis"/>
        </w:rPr>
        <w:t>no reason</w:t>
      </w:r>
      <w:r w:rsidRPr="006B7AE3">
        <w:rPr>
          <w:rStyle w:val="StyleUnderline"/>
        </w:rPr>
        <w:t xml:space="preserve"> for any of the three actors to entertain the risks associated with indigenous nuclear weapons </w:t>
      </w:r>
      <w:r w:rsidRPr="006B7AE3">
        <w:rPr>
          <w:rStyle w:val="Emphasis"/>
        </w:rPr>
        <w:t>as long as they can rely on the US</w:t>
      </w:r>
      <w:r w:rsidRPr="006B7AE3">
        <w:rPr>
          <w:rStyle w:val="StyleUnderline"/>
        </w:rPr>
        <w:t xml:space="preserve"> for ultimate security. Even Taiwan</w:t>
      </w:r>
      <w:r w:rsidRPr="006B7AE3">
        <w:rPr>
          <w:sz w:val="16"/>
        </w:rPr>
        <w:t xml:space="preserve">, which does not enjoy an explicit US alliance relationship, </w:t>
      </w:r>
      <w:r w:rsidRPr="006B7AE3">
        <w:rPr>
          <w:rStyle w:val="StyleUnderline"/>
        </w:rPr>
        <w:t xml:space="preserve">can count on de facto US protection. To state the converse, a </w:t>
      </w:r>
      <w:r w:rsidRPr="006B7AE3">
        <w:rPr>
          <w:rStyle w:val="Emphasis"/>
        </w:rPr>
        <w:t>failure</w:t>
      </w:r>
      <w:r w:rsidRPr="006B7AE3">
        <w:rPr>
          <w:rStyle w:val="StyleUnderline"/>
        </w:rPr>
        <w:t xml:space="preserve"> of the US to ensure effective deterrence would be the </w:t>
      </w:r>
      <w:r w:rsidRPr="006B7AE3">
        <w:rPr>
          <w:rStyle w:val="Emphasis"/>
        </w:rPr>
        <w:t>strongest stimulant</w:t>
      </w:r>
      <w:r w:rsidRPr="006B7AE3">
        <w:rPr>
          <w:rStyle w:val="StyleUnderline"/>
        </w:rPr>
        <w:t xml:space="preserve"> to a proliferation cascade in Northeast Asia</w:t>
      </w:r>
      <w:r w:rsidRPr="006B7AE3">
        <w:rPr>
          <w:sz w:val="16"/>
        </w:rPr>
        <w:t xml:space="preserve">. Japan, for example, worries about China’s recent nuclear force modernisation. There is equal if not greater concern about China’s growing conventional anti-access/area-denial capabilities and whether they might someday preclude America’s ability to come to Japan’s defence. Combined with China-US mutual vulnerability at the strategic level, </w:t>
      </w:r>
      <w:r w:rsidRPr="006B7AE3">
        <w:rPr>
          <w:rStyle w:val="StyleUnderline"/>
        </w:rPr>
        <w:t>a perceived superiority of China’s</w:t>
      </w:r>
      <w:r w:rsidRPr="006B7AE3">
        <w:rPr>
          <w:sz w:val="16"/>
        </w:rPr>
        <w:t xml:space="preserve"> conventional </w:t>
      </w:r>
      <w:r w:rsidRPr="006B7AE3">
        <w:rPr>
          <w:rStyle w:val="StyleUnderline"/>
        </w:rPr>
        <w:t>capabilities</w:t>
      </w:r>
      <w:r w:rsidRPr="006B7AE3">
        <w:rPr>
          <w:sz w:val="16"/>
        </w:rPr>
        <w:t xml:space="preserve"> conceivably </w:t>
      </w:r>
      <w:r w:rsidRPr="006B7AE3">
        <w:rPr>
          <w:rStyle w:val="StyleUnderline"/>
        </w:rPr>
        <w:t>could cause Japan to consider a nuclear dimension of its own</w:t>
      </w:r>
      <w:r w:rsidRPr="006B7AE3">
        <w:rPr>
          <w:sz w:val="16"/>
        </w:rPr>
        <w:t xml:space="preserve">. </w:t>
      </w:r>
      <w:r w:rsidRPr="006B7AE3">
        <w:rPr>
          <w:rStyle w:val="StyleUnderline"/>
        </w:rPr>
        <w:t>In Taiwan</w:t>
      </w:r>
      <w:r w:rsidRPr="006B7AE3">
        <w:rPr>
          <w:sz w:val="16"/>
        </w:rPr>
        <w:t xml:space="preserve">, notwithstanding the trend against all forms of nuclear technology, resumed tensions with the mainland that appear on the horizon mean that </w:t>
      </w:r>
      <w:r w:rsidRPr="006B7AE3">
        <w:rPr>
          <w:rStyle w:val="StyleUnderline"/>
        </w:rPr>
        <w:t>nuclear hedging options cannot be ruled</w:t>
      </w:r>
      <w:r w:rsidRPr="006B7AE3">
        <w:rPr>
          <w:sz w:val="16"/>
        </w:rPr>
        <w:t xml:space="preserve"> </w:t>
      </w:r>
      <w:r w:rsidRPr="006B7AE3">
        <w:rPr>
          <w:rStyle w:val="StyleUnderline"/>
        </w:rPr>
        <w:t>out</w:t>
      </w:r>
      <w:r w:rsidRPr="006B7AE3">
        <w:rPr>
          <w:sz w:val="16"/>
        </w:rPr>
        <w:t xml:space="preserve">, especially </w:t>
      </w:r>
      <w:r w:rsidRPr="006B7AE3">
        <w:rPr>
          <w:rStyle w:val="StyleUnderline"/>
        </w:rPr>
        <w:t>if the US were to become isolationist or its perceived commitment to defend Taiwan were to weaken. In the Korean Peninsula, a loss of credibility of the US extended deterrence could make the nuclear imbalance between North and South intolerable to Seoul.</w:t>
      </w:r>
    </w:p>
    <w:p w:rsidR="005F7897" w:rsidRPr="006B7AE3" w:rsidRDefault="005F7897" w:rsidP="005F7897">
      <w:pPr>
        <w:rPr>
          <w:rStyle w:val="StyleUnderline"/>
        </w:rPr>
      </w:pPr>
      <w:r w:rsidRPr="006B7AE3">
        <w:rPr>
          <w:rStyle w:val="StyleUnderline"/>
        </w:rPr>
        <w:t xml:space="preserve">US retreat from Northeast Asia is </w:t>
      </w:r>
      <w:r w:rsidRPr="006B7AE3">
        <w:rPr>
          <w:rStyle w:val="Emphasis"/>
        </w:rPr>
        <w:t>unlikely</w:t>
      </w:r>
      <w:r w:rsidRPr="006B7AE3">
        <w:rPr>
          <w:rStyle w:val="StyleUnderline"/>
        </w:rPr>
        <w:t xml:space="preserve">. Successive US administrations have given </w:t>
      </w:r>
      <w:r w:rsidRPr="006B7AE3">
        <w:rPr>
          <w:rStyle w:val="Emphasis"/>
        </w:rPr>
        <w:t>high priority</w:t>
      </w:r>
      <w:r w:rsidRPr="006B7AE3">
        <w:rPr>
          <w:rStyle w:val="StyleUnderline"/>
        </w:rPr>
        <w:t xml:space="preserve"> to extended deterrence, in both word and deed</w:t>
      </w:r>
      <w:r w:rsidRPr="006B7AE3">
        <w:rPr>
          <w:sz w:val="16"/>
        </w:rPr>
        <w:t xml:space="preserve">. Obama’s “pivot to East Asia” or rebalancing policy extended a similar posture of the George W. Bush administration. The Pentagon is developing countermeasures to China’s capabilities, and Obama has reassured Japan that the Security Treaty commitment applies to the Senkaku/Diaoyu islands, the Japanese-administered territory that is most susceptible to Chinese “grey zone” provocations. The emphasis in the 2015 US-Japan defence guidelines on “seamless” bilateral responses provided additional reassurances. </w:t>
      </w:r>
      <w:r w:rsidRPr="006B7AE3">
        <w:rPr>
          <w:rStyle w:val="StyleUnderline"/>
        </w:rPr>
        <w:t xml:space="preserve">The </w:t>
      </w:r>
      <w:r w:rsidRPr="006B7AE3">
        <w:rPr>
          <w:rStyle w:val="Emphasis"/>
        </w:rPr>
        <w:t>unsurpassed current strength</w:t>
      </w:r>
      <w:r w:rsidRPr="006B7AE3">
        <w:rPr>
          <w:rStyle w:val="StyleUnderline"/>
        </w:rPr>
        <w:t xml:space="preserve"> of the US alliances with both Japan and the ROK </w:t>
      </w:r>
      <w:r w:rsidRPr="006B7AE3">
        <w:rPr>
          <w:rStyle w:val="Emphasis"/>
        </w:rPr>
        <w:t>lends confidence</w:t>
      </w:r>
      <w:r w:rsidRPr="006B7AE3">
        <w:rPr>
          <w:rStyle w:val="StyleUnderline"/>
        </w:rPr>
        <w:t xml:space="preserve"> to a prediction that </w:t>
      </w:r>
      <w:r w:rsidRPr="006B7AE3">
        <w:rPr>
          <w:rStyle w:val="Emphasis"/>
        </w:rPr>
        <w:t>neither country will go nuclear</w:t>
      </w:r>
      <w:r w:rsidRPr="006B7AE3">
        <w:rPr>
          <w:rStyle w:val="StyleUnderline"/>
        </w:rPr>
        <w:t xml:space="preserve"> in the foreseeable future.</w:t>
      </w:r>
    </w:p>
    <w:p w:rsidR="005F7897" w:rsidRPr="006B7AE3" w:rsidRDefault="005F7897" w:rsidP="005F7897"/>
    <w:p w:rsidR="005F7897" w:rsidRPr="006B7AE3" w:rsidRDefault="005F7897" w:rsidP="005F7897">
      <w:pPr>
        <w:pStyle w:val="Heading2"/>
      </w:pPr>
      <w:r w:rsidRPr="006B7AE3">
        <w:t>Link</w:t>
      </w:r>
    </w:p>
    <w:p w:rsidR="005F7897" w:rsidRPr="006B7AE3" w:rsidRDefault="005F7897" w:rsidP="005F7897"/>
    <w:p w:rsidR="005F7897" w:rsidRPr="006B7AE3" w:rsidRDefault="005F7897" w:rsidP="005F7897">
      <w:pPr>
        <w:pStyle w:val="Heading3"/>
      </w:pPr>
      <w:r w:rsidRPr="006B7AE3">
        <w:t>2NC Must Read—Perception</w:t>
      </w:r>
    </w:p>
    <w:p w:rsidR="005F7897" w:rsidRPr="006B7AE3" w:rsidRDefault="005F7897" w:rsidP="005F7897"/>
    <w:p w:rsidR="005F7897" w:rsidRPr="006B7AE3" w:rsidRDefault="005F7897" w:rsidP="005F7897">
      <w:pPr>
        <w:pStyle w:val="Heading4"/>
        <w:rPr>
          <w:u w:val="single"/>
        </w:rPr>
      </w:pPr>
      <w:r w:rsidRPr="006B7AE3">
        <w:t xml:space="preserve">Assurance is </w:t>
      </w:r>
      <w:r w:rsidRPr="006B7AE3">
        <w:rPr>
          <w:u w:val="single"/>
        </w:rPr>
        <w:t>highly perceptual</w:t>
      </w:r>
      <w:r w:rsidRPr="006B7AE3">
        <w:t xml:space="preserve">—low-level disagreements </w:t>
      </w:r>
      <w:r w:rsidRPr="006B7AE3">
        <w:rPr>
          <w:u w:val="single"/>
        </w:rPr>
        <w:t>spill up</w:t>
      </w:r>
    </w:p>
    <w:p w:rsidR="005F7897" w:rsidRPr="00F92879" w:rsidRDefault="005F7897" w:rsidP="005F7897">
      <w:pPr>
        <w:rPr>
          <w:rFonts w:eastAsia="Times New Roman" w:cs="Times New Roman"/>
        </w:rPr>
      </w:pPr>
      <w:r w:rsidRPr="00F92879">
        <w:rPr>
          <w:rFonts w:eastAsia="Times New Roman" w:cs="Times New Roman"/>
          <w:b/>
          <w:bCs/>
        </w:rPr>
        <w:t>Hooper, 15</w:t>
      </w:r>
      <w:r w:rsidRPr="00F92879">
        <w:rPr>
          <w:rFonts w:eastAsia="Times New Roman" w:cs="Times New Roman"/>
        </w:rPr>
        <w:t>—Fellow in the Asia Program at the Center for Strategic and International Studies and the Director of CSIS’s Maritime Transparency Initiative (Mira Rapp, “Uncharted Waters: Extended Deterrence and Maritime Disputes”, The Washington Quarterly 38:1 pp. 127–146, dml)</w:t>
      </w:r>
    </w:p>
    <w:p w:rsidR="005F7897" w:rsidRPr="00F92879" w:rsidRDefault="005F7897" w:rsidP="005F7897">
      <w:pPr>
        <w:rPr>
          <w:rFonts w:eastAsia="Times New Roman" w:cs="Times New Roman"/>
        </w:rPr>
      </w:pPr>
    </w:p>
    <w:p w:rsidR="005F7897" w:rsidRPr="00F92879" w:rsidRDefault="005F7897" w:rsidP="005F7897">
      <w:pPr>
        <w:rPr>
          <w:rFonts w:eastAsia="Times New Roman" w:cs="Times New Roman"/>
          <w:u w:val="single"/>
        </w:rPr>
      </w:pPr>
      <w:r w:rsidRPr="00F92879">
        <w:rPr>
          <w:rFonts w:eastAsia="Times New Roman" w:cs="Times New Roman"/>
          <w:sz w:val="16"/>
        </w:rPr>
        <w:t xml:space="preserve">One reason why Washington should be attentive to the relationship between Japan and the Philippines’ sovereignty disputes and its extended deterrence commitments is because of the role assurance plays in any alliance. </w:t>
      </w:r>
      <w:r w:rsidRPr="00F92879">
        <w:rPr>
          <w:rFonts w:eastAsia="Times New Roman" w:cs="Times New Roman"/>
          <w:u w:val="single"/>
        </w:rPr>
        <w:t xml:space="preserve">Extended deterrence is a </w:t>
      </w:r>
      <w:r w:rsidRPr="00F92879">
        <w:rPr>
          <w:rFonts w:eastAsia="Times New Roman" w:cs="Times New Roman"/>
          <w:b/>
          <w:iCs/>
          <w:u w:val="single"/>
          <w:bdr w:val="single" w:sz="8" w:space="0" w:color="auto"/>
        </w:rPr>
        <w:t>highly perceptual</w:t>
      </w:r>
      <w:r w:rsidRPr="00F92879">
        <w:rPr>
          <w:rFonts w:eastAsia="Times New Roman" w:cs="Times New Roman"/>
          <w:u w:val="single"/>
        </w:rPr>
        <w:t xml:space="preserve"> undertaking, where both allies and adversaries are concerned. The failure to </w:t>
      </w:r>
      <w:r w:rsidRPr="00F92879">
        <w:rPr>
          <w:rFonts w:eastAsia="Times New Roman" w:cs="Times New Roman"/>
          <w:b/>
          <w:iCs/>
          <w:u w:val="single"/>
          <w:bdr w:val="single" w:sz="8" w:space="0" w:color="auto"/>
        </w:rPr>
        <w:t>persuade allies</w:t>
      </w:r>
      <w:r w:rsidRPr="00F92879">
        <w:rPr>
          <w:rFonts w:eastAsia="Times New Roman" w:cs="Times New Roman"/>
          <w:u w:val="single"/>
        </w:rPr>
        <w:t xml:space="preserve"> that their defense needs are being met at </w:t>
      </w:r>
      <w:r w:rsidRPr="00F92879">
        <w:rPr>
          <w:rFonts w:eastAsia="Times New Roman" w:cs="Times New Roman"/>
          <w:b/>
          <w:iCs/>
          <w:u w:val="single"/>
          <w:bdr w:val="single" w:sz="8" w:space="0" w:color="auto"/>
        </w:rPr>
        <w:t>low levels</w:t>
      </w:r>
      <w:r w:rsidRPr="006B7AE3">
        <w:rPr>
          <w:rStyle w:val="StyleUnderline"/>
        </w:rPr>
        <w:t xml:space="preserve"> of conflict</w:t>
      </w:r>
      <w:r w:rsidRPr="00F92879">
        <w:rPr>
          <w:rFonts w:eastAsia="Times New Roman" w:cs="Times New Roman"/>
          <w:u w:val="single"/>
        </w:rPr>
        <w:t xml:space="preserve"> could</w:t>
      </w:r>
      <w:r w:rsidRPr="00F92879">
        <w:rPr>
          <w:rFonts w:eastAsia="Times New Roman" w:cs="Times New Roman"/>
          <w:sz w:val="14"/>
        </w:rPr>
        <w:t xml:space="preserve"> conceivably </w:t>
      </w:r>
      <w:r w:rsidRPr="00F92879">
        <w:rPr>
          <w:rFonts w:eastAsia="Times New Roman" w:cs="Times New Roman"/>
          <w:u w:val="single"/>
        </w:rPr>
        <w:t xml:space="preserve">have a </w:t>
      </w:r>
      <w:r w:rsidRPr="00F92879">
        <w:rPr>
          <w:rFonts w:eastAsia="Times New Roman" w:cs="Times New Roman"/>
          <w:b/>
          <w:iCs/>
          <w:u w:val="single"/>
          <w:bdr w:val="single" w:sz="8" w:space="0" w:color="auto"/>
        </w:rPr>
        <w:t>deleterious effect</w:t>
      </w:r>
      <w:r w:rsidRPr="00F92879">
        <w:rPr>
          <w:rFonts w:eastAsia="Times New Roman" w:cs="Times New Roman"/>
          <w:u w:val="single"/>
        </w:rPr>
        <w:t xml:space="preserve"> on U.S. security guarantees </w:t>
      </w:r>
      <w:r w:rsidRPr="00F92879">
        <w:rPr>
          <w:rFonts w:eastAsia="Times New Roman" w:cs="Times New Roman"/>
          <w:b/>
          <w:iCs/>
          <w:u w:val="single"/>
          <w:bdr w:val="single" w:sz="8" w:space="0" w:color="auto"/>
        </w:rPr>
        <w:t>broadly</w:t>
      </w:r>
      <w:r w:rsidRPr="00F92879">
        <w:rPr>
          <w:rFonts w:eastAsia="Times New Roman" w:cs="Times New Roman"/>
          <w:u w:val="single"/>
        </w:rPr>
        <w:t xml:space="preserve">. The belief that U.S. extended deterrence is </w:t>
      </w:r>
      <w:r w:rsidRPr="006B7AE3">
        <w:rPr>
          <w:rStyle w:val="Emphasis"/>
        </w:rPr>
        <w:t>inoperable at any</w:t>
      </w:r>
      <w:r w:rsidRPr="00F92879">
        <w:rPr>
          <w:rFonts w:eastAsia="Times New Roman" w:cs="Times New Roman"/>
          <w:b/>
          <w:iCs/>
          <w:u w:val="single"/>
          <w:bdr w:val="single" w:sz="8" w:space="0" w:color="auto"/>
        </w:rPr>
        <w:t xml:space="preserve"> level</w:t>
      </w:r>
      <w:r w:rsidRPr="006B7AE3">
        <w:rPr>
          <w:rStyle w:val="StyleUnderline"/>
        </w:rPr>
        <w:t xml:space="preserve"> of escalation </w:t>
      </w:r>
      <w:r w:rsidRPr="00F92879">
        <w:rPr>
          <w:rFonts w:eastAsia="Times New Roman" w:cs="Times New Roman"/>
          <w:u w:val="single"/>
        </w:rPr>
        <w:t xml:space="preserve">could </w:t>
      </w:r>
      <w:r w:rsidRPr="00F92879">
        <w:rPr>
          <w:rFonts w:eastAsia="Times New Roman" w:cs="Times New Roman"/>
          <w:b/>
          <w:iCs/>
          <w:u w:val="single"/>
          <w:bdr w:val="single" w:sz="8" w:space="0" w:color="auto"/>
        </w:rPr>
        <w:t>erode allies’ faith</w:t>
      </w:r>
      <w:r w:rsidRPr="00F92879">
        <w:rPr>
          <w:rFonts w:eastAsia="Times New Roman" w:cs="Times New Roman"/>
          <w:u w:val="single"/>
        </w:rPr>
        <w:t xml:space="preserve"> in its </w:t>
      </w:r>
      <w:r w:rsidRPr="00F92879">
        <w:rPr>
          <w:rFonts w:eastAsia="Times New Roman" w:cs="Times New Roman"/>
          <w:b/>
          <w:iCs/>
          <w:u w:val="single"/>
          <w:bdr w:val="single" w:sz="8" w:space="0" w:color="auto"/>
        </w:rPr>
        <w:t>overall credibility</w:t>
      </w:r>
      <w:r w:rsidRPr="00F92879">
        <w:rPr>
          <w:rFonts w:eastAsia="Times New Roman" w:cs="Times New Roman"/>
          <w:sz w:val="14"/>
        </w:rPr>
        <w:t>. To remain active and engaged in the region</w:t>
      </w:r>
      <w:r w:rsidRPr="006B7AE3">
        <w:rPr>
          <w:sz w:val="14"/>
        </w:rPr>
        <w:t>, the United States will need to rely on its forward bases and strong host-nation support—</w:t>
      </w:r>
      <w:r w:rsidRPr="00F92879">
        <w:rPr>
          <w:rFonts w:eastAsia="Times New Roman" w:cs="Times New Roman"/>
          <w:u w:val="single"/>
        </w:rPr>
        <w:t xml:space="preserve">if allies are wary of U.S. support in </w:t>
      </w:r>
      <w:r w:rsidRPr="00F92879">
        <w:rPr>
          <w:rFonts w:eastAsia="Times New Roman" w:cs="Times New Roman"/>
          <w:b/>
          <w:iCs/>
          <w:u w:val="single"/>
          <w:bdr w:val="single" w:sz="8" w:space="0" w:color="auto"/>
        </w:rPr>
        <w:t>discrete areas</w:t>
      </w:r>
      <w:r w:rsidRPr="00F92879">
        <w:rPr>
          <w:rFonts w:eastAsia="Times New Roman" w:cs="Times New Roman"/>
          <w:u w:val="single"/>
        </w:rPr>
        <w:t xml:space="preserve">, they may pursue capabilities or policies that may be </w:t>
      </w:r>
      <w:r w:rsidRPr="00F92879">
        <w:rPr>
          <w:rFonts w:eastAsia="Times New Roman" w:cs="Times New Roman"/>
          <w:b/>
          <w:iCs/>
          <w:u w:val="single"/>
          <w:bdr w:val="single" w:sz="8" w:space="0" w:color="auto"/>
        </w:rPr>
        <w:t>inimical to these interests</w:t>
      </w:r>
      <w:r w:rsidRPr="00F92879">
        <w:rPr>
          <w:rFonts w:eastAsia="Times New Roman" w:cs="Times New Roman"/>
          <w:u w:val="single"/>
        </w:rPr>
        <w:t>.</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 EXTENDED DETERRENCE/NUCLEAR UMBRELLA ---</w:t>
      </w:r>
    </w:p>
    <w:p w:rsidR="005F7897" w:rsidRPr="006B7AE3" w:rsidRDefault="005F7897" w:rsidP="005F7897"/>
    <w:p w:rsidR="005F7897" w:rsidRPr="006B7AE3" w:rsidRDefault="005F7897" w:rsidP="005F7897"/>
    <w:p w:rsidR="005F7897" w:rsidRPr="006B7AE3" w:rsidRDefault="005F7897" w:rsidP="005F7897">
      <w:pPr>
        <w:pStyle w:val="Heading3"/>
      </w:pPr>
      <w:r w:rsidRPr="006B7AE3">
        <w:t>1NC Link—BMD</w:t>
      </w:r>
    </w:p>
    <w:p w:rsidR="005F7897" w:rsidRPr="006B7AE3" w:rsidRDefault="005F7897" w:rsidP="005F7897"/>
    <w:p w:rsidR="005F7897" w:rsidRPr="006B7AE3" w:rsidRDefault="005F7897" w:rsidP="005F7897">
      <w:pPr>
        <w:pStyle w:val="Heading4"/>
      </w:pPr>
      <w:r w:rsidRPr="006B7AE3">
        <w:t xml:space="preserve">Missile defense is the </w:t>
      </w:r>
      <w:r w:rsidRPr="006B7AE3">
        <w:rPr>
          <w:u w:val="single"/>
        </w:rPr>
        <w:t>bedrock</w:t>
      </w:r>
      <w:r w:rsidRPr="006B7AE3">
        <w:t xml:space="preserve"> of allied coop—the plan </w:t>
      </w:r>
      <w:r w:rsidRPr="006B7AE3">
        <w:rPr>
          <w:u w:val="single"/>
        </w:rPr>
        <w:t>fractures</w:t>
      </w:r>
      <w:r w:rsidRPr="006B7AE3">
        <w:t xml:space="preserve"> deterrence </w:t>
      </w:r>
    </w:p>
    <w:p w:rsidR="005F7897" w:rsidRPr="005F1E12" w:rsidRDefault="005F7897" w:rsidP="005F7897">
      <w:pPr>
        <w:rPr>
          <w:rFonts w:eastAsia="Times New Roman" w:cs="Times New Roman"/>
        </w:rPr>
      </w:pPr>
      <w:r w:rsidRPr="006B7AE3">
        <w:rPr>
          <w:rFonts w:eastAsia="Times New Roman" w:cs="Times New Roman"/>
          <w:b/>
          <w:bCs/>
        </w:rPr>
        <w:t>Frühling, 16</w:t>
      </w:r>
      <w:r w:rsidRPr="005F1E12">
        <w:rPr>
          <w:rFonts w:eastAsia="Times New Roman" w:cs="Times New Roman"/>
        </w:rPr>
        <w:t>—Associate Professor in the Strategic and Defence Studies Centre, Australian National University (Stephan, “Managing escalation: missile defence, strategy and US alliances”, International Affairs Volume 92, Issue 1, pages 81–95, January 2016, dml)</w:t>
      </w:r>
    </w:p>
    <w:p w:rsidR="005F7897" w:rsidRPr="005F1E12" w:rsidRDefault="005F7897" w:rsidP="005F7897">
      <w:pPr>
        <w:rPr>
          <w:rFonts w:eastAsia="Times New Roman" w:cs="Times New Roman"/>
        </w:rPr>
      </w:pPr>
    </w:p>
    <w:p w:rsidR="005F7897" w:rsidRPr="005F1E12" w:rsidRDefault="005F7897" w:rsidP="005F7897">
      <w:pPr>
        <w:rPr>
          <w:rFonts w:eastAsia="Times New Roman" w:cs="Times New Roman"/>
          <w:sz w:val="16"/>
        </w:rPr>
      </w:pPr>
      <w:r w:rsidRPr="005F1E12">
        <w:rPr>
          <w:rFonts w:eastAsia="Times New Roman" w:cs="Times New Roman"/>
          <w:sz w:val="16"/>
        </w:rPr>
        <w:t xml:space="preserve">In recent years, the effect of this dynamic on allies’ perception of extended deterrence has played out most strongly in East Asia. </w:t>
      </w:r>
      <w:r w:rsidRPr="006B7AE3">
        <w:rPr>
          <w:rFonts w:eastAsia="Times New Roman" w:cs="Times New Roman"/>
          <w:u w:val="single"/>
        </w:rPr>
        <w:t xml:space="preserve">Japan saw a </w:t>
      </w:r>
      <w:r w:rsidRPr="006B7AE3">
        <w:rPr>
          <w:rFonts w:eastAsia="Times New Roman" w:cs="Times New Roman"/>
          <w:b/>
          <w:iCs/>
          <w:u w:val="single"/>
          <w:bdr w:val="single" w:sz="8" w:space="0" w:color="auto"/>
        </w:rPr>
        <w:t>direct threat</w:t>
      </w:r>
      <w:r w:rsidRPr="005F1E12">
        <w:rPr>
          <w:rFonts w:eastAsia="Times New Roman" w:cs="Times New Roman"/>
          <w:sz w:val="16"/>
        </w:rPr>
        <w:t xml:space="preserve"> to Japanese population centres </w:t>
      </w:r>
      <w:r w:rsidRPr="006B7AE3">
        <w:rPr>
          <w:rFonts w:eastAsia="Times New Roman" w:cs="Times New Roman"/>
          <w:u w:val="single"/>
        </w:rPr>
        <w:t>from</w:t>
      </w:r>
      <w:r w:rsidRPr="005F1E12">
        <w:rPr>
          <w:rFonts w:eastAsia="Times New Roman" w:cs="Times New Roman"/>
          <w:sz w:val="16"/>
        </w:rPr>
        <w:t xml:space="preserve"> North Korean </w:t>
      </w:r>
      <w:r w:rsidRPr="006B7AE3">
        <w:rPr>
          <w:rFonts w:eastAsia="Times New Roman" w:cs="Times New Roman"/>
          <w:u w:val="single"/>
        </w:rPr>
        <w:t>missiles</w:t>
      </w:r>
      <w:r w:rsidRPr="005F1E12">
        <w:rPr>
          <w:rFonts w:eastAsia="Times New Roman" w:cs="Times New Roman"/>
          <w:sz w:val="16"/>
        </w:rPr>
        <w:t xml:space="preserve"> from the time of the 1998 Taepodong I test, which led it to seek its own national missile defence programme—a decision that still has no equivalent among European allies. </w:t>
      </w:r>
      <w:r w:rsidRPr="006B7AE3">
        <w:rPr>
          <w:rFonts w:eastAsia="Times New Roman" w:cs="Times New Roman"/>
          <w:u w:val="single"/>
        </w:rPr>
        <w:t xml:space="preserve">US investment in its own national missile defence effort thus </w:t>
      </w:r>
      <w:r w:rsidRPr="006B7AE3">
        <w:rPr>
          <w:rFonts w:eastAsia="Times New Roman" w:cs="Times New Roman"/>
          <w:b/>
          <w:iCs/>
          <w:u w:val="single"/>
          <w:bdr w:val="single" w:sz="8" w:space="0" w:color="auto"/>
        </w:rPr>
        <w:t>reinforced</w:t>
      </w:r>
      <w:r w:rsidRPr="005F1E12">
        <w:rPr>
          <w:rFonts w:eastAsia="Times New Roman" w:cs="Times New Roman"/>
          <w:sz w:val="16"/>
        </w:rPr>
        <w:t xml:space="preserve">, rather than undermined, </w:t>
      </w:r>
      <w:r w:rsidRPr="006B7AE3">
        <w:rPr>
          <w:rFonts w:eastAsia="Times New Roman" w:cs="Times New Roman"/>
          <w:u w:val="single"/>
        </w:rPr>
        <w:t xml:space="preserve">perception of </w:t>
      </w:r>
      <w:r w:rsidRPr="006B7AE3">
        <w:rPr>
          <w:rFonts w:eastAsia="Times New Roman" w:cs="Times New Roman"/>
          <w:b/>
          <w:iCs/>
          <w:u w:val="single"/>
          <w:bdr w:val="single" w:sz="8" w:space="0" w:color="auto"/>
        </w:rPr>
        <w:t>a shared threat</w:t>
      </w:r>
      <w:r w:rsidRPr="006B7AE3">
        <w:rPr>
          <w:rFonts w:eastAsia="Times New Roman" w:cs="Times New Roman"/>
          <w:u w:val="single"/>
        </w:rPr>
        <w:t xml:space="preserve"> between the two allies, and hence also strengthened the </w:t>
      </w:r>
      <w:r w:rsidRPr="006B7AE3">
        <w:rPr>
          <w:rFonts w:eastAsia="Times New Roman" w:cs="Times New Roman"/>
          <w:b/>
          <w:iCs/>
          <w:u w:val="single"/>
          <w:bdr w:val="single" w:sz="8" w:space="0" w:color="auto"/>
        </w:rPr>
        <w:t>political credibility</w:t>
      </w:r>
      <w:r w:rsidRPr="006B7AE3">
        <w:rPr>
          <w:rFonts w:eastAsia="Times New Roman" w:cs="Times New Roman"/>
          <w:u w:val="single"/>
        </w:rPr>
        <w:t xml:space="preserve"> of US guarantees. This was </w:t>
      </w:r>
      <w:r w:rsidRPr="006B7AE3">
        <w:rPr>
          <w:rFonts w:eastAsia="Times New Roman" w:cs="Times New Roman"/>
          <w:b/>
          <w:iCs/>
          <w:u w:val="single"/>
          <w:bdr w:val="single" w:sz="8" w:space="0" w:color="auto"/>
        </w:rPr>
        <w:t>particularly important</w:t>
      </w:r>
      <w:r w:rsidRPr="006B7AE3">
        <w:rPr>
          <w:rFonts w:eastAsia="Times New Roman" w:cs="Times New Roman"/>
          <w:u w:val="single"/>
        </w:rPr>
        <w:t xml:space="preserve"> for Japan because of China's</w:t>
      </w:r>
      <w:r w:rsidRPr="005F1E12">
        <w:rPr>
          <w:rFonts w:eastAsia="Times New Roman" w:cs="Times New Roman"/>
          <w:sz w:val="16"/>
        </w:rPr>
        <w:t xml:space="preserve"> economic and military rise, </w:t>
      </w:r>
      <w:r w:rsidRPr="006B7AE3">
        <w:rPr>
          <w:rFonts w:eastAsia="Times New Roman" w:cs="Times New Roman"/>
          <w:u w:val="single"/>
        </w:rPr>
        <w:t xml:space="preserve">which raises questions about the </w:t>
      </w:r>
      <w:r w:rsidRPr="006B7AE3">
        <w:rPr>
          <w:rFonts w:eastAsia="Times New Roman" w:cs="Times New Roman"/>
          <w:b/>
          <w:iCs/>
          <w:u w:val="single"/>
          <w:bdr w:val="single" w:sz="8" w:space="0" w:color="auto"/>
        </w:rPr>
        <w:t>ability</w:t>
      </w:r>
      <w:r w:rsidRPr="006B7AE3">
        <w:rPr>
          <w:rFonts w:eastAsia="Times New Roman" w:cs="Times New Roman"/>
          <w:u w:val="single"/>
        </w:rPr>
        <w:t xml:space="preserve"> and </w:t>
      </w:r>
      <w:r w:rsidRPr="006B7AE3">
        <w:rPr>
          <w:rFonts w:eastAsia="Times New Roman" w:cs="Times New Roman"/>
          <w:b/>
          <w:iCs/>
          <w:u w:val="single"/>
          <w:bdr w:val="single" w:sz="8" w:space="0" w:color="auto"/>
        </w:rPr>
        <w:t>willingness</w:t>
      </w:r>
      <w:r w:rsidRPr="006B7AE3">
        <w:rPr>
          <w:rFonts w:eastAsia="Times New Roman" w:cs="Times New Roman"/>
          <w:u w:val="single"/>
        </w:rPr>
        <w:t xml:space="preserve"> of the U</w:t>
      </w:r>
      <w:r w:rsidRPr="005F1E12">
        <w:rPr>
          <w:rFonts w:eastAsia="Times New Roman" w:cs="Times New Roman"/>
          <w:sz w:val="16"/>
        </w:rPr>
        <w:t xml:space="preserve">nited </w:t>
      </w:r>
      <w:r w:rsidRPr="006B7AE3">
        <w:rPr>
          <w:rFonts w:eastAsia="Times New Roman" w:cs="Times New Roman"/>
          <w:u w:val="single"/>
        </w:rPr>
        <w:t>S</w:t>
      </w:r>
      <w:r w:rsidRPr="005F1E12">
        <w:rPr>
          <w:rFonts w:eastAsia="Times New Roman" w:cs="Times New Roman"/>
          <w:sz w:val="16"/>
        </w:rPr>
        <w:t xml:space="preserve">tates </w:t>
      </w:r>
      <w:r w:rsidRPr="006B7AE3">
        <w:rPr>
          <w:rFonts w:eastAsia="Times New Roman" w:cs="Times New Roman"/>
          <w:u w:val="single"/>
        </w:rPr>
        <w:t xml:space="preserve">to </w:t>
      </w:r>
      <w:r w:rsidRPr="006B7AE3">
        <w:rPr>
          <w:rFonts w:eastAsia="Times New Roman" w:cs="Times New Roman"/>
          <w:b/>
          <w:iCs/>
          <w:u w:val="single"/>
          <w:bdr w:val="single" w:sz="8" w:space="0" w:color="auto"/>
        </w:rPr>
        <w:t>underwrite Japan's security</w:t>
      </w:r>
      <w:r w:rsidRPr="006B7AE3">
        <w:rPr>
          <w:rFonts w:eastAsia="Times New Roman" w:cs="Times New Roman"/>
          <w:u w:val="single"/>
        </w:rPr>
        <w:t xml:space="preserve"> in the long term. Japan thus tends to be </w:t>
      </w:r>
      <w:r w:rsidRPr="006B7AE3">
        <w:rPr>
          <w:rFonts w:eastAsia="Times New Roman" w:cs="Times New Roman"/>
          <w:b/>
          <w:iCs/>
          <w:u w:val="single"/>
          <w:bdr w:val="single" w:sz="8" w:space="0" w:color="auto"/>
        </w:rPr>
        <w:t>far more concerned</w:t>
      </w:r>
      <w:r w:rsidRPr="005F1E12">
        <w:rPr>
          <w:rFonts w:eastAsia="Times New Roman" w:cs="Times New Roman"/>
          <w:sz w:val="16"/>
        </w:rPr>
        <w:t xml:space="preserve"> than Europe </w:t>
      </w:r>
      <w:r w:rsidRPr="006B7AE3">
        <w:rPr>
          <w:rFonts w:eastAsia="Times New Roman" w:cs="Times New Roman"/>
          <w:u w:val="single"/>
        </w:rPr>
        <w:t xml:space="preserve">about the possibility of </w:t>
      </w:r>
      <w:r w:rsidRPr="006B7AE3">
        <w:rPr>
          <w:rFonts w:eastAsia="Times New Roman" w:cs="Times New Roman"/>
          <w:b/>
          <w:iCs/>
          <w:u w:val="single"/>
          <w:bdr w:val="single" w:sz="8" w:space="0" w:color="auto"/>
        </w:rPr>
        <w:t>further reductions</w:t>
      </w:r>
      <w:r w:rsidRPr="005F1E12">
        <w:rPr>
          <w:rFonts w:eastAsia="Times New Roman" w:cs="Times New Roman"/>
          <w:sz w:val="16"/>
        </w:rPr>
        <w:t xml:space="preserve"> in the US nuclear arsenal, especially any reduction below 1,000 warheads, </w:t>
      </w:r>
      <w:r w:rsidRPr="006B7AE3">
        <w:rPr>
          <w:rFonts w:eastAsia="Times New Roman" w:cs="Times New Roman"/>
          <w:u w:val="single"/>
        </w:rPr>
        <w:t>and the effect this might have on US escalation dominance over China</w:t>
      </w:r>
      <w:r w:rsidRPr="005F1E12">
        <w:rPr>
          <w:rFonts w:eastAsia="Times New Roman" w:cs="Times New Roman"/>
          <w:sz w:val="16"/>
        </w:rPr>
        <w:t xml:space="preserve">.13 In this context, </w:t>
      </w:r>
      <w:r w:rsidRPr="006B7AE3">
        <w:rPr>
          <w:rFonts w:eastAsia="Times New Roman" w:cs="Times New Roman"/>
          <w:u w:val="single"/>
        </w:rPr>
        <w:t xml:space="preserve">even </w:t>
      </w:r>
      <w:r w:rsidRPr="006B7AE3">
        <w:rPr>
          <w:rFonts w:eastAsia="Times New Roman" w:cs="Times New Roman"/>
          <w:b/>
          <w:iCs/>
          <w:u w:val="single"/>
          <w:bdr w:val="single" w:sz="8" w:space="0" w:color="auto"/>
        </w:rPr>
        <w:t>a limited US national missile defence system</w:t>
      </w:r>
      <w:r w:rsidRPr="005F1E12">
        <w:rPr>
          <w:rFonts w:eastAsia="Times New Roman" w:cs="Times New Roman"/>
          <w:sz w:val="16"/>
        </w:rPr>
        <w:t xml:space="preserve"> (of a size that can completely deny a North Korean threat, but could still be overcome by the much larger number of Chinese ICBMs) </w:t>
      </w:r>
      <w:r w:rsidRPr="006B7AE3">
        <w:rPr>
          <w:rFonts w:eastAsia="Times New Roman" w:cs="Times New Roman"/>
          <w:u w:val="single"/>
        </w:rPr>
        <w:t xml:space="preserve">is </w:t>
      </w:r>
      <w:r w:rsidRPr="006B7AE3">
        <w:rPr>
          <w:rFonts w:eastAsia="Times New Roman" w:cs="Times New Roman"/>
          <w:b/>
          <w:iCs/>
          <w:u w:val="single"/>
          <w:bdr w:val="single" w:sz="8" w:space="0" w:color="auto"/>
        </w:rPr>
        <w:t>useful</w:t>
      </w:r>
      <w:r w:rsidRPr="006B7AE3">
        <w:rPr>
          <w:rFonts w:eastAsia="Times New Roman" w:cs="Times New Roman"/>
          <w:u w:val="single"/>
        </w:rPr>
        <w:t xml:space="preserve"> for the </w:t>
      </w:r>
      <w:r w:rsidRPr="006B7AE3">
        <w:rPr>
          <w:rFonts w:eastAsia="Times New Roman" w:cs="Times New Roman"/>
          <w:b/>
          <w:iCs/>
          <w:u w:val="single"/>
          <w:bdr w:val="single" w:sz="8" w:space="0" w:color="auto"/>
        </w:rPr>
        <w:t>management of escalation</w:t>
      </w:r>
      <w:r w:rsidRPr="006B7AE3">
        <w:rPr>
          <w:rFonts w:eastAsia="Times New Roman" w:cs="Times New Roman"/>
          <w:u w:val="single"/>
        </w:rPr>
        <w:t>, because it reduces Chinese options to use its nuclear forces for demonstration or signalling purposes</w:t>
      </w:r>
      <w:r w:rsidRPr="005F1E12">
        <w:rPr>
          <w:rFonts w:eastAsia="Times New Roman" w:cs="Times New Roman"/>
          <w:sz w:val="16"/>
        </w:rPr>
        <w:t>.14 Essentially, it forces China into the binary choice inherent in its official ‘no first use’ posture—at a time when its commitment to that posture may be subject to debate.15</w:t>
      </w:r>
    </w:p>
    <w:p w:rsidR="005F7897" w:rsidRPr="005F1E12" w:rsidRDefault="005F7897" w:rsidP="005F7897">
      <w:pPr>
        <w:rPr>
          <w:rFonts w:eastAsia="Times New Roman" w:cs="Times New Roman"/>
          <w:sz w:val="16"/>
        </w:rPr>
      </w:pPr>
      <w:r w:rsidRPr="005F1E12">
        <w:rPr>
          <w:rFonts w:eastAsia="Times New Roman" w:cs="Times New Roman"/>
          <w:sz w:val="16"/>
        </w:rPr>
        <w:t xml:space="preserve">In contrast, </w:t>
      </w:r>
      <w:r w:rsidRPr="006B7AE3">
        <w:rPr>
          <w:rFonts w:eastAsia="Times New Roman" w:cs="Times New Roman"/>
          <w:u w:val="single"/>
        </w:rPr>
        <w:t xml:space="preserve">US national missile defence could be seen as undermining the ‘indivisibility of security’ if it were perceived as </w:t>
      </w:r>
      <w:r w:rsidRPr="006B7AE3">
        <w:rPr>
          <w:rFonts w:eastAsia="Times New Roman" w:cs="Times New Roman"/>
          <w:b/>
          <w:iCs/>
          <w:u w:val="single"/>
          <w:bdr w:val="single" w:sz="8" w:space="0" w:color="auto"/>
        </w:rPr>
        <w:t>an attempt at decoupling</w:t>
      </w:r>
      <w:r w:rsidRPr="006B7AE3">
        <w:rPr>
          <w:rFonts w:eastAsia="Times New Roman" w:cs="Times New Roman"/>
          <w:u w:val="single"/>
        </w:rPr>
        <w:t>, insulating the U</w:t>
      </w:r>
      <w:r w:rsidRPr="005F1E12">
        <w:rPr>
          <w:rFonts w:eastAsia="Times New Roman" w:cs="Times New Roman"/>
          <w:sz w:val="16"/>
        </w:rPr>
        <w:t xml:space="preserve">nited </w:t>
      </w:r>
      <w:r w:rsidRPr="006B7AE3">
        <w:rPr>
          <w:rFonts w:eastAsia="Times New Roman" w:cs="Times New Roman"/>
          <w:u w:val="single"/>
        </w:rPr>
        <w:t>S</w:t>
      </w:r>
      <w:r w:rsidRPr="005F1E12">
        <w:rPr>
          <w:rFonts w:eastAsia="Times New Roman" w:cs="Times New Roman"/>
          <w:sz w:val="16"/>
        </w:rPr>
        <w:t xml:space="preserve">tates </w:t>
      </w:r>
      <w:r w:rsidRPr="006B7AE3">
        <w:rPr>
          <w:rFonts w:eastAsia="Times New Roman" w:cs="Times New Roman"/>
          <w:u w:val="single"/>
        </w:rPr>
        <w:t xml:space="preserve">from regional dangers while </w:t>
      </w:r>
      <w:r w:rsidRPr="006B7AE3">
        <w:rPr>
          <w:rFonts w:eastAsia="Times New Roman" w:cs="Times New Roman"/>
          <w:b/>
          <w:iCs/>
          <w:u w:val="single"/>
          <w:bdr w:val="single" w:sz="8" w:space="0" w:color="auto"/>
        </w:rPr>
        <w:t>leaving US allies</w:t>
      </w:r>
      <w:r w:rsidRPr="006B7AE3">
        <w:rPr>
          <w:rFonts w:eastAsia="Times New Roman" w:cs="Times New Roman"/>
          <w:u w:val="single"/>
        </w:rPr>
        <w:t xml:space="preserve"> to bear the consequences of any resulting deterioration of relations with the adversary</w:t>
      </w:r>
      <w:r w:rsidRPr="005F1E12">
        <w:rPr>
          <w:rFonts w:eastAsia="Times New Roman" w:cs="Times New Roman"/>
          <w:sz w:val="16"/>
        </w:rPr>
        <w:t>. The Reagan administration's SDI programme was perceived this way in western Europe, where opposition resulted from fears of both abandonment (by a United States that might feel safe from the Soviet threat behind its missile defence shield) and entrapment (in a Soviet reaction to US policy). Similarly, European opposition to the Bush administration's proposal for a ‘third base’ of ground-based interceptors (GBI) in Poland in the early 2000s, which was intended to help defend the United States and countries in north-western Europe against missiles from the Middle East, arose from concerns about American unilateralism and aggressive policies towards so-called ‘rogue states’, as well as the consequences of US policies for Europe's relations with Russia.</w:t>
      </w:r>
    </w:p>
    <w:p w:rsidR="005F7897" w:rsidRPr="005F1E12" w:rsidRDefault="005F7897" w:rsidP="005F7897">
      <w:pPr>
        <w:rPr>
          <w:rFonts w:eastAsia="Times New Roman" w:cs="Times New Roman"/>
          <w:sz w:val="10"/>
          <w:szCs w:val="10"/>
        </w:rPr>
      </w:pPr>
      <w:r w:rsidRPr="005F1E12">
        <w:rPr>
          <w:rFonts w:eastAsia="Times New Roman" w:cs="Times New Roman"/>
          <w:sz w:val="10"/>
          <w:szCs w:val="10"/>
        </w:rPr>
        <w:t>Rightly or wrongly, there was little perception of a missile threat from Iran in Europe. Many west European countries saw the maintenance of a good relationship with Russia as a political priority, and professed Russian objections to US missile defence plans, however spurious, as a hindrance to improved cooperation. Russia's large tactical nuclear arsenal gives it far more options for gradual escalation than are available to, for example, China—a consideration which further reduces the value of a limited US national missile defence system for managing escalation of conflicts with Russia. That said, support for US policy was strong among east European countries, especially Poland. This, however, had less to do with the defence of the US homeland than with the fact that the proposed installations would have been the first forward-based US military assets on the territory of the new NATO allies.16</w:t>
      </w:r>
    </w:p>
    <w:p w:rsidR="005F7897" w:rsidRPr="005F1E12" w:rsidRDefault="005F7897" w:rsidP="005F7897">
      <w:pPr>
        <w:rPr>
          <w:rFonts w:eastAsia="Times New Roman" w:cs="Times New Roman"/>
          <w:sz w:val="10"/>
          <w:szCs w:val="10"/>
        </w:rPr>
      </w:pPr>
      <w:r w:rsidRPr="005F1E12">
        <w:rPr>
          <w:rFonts w:eastAsia="Times New Roman" w:cs="Times New Roman"/>
          <w:sz w:val="10"/>
          <w:szCs w:val="10"/>
        </w:rPr>
        <w:t>Enmeshing regional and US homeland defence</w:t>
      </w:r>
    </w:p>
    <w:p w:rsidR="005F7897" w:rsidRPr="005F1E12" w:rsidRDefault="005F7897" w:rsidP="005F7897">
      <w:pPr>
        <w:rPr>
          <w:rFonts w:eastAsia="Times New Roman" w:cs="Times New Roman"/>
          <w:sz w:val="10"/>
          <w:szCs w:val="10"/>
        </w:rPr>
      </w:pPr>
      <w:r w:rsidRPr="005F1E12">
        <w:rPr>
          <w:rFonts w:eastAsia="Times New Roman" w:cs="Times New Roman"/>
          <w:sz w:val="10"/>
          <w:szCs w:val="10"/>
        </w:rPr>
        <w:t>Throughout the Cold War, the forward-basing of US forces on allies’ territory was an important element of US alliances, and regionally bolstered the balance of forces in favour of US allies. At times the presence of US forces also raised the confidence of allies in US guarantees by merely functioning as trip-wires, ensuring that American blood would flow in any major attack. Such was the strategic logic of western garrisons in West Berlin during the Cold War, for example. The political relevance of creating the prospect of US casualties in an attack on an ally also remains relevant today, as can be seen in the deployment of ‘reassurance’ forces to east European NATO members, which deliberately enmeshes US interests with those of the allies.</w:t>
      </w:r>
    </w:p>
    <w:p w:rsidR="005F7897" w:rsidRPr="005F1E12" w:rsidRDefault="005F7897" w:rsidP="005F7897">
      <w:pPr>
        <w:rPr>
          <w:rFonts w:eastAsia="Times New Roman" w:cs="Times New Roman"/>
          <w:sz w:val="16"/>
        </w:rPr>
      </w:pPr>
      <w:r w:rsidRPr="006B7AE3">
        <w:rPr>
          <w:rFonts w:eastAsia="Times New Roman" w:cs="Times New Roman"/>
          <w:u w:val="single"/>
        </w:rPr>
        <w:t>Some US facilities</w:t>
      </w:r>
      <w:r w:rsidRPr="005F1E12">
        <w:rPr>
          <w:rFonts w:eastAsia="Times New Roman" w:cs="Times New Roman"/>
          <w:sz w:val="16"/>
        </w:rPr>
        <w:t xml:space="preserve">, however, </w:t>
      </w:r>
      <w:r w:rsidRPr="006B7AE3">
        <w:rPr>
          <w:rFonts w:eastAsia="Times New Roman" w:cs="Times New Roman"/>
          <w:u w:val="single"/>
        </w:rPr>
        <w:t xml:space="preserve">are </w:t>
      </w:r>
      <w:r w:rsidRPr="006B7AE3">
        <w:rPr>
          <w:rFonts w:eastAsia="Times New Roman" w:cs="Times New Roman"/>
          <w:b/>
          <w:iCs/>
          <w:u w:val="single"/>
          <w:bdr w:val="single" w:sz="8" w:space="0" w:color="auto"/>
        </w:rPr>
        <w:t>forward-based on allied territory</w:t>
      </w:r>
      <w:r w:rsidRPr="005F1E12">
        <w:rPr>
          <w:rFonts w:eastAsia="Times New Roman" w:cs="Times New Roman"/>
          <w:sz w:val="16"/>
        </w:rPr>
        <w:t xml:space="preserve"> primarily </w:t>
      </w:r>
      <w:r w:rsidRPr="006B7AE3">
        <w:rPr>
          <w:rFonts w:eastAsia="Times New Roman" w:cs="Times New Roman"/>
          <w:u w:val="single"/>
        </w:rPr>
        <w:t>for</w:t>
      </w:r>
      <w:r w:rsidRPr="005F1E12">
        <w:rPr>
          <w:rFonts w:eastAsia="Times New Roman" w:cs="Times New Roman"/>
          <w:sz w:val="16"/>
        </w:rPr>
        <w:t xml:space="preserve"> geographic reasons and serve </w:t>
      </w:r>
      <w:r w:rsidRPr="006B7AE3">
        <w:rPr>
          <w:rFonts w:eastAsia="Times New Roman" w:cs="Times New Roman"/>
          <w:u w:val="single"/>
        </w:rPr>
        <w:t>the defence of the United States itself</w:t>
      </w:r>
      <w:r w:rsidRPr="005F1E12">
        <w:rPr>
          <w:rFonts w:eastAsia="Times New Roman" w:cs="Times New Roman"/>
          <w:sz w:val="16"/>
        </w:rPr>
        <w:t>, rather than primarily the defence of its allies. Australia continues to host so-called ‘joint facilities’, including early warning and intelligence satellite ground stations and a submarine communications station, that were integral to the US global command and control system during the Cold War, and remain of central importance to the United States today. Denmark (in Greenland) and the United Kingdom also continue to host early warning radars that can detect attacks against the continental United States. Any attack on these facilities would equate to an attack on the United States that happened to take place on an ally's soil.17 Even if few or no US military personnel might be affected by an attack on these facilities, a robust US reaction would thus be a virtual certainty, given the potential consequences for (and demonstrated adversary intent towards) the US homeland.</w:t>
      </w:r>
    </w:p>
    <w:p w:rsidR="005F7897" w:rsidRPr="006B7AE3" w:rsidRDefault="005F7897" w:rsidP="005F7897">
      <w:pPr>
        <w:rPr>
          <w:rFonts w:eastAsia="Times New Roman" w:cs="Times New Roman"/>
          <w:u w:val="single"/>
        </w:rPr>
      </w:pPr>
      <w:r w:rsidRPr="006B7AE3">
        <w:rPr>
          <w:rFonts w:eastAsia="Times New Roman" w:cs="Times New Roman"/>
          <w:u w:val="single"/>
        </w:rPr>
        <w:t xml:space="preserve">The need for a </w:t>
      </w:r>
      <w:r w:rsidRPr="006B7AE3">
        <w:rPr>
          <w:rFonts w:eastAsia="Times New Roman" w:cs="Times New Roman"/>
          <w:b/>
          <w:iCs/>
          <w:u w:val="single"/>
          <w:bdr w:val="single" w:sz="8" w:space="0" w:color="auto"/>
        </w:rPr>
        <w:t>globally distributed architecture</w:t>
      </w:r>
      <w:r w:rsidRPr="006B7AE3">
        <w:rPr>
          <w:rFonts w:eastAsia="Times New Roman" w:cs="Times New Roman"/>
          <w:u w:val="single"/>
        </w:rPr>
        <w:t xml:space="preserve"> of sensors for the interception of ICBMs now provides </w:t>
      </w:r>
      <w:r w:rsidRPr="006B7AE3">
        <w:rPr>
          <w:rFonts w:eastAsia="Times New Roman" w:cs="Times New Roman"/>
          <w:b/>
          <w:iCs/>
          <w:u w:val="single"/>
          <w:bdr w:val="single" w:sz="8" w:space="0" w:color="auto"/>
        </w:rPr>
        <w:t>far greater scope</w:t>
      </w:r>
      <w:r w:rsidRPr="005F1E12">
        <w:rPr>
          <w:rFonts w:eastAsia="Times New Roman" w:cs="Times New Roman"/>
          <w:sz w:val="16"/>
        </w:rPr>
        <w:t xml:space="preserve"> than in the past </w:t>
      </w:r>
      <w:r w:rsidRPr="006B7AE3">
        <w:rPr>
          <w:rFonts w:eastAsia="Times New Roman" w:cs="Times New Roman"/>
          <w:u w:val="single"/>
        </w:rPr>
        <w:t>for US allies to</w:t>
      </w:r>
      <w:r w:rsidRPr="005F1E12">
        <w:rPr>
          <w:rFonts w:eastAsia="Times New Roman" w:cs="Times New Roman"/>
          <w:sz w:val="16"/>
        </w:rPr>
        <w:t xml:space="preserve"> similarly </w:t>
      </w:r>
      <w:r w:rsidRPr="006B7AE3">
        <w:rPr>
          <w:rFonts w:eastAsia="Times New Roman" w:cs="Times New Roman"/>
          <w:b/>
          <w:iCs/>
          <w:u w:val="single"/>
          <w:bdr w:val="single" w:sz="8" w:space="0" w:color="auto"/>
        </w:rPr>
        <w:t>enmesh</w:t>
      </w:r>
      <w:r w:rsidRPr="006B7AE3">
        <w:rPr>
          <w:rFonts w:eastAsia="Times New Roman" w:cs="Times New Roman"/>
          <w:u w:val="single"/>
        </w:rPr>
        <w:t xml:space="preserve"> their own countries and facilities with the direct defence of the North American continent</w:t>
      </w:r>
      <w:r w:rsidRPr="005F1E12">
        <w:rPr>
          <w:rFonts w:eastAsia="Times New Roman" w:cs="Times New Roman"/>
          <w:sz w:val="16"/>
        </w:rPr>
        <w:t xml:space="preserve">. Successful defence depends on early cueing of sensors, and rapid establishment of a reliable post-burnout track, for which sensors are best placed as close as possible to the early part of a missile's trajectory. In some cases, </w:t>
      </w:r>
      <w:r w:rsidRPr="006B7AE3">
        <w:rPr>
          <w:rFonts w:eastAsia="Times New Roman" w:cs="Times New Roman"/>
          <w:u w:val="single"/>
        </w:rPr>
        <w:t>this requirement will lead the U</w:t>
      </w:r>
      <w:r w:rsidRPr="005F1E12">
        <w:rPr>
          <w:rFonts w:eastAsia="Times New Roman" w:cs="Times New Roman"/>
          <w:sz w:val="16"/>
        </w:rPr>
        <w:t xml:space="preserve">nited </w:t>
      </w:r>
      <w:r w:rsidRPr="006B7AE3">
        <w:rPr>
          <w:rFonts w:eastAsia="Times New Roman" w:cs="Times New Roman"/>
          <w:u w:val="single"/>
        </w:rPr>
        <w:t>S</w:t>
      </w:r>
      <w:r w:rsidRPr="005F1E12">
        <w:rPr>
          <w:rFonts w:eastAsia="Times New Roman" w:cs="Times New Roman"/>
          <w:sz w:val="16"/>
        </w:rPr>
        <w:t xml:space="preserve">tates </w:t>
      </w:r>
      <w:r w:rsidRPr="006B7AE3">
        <w:rPr>
          <w:rFonts w:eastAsia="Times New Roman" w:cs="Times New Roman"/>
          <w:u w:val="single"/>
        </w:rPr>
        <w:t xml:space="preserve">to </w:t>
      </w:r>
      <w:r w:rsidRPr="006B7AE3">
        <w:rPr>
          <w:rFonts w:eastAsia="Times New Roman" w:cs="Times New Roman"/>
          <w:b/>
          <w:iCs/>
          <w:u w:val="single"/>
          <w:bdr w:val="single" w:sz="8" w:space="0" w:color="auto"/>
        </w:rPr>
        <w:t>forward deploy its own systems</w:t>
      </w:r>
      <w:r w:rsidRPr="006B7AE3">
        <w:rPr>
          <w:rFonts w:eastAsia="Times New Roman" w:cs="Times New Roman"/>
          <w:u w:val="single"/>
        </w:rPr>
        <w:t xml:space="preserve"> on its allies’ territory—as is the case with radars in Japan</w:t>
      </w:r>
      <w:r w:rsidRPr="005F1E12">
        <w:rPr>
          <w:rFonts w:eastAsia="Times New Roman" w:cs="Times New Roman"/>
          <w:sz w:val="16"/>
        </w:rPr>
        <w:t xml:space="preserve">, Israel and Turkey, for example. In other cases, however, </w:t>
      </w:r>
      <w:r w:rsidRPr="006B7AE3">
        <w:rPr>
          <w:rFonts w:eastAsia="Times New Roman" w:cs="Times New Roman"/>
          <w:u w:val="single"/>
        </w:rPr>
        <w:t xml:space="preserve">allies’ national systems can also become part of US defences. </w:t>
      </w:r>
      <w:r w:rsidRPr="006B7AE3">
        <w:rPr>
          <w:rFonts w:eastAsia="Times New Roman" w:cs="Times New Roman"/>
          <w:b/>
          <w:iCs/>
          <w:u w:val="single"/>
          <w:bdr w:val="single" w:sz="8" w:space="0" w:color="auto"/>
        </w:rPr>
        <w:t>Japan</w:t>
      </w:r>
      <w:r w:rsidRPr="005F1E12">
        <w:rPr>
          <w:rFonts w:eastAsia="Times New Roman" w:cs="Times New Roman"/>
          <w:sz w:val="16"/>
        </w:rPr>
        <w:t xml:space="preserve">, for example, began to reverse a decades-old policy in 2006, when it </w:t>
      </w:r>
      <w:r w:rsidRPr="006B7AE3">
        <w:rPr>
          <w:rFonts w:eastAsia="Times New Roman" w:cs="Times New Roman"/>
          <w:u w:val="single"/>
        </w:rPr>
        <w:t>began to share</w:t>
      </w:r>
      <w:r w:rsidRPr="005F1E12">
        <w:rPr>
          <w:rFonts w:eastAsia="Times New Roman" w:cs="Times New Roman"/>
          <w:sz w:val="16"/>
        </w:rPr>
        <w:t xml:space="preserve"> data from its large air defence radar network with the United States for </w:t>
      </w:r>
      <w:r w:rsidRPr="006B7AE3">
        <w:rPr>
          <w:rFonts w:eastAsia="Times New Roman" w:cs="Times New Roman"/>
          <w:u w:val="single"/>
        </w:rPr>
        <w:t>missile defence</w:t>
      </w:r>
      <w:r w:rsidRPr="005F1E12">
        <w:rPr>
          <w:rFonts w:eastAsia="Times New Roman" w:cs="Times New Roman"/>
          <w:sz w:val="16"/>
        </w:rPr>
        <w:t xml:space="preserve"> purposes.18 As a result, any attack on the Japanese network would now also materially affect the US ability to defend its own territory and population. </w:t>
      </w:r>
      <w:r w:rsidRPr="006B7AE3">
        <w:rPr>
          <w:rFonts w:eastAsia="Times New Roman" w:cs="Times New Roman"/>
          <w:u w:val="single"/>
        </w:rPr>
        <w:t>Exploiting similar opportunities</w:t>
      </w:r>
      <w:r w:rsidRPr="005F1E12">
        <w:rPr>
          <w:rFonts w:eastAsia="Times New Roman" w:cs="Times New Roman"/>
          <w:sz w:val="16"/>
        </w:rPr>
        <w:t xml:space="preserve"> in the case of other allies </w:t>
      </w:r>
      <w:r w:rsidRPr="006B7AE3">
        <w:rPr>
          <w:rFonts w:eastAsia="Times New Roman" w:cs="Times New Roman"/>
          <w:u w:val="single"/>
        </w:rPr>
        <w:t xml:space="preserve">would both </w:t>
      </w:r>
      <w:r w:rsidRPr="006B7AE3">
        <w:rPr>
          <w:rFonts w:eastAsia="Times New Roman" w:cs="Times New Roman"/>
          <w:b/>
          <w:iCs/>
          <w:u w:val="single"/>
          <w:bdr w:val="single" w:sz="8" w:space="0" w:color="auto"/>
        </w:rPr>
        <w:t>strengthen the credibility</w:t>
      </w:r>
      <w:r w:rsidRPr="006B7AE3">
        <w:rPr>
          <w:rFonts w:eastAsia="Times New Roman" w:cs="Times New Roman"/>
          <w:u w:val="single"/>
        </w:rPr>
        <w:t xml:space="preserve"> of US security guarantees and </w:t>
      </w:r>
      <w:r w:rsidRPr="006B7AE3">
        <w:rPr>
          <w:rFonts w:eastAsia="Times New Roman" w:cs="Times New Roman"/>
          <w:b/>
          <w:iCs/>
          <w:u w:val="single"/>
          <w:bdr w:val="single" w:sz="8" w:space="0" w:color="auto"/>
        </w:rPr>
        <w:t>reduce the asymmetry</w:t>
      </w:r>
      <w:r w:rsidRPr="006B7AE3">
        <w:rPr>
          <w:rFonts w:eastAsia="Times New Roman" w:cs="Times New Roman"/>
          <w:u w:val="single"/>
        </w:rPr>
        <w:t xml:space="preserve"> inherent in US alliances.</w:t>
      </w:r>
    </w:p>
    <w:p w:rsidR="005F7897" w:rsidRPr="005F1E12" w:rsidRDefault="005F7897" w:rsidP="005F7897">
      <w:pPr>
        <w:rPr>
          <w:rFonts w:eastAsia="Times New Roman" w:cs="Times New Roman"/>
          <w:sz w:val="16"/>
        </w:rPr>
      </w:pPr>
      <w:r w:rsidRPr="006B7AE3">
        <w:rPr>
          <w:rFonts w:eastAsia="Times New Roman" w:cs="Times New Roman"/>
          <w:u w:val="single"/>
        </w:rPr>
        <w:t>This does not</w:t>
      </w:r>
      <w:r w:rsidRPr="005F1E12">
        <w:rPr>
          <w:rFonts w:eastAsia="Times New Roman" w:cs="Times New Roman"/>
          <w:sz w:val="16"/>
        </w:rPr>
        <w:t xml:space="preserve">, of course, </w:t>
      </w:r>
      <w:r w:rsidRPr="006B7AE3">
        <w:rPr>
          <w:rFonts w:eastAsia="Times New Roman" w:cs="Times New Roman"/>
          <w:u w:val="single"/>
        </w:rPr>
        <w:t>mean that traditional reasons for forward basing in alliances are not relevant for missile defence as well</w:t>
      </w:r>
      <w:r w:rsidRPr="005F1E12">
        <w:rPr>
          <w:rFonts w:eastAsia="Times New Roman" w:cs="Times New Roman"/>
          <w:sz w:val="16"/>
        </w:rPr>
        <w:t xml:space="preserve">. For example, </w:t>
      </w:r>
      <w:r w:rsidRPr="006B7AE3">
        <w:rPr>
          <w:rFonts w:eastAsia="Times New Roman" w:cs="Times New Roman"/>
          <w:u w:val="single"/>
        </w:rPr>
        <w:t>US plans for missile defence installations</w:t>
      </w:r>
      <w:r w:rsidRPr="005F1E12">
        <w:rPr>
          <w:rFonts w:eastAsia="Times New Roman" w:cs="Times New Roman"/>
          <w:sz w:val="16"/>
        </w:rPr>
        <w:t xml:space="preserve"> in Poland </w:t>
      </w:r>
      <w:r w:rsidRPr="006B7AE3">
        <w:rPr>
          <w:rFonts w:eastAsia="Times New Roman" w:cs="Times New Roman"/>
          <w:u w:val="single"/>
        </w:rPr>
        <w:t>were welcomed</w:t>
      </w:r>
      <w:r w:rsidRPr="005F1E12">
        <w:rPr>
          <w:rFonts w:eastAsia="Times New Roman" w:cs="Times New Roman"/>
          <w:sz w:val="16"/>
        </w:rPr>
        <w:t xml:space="preserve"> by Warsaw </w:t>
      </w:r>
      <w:r w:rsidRPr="006B7AE3">
        <w:rPr>
          <w:rFonts w:eastAsia="Times New Roman" w:cs="Times New Roman"/>
          <w:u w:val="single"/>
        </w:rPr>
        <w:t xml:space="preserve">for their </w:t>
      </w:r>
      <w:r w:rsidRPr="006B7AE3">
        <w:rPr>
          <w:rFonts w:eastAsia="Times New Roman" w:cs="Times New Roman"/>
          <w:b/>
          <w:iCs/>
          <w:u w:val="single"/>
          <w:bdr w:val="single" w:sz="8" w:space="0" w:color="auto"/>
        </w:rPr>
        <w:t>trip-wire character</w:t>
      </w:r>
      <w:r w:rsidRPr="006B7AE3">
        <w:rPr>
          <w:rFonts w:eastAsia="Times New Roman" w:cs="Times New Roman"/>
          <w:u w:val="single"/>
        </w:rPr>
        <w:t>, rather than for the associated missile defence capability itself</w:t>
      </w:r>
      <w:r w:rsidRPr="005F1E12">
        <w:rPr>
          <w:rFonts w:eastAsia="Times New Roman" w:cs="Times New Roman"/>
          <w:sz w:val="16"/>
        </w:rPr>
        <w:t xml:space="preserve">.19 As defensive systems, </w:t>
      </w:r>
      <w:r w:rsidRPr="006B7AE3">
        <w:rPr>
          <w:rFonts w:eastAsia="Times New Roman" w:cs="Times New Roman"/>
          <w:u w:val="single"/>
        </w:rPr>
        <w:t xml:space="preserve">missile defence capabilities are </w:t>
      </w:r>
      <w:r w:rsidRPr="006B7AE3">
        <w:rPr>
          <w:rFonts w:eastAsia="Times New Roman" w:cs="Times New Roman"/>
          <w:b/>
          <w:iCs/>
          <w:u w:val="single"/>
          <w:bdr w:val="single" w:sz="8" w:space="0" w:color="auto"/>
        </w:rPr>
        <w:t>particularly useful</w:t>
      </w:r>
      <w:r w:rsidRPr="006B7AE3">
        <w:rPr>
          <w:rFonts w:eastAsia="Times New Roman" w:cs="Times New Roman"/>
          <w:u w:val="single"/>
        </w:rPr>
        <w:t xml:space="preserve"> to </w:t>
      </w:r>
      <w:r w:rsidRPr="006B7AE3">
        <w:rPr>
          <w:rFonts w:eastAsia="Times New Roman" w:cs="Times New Roman"/>
          <w:b/>
          <w:iCs/>
          <w:u w:val="single"/>
          <w:bdr w:val="single" w:sz="8" w:space="0" w:color="auto"/>
        </w:rPr>
        <w:t>demonstrate alliance commitment</w:t>
      </w:r>
      <w:r w:rsidRPr="006B7AE3">
        <w:rPr>
          <w:rFonts w:eastAsia="Times New Roman" w:cs="Times New Roman"/>
          <w:u w:val="single"/>
        </w:rPr>
        <w:t xml:space="preserve"> in a generally non-threatening manner. US Aegis ships now provide missile defence patrols in Japan</w:t>
      </w:r>
      <w:r w:rsidRPr="005F1E12">
        <w:rPr>
          <w:rFonts w:eastAsia="Times New Roman" w:cs="Times New Roman"/>
          <w:sz w:val="16"/>
        </w:rPr>
        <w:t xml:space="preserve"> and the Mediterranean. The United States is also emplacing an Aegis Ashore system in Romania, with construction of a second one in Poland beginning soon. In the longer term, this raises questions of burden-sharing in the alliance. However, it is clear from the deployment of German and Dutch Patriot batteries to Turkey since 2012, and France's procurement of Surface-to-Air Missile Platform / Terrain (SAMP/T) systems, that European allies are already able to make contributions for defence against shorter-range threats.</w:t>
      </w:r>
    </w:p>
    <w:p w:rsidR="005F7897" w:rsidRPr="005F1E12" w:rsidRDefault="005F7897" w:rsidP="005F7897">
      <w:pPr>
        <w:rPr>
          <w:rFonts w:eastAsia="Times New Roman" w:cs="Times New Roman"/>
          <w:sz w:val="16"/>
        </w:rPr>
      </w:pPr>
      <w:r w:rsidRPr="005F1E12">
        <w:rPr>
          <w:rFonts w:eastAsia="Times New Roman" w:cs="Times New Roman"/>
          <w:sz w:val="16"/>
        </w:rPr>
        <w:t>Defending the territory and population of US allies</w:t>
      </w:r>
    </w:p>
    <w:p w:rsidR="005F7897" w:rsidRPr="006B7AE3" w:rsidRDefault="005F7897" w:rsidP="005F7897">
      <w:pPr>
        <w:rPr>
          <w:rFonts w:eastAsia="Times New Roman" w:cs="Times New Roman"/>
          <w:sz w:val="16"/>
        </w:rPr>
      </w:pPr>
      <w:r w:rsidRPr="005F1E12">
        <w:rPr>
          <w:rFonts w:eastAsia="Times New Roman" w:cs="Times New Roman"/>
          <w:sz w:val="16"/>
        </w:rPr>
        <w:t xml:space="preserve">European NATO member states and Japan are thus both developing and fielding missile defence systems that involve complementary US and allied elements for defence against regional threats. However, developing technology and fielding force structure do not themselves address questions about the strategic effect that the United States and its allies seek to achieve through these programmes, and how regional missile defence relates to deterrence and decisions to intervene on other allies’ behalf. In the end, </w:t>
      </w:r>
      <w:r w:rsidRPr="006B7AE3">
        <w:rPr>
          <w:rFonts w:eastAsia="Times New Roman" w:cs="Times New Roman"/>
          <w:u w:val="single"/>
        </w:rPr>
        <w:t>the effect of</w:t>
      </w:r>
      <w:r w:rsidRPr="005F1E12">
        <w:rPr>
          <w:rFonts w:eastAsia="Times New Roman" w:cs="Times New Roman"/>
          <w:sz w:val="16"/>
        </w:rPr>
        <w:t xml:space="preserve"> both </w:t>
      </w:r>
      <w:r w:rsidRPr="006B7AE3">
        <w:rPr>
          <w:rFonts w:eastAsia="Times New Roman" w:cs="Times New Roman"/>
          <w:u w:val="single"/>
        </w:rPr>
        <w:t>US</w:t>
      </w:r>
      <w:r w:rsidRPr="005F1E12">
        <w:rPr>
          <w:rFonts w:eastAsia="Times New Roman" w:cs="Times New Roman"/>
          <w:sz w:val="16"/>
        </w:rPr>
        <w:t xml:space="preserve"> national and </w:t>
      </w:r>
      <w:r w:rsidRPr="006B7AE3">
        <w:rPr>
          <w:rFonts w:eastAsia="Times New Roman" w:cs="Times New Roman"/>
          <w:u w:val="single"/>
        </w:rPr>
        <w:t>regional missile defence on extended deterrence has to be seen in the context of</w:t>
      </w:r>
      <w:r w:rsidRPr="005F1E12">
        <w:rPr>
          <w:rFonts w:eastAsia="Times New Roman" w:cs="Times New Roman"/>
          <w:sz w:val="16"/>
        </w:rPr>
        <w:t xml:space="preserve"> the adversary's options for escalation, of </w:t>
      </w:r>
      <w:r w:rsidRPr="006B7AE3">
        <w:rPr>
          <w:rFonts w:eastAsia="Times New Roman" w:cs="Times New Roman"/>
          <w:b/>
          <w:iCs/>
          <w:u w:val="single"/>
          <w:bdr w:val="single" w:sz="8" w:space="0" w:color="auto"/>
        </w:rPr>
        <w:t>perceptions by allies</w:t>
      </w:r>
      <w:r w:rsidRPr="006B7AE3">
        <w:rPr>
          <w:rFonts w:eastAsia="Times New Roman" w:cs="Times New Roman"/>
          <w:u w:val="single"/>
        </w:rPr>
        <w:t xml:space="preserve"> of the regional threats they face, and of their </w:t>
      </w:r>
      <w:r w:rsidRPr="006B7AE3">
        <w:rPr>
          <w:rFonts w:eastAsia="Times New Roman" w:cs="Times New Roman"/>
          <w:b/>
          <w:iCs/>
          <w:u w:val="single"/>
          <w:bdr w:val="single" w:sz="8" w:space="0" w:color="auto"/>
        </w:rPr>
        <w:t>expectations</w:t>
      </w:r>
      <w:r w:rsidRPr="006B7AE3">
        <w:rPr>
          <w:rFonts w:eastAsia="Times New Roman" w:cs="Times New Roman"/>
          <w:u w:val="single"/>
        </w:rPr>
        <w:t xml:space="preserve"> and </w:t>
      </w:r>
      <w:r w:rsidRPr="006B7AE3">
        <w:rPr>
          <w:rFonts w:eastAsia="Times New Roman" w:cs="Times New Roman"/>
          <w:b/>
          <w:iCs/>
          <w:u w:val="single"/>
          <w:bdr w:val="single" w:sz="8" w:space="0" w:color="auto"/>
        </w:rPr>
        <w:t>concerns about alliance guarantees</w:t>
      </w:r>
      <w:r w:rsidRPr="005F1E12">
        <w:rPr>
          <w:rFonts w:eastAsia="Times New Roman" w:cs="Times New Roman"/>
          <w:sz w:val="16"/>
        </w:rPr>
        <w:t>.</w:t>
      </w:r>
    </w:p>
    <w:p w:rsidR="005F7897" w:rsidRPr="006B7AE3" w:rsidRDefault="005F7897" w:rsidP="005F7897">
      <w:pPr>
        <w:rPr>
          <w:rFonts w:eastAsia="Times New Roman" w:cs="Times New Roman"/>
          <w:sz w:val="16"/>
        </w:rPr>
      </w:pPr>
    </w:p>
    <w:p w:rsidR="005F7897" w:rsidRPr="006B7AE3" w:rsidRDefault="005F7897" w:rsidP="005F7897"/>
    <w:p w:rsidR="005F7897" w:rsidRPr="006B7AE3" w:rsidRDefault="005F7897" w:rsidP="005F7897">
      <w:pPr>
        <w:pStyle w:val="Heading3"/>
      </w:pPr>
      <w:r w:rsidRPr="006B7AE3">
        <w:t>2NC Link—BMD</w:t>
      </w:r>
    </w:p>
    <w:p w:rsidR="005F7897" w:rsidRPr="006B7AE3" w:rsidRDefault="005F7897" w:rsidP="005F7897"/>
    <w:p w:rsidR="005F7897" w:rsidRPr="006B7AE3" w:rsidRDefault="005F7897" w:rsidP="005F7897">
      <w:pPr>
        <w:pStyle w:val="Heading4"/>
        <w:rPr>
          <w:u w:val="single"/>
        </w:rPr>
      </w:pPr>
      <w:r w:rsidRPr="006B7AE3">
        <w:t xml:space="preserve">Asian faith in the nuclear umbrella </w:t>
      </w:r>
      <w:r w:rsidRPr="006B7AE3">
        <w:rPr>
          <w:u w:val="single"/>
        </w:rPr>
        <w:t>holds</w:t>
      </w:r>
      <w:r w:rsidRPr="006B7AE3">
        <w:t xml:space="preserve"> but is </w:t>
      </w:r>
      <w:r w:rsidRPr="006B7AE3">
        <w:rPr>
          <w:u w:val="single"/>
        </w:rPr>
        <w:t>on the brink</w:t>
      </w:r>
      <w:r w:rsidRPr="006B7AE3">
        <w:t>—</w:t>
      </w:r>
      <w:r w:rsidRPr="006B7AE3">
        <w:rPr>
          <w:u w:val="single"/>
        </w:rPr>
        <w:t>squo BMD coop</w:t>
      </w:r>
      <w:r w:rsidRPr="006B7AE3">
        <w:t xml:space="preserve"> is key to </w:t>
      </w:r>
      <w:r w:rsidRPr="006B7AE3">
        <w:rPr>
          <w:u w:val="single"/>
        </w:rPr>
        <w:t>assurance</w:t>
      </w:r>
      <w:r w:rsidRPr="006B7AE3">
        <w:t xml:space="preserve">—snowball prolif is </w:t>
      </w:r>
      <w:r w:rsidRPr="006B7AE3">
        <w:rPr>
          <w:u w:val="single"/>
        </w:rPr>
        <w:t>likely</w:t>
      </w:r>
      <w:r w:rsidRPr="006B7AE3">
        <w:t xml:space="preserve"> and </w:t>
      </w:r>
      <w:r w:rsidRPr="006B7AE3">
        <w:rPr>
          <w:u w:val="single"/>
        </w:rPr>
        <w:t>fast</w:t>
      </w:r>
    </w:p>
    <w:p w:rsidR="005F7897" w:rsidRPr="006B7AE3" w:rsidRDefault="005F7897" w:rsidP="005F7897">
      <w:r w:rsidRPr="006B7AE3">
        <w:rPr>
          <w:rStyle w:val="Style13ptBold"/>
        </w:rPr>
        <w:t>Manning, 16</w:t>
      </w:r>
      <w:r w:rsidRPr="006B7AE3">
        <w:t xml:space="preserve">—senior fellow of the Brent Scowcroft Center for International Security at the Atlantic Council and its Strategic Foresight Initiative (Robert, “North Korea and the Logic of a Nuclear Asia”, </w:t>
      </w:r>
      <w:hyperlink r:id="rId15" w:history="1">
        <w:r w:rsidRPr="006B7AE3">
          <w:rPr>
            <w:rStyle w:val="Hyperlink"/>
          </w:rPr>
          <w:t>http://nationalinterest.org/feature/north-korea-the-logic-nuclear-asia-15399</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Reverberations of </w:t>
      </w:r>
      <w:r w:rsidRPr="006B7AE3">
        <w:rPr>
          <w:rStyle w:val="StyleUnderline"/>
        </w:rPr>
        <w:t xml:space="preserve">North Korea’s recent nuclear and missile tests are still </w:t>
      </w:r>
      <w:r w:rsidRPr="006B7AE3">
        <w:rPr>
          <w:rStyle w:val="Emphasis"/>
        </w:rPr>
        <w:t>rattling nerves</w:t>
      </w:r>
      <w:r w:rsidRPr="006B7AE3">
        <w:rPr>
          <w:rStyle w:val="StyleUnderline"/>
        </w:rPr>
        <w:t xml:space="preserve"> in an uneasy northeast Asia</w:t>
      </w:r>
      <w:r w:rsidRPr="006B7AE3">
        <w:rPr>
          <w:sz w:val="16"/>
        </w:rPr>
        <w:t xml:space="preserve">, one </w:t>
      </w:r>
      <w:r w:rsidRPr="006B7AE3">
        <w:rPr>
          <w:rStyle w:val="StyleUnderline"/>
        </w:rPr>
        <w:t xml:space="preserve">filled with </w:t>
      </w:r>
      <w:r w:rsidRPr="006B7AE3">
        <w:rPr>
          <w:rStyle w:val="Emphasis"/>
        </w:rPr>
        <w:t>new threats of nuclear annihilation</w:t>
      </w:r>
      <w:r w:rsidRPr="006B7AE3">
        <w:rPr>
          <w:rStyle w:val="StyleUnderline"/>
        </w:rPr>
        <w:t xml:space="preserve"> from Pyongyang</w:t>
      </w:r>
      <w:r w:rsidRPr="006B7AE3">
        <w:rPr>
          <w:sz w:val="16"/>
        </w:rPr>
        <w:t xml:space="preserve">. This week, North Korean media reported that the country’s leader, </w:t>
      </w:r>
      <w:r w:rsidRPr="006B7AE3">
        <w:rPr>
          <w:rStyle w:val="StyleUnderline"/>
        </w:rPr>
        <w:t>Kim Jong-un</w:t>
      </w:r>
      <w:r w:rsidRPr="006B7AE3">
        <w:rPr>
          <w:sz w:val="16"/>
        </w:rPr>
        <w:t xml:space="preserve">, </w:t>
      </w:r>
      <w:r w:rsidRPr="006B7AE3">
        <w:rPr>
          <w:rStyle w:val="StyleUnderline"/>
        </w:rPr>
        <w:t>has instructed for nuclear weapons to be ready for use at any time</w:t>
      </w:r>
      <w:r w:rsidRPr="006B7AE3">
        <w:rPr>
          <w:sz w:val="16"/>
        </w:rPr>
        <w:t xml:space="preserve">. This comes as </w:t>
      </w:r>
      <w:r w:rsidRPr="006B7AE3">
        <w:rPr>
          <w:rStyle w:val="StyleUnderline"/>
        </w:rPr>
        <w:t xml:space="preserve">the specter of a North Korea with an operational nuclear-tipped ICBM </w:t>
      </w:r>
      <w:r w:rsidRPr="006B7AE3">
        <w:rPr>
          <w:rStyle w:val="Emphasis"/>
        </w:rPr>
        <w:t>raises anew</w:t>
      </w:r>
      <w:r w:rsidRPr="006B7AE3">
        <w:rPr>
          <w:rStyle w:val="StyleUnderline"/>
        </w:rPr>
        <w:t xml:space="preserve"> questions about the </w:t>
      </w:r>
      <w:r w:rsidRPr="006B7AE3">
        <w:rPr>
          <w:rStyle w:val="Emphasis"/>
        </w:rPr>
        <w:t>credibility of the U.S. nuclear umbrella</w:t>
      </w:r>
      <w:r w:rsidRPr="006B7AE3">
        <w:rPr>
          <w:rStyle w:val="StyleUnderline"/>
        </w:rPr>
        <w:t xml:space="preserve"> over East Asia</w:t>
      </w:r>
      <w:r w:rsidRPr="006B7AE3">
        <w:rPr>
          <w:sz w:val="16"/>
        </w:rPr>
        <w:t xml:space="preserve">. </w:t>
      </w:r>
      <w:r w:rsidRPr="006B7AE3">
        <w:rPr>
          <w:rStyle w:val="StyleUnderline"/>
        </w:rPr>
        <w:t>Pyongyang’s provocations have also torpedoed South Korea’s hopes of building a strategic partnership with China</w:t>
      </w:r>
      <w:r w:rsidRPr="006B7AE3">
        <w:rPr>
          <w:sz w:val="16"/>
        </w:rPr>
        <w:t>, shifting geopolitical dynamics in the region.</w:t>
      </w:r>
    </w:p>
    <w:p w:rsidR="005F7897" w:rsidRPr="006B7AE3" w:rsidRDefault="005F7897" w:rsidP="005F7897">
      <w:pPr>
        <w:rPr>
          <w:sz w:val="16"/>
        </w:rPr>
      </w:pPr>
      <w:r w:rsidRPr="006B7AE3">
        <w:rPr>
          <w:rStyle w:val="StyleUnderline"/>
        </w:rPr>
        <w:t xml:space="preserve">Look no further than the overheated debate in South Korea over </w:t>
      </w:r>
      <w:r w:rsidRPr="006B7AE3">
        <w:rPr>
          <w:rStyle w:val="Emphasis"/>
        </w:rPr>
        <w:t>whether Seoul needs its own nuclear weapons</w:t>
      </w:r>
      <w:r w:rsidRPr="006B7AE3">
        <w:rPr>
          <w:sz w:val="16"/>
        </w:rPr>
        <w:t xml:space="preserve"> to understand the precarious state of geopolitical equilibrium in East Asia. </w:t>
      </w:r>
      <w:r w:rsidRPr="006B7AE3">
        <w:rPr>
          <w:rStyle w:val="StyleUnderline"/>
        </w:rPr>
        <w:t xml:space="preserve">North Korea’s recent tests have </w:t>
      </w:r>
      <w:r w:rsidRPr="006B7AE3">
        <w:rPr>
          <w:rStyle w:val="Emphasis"/>
        </w:rPr>
        <w:t>put South Koreans on edge</w:t>
      </w:r>
      <w:r w:rsidRPr="006B7AE3">
        <w:rPr>
          <w:sz w:val="16"/>
        </w:rPr>
        <w:t>, abruptly ended President Park Guen-hye’s “Trustpolitik” efforts to reach out to Pyongyang.</w:t>
      </w:r>
    </w:p>
    <w:p w:rsidR="005F7897" w:rsidRPr="006B7AE3" w:rsidRDefault="005F7897" w:rsidP="005F7897">
      <w:pPr>
        <w:rPr>
          <w:sz w:val="16"/>
        </w:rPr>
      </w:pPr>
      <w:r w:rsidRPr="006B7AE3">
        <w:rPr>
          <w:rStyle w:val="StyleUnderline"/>
        </w:rPr>
        <w:t xml:space="preserve">After each of Pyongyang’s previous nuclear tests there has been an </w:t>
      </w:r>
      <w:r w:rsidRPr="006B7AE3">
        <w:rPr>
          <w:rStyle w:val="Emphasis"/>
        </w:rPr>
        <w:t>outpouring of</w:t>
      </w:r>
      <w:r w:rsidRPr="006B7AE3">
        <w:rPr>
          <w:sz w:val="16"/>
        </w:rPr>
        <w:t xml:space="preserve"> emotional </w:t>
      </w:r>
      <w:r w:rsidRPr="006B7AE3">
        <w:rPr>
          <w:rStyle w:val="Emphasis"/>
        </w:rPr>
        <w:t>sentiment</w:t>
      </w:r>
      <w:r w:rsidRPr="006B7AE3">
        <w:rPr>
          <w:rStyle w:val="StyleUnderline"/>
        </w:rPr>
        <w:t xml:space="preserve"> calling for South Korea to acquire its own nuclear deterrent. </w:t>
      </w:r>
      <w:r w:rsidRPr="006B7AE3">
        <w:rPr>
          <w:rStyle w:val="Emphasis"/>
        </w:rPr>
        <w:t>Before</w:t>
      </w:r>
      <w:r w:rsidRPr="006B7AE3">
        <w:rPr>
          <w:rStyle w:val="StyleUnderline"/>
        </w:rPr>
        <w:t xml:space="preserve">, such talk has </w:t>
      </w:r>
      <w:r w:rsidRPr="006B7AE3">
        <w:rPr>
          <w:rStyle w:val="Emphasis"/>
        </w:rPr>
        <w:t>quickly dissipated</w:t>
      </w:r>
      <w:r w:rsidRPr="006B7AE3">
        <w:rPr>
          <w:rStyle w:val="StyleUnderline"/>
        </w:rPr>
        <w:t xml:space="preserve">. </w:t>
      </w:r>
      <w:r w:rsidRPr="006B7AE3">
        <w:rPr>
          <w:rStyle w:val="Emphasis"/>
        </w:rPr>
        <w:t>This time</w:t>
      </w:r>
      <w:r w:rsidRPr="006B7AE3">
        <w:rPr>
          <w:rStyle w:val="StyleUnderline"/>
        </w:rPr>
        <w:t xml:space="preserve">, however, it is </w:t>
      </w:r>
      <w:r w:rsidRPr="006B7AE3">
        <w:rPr>
          <w:rStyle w:val="Emphasis"/>
        </w:rPr>
        <w:t>growing louder</w:t>
      </w:r>
      <w:r w:rsidRPr="006B7AE3">
        <w:rPr>
          <w:sz w:val="16"/>
        </w:rPr>
        <w:t xml:space="preserve">. </w:t>
      </w:r>
      <w:r w:rsidRPr="006B7AE3">
        <w:rPr>
          <w:rStyle w:val="StyleUnderline"/>
        </w:rPr>
        <w:t xml:space="preserve">Many prominent members of the South Korean elite—including </w:t>
      </w:r>
      <w:r w:rsidRPr="006B7AE3">
        <w:rPr>
          <w:rStyle w:val="Emphasis"/>
        </w:rPr>
        <w:t>leading ruling party legislators</w:t>
      </w:r>
      <w:r w:rsidRPr="006B7AE3">
        <w:rPr>
          <w:rStyle w:val="StyleUnderline"/>
        </w:rPr>
        <w:t xml:space="preserve">—are </w:t>
      </w:r>
      <w:r w:rsidRPr="006B7AE3">
        <w:rPr>
          <w:rStyle w:val="Emphasis"/>
        </w:rPr>
        <w:t>raising the issue</w:t>
      </w:r>
      <w:r w:rsidRPr="006B7AE3">
        <w:rPr>
          <w:sz w:val="16"/>
        </w:rPr>
        <w:t xml:space="preserve">. A recent ASAN Institute poll suggests that </w:t>
      </w:r>
      <w:r w:rsidRPr="006B7AE3">
        <w:rPr>
          <w:rStyle w:val="StyleUnderline"/>
        </w:rPr>
        <w:t xml:space="preserve">nearly </w:t>
      </w:r>
      <w:r w:rsidRPr="006B7AE3">
        <w:rPr>
          <w:rStyle w:val="Emphasis"/>
        </w:rPr>
        <w:t>54 percent</w:t>
      </w:r>
      <w:r w:rsidRPr="006B7AE3">
        <w:rPr>
          <w:rStyle w:val="StyleUnderline"/>
        </w:rPr>
        <w:t xml:space="preserve"> of South Koreans favor Seoul going nuclear</w:t>
      </w:r>
      <w:r w:rsidRPr="006B7AE3">
        <w:rPr>
          <w:sz w:val="16"/>
        </w:rPr>
        <w:t>. This trend is but one sign of unease in East Asia, one that goes well beyond concerns over Pyongyang.</w:t>
      </w:r>
    </w:p>
    <w:p w:rsidR="005F7897" w:rsidRPr="006B7AE3" w:rsidRDefault="005F7897" w:rsidP="005F7897">
      <w:pPr>
        <w:rPr>
          <w:sz w:val="10"/>
          <w:szCs w:val="10"/>
        </w:rPr>
      </w:pPr>
      <w:r w:rsidRPr="006B7AE3">
        <w:rPr>
          <w:sz w:val="10"/>
          <w:szCs w:val="10"/>
        </w:rPr>
        <w:t>China’s growing assertiveness in the East and South China seas, its growing military capabilities and its rhetoric pointedly questioning the U.S. military presence and alliances in the region has fueled new anxiety about the durability of the U.S. “rebalance” and America’s extended deterrence. With each newly created island and radar deployment inside its “9-dash line,” doubts grow about U.S. effectiveness.</w:t>
      </w:r>
    </w:p>
    <w:p w:rsidR="005F7897" w:rsidRPr="006B7AE3" w:rsidRDefault="005F7897" w:rsidP="005F7897">
      <w:pPr>
        <w:rPr>
          <w:sz w:val="10"/>
          <w:szCs w:val="10"/>
        </w:rPr>
      </w:pPr>
      <w:r w:rsidRPr="006B7AE3">
        <w:rPr>
          <w:sz w:val="10"/>
          <w:szCs w:val="10"/>
        </w:rPr>
        <w:t>Why Nukes Matter</w:t>
      </w:r>
    </w:p>
    <w:p w:rsidR="005F7897" w:rsidRPr="006B7AE3" w:rsidRDefault="005F7897" w:rsidP="005F7897">
      <w:pPr>
        <w:rPr>
          <w:sz w:val="10"/>
          <w:szCs w:val="10"/>
        </w:rPr>
      </w:pPr>
      <w:r w:rsidRPr="006B7AE3">
        <w:rPr>
          <w:sz w:val="10"/>
          <w:szCs w:val="10"/>
        </w:rPr>
        <w:t>So far, the spread of nuclear weapons has been a classic tale of a global chain of nuclear proliferation, reflecting a perceived security dilemma since the Soviet Union broke the U.S. monopoly after the second world war. For North Korea, with an ill-equipped conventional military force with 1970s-era equipment, nuclear weapons may be viewed as a cheaper deterrent. For Pyongyang, the lesson of U.S. intervention in Iraq and Libya (after Muammar el-Qaddafi gave up his nuclear program) is that nuclear weapons are its insurance policy against U.S. attack and/or regime change efforts.</w:t>
      </w:r>
    </w:p>
    <w:p w:rsidR="005F7897" w:rsidRPr="006B7AE3" w:rsidRDefault="005F7897" w:rsidP="005F7897">
      <w:pPr>
        <w:rPr>
          <w:sz w:val="10"/>
          <w:szCs w:val="10"/>
        </w:rPr>
      </w:pPr>
      <w:r w:rsidRPr="006B7AE3">
        <w:rPr>
          <w:sz w:val="10"/>
          <w:szCs w:val="10"/>
        </w:rPr>
        <w:t>But even before North Korea attained its nuclear prowess, South Korea considered going nuclear. After the bitter U.S. defeat in Vietnam in 1975, many in Asia feared an American retreat from its predominant role in Asia. The South Korean president at the time, Gen. Park Chung Hee (Ms. Park’s father), began a secret effort to build nuclear capabilities in the late 1970s. Washington, however, discovered the fledgling nuclear program and persuaded Gen. Park that nuclear weapons would not enhance ROK security and that maintaining the U.S.-ROK alliance was a better choice.</w:t>
      </w:r>
    </w:p>
    <w:p w:rsidR="005F7897" w:rsidRPr="006B7AE3" w:rsidRDefault="005F7897" w:rsidP="005F7897">
      <w:pPr>
        <w:rPr>
          <w:sz w:val="16"/>
        </w:rPr>
      </w:pPr>
      <w:r w:rsidRPr="006B7AE3">
        <w:rPr>
          <w:rStyle w:val="StyleUnderline"/>
        </w:rPr>
        <w:t xml:space="preserve">The U.S. nuclear umbrella, extended through its </w:t>
      </w:r>
      <w:r w:rsidRPr="006B7AE3">
        <w:rPr>
          <w:rStyle w:val="Emphasis"/>
        </w:rPr>
        <w:t>longstanding alliances in the region</w:t>
      </w:r>
      <w:r w:rsidRPr="006B7AE3">
        <w:rPr>
          <w:rStyle w:val="StyleUnderline"/>
        </w:rPr>
        <w:t xml:space="preserve">, has </w:t>
      </w:r>
      <w:r w:rsidRPr="006B7AE3">
        <w:rPr>
          <w:rStyle w:val="Emphasis"/>
        </w:rPr>
        <w:t>underpinned stability</w:t>
      </w:r>
      <w:r w:rsidRPr="006B7AE3">
        <w:rPr>
          <w:sz w:val="16"/>
        </w:rPr>
        <w:t xml:space="preserve">. But </w:t>
      </w:r>
      <w:r w:rsidRPr="006B7AE3">
        <w:rPr>
          <w:rStyle w:val="StyleUnderline"/>
        </w:rPr>
        <w:t>in recent years, North Korea has moved toward attaining the capability of a nuclear-tipped ICBM. The result</w:t>
      </w:r>
      <w:r w:rsidRPr="006B7AE3">
        <w:rPr>
          <w:sz w:val="16"/>
        </w:rPr>
        <w:t>—at the same time as China’s rapid military modernization has posed new challenges to U.S. force projection capabilities—</w:t>
      </w:r>
      <w:r w:rsidRPr="006B7AE3">
        <w:rPr>
          <w:rStyle w:val="StyleUnderline"/>
        </w:rPr>
        <w:t xml:space="preserve">has been </w:t>
      </w:r>
      <w:r w:rsidRPr="006B7AE3">
        <w:rPr>
          <w:rStyle w:val="Emphasis"/>
        </w:rPr>
        <w:t>fresh doubts</w:t>
      </w:r>
      <w:r w:rsidRPr="006B7AE3">
        <w:rPr>
          <w:rStyle w:val="StyleUnderline"/>
        </w:rPr>
        <w:t xml:space="preserve"> about America’s extended deterrence</w:t>
      </w:r>
      <w:r w:rsidRPr="006B7AE3">
        <w:rPr>
          <w:sz w:val="16"/>
        </w:rPr>
        <w:t>. Would the United States really trade Los Angeles for Shanghai or Pyongyang?</w:t>
      </w:r>
    </w:p>
    <w:p w:rsidR="005F7897" w:rsidRPr="006B7AE3" w:rsidRDefault="005F7897" w:rsidP="005F7897">
      <w:pPr>
        <w:rPr>
          <w:sz w:val="16"/>
        </w:rPr>
      </w:pPr>
      <w:r w:rsidRPr="006B7AE3">
        <w:rPr>
          <w:sz w:val="16"/>
        </w:rPr>
        <w:t>America’s Response</w:t>
      </w:r>
    </w:p>
    <w:p w:rsidR="005F7897" w:rsidRPr="006B7AE3" w:rsidRDefault="005F7897" w:rsidP="005F7897">
      <w:pPr>
        <w:rPr>
          <w:rStyle w:val="StyleUnderline"/>
        </w:rPr>
      </w:pPr>
      <w:r w:rsidRPr="006B7AE3">
        <w:rPr>
          <w:rStyle w:val="StyleUnderline"/>
        </w:rPr>
        <w:t xml:space="preserve">Washington has responded by </w:t>
      </w:r>
      <w:r w:rsidRPr="006B7AE3">
        <w:rPr>
          <w:rStyle w:val="Emphasis"/>
        </w:rPr>
        <w:t>enhancing</w:t>
      </w:r>
      <w:r w:rsidRPr="006B7AE3">
        <w:rPr>
          <w:rStyle w:val="StyleUnderline"/>
        </w:rPr>
        <w:t xml:space="preserve"> and </w:t>
      </w:r>
      <w:r w:rsidRPr="006B7AE3">
        <w:rPr>
          <w:rStyle w:val="Emphasis"/>
        </w:rPr>
        <w:t>upgrading its military presence</w:t>
      </w:r>
      <w:r w:rsidRPr="006B7AE3">
        <w:rPr>
          <w:rStyle w:val="StyleUnderline"/>
        </w:rPr>
        <w:t xml:space="preserve"> in East Asia and </w:t>
      </w:r>
      <w:r w:rsidRPr="006B7AE3">
        <w:rPr>
          <w:rStyle w:val="Emphasis"/>
        </w:rPr>
        <w:t>working with allies</w:t>
      </w:r>
      <w:r w:rsidRPr="006B7AE3">
        <w:rPr>
          <w:rStyle w:val="StyleUnderline"/>
        </w:rPr>
        <w:t xml:space="preserve"> to fashion a </w:t>
      </w:r>
      <w:r w:rsidRPr="006B7AE3">
        <w:rPr>
          <w:rStyle w:val="Emphasis"/>
        </w:rPr>
        <w:t>multilayered missile defense system</w:t>
      </w:r>
      <w:r w:rsidRPr="006B7AE3">
        <w:rPr>
          <w:sz w:val="16"/>
        </w:rPr>
        <w:t xml:space="preserve">. Thus </w:t>
      </w:r>
      <w:r w:rsidRPr="006B7AE3">
        <w:rPr>
          <w:rStyle w:val="StyleUnderline"/>
        </w:rPr>
        <w:t xml:space="preserve">Japan has made </w:t>
      </w:r>
      <w:r w:rsidRPr="006B7AE3">
        <w:rPr>
          <w:rStyle w:val="Emphasis"/>
        </w:rPr>
        <w:t>large investments</w:t>
      </w:r>
      <w:r w:rsidRPr="006B7AE3">
        <w:rPr>
          <w:rStyle w:val="StyleUnderline"/>
        </w:rPr>
        <w:t xml:space="preserve"> in </w:t>
      </w:r>
      <w:r w:rsidRPr="006B7AE3">
        <w:rPr>
          <w:rStyle w:val="Emphasis"/>
        </w:rPr>
        <w:t>ballistic missile defenses</w:t>
      </w:r>
      <w:r w:rsidRPr="006B7AE3">
        <w:rPr>
          <w:rStyle w:val="StyleUnderline"/>
        </w:rPr>
        <w:t>—including co-developing the SM-3 2A, a mobile system for Aegis cruisers, with the United States</w:t>
      </w:r>
      <w:r w:rsidRPr="006B7AE3">
        <w:rPr>
          <w:sz w:val="16"/>
        </w:rPr>
        <w:t xml:space="preserve">. Now </w:t>
      </w:r>
      <w:r w:rsidRPr="006B7AE3">
        <w:rPr>
          <w:rStyle w:val="StyleUnderline"/>
        </w:rPr>
        <w:t xml:space="preserve">Seoul is also in talks with Washington about acquiring THAAD missile defense system which would </w:t>
      </w:r>
      <w:r w:rsidRPr="006B7AE3">
        <w:rPr>
          <w:rStyle w:val="Emphasis"/>
        </w:rPr>
        <w:t>integrate it into the U.S.-Japan defense network</w:t>
      </w:r>
      <w:r w:rsidRPr="006B7AE3">
        <w:rPr>
          <w:sz w:val="16"/>
        </w:rPr>
        <w:t xml:space="preserve">. Like Japan, </w:t>
      </w:r>
      <w:r w:rsidRPr="006B7AE3">
        <w:rPr>
          <w:rStyle w:val="StyleUnderline"/>
        </w:rPr>
        <w:t xml:space="preserve">Seoul has </w:t>
      </w:r>
      <w:r w:rsidRPr="006B7AE3">
        <w:rPr>
          <w:rStyle w:val="Emphasis"/>
        </w:rPr>
        <w:t>several Aegis cruisers</w:t>
      </w:r>
      <w:r w:rsidRPr="006B7AE3">
        <w:rPr>
          <w:rStyle w:val="StyleUnderline"/>
        </w:rPr>
        <w:t>, and could also deploy the SM-32a when it becomes operational.</w:t>
      </w:r>
    </w:p>
    <w:p w:rsidR="005F7897" w:rsidRPr="006B7AE3" w:rsidRDefault="005F7897" w:rsidP="005F7897">
      <w:pPr>
        <w:rPr>
          <w:sz w:val="10"/>
          <w:szCs w:val="10"/>
        </w:rPr>
      </w:pPr>
      <w:r w:rsidRPr="006B7AE3">
        <w:rPr>
          <w:sz w:val="10"/>
          <w:szCs w:val="10"/>
        </w:rPr>
        <w:t>Beijing argues that citing North Korea is just an excuse for the United States to put in place a missile defense system aimed just as much at containing Beijing as defending against Pyongyang. But the physics of U.S. missile defense systems clearly show that they would not threaten China’s nuclear second strike capability. In truth, Beijing is far more concerned about the upgrade in U.S.-ROK-Japan trilateral defense cooperation and trilateral integration of missile defense systems</w:t>
      </w:r>
    </w:p>
    <w:p w:rsidR="005F7897" w:rsidRPr="006B7AE3" w:rsidRDefault="005F7897" w:rsidP="005F7897">
      <w:pPr>
        <w:rPr>
          <w:sz w:val="10"/>
          <w:szCs w:val="10"/>
        </w:rPr>
      </w:pPr>
      <w:r w:rsidRPr="006B7AE3">
        <w:rPr>
          <w:sz w:val="10"/>
          <w:szCs w:val="10"/>
        </w:rPr>
        <w:t>China has damaged its credibility with Seoul by downplaying the North Korean threat and publicly displaying heavy-handed pressure to warn Seoul against acquiring THAAD. The recent comment by China’s ambassador to the ROK, Qiu Guohong that THAAD Sino-ROK relations “could be destroyed in an instant,” if the ROK deployed THAAD was an unusually blunt statement that drew an indignant response from Seoul.</w:t>
      </w:r>
    </w:p>
    <w:p w:rsidR="005F7897" w:rsidRPr="006B7AE3" w:rsidRDefault="005F7897" w:rsidP="005F7897">
      <w:pPr>
        <w:rPr>
          <w:sz w:val="10"/>
          <w:szCs w:val="10"/>
        </w:rPr>
      </w:pPr>
      <w:r w:rsidRPr="006B7AE3">
        <w:rPr>
          <w:sz w:val="10"/>
          <w:szCs w:val="10"/>
        </w:rPr>
        <w:t>The irony of telling South Koreans alarmed at Pyongyang’s belligerence that a North Korea armed with WMDs is not a legitimate threat, all while Beijing continues to enable North Korea, seems lost on China.</w:t>
      </w:r>
    </w:p>
    <w:p w:rsidR="005F7897" w:rsidRPr="006B7AE3" w:rsidRDefault="005F7897" w:rsidP="005F7897">
      <w:pPr>
        <w:rPr>
          <w:sz w:val="10"/>
          <w:szCs w:val="10"/>
        </w:rPr>
      </w:pPr>
      <w:r w:rsidRPr="006B7AE3">
        <w:rPr>
          <w:sz w:val="10"/>
          <w:szCs w:val="10"/>
        </w:rPr>
        <w:t>President Park has made building a strategic partnership with China (its largest trading partner) a priority, knowing that China’s cooperation will be critical to the ultimate reunification of Korea. But the disappointment of many South Koreans at Beijing’s pressure on Seoul not to pursue missile defenses is palpable: to South Koreans China appears more angry at Seoul’s interest in THAAD than at the bellicose behavior of its defiant ally, North Korea.</w:t>
      </w:r>
    </w:p>
    <w:p w:rsidR="005F7897" w:rsidRPr="006B7AE3" w:rsidRDefault="005F7897" w:rsidP="005F7897">
      <w:pPr>
        <w:rPr>
          <w:sz w:val="10"/>
          <w:szCs w:val="10"/>
        </w:rPr>
      </w:pPr>
      <w:r w:rsidRPr="006B7AE3">
        <w:rPr>
          <w:sz w:val="10"/>
          <w:szCs w:val="10"/>
        </w:rPr>
        <w:t>China’s innovative diplomacy as host of the Six-Party talks on denuclearization lays in ruins. The just approved UN Security Council sanctions will be a true test of China's intentions. As 90 percent of North Korean trade is with China, the effectiveness of sanctions will depend on Beijing's willingness to enforce them.</w:t>
      </w:r>
    </w:p>
    <w:p w:rsidR="005F7897" w:rsidRPr="006B7AE3" w:rsidRDefault="005F7897" w:rsidP="005F7897">
      <w:pPr>
        <w:rPr>
          <w:rStyle w:val="StyleUnderline"/>
        </w:rPr>
      </w:pPr>
      <w:r w:rsidRPr="006B7AE3">
        <w:rPr>
          <w:rStyle w:val="StyleUnderline"/>
        </w:rPr>
        <w:t>If ways</w:t>
      </w:r>
      <w:r w:rsidRPr="006B7AE3">
        <w:rPr>
          <w:sz w:val="16"/>
        </w:rPr>
        <w:t xml:space="preserve"> and means </w:t>
      </w:r>
      <w:r w:rsidRPr="006B7AE3">
        <w:rPr>
          <w:rStyle w:val="StyleUnderline"/>
        </w:rPr>
        <w:t>of containing</w:t>
      </w:r>
      <w:r w:rsidRPr="006B7AE3">
        <w:rPr>
          <w:sz w:val="16"/>
        </w:rPr>
        <w:t xml:space="preserve"> and rolling back </w:t>
      </w:r>
      <w:r w:rsidRPr="006B7AE3">
        <w:rPr>
          <w:rStyle w:val="StyleUnderline"/>
        </w:rPr>
        <w:t>Pyongyang’s nuclear ambitions are not found</w:t>
      </w:r>
      <w:r w:rsidRPr="006B7AE3">
        <w:rPr>
          <w:sz w:val="16"/>
        </w:rPr>
        <w:t xml:space="preserve">, </w:t>
      </w:r>
      <w:r w:rsidRPr="006B7AE3">
        <w:rPr>
          <w:rStyle w:val="StyleUnderline"/>
        </w:rPr>
        <w:t xml:space="preserve">it </w:t>
      </w:r>
      <w:r w:rsidRPr="006B7AE3">
        <w:rPr>
          <w:rStyle w:val="Emphasis"/>
        </w:rPr>
        <w:t>would not be surprising</w:t>
      </w:r>
      <w:r w:rsidRPr="006B7AE3">
        <w:rPr>
          <w:rStyle w:val="StyleUnderline"/>
        </w:rPr>
        <w:t xml:space="preserve"> if </w:t>
      </w:r>
      <w:r w:rsidRPr="006B7AE3">
        <w:rPr>
          <w:rStyle w:val="Emphasis"/>
        </w:rPr>
        <w:t>momentum</w:t>
      </w:r>
      <w:r w:rsidRPr="006B7AE3">
        <w:rPr>
          <w:rStyle w:val="StyleUnderline"/>
        </w:rPr>
        <w:t xml:space="preserve"> in Seoul to </w:t>
      </w:r>
      <w:r w:rsidRPr="006B7AE3">
        <w:rPr>
          <w:rStyle w:val="Emphasis"/>
        </w:rPr>
        <w:t>acquire nuclear weapons</w:t>
      </w:r>
      <w:r w:rsidRPr="006B7AE3">
        <w:rPr>
          <w:rStyle w:val="StyleUnderline"/>
        </w:rPr>
        <w:t xml:space="preserve"> built</w:t>
      </w:r>
      <w:r w:rsidRPr="006B7AE3">
        <w:rPr>
          <w:sz w:val="16"/>
        </w:rPr>
        <w:t xml:space="preserve">. And if that occurred, </w:t>
      </w:r>
      <w:r w:rsidRPr="006B7AE3">
        <w:rPr>
          <w:rStyle w:val="StyleUnderline"/>
        </w:rPr>
        <w:t xml:space="preserve">how would </w:t>
      </w:r>
      <w:r w:rsidRPr="006B7AE3">
        <w:rPr>
          <w:rStyle w:val="Emphasis"/>
        </w:rPr>
        <w:t>Japan</w:t>
      </w:r>
      <w:r w:rsidRPr="006B7AE3">
        <w:rPr>
          <w:rStyle w:val="StyleUnderline"/>
        </w:rPr>
        <w:t xml:space="preserve"> and </w:t>
      </w:r>
      <w:r w:rsidRPr="006B7AE3">
        <w:rPr>
          <w:rStyle w:val="Emphasis"/>
        </w:rPr>
        <w:t>Taiwan</w:t>
      </w:r>
      <w:r w:rsidRPr="006B7AE3">
        <w:rPr>
          <w:rStyle w:val="StyleUnderline"/>
        </w:rPr>
        <w:t xml:space="preserve"> who also </w:t>
      </w:r>
      <w:r w:rsidRPr="006B7AE3">
        <w:rPr>
          <w:rStyle w:val="Emphasis"/>
        </w:rPr>
        <w:t>entertain doubts</w:t>
      </w:r>
      <w:r w:rsidRPr="006B7AE3">
        <w:rPr>
          <w:rStyle w:val="StyleUnderline"/>
        </w:rPr>
        <w:t xml:space="preserve"> about the U.S. nuclear umbrella respond</w:t>
      </w:r>
      <w:r w:rsidRPr="006B7AE3">
        <w:rPr>
          <w:sz w:val="16"/>
        </w:rPr>
        <w:t xml:space="preserve">? Clearly, </w:t>
      </w:r>
      <w:r w:rsidRPr="006B7AE3">
        <w:rPr>
          <w:rStyle w:val="Emphasis"/>
        </w:rPr>
        <w:t>the stakes are high</w:t>
      </w:r>
      <w:r w:rsidRPr="006B7AE3">
        <w:rPr>
          <w:rStyle w:val="StyleUnderline"/>
        </w:rPr>
        <w:t xml:space="preserve"> if we are to avoid </w:t>
      </w:r>
      <w:r w:rsidRPr="006B7AE3">
        <w:rPr>
          <w:rStyle w:val="Emphasis"/>
        </w:rPr>
        <w:t>further nuclearized Northeast Asia</w:t>
      </w:r>
      <w:r w:rsidRPr="006B7AE3">
        <w:rPr>
          <w:rStyle w:val="StyleUnderline"/>
        </w:rPr>
        <w:t>.</w:t>
      </w:r>
    </w:p>
    <w:p w:rsidR="005F7897" w:rsidRPr="006B7AE3" w:rsidRDefault="005F7897" w:rsidP="005F7897"/>
    <w:p w:rsidR="005F7897" w:rsidRPr="006B7AE3" w:rsidRDefault="005F7897" w:rsidP="005F7897">
      <w:pPr>
        <w:pStyle w:val="Heading4"/>
      </w:pPr>
      <w:r w:rsidRPr="006B7AE3">
        <w:t xml:space="preserve">Allied cooperation is </w:t>
      </w:r>
      <w:r w:rsidRPr="006B7AE3">
        <w:rPr>
          <w:u w:val="single"/>
        </w:rPr>
        <w:t>strong</w:t>
      </w:r>
      <w:r w:rsidRPr="006B7AE3">
        <w:t xml:space="preserve"> due to </w:t>
      </w:r>
      <w:r w:rsidRPr="006B7AE3">
        <w:rPr>
          <w:u w:val="single"/>
        </w:rPr>
        <w:t>missile defense integration</w:t>
      </w:r>
    </w:p>
    <w:p w:rsidR="005F7897" w:rsidRPr="005F1E12" w:rsidRDefault="005F7897" w:rsidP="005F7897">
      <w:pPr>
        <w:rPr>
          <w:rFonts w:eastAsia="Times New Roman" w:cs="Times New Roman"/>
        </w:rPr>
      </w:pPr>
      <w:r w:rsidRPr="006B7AE3">
        <w:rPr>
          <w:rFonts w:eastAsia="Times New Roman" w:cs="Times New Roman"/>
          <w:b/>
          <w:bCs/>
        </w:rPr>
        <w:t>Frühling, 16</w:t>
      </w:r>
      <w:r w:rsidRPr="005F1E12">
        <w:rPr>
          <w:rFonts w:eastAsia="Times New Roman" w:cs="Times New Roman"/>
        </w:rPr>
        <w:t>—Associate Professor in the Strategic and Defence Studies Centre, Australian National University (Stephan, “Managing escalation: missile defence, strategy and US alliances”, International Affairs Volume 92, Issue 1, pages 81–95, January 2016, dml)</w:t>
      </w:r>
    </w:p>
    <w:p w:rsidR="005F7897" w:rsidRPr="006B7AE3" w:rsidRDefault="005F7897" w:rsidP="005F7897"/>
    <w:p w:rsidR="005F7897" w:rsidRPr="005F1E12" w:rsidRDefault="005F7897" w:rsidP="005F7897">
      <w:pPr>
        <w:rPr>
          <w:rFonts w:eastAsia="Times New Roman" w:cs="Times New Roman"/>
          <w:sz w:val="16"/>
        </w:rPr>
      </w:pPr>
      <w:r w:rsidRPr="006B7AE3">
        <w:rPr>
          <w:rFonts w:eastAsia="Times New Roman" w:cs="Times New Roman"/>
          <w:u w:val="single"/>
        </w:rPr>
        <w:t xml:space="preserve">In East Asia, missile defence cooperation between Japan and the United States is in many ways </w:t>
      </w:r>
      <w:r w:rsidRPr="006B7AE3">
        <w:rPr>
          <w:rFonts w:eastAsia="Times New Roman" w:cs="Times New Roman"/>
          <w:b/>
          <w:iCs/>
          <w:u w:val="single"/>
          <w:bdr w:val="single" w:sz="8" w:space="0" w:color="auto"/>
        </w:rPr>
        <w:t>more advanced</w:t>
      </w:r>
      <w:r w:rsidRPr="006B7AE3">
        <w:rPr>
          <w:rFonts w:eastAsia="Times New Roman" w:cs="Times New Roman"/>
          <w:u w:val="single"/>
        </w:rPr>
        <w:t xml:space="preserve">, and </w:t>
      </w:r>
      <w:r w:rsidRPr="006B7AE3">
        <w:rPr>
          <w:rFonts w:eastAsia="Times New Roman" w:cs="Times New Roman"/>
          <w:b/>
          <w:iCs/>
          <w:u w:val="single"/>
          <w:bdr w:val="single" w:sz="8" w:space="0" w:color="auto"/>
        </w:rPr>
        <w:t>deeper</w:t>
      </w:r>
      <w:r w:rsidRPr="005F1E12">
        <w:rPr>
          <w:rFonts w:eastAsia="Times New Roman" w:cs="Times New Roman"/>
          <w:sz w:val="16"/>
        </w:rPr>
        <w:t xml:space="preserve"> (because also extending to the co-development and co-production of interceptors), </w:t>
      </w:r>
      <w:r w:rsidRPr="006B7AE3">
        <w:rPr>
          <w:rFonts w:eastAsia="Times New Roman" w:cs="Times New Roman"/>
          <w:u w:val="single"/>
        </w:rPr>
        <w:t xml:space="preserve">than it is in NATO. None of the US alliances in Asia, however, have much experience of negotiating the </w:t>
      </w:r>
      <w:r w:rsidRPr="006B7AE3">
        <w:rPr>
          <w:rFonts w:eastAsia="Times New Roman" w:cs="Times New Roman"/>
          <w:b/>
          <w:iCs/>
          <w:u w:val="single"/>
          <w:bdr w:val="single" w:sz="8" w:space="0" w:color="auto"/>
        </w:rPr>
        <w:t>strategic aspects of escalation</w:t>
      </w:r>
      <w:r w:rsidRPr="005F1E12">
        <w:rPr>
          <w:rFonts w:eastAsia="Times New Roman" w:cs="Times New Roman"/>
          <w:sz w:val="16"/>
        </w:rPr>
        <w:t xml:space="preserve"> in the way that NATO developed during the Cold War. Instead, </w:t>
      </w:r>
      <w:r w:rsidRPr="006B7AE3">
        <w:rPr>
          <w:rFonts w:eastAsia="Times New Roman" w:cs="Times New Roman"/>
          <w:u w:val="single"/>
        </w:rPr>
        <w:t>planning for joint operations</w:t>
      </w:r>
      <w:r w:rsidRPr="005F1E12">
        <w:rPr>
          <w:rFonts w:eastAsia="Times New Roman" w:cs="Times New Roman"/>
          <w:sz w:val="16"/>
        </w:rPr>
        <w:t xml:space="preserve"> for the common defence </w:t>
      </w:r>
      <w:r w:rsidRPr="006B7AE3">
        <w:rPr>
          <w:rFonts w:eastAsia="Times New Roman" w:cs="Times New Roman"/>
          <w:u w:val="single"/>
        </w:rPr>
        <w:t xml:space="preserve">tended to be </w:t>
      </w:r>
      <w:r w:rsidRPr="006B7AE3">
        <w:rPr>
          <w:rFonts w:eastAsia="Times New Roman" w:cs="Times New Roman"/>
          <w:b/>
          <w:iCs/>
          <w:u w:val="single"/>
          <w:bdr w:val="single" w:sz="8" w:space="0" w:color="auto"/>
        </w:rPr>
        <w:t>dominated by the U</w:t>
      </w:r>
      <w:r w:rsidRPr="006B7AE3">
        <w:rPr>
          <w:rFonts w:eastAsia="Times New Roman" w:cs="Times New Roman"/>
          <w:u w:val="single"/>
        </w:rPr>
        <w:t xml:space="preserve">nited </w:t>
      </w:r>
      <w:r w:rsidRPr="006B7AE3">
        <w:rPr>
          <w:rFonts w:eastAsia="Times New Roman" w:cs="Times New Roman"/>
          <w:b/>
          <w:iCs/>
          <w:u w:val="single"/>
          <w:bdr w:val="single" w:sz="8" w:space="0" w:color="auto"/>
        </w:rPr>
        <w:t>S</w:t>
      </w:r>
      <w:r w:rsidRPr="006B7AE3">
        <w:rPr>
          <w:rFonts w:eastAsia="Times New Roman" w:cs="Times New Roman"/>
          <w:u w:val="single"/>
        </w:rPr>
        <w:t>tates</w:t>
      </w:r>
      <w:r w:rsidRPr="005F1E12">
        <w:rPr>
          <w:rFonts w:eastAsia="Times New Roman" w:cs="Times New Roman"/>
          <w:sz w:val="16"/>
        </w:rPr>
        <w:t xml:space="preserve"> (in the case of South Korea), consciously parallel and separate rather than integrated (in the case of Japan) or simply non-existent (in the case of Australia). </w:t>
      </w:r>
      <w:r w:rsidRPr="006B7AE3">
        <w:rPr>
          <w:rFonts w:eastAsia="Times New Roman" w:cs="Times New Roman"/>
          <w:u w:val="single"/>
        </w:rPr>
        <w:t>Both Japan and South Korea have</w:t>
      </w:r>
      <w:r w:rsidRPr="005F1E12">
        <w:rPr>
          <w:rFonts w:eastAsia="Times New Roman" w:cs="Times New Roman"/>
          <w:sz w:val="16"/>
        </w:rPr>
        <w:t xml:space="preserve">, however, </w:t>
      </w:r>
      <w:r w:rsidRPr="006B7AE3">
        <w:rPr>
          <w:rFonts w:eastAsia="Times New Roman" w:cs="Times New Roman"/>
          <w:u w:val="single"/>
        </w:rPr>
        <w:t xml:space="preserve">sought </w:t>
      </w:r>
      <w:r w:rsidRPr="006B7AE3">
        <w:rPr>
          <w:rFonts w:eastAsia="Times New Roman" w:cs="Times New Roman"/>
          <w:b/>
          <w:iCs/>
          <w:u w:val="single"/>
          <w:bdr w:val="single" w:sz="8" w:space="0" w:color="auto"/>
        </w:rPr>
        <w:t>more formal dialogue</w:t>
      </w:r>
      <w:r w:rsidRPr="006B7AE3">
        <w:rPr>
          <w:rFonts w:eastAsia="Times New Roman" w:cs="Times New Roman"/>
          <w:u w:val="single"/>
        </w:rPr>
        <w:t xml:space="preserve"> with the United States on nuclear and deterrence policies in recent years. </w:t>
      </w:r>
      <w:r w:rsidRPr="006B7AE3">
        <w:rPr>
          <w:rFonts w:eastAsia="Times New Roman" w:cs="Times New Roman"/>
          <w:b/>
          <w:iCs/>
          <w:u w:val="single"/>
          <w:bdr w:val="single" w:sz="8" w:space="0" w:color="auto"/>
        </w:rPr>
        <w:t>Detailed examination of missile defence</w:t>
      </w:r>
      <w:r w:rsidRPr="005F1E12">
        <w:rPr>
          <w:rFonts w:eastAsia="Times New Roman" w:cs="Times New Roman"/>
          <w:sz w:val="16"/>
        </w:rPr>
        <w:t xml:space="preserve"> by senior officials, reporting back to political leaders, </w:t>
      </w:r>
      <w:r w:rsidRPr="006B7AE3">
        <w:rPr>
          <w:rFonts w:eastAsia="Times New Roman" w:cs="Times New Roman"/>
          <w:u w:val="single"/>
        </w:rPr>
        <w:t xml:space="preserve">would be a useful way to </w:t>
      </w:r>
      <w:r w:rsidRPr="006B7AE3">
        <w:rPr>
          <w:rFonts w:eastAsia="Times New Roman" w:cs="Times New Roman"/>
          <w:b/>
          <w:iCs/>
          <w:u w:val="single"/>
          <w:bdr w:val="single" w:sz="8" w:space="0" w:color="auto"/>
        </w:rPr>
        <w:t>address the implications of emerging capabilities</w:t>
      </w:r>
      <w:r w:rsidRPr="006B7AE3">
        <w:rPr>
          <w:rFonts w:eastAsia="Times New Roman" w:cs="Times New Roman"/>
          <w:u w:val="single"/>
        </w:rPr>
        <w:t xml:space="preserve">, and at the same time to </w:t>
      </w:r>
      <w:r w:rsidRPr="006B7AE3">
        <w:rPr>
          <w:rFonts w:eastAsia="Times New Roman" w:cs="Times New Roman"/>
          <w:b/>
          <w:iCs/>
          <w:u w:val="single"/>
          <w:bdr w:val="single" w:sz="8" w:space="0" w:color="auto"/>
        </w:rPr>
        <w:t>develop mechanisms</w:t>
      </w:r>
      <w:r w:rsidRPr="006B7AE3">
        <w:rPr>
          <w:rFonts w:eastAsia="Times New Roman" w:cs="Times New Roman"/>
          <w:u w:val="single"/>
        </w:rPr>
        <w:t xml:space="preserve"> for </w:t>
      </w:r>
      <w:r w:rsidRPr="006B7AE3">
        <w:rPr>
          <w:rFonts w:eastAsia="Times New Roman" w:cs="Times New Roman"/>
          <w:b/>
          <w:iCs/>
          <w:u w:val="single"/>
          <w:bdr w:val="single" w:sz="8" w:space="0" w:color="auto"/>
        </w:rPr>
        <w:t>closer alliance cooperation</w:t>
      </w:r>
      <w:r w:rsidRPr="005F1E12">
        <w:rPr>
          <w:rFonts w:eastAsia="Times New Roman" w:cs="Times New Roman"/>
          <w:sz w:val="16"/>
        </w:rPr>
        <w:t>. Indeed, the announcement of a new ‘Alliance Coordination Mechanism’ in the April 2015 US–Japan defence guidelines takes the US–Japan relationship one step further in this direction.37</w:t>
      </w:r>
    </w:p>
    <w:p w:rsidR="005F7897" w:rsidRPr="006B7AE3" w:rsidRDefault="005F7897" w:rsidP="005F7897"/>
    <w:p w:rsidR="005F7897" w:rsidRPr="006B7AE3" w:rsidRDefault="005F7897" w:rsidP="005F7897">
      <w:pPr>
        <w:pStyle w:val="Heading3"/>
      </w:pPr>
      <w:r w:rsidRPr="006B7AE3">
        <w:t>2NC Link/Impact—BMD—NoKo</w:t>
      </w:r>
    </w:p>
    <w:p w:rsidR="005F7897" w:rsidRPr="006B7AE3" w:rsidRDefault="005F7897" w:rsidP="005F7897"/>
    <w:p w:rsidR="005F7897" w:rsidRPr="006B7AE3" w:rsidRDefault="005F7897" w:rsidP="005F7897">
      <w:pPr>
        <w:pStyle w:val="Heading4"/>
      </w:pPr>
      <w:r w:rsidRPr="006B7AE3">
        <w:t xml:space="preserve">BMD sends a </w:t>
      </w:r>
      <w:r w:rsidRPr="006B7AE3">
        <w:rPr>
          <w:u w:val="single"/>
        </w:rPr>
        <w:t>strong signal of resolve</w:t>
      </w:r>
      <w:r w:rsidRPr="006B7AE3">
        <w:t xml:space="preserve"> which prevents successful North Korean blackmail—the plan is </w:t>
      </w:r>
      <w:r w:rsidRPr="006B7AE3">
        <w:rPr>
          <w:u w:val="single"/>
        </w:rPr>
        <w:t>perceptual appeasement</w:t>
      </w:r>
      <w:r w:rsidRPr="006B7AE3">
        <w:t>—impacts are cascade prolif and nuclear escalation</w:t>
      </w:r>
    </w:p>
    <w:p w:rsidR="005F7897" w:rsidRPr="006B7AE3" w:rsidRDefault="005F7897" w:rsidP="005F7897">
      <w:r w:rsidRPr="006B7AE3">
        <w:rPr>
          <w:rStyle w:val="Style13ptBold"/>
        </w:rPr>
        <w:t>Roberts, 14</w:t>
      </w:r>
      <w:r w:rsidRPr="006B7AE3">
        <w:t>—consulting professor at Stanford University and William Perry Fellow in International Security at the Center for International Security and Cooperation (Brad, “On the Strategic Value of Ballistic Missile Defense”, Proliferation Papers, No. 50, June 2014, dml)</w:t>
      </w:r>
    </w:p>
    <w:p w:rsidR="005F7897" w:rsidRPr="006B7AE3" w:rsidRDefault="005F7897" w:rsidP="005F7897">
      <w:r w:rsidRPr="006B7AE3">
        <w:t xml:space="preserve">  </w:t>
      </w:r>
    </w:p>
    <w:p w:rsidR="005F7897" w:rsidRPr="006B7AE3" w:rsidRDefault="005F7897" w:rsidP="005F7897">
      <w:pPr>
        <w:rPr>
          <w:sz w:val="16"/>
        </w:rPr>
      </w:pPr>
      <w:r w:rsidRPr="006B7AE3">
        <w:rPr>
          <w:rStyle w:val="StyleUnderline"/>
        </w:rPr>
        <w:t xml:space="preserve">The foundation would be a strategy of </w:t>
      </w:r>
      <w:r w:rsidRPr="006B7AE3">
        <w:rPr>
          <w:rStyle w:val="Emphasis"/>
        </w:rPr>
        <w:t>nuclear brinksmanship</w:t>
      </w:r>
      <w:r w:rsidRPr="006B7AE3">
        <w:rPr>
          <w:sz w:val="16"/>
        </w:rPr>
        <w:t xml:space="preserve">, not nuclear war-fighting. Nuclear war-fighting would likely be seen as quickly legitimizing a U.S. decision to employ its full strengths at the conventional and nuclear levels to achieve the most decisive possible outcomes as quickly as possible. This is not in North Korea’s interest. But </w:t>
      </w:r>
      <w:r w:rsidRPr="006B7AE3">
        <w:rPr>
          <w:rStyle w:val="StyleUnderline"/>
        </w:rPr>
        <w:t xml:space="preserve">blackmail might seem </w:t>
      </w:r>
      <w:r w:rsidRPr="006B7AE3">
        <w:rPr>
          <w:rStyle w:val="Emphasis"/>
        </w:rPr>
        <w:t>plausible</w:t>
      </w:r>
      <w:r w:rsidRPr="006B7AE3">
        <w:rPr>
          <w:rStyle w:val="StyleUnderline"/>
        </w:rPr>
        <w:t>. To be successful, nuclear blackmail requires both the credible demonstration of resolve and the credible demonstration of restraint</w:t>
      </w:r>
      <w:r w:rsidRPr="006B7AE3">
        <w:rPr>
          <w:sz w:val="16"/>
        </w:rPr>
        <w:t xml:space="preserve">. The resolve relates to the willingness to make good on an escalatory threat and the restraint relates to the willingness not to inflict punishment if terms are met. </w:t>
      </w:r>
      <w:r w:rsidRPr="006B7AE3">
        <w:rPr>
          <w:rStyle w:val="StyleUnderline"/>
        </w:rPr>
        <w:t xml:space="preserve">North Korea’s strategy would require that its leaders believe that they can </w:t>
      </w:r>
      <w:r w:rsidRPr="006B7AE3">
        <w:rPr>
          <w:rStyle w:val="Emphasis"/>
        </w:rPr>
        <w:t>escalate an unfolding conflict</w:t>
      </w:r>
      <w:r w:rsidRPr="006B7AE3">
        <w:rPr>
          <w:u w:val="single"/>
        </w:rPr>
        <w:t xml:space="preserve"> </w:t>
      </w:r>
      <w:r w:rsidRPr="006B7AE3">
        <w:rPr>
          <w:rStyle w:val="StyleUnderline"/>
        </w:rPr>
        <w:t xml:space="preserve">in various ways but </w:t>
      </w:r>
      <w:r w:rsidRPr="006B7AE3">
        <w:rPr>
          <w:rStyle w:val="Emphasis"/>
        </w:rPr>
        <w:t>without crossing the nuclear response threshold</w:t>
      </w:r>
      <w:r w:rsidRPr="006B7AE3">
        <w:rPr>
          <w:sz w:val="16"/>
        </w:rPr>
        <w:t xml:space="preserve"> of the United States. They may believe that there are vulnerabilities in U.S. power projection that can be exploited and illuminated, both of an operational kind (the dependence on a few key ports and bases in the region) and of a political kind (the willingness of U.S. allies to stand with it in an escalating crisis). And if they see the threat of nuclear attack on the U.S. homeland as credible, </w:t>
      </w:r>
      <w:r w:rsidRPr="006B7AE3">
        <w:rPr>
          <w:rStyle w:val="StyleUnderline"/>
        </w:rPr>
        <w:t>they may</w:t>
      </w:r>
      <w:r w:rsidRPr="006B7AE3">
        <w:rPr>
          <w:sz w:val="16"/>
        </w:rPr>
        <w:t xml:space="preserve"> also </w:t>
      </w:r>
      <w:r w:rsidRPr="006B7AE3">
        <w:rPr>
          <w:rStyle w:val="StyleUnderline"/>
        </w:rPr>
        <w:t xml:space="preserve">believe that they can </w:t>
      </w:r>
      <w:r w:rsidRPr="006B7AE3">
        <w:rPr>
          <w:rStyle w:val="Emphasis"/>
        </w:rPr>
        <w:t>employ nuclear weapons</w:t>
      </w:r>
      <w:r w:rsidRPr="006B7AE3">
        <w:t xml:space="preserve"> </w:t>
      </w:r>
      <w:r w:rsidRPr="006B7AE3">
        <w:rPr>
          <w:sz w:val="16"/>
        </w:rPr>
        <w:t xml:space="preserve">in the theater in support of these operational and political objectives </w:t>
      </w:r>
      <w:r w:rsidRPr="006B7AE3">
        <w:rPr>
          <w:rStyle w:val="StyleUnderline"/>
        </w:rPr>
        <w:t>and restrain U.S. retaliation by threatening the U.S. homeland</w:t>
      </w:r>
      <w:r w:rsidRPr="006B7AE3">
        <w:rPr>
          <w:sz w:val="16"/>
        </w:rPr>
        <w:t xml:space="preserve">. In the language of escalation control, </w:t>
      </w:r>
      <w:r w:rsidRPr="006B7AE3">
        <w:rPr>
          <w:rStyle w:val="StyleUnderline"/>
        </w:rPr>
        <w:t>North Korean leaders may come to believe that their new tools of coercion enable them to manage escalation if it becomes necessary</w:t>
      </w:r>
      <w:r w:rsidRPr="006B7AE3">
        <w:rPr>
          <w:sz w:val="16"/>
        </w:rPr>
        <w:t>, both horizontally (by attacking more targets in the region and/or beyond) and vertically (by increasing the lethality of those attacks).9</w:t>
      </w:r>
    </w:p>
    <w:p w:rsidR="005F7897" w:rsidRPr="006B7AE3" w:rsidRDefault="005F7897" w:rsidP="005F7897">
      <w:pPr>
        <w:rPr>
          <w:sz w:val="16"/>
        </w:rPr>
      </w:pPr>
      <w:r w:rsidRPr="006B7AE3">
        <w:rPr>
          <w:sz w:val="16"/>
        </w:rPr>
        <w:t xml:space="preserve">Further, North Korea’s leaders seem to believe with Sun Tzu that it is preferable to subdue an enemy than to defeat it. More precisely, they may believe that the United States, RoK, and Japan can all assess the impact of a nuclear-armed North Korea on the calculus of regional deterrence and decide accordingly to alter their strategic calculus in various ways. </w:t>
      </w:r>
      <w:r w:rsidRPr="006B7AE3">
        <w:rPr>
          <w:rStyle w:val="StyleUnderline"/>
        </w:rPr>
        <w:t xml:space="preserve">U.S. allies may come to believe that the United States has become </w:t>
      </w:r>
      <w:r w:rsidRPr="006B7AE3">
        <w:rPr>
          <w:rStyle w:val="Emphasis"/>
        </w:rPr>
        <w:t>de-coupled from their defense</w:t>
      </w:r>
      <w:r w:rsidRPr="006B7AE3">
        <w:rPr>
          <w:sz w:val="16"/>
        </w:rPr>
        <w:t xml:space="preserve"> (to invoke a cold war term) </w:t>
      </w:r>
      <w:r w:rsidRPr="006B7AE3">
        <w:rPr>
          <w:rStyle w:val="StyleUnderline"/>
        </w:rPr>
        <w:t>by virtue of</w:t>
      </w:r>
      <w:r w:rsidRPr="006B7AE3">
        <w:rPr>
          <w:sz w:val="16"/>
        </w:rPr>
        <w:t xml:space="preserve"> the new </w:t>
      </w:r>
      <w:r w:rsidRPr="006B7AE3">
        <w:rPr>
          <w:rStyle w:val="Emphasis"/>
        </w:rPr>
        <w:t>vulnerability</w:t>
      </w:r>
      <w:r w:rsidRPr="006B7AE3">
        <w:rPr>
          <w:sz w:val="16"/>
        </w:rPr>
        <w:t xml:space="preserve"> of the American homeland to North Korean attack. The United States itself may conclude that the likely costs and risks of seeking regime removal in war outweigh the potential benefits. Thus, </w:t>
      </w:r>
      <w:r w:rsidRPr="006B7AE3">
        <w:rPr>
          <w:rStyle w:val="StyleUnderline"/>
        </w:rPr>
        <w:t>North Korean leaders might hope that 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 xml:space="preserve">will </w:t>
      </w:r>
      <w:r w:rsidRPr="006B7AE3">
        <w:rPr>
          <w:rStyle w:val="Emphasis"/>
        </w:rPr>
        <w:t>abandon its hostile policies</w:t>
      </w:r>
      <w:r w:rsidRPr="006B7AE3">
        <w:rPr>
          <w:rStyle w:val="StyleUnderline"/>
        </w:rPr>
        <w:t xml:space="preserve"> </w:t>
      </w:r>
      <w:r w:rsidRPr="006B7AE3">
        <w:rPr>
          <w:sz w:val="16"/>
        </w:rPr>
        <w:t>and agree to a political settlement on the peninsula consistent with Pyongyang’s preferences.</w:t>
      </w:r>
    </w:p>
    <w:p w:rsidR="005F7897" w:rsidRPr="006B7AE3" w:rsidRDefault="005F7897" w:rsidP="005F7897">
      <w:pPr>
        <w:rPr>
          <w:rStyle w:val="StyleUnderline"/>
        </w:rPr>
      </w:pPr>
      <w:r w:rsidRPr="006B7AE3">
        <w:rPr>
          <w:sz w:val="16"/>
        </w:rPr>
        <w:t xml:space="preserve">The conditional verb tense highlights the speculative nature of this line of reasoning. Little is known about how North Korea thinks about or plans for armed confrontation with the United States under the nuclear shadow. </w:t>
      </w:r>
      <w:r w:rsidRPr="006B7AE3">
        <w:rPr>
          <w:rStyle w:val="StyleUnderline"/>
        </w:rPr>
        <w:t>The typical American instinct is to believe that North Korea’s leaders</w:t>
      </w:r>
      <w:r w:rsidRPr="006B7AE3">
        <w:rPr>
          <w:sz w:val="16"/>
        </w:rPr>
        <w:t xml:space="preserve"> too </w:t>
      </w:r>
      <w:r w:rsidRPr="006B7AE3">
        <w:rPr>
          <w:rStyle w:val="StyleUnderline"/>
        </w:rPr>
        <w:t>will believe that nuclear war cannot be fought because it cannot be won. There is no evidence</w:t>
      </w:r>
      <w:r w:rsidRPr="006B7AE3">
        <w:rPr>
          <w:sz w:val="16"/>
        </w:rPr>
        <w:t xml:space="preserve"> one way or the other with regard to North Korea’s instincts. </w:t>
      </w:r>
      <w:r w:rsidRPr="006B7AE3">
        <w:rPr>
          <w:rStyle w:val="StyleUnderline"/>
        </w:rPr>
        <w:t xml:space="preserve">But the capabilities they have deployed and are developing and deploying enable a </w:t>
      </w:r>
      <w:r w:rsidRPr="006B7AE3">
        <w:rPr>
          <w:rStyle w:val="Emphasis"/>
        </w:rPr>
        <w:t>bold</w:t>
      </w:r>
      <w:r w:rsidRPr="006B7AE3">
        <w:rPr>
          <w:rStyle w:val="StyleUnderline"/>
        </w:rPr>
        <w:t xml:space="preserve"> but </w:t>
      </w:r>
      <w:r w:rsidRPr="006B7AE3">
        <w:rPr>
          <w:rStyle w:val="Emphasis"/>
        </w:rPr>
        <w:t>risky strategy</w:t>
      </w:r>
      <w:r w:rsidRPr="006B7AE3">
        <w:rPr>
          <w:rStyle w:val="StyleUnderline"/>
        </w:rPr>
        <w:t xml:space="preserve"> of </w:t>
      </w:r>
      <w:r w:rsidRPr="006B7AE3">
        <w:rPr>
          <w:rStyle w:val="Emphasis"/>
        </w:rPr>
        <w:t>nuclear blackmail</w:t>
      </w:r>
      <w:r w:rsidRPr="006B7AE3">
        <w:rPr>
          <w:rStyle w:val="StyleUnderline"/>
        </w:rPr>
        <w:t>.</w:t>
      </w:r>
    </w:p>
    <w:p w:rsidR="005F7897" w:rsidRPr="006B7AE3" w:rsidRDefault="005F7897" w:rsidP="005F7897">
      <w:pPr>
        <w:rPr>
          <w:rStyle w:val="StyleUnderline"/>
        </w:rPr>
      </w:pPr>
      <w:r w:rsidRPr="006B7AE3">
        <w:rPr>
          <w:sz w:val="16"/>
        </w:rPr>
        <w:t xml:space="preserve">From a U.S. perspective, </w:t>
      </w:r>
      <w:r w:rsidRPr="006B7AE3">
        <w:rPr>
          <w:rStyle w:val="StyleUnderline"/>
        </w:rPr>
        <w:t xml:space="preserve">these developments are </w:t>
      </w:r>
      <w:r w:rsidRPr="006B7AE3">
        <w:rPr>
          <w:rStyle w:val="Emphasis"/>
        </w:rPr>
        <w:t>highly consequential</w:t>
      </w:r>
      <w:r w:rsidRPr="006B7AE3">
        <w:rPr>
          <w:rStyle w:val="StyleUnderline"/>
        </w:rPr>
        <w:t xml:space="preserve">. Successful North Korean blackmail in peacetime or war would </w:t>
      </w:r>
      <w:r w:rsidRPr="006B7AE3">
        <w:rPr>
          <w:rStyle w:val="Emphasis"/>
        </w:rPr>
        <w:t>set precedents of a far-reaching kind</w:t>
      </w:r>
      <w:r w:rsidRPr="006B7AE3">
        <w:rPr>
          <w:rStyle w:val="StyleUnderline"/>
        </w:rPr>
        <w:t xml:space="preserve">, calling into question the </w:t>
      </w:r>
      <w:r w:rsidRPr="006B7AE3">
        <w:rPr>
          <w:rStyle w:val="Emphasis"/>
        </w:rPr>
        <w:t>credibility of U.S. security guarantees more generally</w:t>
      </w:r>
      <w:r w:rsidRPr="006B7AE3">
        <w:rPr>
          <w:rStyle w:val="StyleUnderline"/>
        </w:rPr>
        <w:t xml:space="preserve"> while also validating the implicit</w:t>
      </w:r>
      <w:r w:rsidRPr="006B7AE3">
        <w:rPr>
          <w:sz w:val="16"/>
        </w:rPr>
        <w:t xml:space="preserve"> Sundarji </w:t>
      </w:r>
      <w:r w:rsidRPr="006B7AE3">
        <w:rPr>
          <w:rStyle w:val="StyleUnderline"/>
        </w:rPr>
        <w:t xml:space="preserve">premise that nuclear weapons are useful for </w:t>
      </w:r>
      <w:r w:rsidRPr="006B7AE3">
        <w:rPr>
          <w:rStyle w:val="Emphasis"/>
        </w:rPr>
        <w:t>coercing the United States</w:t>
      </w:r>
      <w:r w:rsidRPr="006B7AE3">
        <w:rPr>
          <w:rStyle w:val="StyleUnderline"/>
        </w:rPr>
        <w:t xml:space="preserve"> into accepting an outcome to a regional conflict that it would not accept in the absence of adversary nuclear threats. The wrong choices</w:t>
      </w:r>
      <w:r w:rsidRPr="006B7AE3">
        <w:rPr>
          <w:sz w:val="16"/>
        </w:rPr>
        <w:t xml:space="preserve"> by the United States and its allies in a military crisis </w:t>
      </w:r>
      <w:r w:rsidRPr="006B7AE3">
        <w:rPr>
          <w:rStyle w:val="StyleUnderline"/>
        </w:rPr>
        <w:t xml:space="preserve">with North Korea under the nuclear shadow could tip the security environment in a </w:t>
      </w:r>
      <w:r w:rsidRPr="006B7AE3">
        <w:rPr>
          <w:rStyle w:val="Emphasis"/>
        </w:rPr>
        <w:t>dangerous new direction</w:t>
      </w:r>
      <w:r w:rsidRPr="006B7AE3">
        <w:rPr>
          <w:rStyle w:val="StyleUnderline"/>
        </w:rPr>
        <w:t xml:space="preserve">. To be coerced into appeasing a nuclear-backed challenger or to accept defeat in a regional war with some nuclear aspect could have </w:t>
      </w:r>
      <w:r w:rsidRPr="006B7AE3">
        <w:rPr>
          <w:rStyle w:val="Emphasis"/>
        </w:rPr>
        <w:t>wide-ranging repercussions for the international situation</w:t>
      </w:r>
      <w:r w:rsidRPr="006B7AE3">
        <w:rPr>
          <w:rStyle w:val="StyleUnderline"/>
        </w:rPr>
        <w:t xml:space="preserve"> after such a war</w:t>
      </w:r>
      <w:r w:rsidRPr="006B7AE3">
        <w:rPr>
          <w:sz w:val="16"/>
        </w:rPr>
        <w:t xml:space="preserve">. </w:t>
      </w:r>
      <w:r w:rsidRPr="006B7AE3">
        <w:rPr>
          <w:rStyle w:val="StyleUnderline"/>
        </w:rPr>
        <w:t>The wrong choices could also lead to the “</w:t>
      </w:r>
      <w:r w:rsidRPr="006B7AE3">
        <w:rPr>
          <w:rStyle w:val="Emphasis"/>
        </w:rPr>
        <w:t>nuclear cascade</w:t>
      </w:r>
      <w:r w:rsidRPr="006B7AE3">
        <w:rPr>
          <w:sz w:val="16"/>
        </w:rPr>
        <w:t xml:space="preserve">” long feared by policymakers.10 For instance, </w:t>
      </w:r>
      <w:r w:rsidRPr="006B7AE3">
        <w:rPr>
          <w:rStyle w:val="StyleUnderline"/>
        </w:rPr>
        <w:t xml:space="preserve">a failure of U.S. deterrence could </w:t>
      </w:r>
      <w:r w:rsidRPr="006B7AE3">
        <w:rPr>
          <w:rStyle w:val="Emphasis"/>
        </w:rPr>
        <w:t>embolden others to seek capabilities</w:t>
      </w:r>
      <w:r w:rsidRPr="006B7AE3">
        <w:rPr>
          <w:rStyle w:val="StyleUnderline"/>
        </w:rPr>
        <w:t xml:space="preserve"> of their own with which to challenge 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 xml:space="preserve">and U.S.-guaranteed regional orders. A failure of assurance of key allies could similarly lead them to conclude that they can </w:t>
      </w:r>
      <w:r w:rsidRPr="006B7AE3">
        <w:rPr>
          <w:rStyle w:val="Emphasis"/>
        </w:rPr>
        <w:t>no longer count on the U.S. nuclear umbrella</w:t>
      </w:r>
      <w:r w:rsidRPr="006B7AE3">
        <w:rPr>
          <w:rStyle w:val="StyleUnderline"/>
        </w:rPr>
        <w:t xml:space="preserve"> to protect them.</w:t>
      </w:r>
    </w:p>
    <w:p w:rsidR="005F7897" w:rsidRPr="006B7AE3" w:rsidRDefault="005F7897" w:rsidP="005F7897">
      <w:pPr>
        <w:rPr>
          <w:sz w:val="10"/>
          <w:szCs w:val="10"/>
        </w:rPr>
      </w:pPr>
      <w:r w:rsidRPr="006B7AE3">
        <w:rPr>
          <w:sz w:val="10"/>
          <w:szCs w:val="10"/>
        </w:rPr>
        <w:t xml:space="preserve">As a model of the new strategic problem, North Korea helps to illuminate a broad spectrum of deterrence challenges in regional conflict under the nuclear shadow. Those challenges come in three distinct sets. </w:t>
      </w:r>
    </w:p>
    <w:p w:rsidR="005F7897" w:rsidRPr="006B7AE3" w:rsidRDefault="005F7897" w:rsidP="005F7897">
      <w:pPr>
        <w:rPr>
          <w:sz w:val="10"/>
          <w:szCs w:val="10"/>
        </w:rPr>
      </w:pPr>
      <w:r w:rsidRPr="006B7AE3">
        <w:rPr>
          <w:sz w:val="10"/>
          <w:szCs w:val="10"/>
        </w:rPr>
        <w:t>1. At the low end of the conflict spectrum are provocations and confrontations just below the level of armed conflict. These encompass for example North Korea sinking of the Cheonan or the shelling of Yeonpyeong Island or China’s confrontational posturing in support of its claims in the maritime environment. These are what the latest Japanese defense white paper defines as “gray zone” conflicts.11</w:t>
      </w:r>
    </w:p>
    <w:p w:rsidR="005F7897" w:rsidRPr="006B7AE3" w:rsidRDefault="005F7897" w:rsidP="005F7897">
      <w:pPr>
        <w:rPr>
          <w:sz w:val="10"/>
          <w:szCs w:val="10"/>
        </w:rPr>
      </w:pPr>
      <w:r w:rsidRPr="006B7AE3">
        <w:rPr>
          <w:sz w:val="10"/>
          <w:szCs w:val="10"/>
        </w:rPr>
        <w:t>2. At the opposite, high end of the spectrum are nuclear attacks on the homeland of the United States. Think of this as the “black-and-white zone,” where any attack by nuclear means on the homeland of the United States or an ally should be understood as generating a U.S. nuclear response.</w:t>
      </w:r>
    </w:p>
    <w:p w:rsidR="005F7897" w:rsidRPr="006B7AE3" w:rsidRDefault="005F7897" w:rsidP="005F7897">
      <w:pPr>
        <w:rPr>
          <w:sz w:val="10"/>
          <w:szCs w:val="10"/>
        </w:rPr>
      </w:pPr>
      <w:r w:rsidRPr="006B7AE3">
        <w:rPr>
          <w:sz w:val="10"/>
          <w:szCs w:val="10"/>
        </w:rPr>
        <w:t>3. In the middle are what might be termed “red zone” threats – conflicts involving actual combat operations and efforts by newly capable regional actors to try to exploit new nuclear and missile capabilities to their advantage with actions that they calculate or hope to be beneath the U.S. nuclear response threshold.</w:t>
      </w:r>
    </w:p>
    <w:p w:rsidR="005F7897" w:rsidRPr="006B7AE3" w:rsidRDefault="005F7897" w:rsidP="005F7897">
      <w:pPr>
        <w:rPr>
          <w:sz w:val="10"/>
          <w:szCs w:val="10"/>
        </w:rPr>
      </w:pPr>
      <w:r w:rsidRPr="006B7AE3">
        <w:rPr>
          <w:sz w:val="10"/>
          <w:szCs w:val="10"/>
        </w:rPr>
        <w:t>Each of these areas poses new deterrence challenges in the 21st century. Assertiveness in the “gray zone” by North Korea has markedly increased, perhaps as a result of North Korea’s success in developing strategic forces that it believes can negate the risks of escalatory responses by the United States and RoK.12 Deterrence in the “black and white zone” is not a new challenge but it is new in form, as a dangerous and unpredictable North Korea acquires the means to conduct such strikes. The “red zone” is an area that heretofore has attracted little analytic attention.13 But there are new challenges that seem to be little understood. Among those is the significant potential for miscalculation by the aggressor.</w:t>
      </w:r>
    </w:p>
    <w:p w:rsidR="005F7897" w:rsidRPr="006B7AE3" w:rsidRDefault="005F7897" w:rsidP="005F7897">
      <w:pPr>
        <w:rPr>
          <w:sz w:val="10"/>
          <w:szCs w:val="10"/>
        </w:rPr>
      </w:pPr>
      <w:r w:rsidRPr="006B7AE3">
        <w:rPr>
          <w:sz w:val="10"/>
          <w:szCs w:val="10"/>
        </w:rPr>
        <w:t xml:space="preserve">In this red zone, it is possible to identify some of the key decisions by the adversary related to these new nuclear and missile capabilities for which U.S. deterrence strategies and capabilities must be credible and effective. Again, it is useful to use North Korea as a model. In a war on the peninsula, the leadership in Pyongyang would likely face a number of specific decisions about how to utilize nuclear-tipped missiles and other means to try to persuade Seoul and Washington to accept a political settlement on terms favorable to its interests but without generating a response by the allies involving the employment of the overwhelming nuclear forces available to them. </w:t>
      </w:r>
    </w:p>
    <w:p w:rsidR="005F7897" w:rsidRPr="006B7AE3" w:rsidRDefault="005F7897" w:rsidP="005F7897">
      <w:pPr>
        <w:rPr>
          <w:sz w:val="10"/>
          <w:szCs w:val="10"/>
        </w:rPr>
      </w:pPr>
      <w:r w:rsidRPr="006B7AE3">
        <w:rPr>
          <w:sz w:val="10"/>
          <w:szCs w:val="10"/>
        </w:rPr>
        <w:t>These are decisions:</w:t>
      </w:r>
    </w:p>
    <w:p w:rsidR="005F7897" w:rsidRPr="006B7AE3" w:rsidRDefault="005F7897" w:rsidP="005F7897">
      <w:pPr>
        <w:rPr>
          <w:sz w:val="10"/>
          <w:szCs w:val="10"/>
        </w:rPr>
      </w:pPr>
      <w:r w:rsidRPr="006B7AE3">
        <w:rPr>
          <w:sz w:val="10"/>
          <w:szCs w:val="10"/>
        </w:rPr>
        <w:t>1. To move from a strategy of military provocations into military action aimed at accomplishing a fait accompli on the ground quickly, and reversible at high cost to the United States and its allies (and perhaps involving the use of chemical and/or biological weapons against key allied bases on the peninsula to slow U.S. intervention and local operations and also to signal escalation risks for the RoK and explicit threats to employ nuclear weapons if the allies do not accept the fait accompli).</w:t>
      </w:r>
    </w:p>
    <w:p w:rsidR="005F7897" w:rsidRPr="006B7AE3" w:rsidRDefault="005F7897" w:rsidP="005F7897">
      <w:pPr>
        <w:rPr>
          <w:sz w:val="10"/>
          <w:szCs w:val="10"/>
        </w:rPr>
      </w:pPr>
      <w:r w:rsidRPr="006B7AE3">
        <w:rPr>
          <w:sz w:val="10"/>
          <w:szCs w:val="10"/>
        </w:rPr>
        <w:t>2. If this strategy fails to produce the desired political results, to escalate by conducting missile attacks with non-nuclear weapons on U.S. bases and other targets in Japan.</w:t>
      </w:r>
    </w:p>
    <w:p w:rsidR="005F7897" w:rsidRPr="006B7AE3" w:rsidRDefault="005F7897" w:rsidP="005F7897">
      <w:pPr>
        <w:rPr>
          <w:sz w:val="10"/>
          <w:szCs w:val="10"/>
        </w:rPr>
      </w:pPr>
      <w:r w:rsidRPr="006B7AE3">
        <w:rPr>
          <w:sz w:val="10"/>
          <w:szCs w:val="10"/>
        </w:rPr>
        <w:t>3. If this fails, to conduct a limited nuclear attack. North Korea might believe that such an attack could break the alliance (by inducing the RoK to sue for peace before the United States is prepared to do so) without running a significant risk of U.S. retaliation. It might believe that an off-shore demonstration shot or a high-altitude burst for its electro-magnetic pulse effects would not be seen by Washington as warranting a retaliatory strike that would potentially kill many. Presumably this type of action would also be accompanied by a threat of more North Korean nuclear attacks if the allies do not sue for peace on the North’s terms.</w:t>
      </w:r>
    </w:p>
    <w:p w:rsidR="005F7897" w:rsidRPr="006B7AE3" w:rsidRDefault="005F7897" w:rsidP="005F7897">
      <w:pPr>
        <w:rPr>
          <w:sz w:val="10"/>
          <w:szCs w:val="10"/>
        </w:rPr>
      </w:pPr>
      <w:r w:rsidRPr="006B7AE3">
        <w:rPr>
          <w:sz w:val="10"/>
          <w:szCs w:val="10"/>
        </w:rPr>
        <w:t>4. If this fails, to threaten or conduct limited nuclear attacks on Japan or U.S. bases there, with the threat of more to come.</w:t>
      </w:r>
    </w:p>
    <w:p w:rsidR="005F7897" w:rsidRPr="006B7AE3" w:rsidRDefault="005F7897" w:rsidP="005F7897">
      <w:pPr>
        <w:rPr>
          <w:sz w:val="10"/>
          <w:szCs w:val="10"/>
        </w:rPr>
      </w:pPr>
      <w:r w:rsidRPr="006B7AE3">
        <w:rPr>
          <w:sz w:val="10"/>
          <w:szCs w:val="10"/>
        </w:rPr>
        <w:t>5. If this fails, to threaten or conduct limited nuclear attacks on U.S. military facilities in the American homeland engaged in military operations against North Korea (for example, Pacific Command headquarters in Honolulu or the missile defense facilities in Alaska).</w:t>
      </w:r>
    </w:p>
    <w:p w:rsidR="005F7897" w:rsidRPr="006B7AE3" w:rsidRDefault="005F7897" w:rsidP="005F7897">
      <w:pPr>
        <w:rPr>
          <w:sz w:val="10"/>
          <w:szCs w:val="10"/>
        </w:rPr>
      </w:pPr>
      <w:r w:rsidRPr="006B7AE3">
        <w:rPr>
          <w:sz w:val="10"/>
          <w:szCs w:val="10"/>
        </w:rPr>
        <w:t>6. And if the United States employs nuclear weapons in retaliation, to respond or not with additional nuclear attacks of its own, whether on U.S. bases and forces in the region or on the American homeland more generally.</w:t>
      </w:r>
    </w:p>
    <w:p w:rsidR="005F7897" w:rsidRPr="006B7AE3" w:rsidRDefault="005F7897" w:rsidP="005F7897">
      <w:r w:rsidRPr="006B7AE3">
        <w:rPr>
          <w:rStyle w:val="StyleUnderline"/>
        </w:rPr>
        <w:t xml:space="preserve">The </w:t>
      </w:r>
      <w:r w:rsidRPr="006B7AE3">
        <w:rPr>
          <w:rStyle w:val="Emphasis"/>
        </w:rPr>
        <w:t>regional deterrence architectures</w:t>
      </w:r>
      <w:r w:rsidRPr="006B7AE3">
        <w:rPr>
          <w:rStyle w:val="StyleUnderline"/>
        </w:rPr>
        <w:t xml:space="preserve"> of the United States and its allies</w:t>
      </w:r>
      <w:r w:rsidRPr="006B7AE3">
        <w:rPr>
          <w:sz w:val="16"/>
        </w:rPr>
        <w:t xml:space="preserve"> in East Asia </w:t>
      </w:r>
      <w:r w:rsidRPr="006B7AE3">
        <w:rPr>
          <w:rStyle w:val="StyleUnderline"/>
        </w:rPr>
        <w:t>must be effective</w:t>
      </w:r>
      <w:r w:rsidRPr="006B7AE3">
        <w:rPr>
          <w:sz w:val="16"/>
        </w:rPr>
        <w:t xml:space="preserve"> in shaping each of these six choices.</w:t>
      </w:r>
    </w:p>
    <w:p w:rsidR="005F7897" w:rsidRPr="006B7AE3" w:rsidRDefault="005F7897" w:rsidP="005F7897">
      <w:pPr>
        <w:rPr>
          <w:rStyle w:val="StyleUnderline"/>
        </w:rPr>
      </w:pPr>
      <w:r w:rsidRPr="006B7AE3">
        <w:rPr>
          <w:sz w:val="16"/>
        </w:rPr>
        <w:t xml:space="preserve">Each decision in this hierarchy would involve assessments of the resolve of the United States and its allies to continue in an escalating conflict, as well perhaps as assessments of Pyongyang’s own resolve. </w:t>
      </w:r>
      <w:r w:rsidRPr="006B7AE3">
        <w:rPr>
          <w:rStyle w:val="Emphasis"/>
        </w:rPr>
        <w:t>Each new action</w:t>
      </w:r>
      <w:r w:rsidRPr="006B7AE3">
        <w:rPr>
          <w:rStyle w:val="StyleUnderline"/>
        </w:rPr>
        <w:t xml:space="preserve"> by Pyongyang can be understood as a test of</w:t>
      </w:r>
      <w:r w:rsidRPr="006B7AE3">
        <w:rPr>
          <w:sz w:val="16"/>
        </w:rPr>
        <w:t xml:space="preserve"> the separate or collective </w:t>
      </w:r>
      <w:r w:rsidRPr="006B7AE3">
        <w:rPr>
          <w:rStyle w:val="Emphasis"/>
        </w:rPr>
        <w:t>resolve</w:t>
      </w:r>
      <w:r w:rsidRPr="006B7AE3">
        <w:rPr>
          <w:sz w:val="16"/>
        </w:rPr>
        <w:t xml:space="preserve"> of Washington, Seoul, and Tokyo. In the scenario above, Kim Jong Un would be making choices to signal his resolve to safeguard his interests even in an escalating conflict, while testing the resolve of the alliance arrayed against him to remain intact. </w:t>
      </w:r>
      <w:r w:rsidRPr="006B7AE3">
        <w:rPr>
          <w:rStyle w:val="StyleUnderline"/>
        </w:rPr>
        <w:t xml:space="preserve">The United States would seek to </w:t>
      </w:r>
      <w:r w:rsidRPr="006B7AE3">
        <w:rPr>
          <w:rStyle w:val="Emphasis"/>
        </w:rPr>
        <w:t>signal its resolve</w:t>
      </w:r>
      <w:r w:rsidRPr="006B7AE3">
        <w:rPr>
          <w:rStyle w:val="StyleUnderline"/>
        </w:rPr>
        <w:t xml:space="preserve"> to safeguard its ally</w:t>
      </w:r>
      <w:r w:rsidRPr="006B7AE3">
        <w:rPr>
          <w:sz w:val="16"/>
        </w:rPr>
        <w:t xml:space="preserve"> and forces and the American homeland, </w:t>
      </w:r>
      <w:r w:rsidRPr="006B7AE3">
        <w:rPr>
          <w:rStyle w:val="StyleUnderline"/>
        </w:rPr>
        <w:t xml:space="preserve">while testing the resolve of the aggressor regime to remain committed to aggression and escalation. </w:t>
      </w:r>
    </w:p>
    <w:p w:rsidR="005F7897" w:rsidRPr="006B7AE3" w:rsidRDefault="005F7897" w:rsidP="005F7897">
      <w:pPr>
        <w:rPr>
          <w:sz w:val="16"/>
        </w:rPr>
      </w:pPr>
      <w:r w:rsidRPr="006B7AE3">
        <w:rPr>
          <w:sz w:val="16"/>
        </w:rPr>
        <w:t xml:space="preserve">This is a competitive and inherently risky strategy.15 </w:t>
      </w:r>
      <w:r w:rsidRPr="006B7AE3">
        <w:rPr>
          <w:rStyle w:val="StyleUnderline"/>
        </w:rPr>
        <w:t>Any such competitive testing of resolve would bring to the fore in the decision-making process the stake each “side” perceives</w:t>
      </w:r>
      <w:r w:rsidRPr="006B7AE3">
        <w:rPr>
          <w:sz w:val="16"/>
        </w:rPr>
        <w:t xml:space="preserve"> in the conflict – and the perceived stake of the adversary. Presumably each side begins with the premise that its stake is more substantial. For North Korea, a vital interest would seem to be at stake – regime survival. For the United States, the vital interest of an ally or allies would be at stake – their long-term viability under a political outcome dictated by the North if the United States were to concede. North Korean leaders may believe that their vital interest is the more compelling, thus lending credibility to their escalatory threats in their eyes.</w:t>
      </w:r>
    </w:p>
    <w:p w:rsidR="005F7897" w:rsidRPr="006B7AE3" w:rsidRDefault="005F7897" w:rsidP="005F7897">
      <w:pPr>
        <w:rPr>
          <w:sz w:val="16"/>
        </w:rPr>
      </w:pPr>
      <w:r w:rsidRPr="006B7AE3">
        <w:rPr>
          <w:sz w:val="16"/>
        </w:rPr>
        <w:t xml:space="preserve">Accordingly, </w:t>
      </w:r>
      <w:r w:rsidRPr="006B7AE3">
        <w:rPr>
          <w:rStyle w:val="StyleUnderline"/>
        </w:rPr>
        <w:t xml:space="preserve">a key danger is the potential for </w:t>
      </w:r>
      <w:r w:rsidRPr="006B7AE3">
        <w:rPr>
          <w:rStyle w:val="Emphasis"/>
        </w:rPr>
        <w:t>miscalculation of resolve</w:t>
      </w:r>
      <w:r w:rsidRPr="006B7AE3">
        <w:rPr>
          <w:sz w:val="16"/>
        </w:rPr>
        <w:t xml:space="preserve">. 16 </w:t>
      </w:r>
      <w:r w:rsidRPr="006B7AE3">
        <w:rPr>
          <w:rStyle w:val="StyleUnderline"/>
        </w:rPr>
        <w:t xml:space="preserve">To escalate by any means seems to require a conviction that the other side </w:t>
      </w:r>
      <w:r w:rsidRPr="006B7AE3">
        <w:rPr>
          <w:rStyle w:val="Emphasis"/>
        </w:rPr>
        <w:t>lacks the resolve</w:t>
      </w:r>
      <w:r w:rsidRPr="006B7AE3">
        <w:rPr>
          <w:rStyle w:val="StyleUnderline"/>
        </w:rPr>
        <w:t xml:space="preserve"> to retaliate or to counter-escalate</w:t>
      </w:r>
      <w:r w:rsidRPr="006B7AE3">
        <w:rPr>
          <w:sz w:val="16"/>
        </w:rPr>
        <w:t xml:space="preserve">. </w:t>
      </w:r>
      <w:r w:rsidRPr="006B7AE3">
        <w:rPr>
          <w:rStyle w:val="StyleUnderline"/>
        </w:rPr>
        <w:t>Leaders in North Korea may calculate that the resolve of the U</w:t>
      </w:r>
      <w:r w:rsidRPr="006B7AE3">
        <w:rPr>
          <w:sz w:val="16"/>
        </w:rPr>
        <w:t xml:space="preserve">nited </w:t>
      </w:r>
      <w:r w:rsidRPr="006B7AE3">
        <w:rPr>
          <w:rStyle w:val="StyleUnderline"/>
        </w:rPr>
        <w:t>S</w:t>
      </w:r>
      <w:r w:rsidRPr="006B7AE3">
        <w:rPr>
          <w:sz w:val="16"/>
        </w:rPr>
        <w:t xml:space="preserve">tates and its allies </w:t>
      </w:r>
      <w:r w:rsidRPr="006B7AE3">
        <w:rPr>
          <w:rStyle w:val="StyleUnderline"/>
        </w:rPr>
        <w:t xml:space="preserve">is </w:t>
      </w:r>
      <w:r w:rsidRPr="006B7AE3">
        <w:rPr>
          <w:rStyle w:val="Emphasis"/>
        </w:rPr>
        <w:t>weak</w:t>
      </w:r>
      <w:r w:rsidRPr="006B7AE3">
        <w:rPr>
          <w:sz w:val="16"/>
        </w:rPr>
        <w:t xml:space="preserve">, perhaps because of a belief that democracies are paper tigers or so casualty averse as to avoid escalation at all costs. The United States and its allies may calculate that the resolve in Pyongyang is weak, perhaps because of a belief that nuclear war is unwinnable and thus will not actually be fought. In tests of resolve, bluffs are often employed. This creates the additional risk of miscalculation derived from a decision to dismiss as a bluff a statement of resolve that is no bluff at all. </w:t>
      </w:r>
      <w:r w:rsidRPr="006B7AE3">
        <w:rPr>
          <w:rStyle w:val="StyleUnderline"/>
        </w:rPr>
        <w:t xml:space="preserve">It is possible also that a regional aggressor might choose to conduct nuclear attacks even in a lost war for the sole purpose of </w:t>
      </w:r>
      <w:r w:rsidRPr="006B7AE3">
        <w:rPr>
          <w:rStyle w:val="Emphasis"/>
        </w:rPr>
        <w:t>exacting vengeance</w:t>
      </w:r>
      <w:r w:rsidRPr="006B7AE3">
        <w:rPr>
          <w:rStyle w:val="StyleUnderline"/>
        </w:rPr>
        <w:t xml:space="preserve"> on the victorious side</w:t>
      </w:r>
      <w:r w:rsidRPr="006B7AE3">
        <w:rPr>
          <w:sz w:val="16"/>
        </w:rPr>
        <w:t xml:space="preserve"> (a purpose for which Saddam Hussein’s biological weapons may have been intended).</w:t>
      </w:r>
    </w:p>
    <w:p w:rsidR="005F7897" w:rsidRPr="006B7AE3" w:rsidRDefault="005F7897" w:rsidP="005F7897">
      <w:pPr>
        <w:rPr>
          <w:rStyle w:val="StyleUnderline"/>
        </w:rPr>
      </w:pPr>
      <w:r w:rsidRPr="006B7AE3">
        <w:rPr>
          <w:rStyle w:val="StyleUnderline"/>
        </w:rPr>
        <w:t>This</w:t>
      </w:r>
      <w:r w:rsidRPr="006B7AE3">
        <w:rPr>
          <w:sz w:val="16"/>
        </w:rPr>
        <w:t xml:space="preserve"> analytical model </w:t>
      </w:r>
      <w:r w:rsidRPr="006B7AE3">
        <w:rPr>
          <w:rStyle w:val="StyleUnderline"/>
        </w:rPr>
        <w:t xml:space="preserve">derives from the situation on the Korean peninsula but has </w:t>
      </w:r>
      <w:r w:rsidRPr="006B7AE3">
        <w:rPr>
          <w:rStyle w:val="Emphasis"/>
        </w:rPr>
        <w:t>broader applicability</w:t>
      </w:r>
      <w:r w:rsidRPr="006B7AE3">
        <w:rPr>
          <w:rStyle w:val="StyleUnderline"/>
        </w:rPr>
        <w:t xml:space="preserve">. In today’s security environment, the deterrence challenge facing the United States and its allies is not associated with a global conflict; rather, it arises from the potential for </w:t>
      </w:r>
      <w:r w:rsidRPr="006B7AE3">
        <w:rPr>
          <w:rStyle w:val="Emphasis"/>
        </w:rPr>
        <w:t>regional conflicts under the nuclear shadow</w:t>
      </w:r>
      <w:r w:rsidRPr="006B7AE3">
        <w:rPr>
          <w:sz w:val="16"/>
        </w:rPr>
        <w:t xml:space="preserve"> (that is, the presence of nuclear weapons in the arsenals of the combatants and the potential for their use in extreme circumstances). </w:t>
      </w:r>
      <w:r w:rsidRPr="006B7AE3">
        <w:rPr>
          <w:rStyle w:val="StyleUnderline"/>
        </w:rPr>
        <w:t>North Korea is the latest and most vivid example of this emerging problem</w:t>
      </w:r>
      <w:r w:rsidRPr="006B7AE3">
        <w:rPr>
          <w:sz w:val="16"/>
        </w:rPr>
        <w:t xml:space="preserve">. Iraq and Libya came as models of this problem soon after the Cold War, though neither ended up posing this particular deterrence problem. </w:t>
      </w:r>
      <w:r w:rsidRPr="006B7AE3">
        <w:rPr>
          <w:rStyle w:val="Emphasis"/>
        </w:rPr>
        <w:t>Iran</w:t>
      </w:r>
      <w:r w:rsidRPr="006B7AE3">
        <w:rPr>
          <w:rStyle w:val="StyleUnderline"/>
        </w:rPr>
        <w:t xml:space="preserve"> may yet fit this model</w:t>
      </w:r>
      <w:r w:rsidRPr="006B7AE3">
        <w:rPr>
          <w:sz w:val="16"/>
        </w:rPr>
        <w:t xml:space="preserve">, if it chooses not to freeze its nuclear program. </w:t>
      </w:r>
      <w:r w:rsidRPr="006B7AE3">
        <w:rPr>
          <w:rStyle w:val="StyleUnderline"/>
        </w:rPr>
        <w:t xml:space="preserve">The continued prevalence of nuclear and missile proliferation in the international system implies that there </w:t>
      </w:r>
      <w:r w:rsidRPr="006B7AE3">
        <w:rPr>
          <w:rStyle w:val="Emphasis"/>
        </w:rPr>
        <w:t>could well be other such challenges in the future</w:t>
      </w:r>
      <w:r w:rsidRPr="006B7AE3">
        <w:rPr>
          <w:rStyle w:val="StyleUnderline"/>
        </w:rPr>
        <w:t xml:space="preserve">. </w:t>
      </w:r>
    </w:p>
    <w:p w:rsidR="005F7897" w:rsidRPr="006B7AE3" w:rsidRDefault="005F7897" w:rsidP="005F7897">
      <w:pPr>
        <w:rPr>
          <w:sz w:val="16"/>
        </w:rPr>
      </w:pPr>
      <w:r w:rsidRPr="006B7AE3">
        <w:rPr>
          <w:sz w:val="16"/>
        </w:rPr>
        <w:t>Responding to an Adversary’s Theory of Victory</w:t>
      </w:r>
    </w:p>
    <w:p w:rsidR="005F7897" w:rsidRPr="006B7AE3" w:rsidRDefault="005F7897" w:rsidP="005F7897">
      <w:pPr>
        <w:rPr>
          <w:rStyle w:val="StyleUnderline"/>
        </w:rPr>
      </w:pPr>
      <w:r w:rsidRPr="006B7AE3">
        <w:rPr>
          <w:sz w:val="16"/>
        </w:rPr>
        <w:t xml:space="preserve">This new strategic problem has been taking shape ever since the wakeup call provided by the Persian Gulf War. With an eye on this emerging problem, the United States has made some clear and decisive strategic choices. To a significant extent, these are common across administrations since the end of the Cold War and enjoy a significant degree of bipartisan support. In its national strategy, </w:t>
      </w:r>
      <w:r w:rsidRPr="006B7AE3">
        <w:rPr>
          <w:rStyle w:val="StyleUnderline"/>
        </w:rPr>
        <w:t>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 xml:space="preserve">has chosen to </w:t>
      </w:r>
      <w:r w:rsidRPr="006B7AE3">
        <w:rPr>
          <w:rStyle w:val="Emphasis"/>
        </w:rPr>
        <w:t>remain engaged</w:t>
      </w:r>
      <w:r w:rsidRPr="006B7AE3">
        <w:rPr>
          <w:rStyle w:val="StyleUnderline"/>
        </w:rPr>
        <w:t xml:space="preserve">, not </w:t>
      </w:r>
      <w:r w:rsidRPr="006B7AE3">
        <w:rPr>
          <w:rStyle w:val="Emphasis"/>
        </w:rPr>
        <w:t>retreat</w:t>
      </w:r>
      <w:r w:rsidRPr="006B7AE3">
        <w:rPr>
          <w:sz w:val="16"/>
        </w:rPr>
        <w:t xml:space="preserve"> into isolationism, </w:t>
      </w:r>
      <w:r w:rsidRPr="006B7AE3">
        <w:rPr>
          <w:rStyle w:val="StyleUnderline"/>
        </w:rPr>
        <w:t>and to modernize its alliances</w:t>
      </w:r>
      <w:r w:rsidRPr="006B7AE3">
        <w:rPr>
          <w:sz w:val="16"/>
        </w:rPr>
        <w:t xml:space="preserve"> for 21st century purposes. In its military strategy, </w:t>
      </w:r>
      <w:r w:rsidRPr="006B7AE3">
        <w:rPr>
          <w:rStyle w:val="StyleUnderline"/>
        </w:rPr>
        <w:t xml:space="preserve">it has chosen to </w:t>
      </w:r>
      <w:r w:rsidRPr="006B7AE3">
        <w:rPr>
          <w:rStyle w:val="Emphasis"/>
        </w:rPr>
        <w:t>project power</w:t>
      </w:r>
      <w:r w:rsidRPr="006B7AE3">
        <w:rPr>
          <w:rStyle w:val="StyleUnderline"/>
        </w:rPr>
        <w:t xml:space="preserve"> in support of its international commitments and to </w:t>
      </w:r>
      <w:r w:rsidRPr="006B7AE3">
        <w:rPr>
          <w:rStyle w:val="Emphasis"/>
        </w:rPr>
        <w:t>maintain strong capabilities</w:t>
      </w:r>
      <w:r w:rsidRPr="006B7AE3">
        <w:rPr>
          <w:rStyle w:val="StyleUnderline"/>
        </w:rPr>
        <w:t xml:space="preserve"> for </w:t>
      </w:r>
      <w:r w:rsidRPr="006B7AE3">
        <w:rPr>
          <w:rStyle w:val="Emphasis"/>
        </w:rPr>
        <w:t>deterring</w:t>
      </w:r>
      <w:r w:rsidRPr="006B7AE3">
        <w:rPr>
          <w:rStyle w:val="StyleUnderline"/>
        </w:rPr>
        <w:t xml:space="preserve"> and </w:t>
      </w:r>
      <w:r w:rsidRPr="006B7AE3">
        <w:rPr>
          <w:rStyle w:val="Emphasis"/>
        </w:rPr>
        <w:t>defeating</w:t>
      </w:r>
      <w:r w:rsidRPr="006B7AE3">
        <w:rPr>
          <w:rStyle w:val="StyleUnderline"/>
        </w:rPr>
        <w:t xml:space="preserve"> potential regional aggressors.</w:t>
      </w:r>
    </w:p>
    <w:p w:rsidR="005F7897" w:rsidRPr="006B7AE3" w:rsidRDefault="005F7897" w:rsidP="005F7897">
      <w:pPr>
        <w:rPr>
          <w:sz w:val="16"/>
        </w:rPr>
      </w:pPr>
      <w:r w:rsidRPr="006B7AE3">
        <w:rPr>
          <w:rStyle w:val="StyleUnderline"/>
        </w:rPr>
        <w:t>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 xml:space="preserve">has also </w:t>
      </w:r>
      <w:r w:rsidRPr="006B7AE3">
        <w:rPr>
          <w:rStyle w:val="Emphasis"/>
        </w:rPr>
        <w:t>rejected mutual vulnerability</w:t>
      </w:r>
      <w:r w:rsidRPr="006B7AE3">
        <w:rPr>
          <w:rStyle w:val="StyleUnderline"/>
        </w:rPr>
        <w:t xml:space="preserve"> as the basis of the strategic relationships with states like North</w:t>
      </w:r>
      <w:r w:rsidRPr="006B7AE3">
        <w:rPr>
          <w:sz w:val="16"/>
        </w:rPr>
        <w:t xml:space="preserve"> </w:t>
      </w:r>
      <w:r w:rsidRPr="006B7AE3">
        <w:rPr>
          <w:rStyle w:val="StyleUnderline"/>
        </w:rPr>
        <w:t>Korea</w:t>
      </w:r>
      <w:r w:rsidRPr="006B7AE3">
        <w:rPr>
          <w:sz w:val="16"/>
        </w:rPr>
        <w:t xml:space="preserve">. It has done so in part because of an abiding concern that </w:t>
      </w:r>
      <w:r w:rsidRPr="006B7AE3">
        <w:rPr>
          <w:rStyle w:val="StyleUnderline"/>
        </w:rPr>
        <w:t xml:space="preserve">a multipolar world based on the principle of mutual assured destruction would be </w:t>
      </w:r>
      <w:r w:rsidRPr="006B7AE3">
        <w:rPr>
          <w:rStyle w:val="Emphasis"/>
        </w:rPr>
        <w:t>deeply unstable</w:t>
      </w:r>
      <w:r w:rsidRPr="006B7AE3">
        <w:rPr>
          <w:rStyle w:val="StyleUnderline"/>
        </w:rPr>
        <w:t xml:space="preserve">. In a world of </w:t>
      </w:r>
      <w:r w:rsidRPr="006B7AE3">
        <w:rPr>
          <w:rStyle w:val="Emphasis"/>
        </w:rPr>
        <w:t>multiple nuclear powers</w:t>
      </w:r>
      <w:r w:rsidRPr="006B7AE3">
        <w:rPr>
          <w:rStyle w:val="StyleUnderline"/>
        </w:rPr>
        <w:t xml:space="preserve"> large and small with nuclear arsenals of intercontinental reach</w:t>
      </w:r>
      <w:r w:rsidRPr="006B7AE3">
        <w:rPr>
          <w:sz w:val="16"/>
        </w:rPr>
        <w:t xml:space="preserve">, the vision of </w:t>
      </w:r>
      <w:r w:rsidRPr="006B7AE3">
        <w:rPr>
          <w:rStyle w:val="StyleUnderline"/>
        </w:rPr>
        <w:t>world order</w:t>
      </w:r>
      <w:r w:rsidRPr="006B7AE3">
        <w:rPr>
          <w:sz w:val="16"/>
        </w:rPr>
        <w:t xml:space="preserve"> set out in the United Nations system – of cooperative and collective security – </w:t>
      </w:r>
      <w:r w:rsidRPr="006B7AE3">
        <w:rPr>
          <w:rStyle w:val="StyleUnderline"/>
        </w:rPr>
        <w:t xml:space="preserve">might be seen as </w:t>
      </w:r>
      <w:r w:rsidRPr="006B7AE3">
        <w:rPr>
          <w:rStyle w:val="Emphasis"/>
        </w:rPr>
        <w:t>finally failed</w:t>
      </w:r>
      <w:r w:rsidRPr="006B7AE3">
        <w:rPr>
          <w:sz w:val="16"/>
        </w:rPr>
        <w:t xml:space="preserve">, as a handful of major powers are no longer able to exercise power to secure international peace. But there are other reasons as well. </w:t>
      </w:r>
      <w:r w:rsidRPr="006B7AE3">
        <w:rPr>
          <w:rStyle w:val="StyleUnderline"/>
        </w:rPr>
        <w:t xml:space="preserve">U.S. nuclear threats </w:t>
      </w:r>
      <w:r w:rsidRPr="006B7AE3">
        <w:rPr>
          <w:rStyle w:val="Emphasis"/>
        </w:rPr>
        <w:t>may not be credible</w:t>
      </w:r>
      <w:r w:rsidRPr="006B7AE3">
        <w:rPr>
          <w:rStyle w:val="StyleUnderline"/>
        </w:rPr>
        <w:t xml:space="preserve">, especially for gray zone conflicts and for red zone conflicts if the adversary believes there are </w:t>
      </w:r>
      <w:r w:rsidRPr="006B7AE3">
        <w:rPr>
          <w:rStyle w:val="Emphasis"/>
        </w:rPr>
        <w:t>significant military actions</w:t>
      </w:r>
      <w:r w:rsidRPr="006B7AE3">
        <w:rPr>
          <w:sz w:val="16"/>
        </w:rPr>
        <w:t xml:space="preserve"> he can take </w:t>
      </w:r>
      <w:r w:rsidRPr="006B7AE3">
        <w:rPr>
          <w:rStyle w:val="StyleUnderline"/>
        </w:rPr>
        <w:t>that fall beneath the U.S. nuclear response threshold. U.S. nuclear threats may also not be effective</w:t>
      </w:r>
      <w:r w:rsidRPr="006B7AE3">
        <w:rPr>
          <w:sz w:val="16"/>
        </w:rPr>
        <w:t xml:space="preserve">, especially for reducing the coercive value of aggressor nuclear threats and against leaders who calculate that an asymmetry of stake lends credibility to their threats that the U.S. lacks because its interests at risk are not vital. </w:t>
      </w:r>
      <w:r w:rsidRPr="006B7AE3">
        <w:rPr>
          <w:rStyle w:val="StyleUnderline"/>
        </w:rPr>
        <w:t xml:space="preserve">Heavy reliance on nuclear threats is also </w:t>
      </w:r>
      <w:r w:rsidRPr="006B7AE3">
        <w:rPr>
          <w:rStyle w:val="Emphasis"/>
        </w:rPr>
        <w:t>not reassuring to allies</w:t>
      </w:r>
      <w:r w:rsidRPr="006B7AE3">
        <w:rPr>
          <w:rStyle w:val="StyleUnderline"/>
        </w:rPr>
        <w:t xml:space="preserve">, who seek </w:t>
      </w:r>
      <w:r w:rsidRPr="006B7AE3">
        <w:rPr>
          <w:rStyle w:val="Emphasis"/>
        </w:rPr>
        <w:t>protection</w:t>
      </w:r>
      <w:r w:rsidRPr="006B7AE3">
        <w:rPr>
          <w:rStyle w:val="StyleUnderline"/>
        </w:rPr>
        <w:t xml:space="preserve"> and </w:t>
      </w:r>
      <w:r w:rsidRPr="006B7AE3">
        <w:rPr>
          <w:rStyle w:val="Emphasis"/>
        </w:rPr>
        <w:t>assurance in addition to deterrence</w:t>
      </w:r>
      <w:r w:rsidRPr="006B7AE3">
        <w:rPr>
          <w:sz w:val="16"/>
        </w:rPr>
        <w:t>. Heavy reliance on nuclear threats would also be unhelpful to the effort to strengthen international cooperation for nonproliferation and disarmament.</w:t>
      </w:r>
    </w:p>
    <w:p w:rsidR="005F7897" w:rsidRPr="006B7AE3" w:rsidRDefault="005F7897" w:rsidP="005F7897">
      <w:pPr>
        <w:rPr>
          <w:sz w:val="16"/>
        </w:rPr>
      </w:pPr>
      <w:r w:rsidRPr="006B7AE3">
        <w:rPr>
          <w:sz w:val="16"/>
        </w:rPr>
        <w:t>The Comprehensive Approach to Strengthening Regional Deterrence Architectures</w:t>
      </w:r>
    </w:p>
    <w:p w:rsidR="005F7897" w:rsidRPr="006B7AE3" w:rsidRDefault="005F7897" w:rsidP="005F7897">
      <w:pPr>
        <w:rPr>
          <w:sz w:val="16"/>
        </w:rPr>
      </w:pPr>
      <w:r w:rsidRPr="006B7AE3">
        <w:rPr>
          <w:sz w:val="16"/>
        </w:rPr>
        <w:t xml:space="preserve">This new deterrence challenge cannot be met by missile defense alone. </w:t>
      </w:r>
      <w:r w:rsidRPr="006B7AE3">
        <w:rPr>
          <w:rStyle w:val="StyleUnderline"/>
        </w:rPr>
        <w:t>The</w:t>
      </w:r>
      <w:r w:rsidRPr="006B7AE3">
        <w:rPr>
          <w:sz w:val="16"/>
        </w:rPr>
        <w:t xml:space="preserve"> Obama </w:t>
      </w:r>
      <w:r w:rsidRPr="006B7AE3">
        <w:rPr>
          <w:rStyle w:val="StyleUnderline"/>
        </w:rPr>
        <w:t>administration has set out a comprehensive strategy for strengthening regional deterrence architectures, building on</w:t>
      </w:r>
      <w:r w:rsidRPr="006B7AE3">
        <w:rPr>
          <w:sz w:val="16"/>
        </w:rPr>
        <w:t xml:space="preserve"> solid bipartisan foundations from the two decades since the end of the Cold War. 18 Key elements of that approach are the following:</w:t>
      </w:r>
    </w:p>
    <w:p w:rsidR="005F7897" w:rsidRPr="006B7AE3" w:rsidRDefault="005F7897" w:rsidP="005F7897">
      <w:pPr>
        <w:rPr>
          <w:sz w:val="16"/>
        </w:rPr>
      </w:pPr>
      <w:r w:rsidRPr="006B7AE3">
        <w:rPr>
          <w:sz w:val="16"/>
        </w:rPr>
        <w:t>• Strong political partnerships between the United States and its allies and partners that focus cooperative action on new (as opposed to past) problems of international security;</w:t>
      </w:r>
    </w:p>
    <w:p w:rsidR="005F7897" w:rsidRPr="006B7AE3" w:rsidRDefault="005F7897" w:rsidP="005F7897">
      <w:pPr>
        <w:rPr>
          <w:sz w:val="16"/>
        </w:rPr>
      </w:pPr>
      <w:r w:rsidRPr="006B7AE3">
        <w:rPr>
          <w:sz w:val="16"/>
        </w:rPr>
        <w:t>• Preservation of a balance of conventional forces that is favorable to the interests of the United States and its allies/partners;</w:t>
      </w:r>
    </w:p>
    <w:p w:rsidR="005F7897" w:rsidRPr="006B7AE3" w:rsidRDefault="005F7897" w:rsidP="005F7897">
      <w:pPr>
        <w:rPr>
          <w:sz w:val="16"/>
        </w:rPr>
      </w:pPr>
      <w:r w:rsidRPr="006B7AE3">
        <w:rPr>
          <w:sz w:val="16"/>
        </w:rPr>
        <w:t>• Conventional strike capabilities, including a long-range prompt component;</w:t>
      </w:r>
    </w:p>
    <w:p w:rsidR="005F7897" w:rsidRPr="006B7AE3" w:rsidRDefault="005F7897" w:rsidP="005F7897">
      <w:pPr>
        <w:rPr>
          <w:sz w:val="16"/>
        </w:rPr>
      </w:pPr>
      <w:r w:rsidRPr="006B7AE3">
        <w:rPr>
          <w:sz w:val="16"/>
        </w:rPr>
        <w:t xml:space="preserve">• </w:t>
      </w:r>
      <w:r w:rsidRPr="006B7AE3">
        <w:rPr>
          <w:rStyle w:val="Emphasis"/>
        </w:rPr>
        <w:t>B</w:t>
      </w:r>
      <w:r w:rsidRPr="006B7AE3">
        <w:rPr>
          <w:rStyle w:val="StyleUnderline"/>
        </w:rPr>
        <w:t xml:space="preserve">allistic </w:t>
      </w:r>
      <w:r w:rsidRPr="006B7AE3">
        <w:rPr>
          <w:rStyle w:val="Emphasis"/>
        </w:rPr>
        <w:t>m</w:t>
      </w:r>
      <w:r w:rsidRPr="006B7AE3">
        <w:rPr>
          <w:rStyle w:val="StyleUnderline"/>
        </w:rPr>
        <w:t xml:space="preserve">issile </w:t>
      </w:r>
      <w:r w:rsidRPr="006B7AE3">
        <w:rPr>
          <w:rStyle w:val="Emphasis"/>
        </w:rPr>
        <w:t>d</w:t>
      </w:r>
      <w:r w:rsidRPr="006B7AE3">
        <w:rPr>
          <w:rStyle w:val="StyleUnderline"/>
        </w:rPr>
        <w:t>efense in</w:t>
      </w:r>
      <w:r w:rsidRPr="006B7AE3">
        <w:rPr>
          <w:sz w:val="16"/>
        </w:rPr>
        <w:t xml:space="preserve"> two dimensions: (1) </w:t>
      </w:r>
      <w:r w:rsidRPr="006B7AE3">
        <w:rPr>
          <w:rStyle w:val="StyleUnderline"/>
        </w:rPr>
        <w:t>protection against regional threats</w:t>
      </w:r>
      <w:r w:rsidRPr="006B7AE3">
        <w:rPr>
          <w:sz w:val="16"/>
        </w:rPr>
        <w:t xml:space="preserve"> to U.S. forces and U.S. allies/partners </w:t>
      </w:r>
      <w:r w:rsidRPr="006B7AE3">
        <w:rPr>
          <w:rStyle w:val="StyleUnderline"/>
        </w:rPr>
        <w:t>and</w:t>
      </w:r>
      <w:r w:rsidRPr="006B7AE3">
        <w:rPr>
          <w:sz w:val="16"/>
        </w:rPr>
        <w:t xml:space="preserve"> (2) </w:t>
      </w:r>
      <w:r w:rsidRPr="006B7AE3">
        <w:rPr>
          <w:rStyle w:val="StyleUnderline"/>
        </w:rPr>
        <w:t>protection of the American homeland against limited strikes from countries like North Korea and Iran</w:t>
      </w:r>
      <w:r w:rsidRPr="006B7AE3">
        <w:rPr>
          <w:sz w:val="16"/>
        </w:rPr>
        <w:t>;</w:t>
      </w:r>
    </w:p>
    <w:p w:rsidR="005F7897" w:rsidRPr="006B7AE3" w:rsidRDefault="005F7897" w:rsidP="005F7897">
      <w:pPr>
        <w:rPr>
          <w:sz w:val="16"/>
        </w:rPr>
      </w:pPr>
      <w:r w:rsidRPr="006B7AE3">
        <w:rPr>
          <w:sz w:val="16"/>
        </w:rPr>
        <w:t>• Resilience in the cyber and space domains;</w:t>
      </w:r>
    </w:p>
    <w:p w:rsidR="005F7897" w:rsidRPr="006B7AE3" w:rsidRDefault="005F7897" w:rsidP="005F7897">
      <w:pPr>
        <w:rPr>
          <w:sz w:val="16"/>
        </w:rPr>
      </w:pPr>
      <w:r w:rsidRPr="006B7AE3">
        <w:rPr>
          <w:sz w:val="16"/>
        </w:rPr>
        <w:t>• A nuclear component tailored to the unique historical, geographical, and other features of each region where the nuclear “umbrella” is extended.19</w:t>
      </w:r>
    </w:p>
    <w:p w:rsidR="005F7897" w:rsidRPr="006B7AE3" w:rsidRDefault="005F7897" w:rsidP="005F7897">
      <w:pPr>
        <w:rPr>
          <w:sz w:val="16"/>
        </w:rPr>
      </w:pPr>
      <w:r w:rsidRPr="006B7AE3">
        <w:rPr>
          <w:rStyle w:val="StyleUnderline"/>
        </w:rPr>
        <w:t>These</w:t>
      </w:r>
      <w:r w:rsidRPr="006B7AE3">
        <w:rPr>
          <w:sz w:val="16"/>
        </w:rPr>
        <w:t xml:space="preserve"> various elements </w:t>
      </w:r>
      <w:r w:rsidRPr="006B7AE3">
        <w:rPr>
          <w:rStyle w:val="StyleUnderline"/>
        </w:rPr>
        <w:t>contribute</w:t>
      </w:r>
      <w:r w:rsidRPr="006B7AE3">
        <w:rPr>
          <w:sz w:val="16"/>
        </w:rPr>
        <w:t xml:space="preserve"> in different but complementary ways </w:t>
      </w:r>
      <w:r w:rsidRPr="006B7AE3">
        <w:rPr>
          <w:rStyle w:val="StyleUnderline"/>
        </w:rPr>
        <w:t xml:space="preserve">to the </w:t>
      </w:r>
      <w:r w:rsidRPr="006B7AE3">
        <w:rPr>
          <w:rStyle w:val="Emphasis"/>
        </w:rPr>
        <w:t>deterrence of regional aggression</w:t>
      </w:r>
      <w:r w:rsidRPr="006B7AE3">
        <w:rPr>
          <w:rStyle w:val="StyleUnderline"/>
        </w:rPr>
        <w:t xml:space="preserve"> under the nuclear shadow. This </w:t>
      </w:r>
      <w:r w:rsidRPr="006B7AE3">
        <w:rPr>
          <w:rStyle w:val="Emphasis"/>
        </w:rPr>
        <w:t>comprehensive approach</w:t>
      </w:r>
      <w:r w:rsidRPr="006B7AE3">
        <w:rPr>
          <w:rStyle w:val="StyleUnderline"/>
        </w:rPr>
        <w:t xml:space="preserve"> is the </w:t>
      </w:r>
      <w:r w:rsidRPr="006B7AE3">
        <w:rPr>
          <w:rStyle w:val="Emphasis"/>
        </w:rPr>
        <w:t>game changer</w:t>
      </w:r>
      <w:r w:rsidRPr="006B7AE3">
        <w:rPr>
          <w:sz w:val="16"/>
        </w:rPr>
        <w:t xml:space="preserve">, not any single element. </w:t>
      </w:r>
      <w:r w:rsidRPr="006B7AE3">
        <w:rPr>
          <w:rStyle w:val="StyleUnderline"/>
        </w:rPr>
        <w:t xml:space="preserve">It provides a </w:t>
      </w:r>
      <w:r w:rsidRPr="006B7AE3">
        <w:rPr>
          <w:rStyle w:val="Emphasis"/>
        </w:rPr>
        <w:t>strong</w:t>
      </w:r>
      <w:r w:rsidRPr="006B7AE3">
        <w:rPr>
          <w:rStyle w:val="StyleUnderline"/>
        </w:rPr>
        <w:t xml:space="preserve"> and </w:t>
      </w:r>
      <w:r w:rsidRPr="006B7AE3">
        <w:rPr>
          <w:rStyle w:val="Emphasis"/>
        </w:rPr>
        <w:t>diverse</w:t>
      </w:r>
      <w:r w:rsidRPr="006B7AE3">
        <w:rPr>
          <w:rStyle w:val="StyleUnderline"/>
        </w:rPr>
        <w:t xml:space="preserve"> tool kit for addressing the </w:t>
      </w:r>
      <w:r w:rsidRPr="006B7AE3">
        <w:rPr>
          <w:rStyle w:val="Emphasis"/>
        </w:rPr>
        <w:t>particular challenges of deterrence</w:t>
      </w:r>
      <w:r w:rsidRPr="006B7AE3">
        <w:rPr>
          <w:rStyle w:val="StyleUnderline"/>
        </w:rPr>
        <w:t xml:space="preserve"> in a regional conflict against a state like North Korea. Missile defense is</w:t>
      </w:r>
      <w:r w:rsidRPr="006B7AE3">
        <w:rPr>
          <w:sz w:val="16"/>
        </w:rPr>
        <w:t xml:space="preserve"> an </w:t>
      </w:r>
      <w:r w:rsidRPr="006B7AE3">
        <w:rPr>
          <w:rStyle w:val="Emphasis"/>
        </w:rPr>
        <w:t>essential</w:t>
      </w:r>
      <w:r w:rsidRPr="006B7AE3">
        <w:rPr>
          <w:sz w:val="16"/>
        </w:rPr>
        <w:t xml:space="preserve"> part of the solution, but not the solution in and of itself.</w:t>
      </w:r>
    </w:p>
    <w:p w:rsidR="005F7897" w:rsidRPr="006B7AE3" w:rsidRDefault="005F7897" w:rsidP="005F7897">
      <w:pPr>
        <w:rPr>
          <w:sz w:val="16"/>
        </w:rPr>
      </w:pPr>
      <w:r w:rsidRPr="006B7AE3">
        <w:rPr>
          <w:sz w:val="16"/>
        </w:rPr>
        <w:t>The Strategic Values of BMD</w:t>
      </w:r>
    </w:p>
    <w:p w:rsidR="005F7897" w:rsidRPr="006B7AE3" w:rsidRDefault="005F7897" w:rsidP="005F7897">
      <w:pPr>
        <w:rPr>
          <w:sz w:val="16"/>
        </w:rPr>
      </w:pPr>
      <w:r w:rsidRPr="006B7AE3">
        <w:rPr>
          <w:sz w:val="16"/>
        </w:rPr>
        <w:t xml:space="preserve">As argued above, </w:t>
      </w:r>
      <w:r w:rsidRPr="006B7AE3">
        <w:rPr>
          <w:rStyle w:val="StyleUnderline"/>
        </w:rPr>
        <w:t>for deterrence</w:t>
      </w:r>
      <w:r w:rsidRPr="006B7AE3">
        <w:rPr>
          <w:sz w:val="16"/>
        </w:rPr>
        <w:t xml:space="preserve"> in a regional context </w:t>
      </w:r>
      <w:r w:rsidRPr="006B7AE3">
        <w:rPr>
          <w:rStyle w:val="StyleUnderline"/>
        </w:rPr>
        <w:t xml:space="preserve">to be effective, it must be effective in </w:t>
      </w:r>
      <w:r w:rsidRPr="006B7AE3">
        <w:rPr>
          <w:rStyle w:val="Emphasis"/>
        </w:rPr>
        <w:t>decisively influencing</w:t>
      </w:r>
      <w:r w:rsidRPr="006B7AE3">
        <w:rPr>
          <w:rStyle w:val="StyleUnderline"/>
        </w:rPr>
        <w:t xml:space="preserve"> the adversary’s assessments of </w:t>
      </w:r>
      <w:r w:rsidRPr="006B7AE3">
        <w:rPr>
          <w:rStyle w:val="Emphasis"/>
        </w:rPr>
        <w:t>resolve</w:t>
      </w:r>
      <w:r w:rsidRPr="006B7AE3">
        <w:rPr>
          <w:rStyle w:val="StyleUnderline"/>
        </w:rPr>
        <w:t xml:space="preserve"> and </w:t>
      </w:r>
      <w:r w:rsidRPr="006B7AE3">
        <w:rPr>
          <w:rStyle w:val="Emphasis"/>
        </w:rPr>
        <w:t>restraint</w:t>
      </w:r>
      <w:r w:rsidRPr="006B7AE3">
        <w:rPr>
          <w:sz w:val="16"/>
        </w:rPr>
        <w:t xml:space="preserve"> at each of the decision points in the transition from “gray zone” to “red zone” to “black-and-white zone”. </w:t>
      </w:r>
      <w:r w:rsidRPr="006B7AE3">
        <w:rPr>
          <w:rStyle w:val="StyleUnderline"/>
        </w:rPr>
        <w:t>Missile defense</w:t>
      </w:r>
      <w:r w:rsidRPr="006B7AE3">
        <w:rPr>
          <w:u w:val="single"/>
        </w:rPr>
        <w:t xml:space="preserve"> </w:t>
      </w:r>
      <w:r w:rsidRPr="006B7AE3">
        <w:rPr>
          <w:rStyle w:val="StyleUnderline"/>
        </w:rPr>
        <w:t>operates</w:t>
      </w:r>
      <w:r w:rsidRPr="006B7AE3">
        <w:rPr>
          <w:sz w:val="16"/>
        </w:rPr>
        <w:t xml:space="preserve"> differently but </w:t>
      </w:r>
      <w:r w:rsidRPr="006B7AE3">
        <w:rPr>
          <w:rStyle w:val="Emphasis"/>
        </w:rPr>
        <w:t>constructively</w:t>
      </w:r>
      <w:r w:rsidRPr="006B7AE3">
        <w:rPr>
          <w:rStyle w:val="StyleUnderline"/>
        </w:rPr>
        <w:t xml:space="preserve"> on each of those</w:t>
      </w:r>
      <w:r w:rsidRPr="006B7AE3">
        <w:rPr>
          <w:sz w:val="16"/>
        </w:rPr>
        <w:t xml:space="preserve"> main decision points. </w:t>
      </w:r>
    </w:p>
    <w:p w:rsidR="005F7897" w:rsidRPr="006B7AE3" w:rsidRDefault="005F7897" w:rsidP="005F7897">
      <w:pPr>
        <w:rPr>
          <w:sz w:val="10"/>
          <w:szCs w:val="10"/>
        </w:rPr>
      </w:pPr>
      <w:r w:rsidRPr="006B7AE3">
        <w:rPr>
          <w:sz w:val="10"/>
          <w:szCs w:val="10"/>
        </w:rPr>
        <w:t>Before illustrating this assessment, it is important to understand the current state of U.S. missile defense capability. With the systems in hand and in current development, it is possible for the United States and its allies to have a defense in depth from attacks by states like North Korea. Defenses against regional ballistic missiles have been developed, successfully tested, and deployed.20 Defenses against intercontinental-range missiles were deployed during the George W. Bush administration before developing and testing were complete and have a number of reliability and other performance problems.21 But as a general proposition, the existing homeland defense posture is effective against small numbers of early generation intercontinental-range ballistic missiles. Early generation missiles are relatively unsophisticated technically, meaning that they take longer to ready to launch, are slower in flight, lack missile defense countermeasures and, if not the result of a rigorous development and testing program, may lack reliability. An early generation force, as opposed to an early generation missile, is also likely to be relatively small in number. Later generation missiles fly sooner, faster, further, and more reliably, may have missile defense countermeasures along with multiple warheads, and are likely to exist in numbers sufficient to enable the kind of salvo launches that can overwhelm either sensors or interceptors or both. The shortcomings of available BMD systems in dealing with countermeasures and large raid sizes are well known.22</w:t>
      </w:r>
    </w:p>
    <w:p w:rsidR="005F7897" w:rsidRPr="006B7AE3" w:rsidRDefault="005F7897" w:rsidP="005F7897">
      <w:pPr>
        <w:rPr>
          <w:sz w:val="10"/>
          <w:szCs w:val="10"/>
        </w:rPr>
      </w:pPr>
      <w:r w:rsidRPr="006B7AE3">
        <w:rPr>
          <w:sz w:val="10"/>
          <w:szCs w:val="10"/>
        </w:rPr>
        <w:t>Accordingly, the Obama administration set out as national policy commitment to (1) maintain an advantageous defensive posture of the homeland against limited strikes by countries like North Korea and Iran and (2) field phased, adaptive regional defenses in partnership with U.S. allies in each region where it offers security guarantees.23 In follow up to the 2010 Ballistic Missile Defense Review, the administration and its regional partners have made substantial progress toward the latter objective.24 The administration has also taken subsequent decisions to adjust the homeland posture in the light of new information about the threat, by implementing certain hedge capabilities identified in the 2010 BMDR (and emplacing additional Ground-based Interceptors in available silos once technical fixes are confirmed).25</w:t>
      </w:r>
    </w:p>
    <w:p w:rsidR="005F7897" w:rsidRPr="006B7AE3" w:rsidRDefault="005F7897" w:rsidP="005F7897">
      <w:pPr>
        <w:rPr>
          <w:sz w:val="10"/>
          <w:szCs w:val="10"/>
        </w:rPr>
      </w:pPr>
      <w:r w:rsidRPr="006B7AE3">
        <w:rPr>
          <w:sz w:val="10"/>
          <w:szCs w:val="10"/>
        </w:rPr>
        <w:t>With this defense-in-depth portfolio of improving missile defenses, what then are the particular strategic values of BMD in this comprehensive approach to strengthening regional deterrence? And what other values should be accounted for in a comprehensive stock-take of BMD strategic values?</w:t>
      </w:r>
    </w:p>
    <w:p w:rsidR="005F7897" w:rsidRPr="006B7AE3" w:rsidRDefault="005F7897" w:rsidP="005F7897">
      <w:pPr>
        <w:rPr>
          <w:sz w:val="16"/>
        </w:rPr>
      </w:pPr>
      <w:r w:rsidRPr="006B7AE3">
        <w:rPr>
          <w:sz w:val="16"/>
        </w:rPr>
        <w:t xml:space="preserve">In an emerging political-military crisis, one potentially transitioning from the gray zone to the red zone, </w:t>
      </w:r>
      <w:r w:rsidRPr="006B7AE3">
        <w:rPr>
          <w:rStyle w:val="StyleUnderline"/>
        </w:rPr>
        <w:t xml:space="preserve">missile defense has </w:t>
      </w:r>
      <w:r w:rsidRPr="006B7AE3">
        <w:rPr>
          <w:rStyle w:val="Emphasis"/>
        </w:rPr>
        <w:t>various strategic values</w:t>
      </w:r>
      <w:r w:rsidRPr="006B7AE3">
        <w:rPr>
          <w:rStyle w:val="StyleUnderline"/>
        </w:rPr>
        <w:t>. It</w:t>
      </w:r>
      <w:r w:rsidRPr="006B7AE3">
        <w:rPr>
          <w:sz w:val="16"/>
        </w:rPr>
        <w:t>:</w:t>
      </w:r>
    </w:p>
    <w:p w:rsidR="005F7897" w:rsidRPr="006B7AE3" w:rsidRDefault="005F7897" w:rsidP="005F7897">
      <w:pPr>
        <w:rPr>
          <w:sz w:val="16"/>
        </w:rPr>
      </w:pPr>
      <w:r w:rsidRPr="006B7AE3">
        <w:rPr>
          <w:sz w:val="16"/>
        </w:rPr>
        <w:t xml:space="preserve">1. </w:t>
      </w:r>
      <w:r w:rsidRPr="006B7AE3">
        <w:rPr>
          <w:rStyle w:val="Emphasis"/>
        </w:rPr>
        <w:t>Creates uncertainty</w:t>
      </w:r>
      <w:r w:rsidRPr="006B7AE3">
        <w:rPr>
          <w:rStyle w:val="StyleUnderline"/>
        </w:rPr>
        <w:t xml:space="preserve"> about the outcome of an attack in the mind of the attacker</w:t>
      </w:r>
      <w:r w:rsidRPr="006B7AE3">
        <w:rPr>
          <w:sz w:val="16"/>
        </w:rPr>
        <w:t>.</w:t>
      </w:r>
    </w:p>
    <w:p w:rsidR="005F7897" w:rsidRPr="006B7AE3" w:rsidRDefault="005F7897" w:rsidP="005F7897">
      <w:pPr>
        <w:rPr>
          <w:sz w:val="16"/>
        </w:rPr>
      </w:pPr>
      <w:r w:rsidRPr="006B7AE3">
        <w:rPr>
          <w:sz w:val="16"/>
        </w:rPr>
        <w:t xml:space="preserve">2. </w:t>
      </w:r>
      <w:r w:rsidRPr="006B7AE3">
        <w:rPr>
          <w:rStyle w:val="StyleUnderline"/>
        </w:rPr>
        <w:t>Increases the raid size required for an attack to penetrate</w:t>
      </w:r>
      <w:r w:rsidRPr="006B7AE3">
        <w:rPr>
          <w:sz w:val="16"/>
        </w:rPr>
        <w:t>, thereby undermining a strategy of firing one or two and threatening more, thus reducing coercive leverage.</w:t>
      </w:r>
    </w:p>
    <w:p w:rsidR="005F7897" w:rsidRPr="006B7AE3" w:rsidRDefault="005F7897" w:rsidP="005F7897">
      <w:pPr>
        <w:rPr>
          <w:sz w:val="16"/>
        </w:rPr>
      </w:pPr>
      <w:r w:rsidRPr="006B7AE3">
        <w:rPr>
          <w:sz w:val="16"/>
        </w:rPr>
        <w:t xml:space="preserve">3. </w:t>
      </w:r>
      <w:r w:rsidRPr="006B7AE3">
        <w:rPr>
          <w:rStyle w:val="StyleUnderline"/>
        </w:rPr>
        <w:t xml:space="preserve">Provides some </w:t>
      </w:r>
      <w:r w:rsidRPr="006B7AE3">
        <w:rPr>
          <w:rStyle w:val="Emphasis"/>
        </w:rPr>
        <w:t>assurance</w:t>
      </w:r>
      <w:r w:rsidRPr="006B7AE3">
        <w:rPr>
          <w:rStyle w:val="StyleUnderline"/>
        </w:rPr>
        <w:t xml:space="preserve"> to allies and third party nations of some protection against some risks of precipitate action by the aggressor</w:t>
      </w:r>
      <w:r w:rsidRPr="006B7AE3">
        <w:rPr>
          <w:sz w:val="16"/>
        </w:rPr>
        <w:t>.</w:t>
      </w:r>
    </w:p>
    <w:p w:rsidR="005F7897" w:rsidRPr="006B7AE3" w:rsidRDefault="005F7897" w:rsidP="005F7897">
      <w:pPr>
        <w:rPr>
          <w:sz w:val="16"/>
        </w:rPr>
      </w:pPr>
      <w:r w:rsidRPr="006B7AE3">
        <w:rPr>
          <w:sz w:val="16"/>
        </w:rPr>
        <w:t xml:space="preserve">4. </w:t>
      </w:r>
      <w:r w:rsidRPr="006B7AE3">
        <w:rPr>
          <w:rStyle w:val="Emphasis"/>
        </w:rPr>
        <w:t>Buys leadership time</w:t>
      </w:r>
      <w:r w:rsidRPr="006B7AE3">
        <w:rPr>
          <w:rStyle w:val="StyleUnderline"/>
        </w:rPr>
        <w:t xml:space="preserve"> for choosing and implementing courses of action, including time for diplomacy</w:t>
      </w:r>
      <w:r w:rsidRPr="006B7AE3">
        <w:rPr>
          <w:sz w:val="16"/>
        </w:rPr>
        <w:t>.</w:t>
      </w:r>
    </w:p>
    <w:p w:rsidR="005F7897" w:rsidRPr="006B7AE3" w:rsidRDefault="005F7897" w:rsidP="005F7897">
      <w:pPr>
        <w:rPr>
          <w:sz w:val="16"/>
        </w:rPr>
      </w:pPr>
      <w:r w:rsidRPr="006B7AE3">
        <w:rPr>
          <w:sz w:val="16"/>
        </w:rPr>
        <w:t xml:space="preserve">5. </w:t>
      </w:r>
      <w:r w:rsidRPr="006B7AE3">
        <w:rPr>
          <w:rStyle w:val="Emphasis"/>
        </w:rPr>
        <w:t>Reduces the political pressure for preemptive strikes</w:t>
      </w:r>
      <w:r w:rsidRPr="006B7AE3">
        <w:rPr>
          <w:sz w:val="16"/>
        </w:rPr>
        <w:t>.</w:t>
      </w:r>
    </w:p>
    <w:p w:rsidR="005F7897" w:rsidRPr="006B7AE3" w:rsidRDefault="005F7897" w:rsidP="005F7897">
      <w:pPr>
        <w:rPr>
          <w:rStyle w:val="StyleUnderline"/>
        </w:rPr>
      </w:pPr>
      <w:r w:rsidRPr="006B7AE3">
        <w:rPr>
          <w:sz w:val="16"/>
        </w:rPr>
        <w:t xml:space="preserve">In short, </w:t>
      </w:r>
      <w:r w:rsidRPr="006B7AE3">
        <w:rPr>
          <w:rStyle w:val="StyleUnderline"/>
        </w:rPr>
        <w:t xml:space="preserve">BMD helps to put the </w:t>
      </w:r>
      <w:r w:rsidRPr="006B7AE3">
        <w:rPr>
          <w:rStyle w:val="Emphasis"/>
        </w:rPr>
        <w:t>burden of escalation</w:t>
      </w:r>
      <w:r w:rsidRPr="006B7AE3">
        <w:rPr>
          <w:rStyle w:val="StyleUnderline"/>
        </w:rPr>
        <w:t xml:space="preserve"> in an emerging crisis </w:t>
      </w:r>
      <w:r w:rsidRPr="006B7AE3">
        <w:rPr>
          <w:rStyle w:val="Emphasis"/>
        </w:rPr>
        <w:t>onto the adversary</w:t>
      </w:r>
      <w:r w:rsidRPr="006B7AE3">
        <w:rPr>
          <w:sz w:val="16"/>
        </w:rPr>
        <w:t xml:space="preserve">, thus </w:t>
      </w:r>
      <w:r w:rsidRPr="006B7AE3">
        <w:rPr>
          <w:rStyle w:val="StyleUnderline"/>
        </w:rPr>
        <w:t>helping to free 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and its allies from escalation decisions that might seem premature.</w:t>
      </w:r>
    </w:p>
    <w:p w:rsidR="005F7897" w:rsidRPr="006B7AE3" w:rsidRDefault="005F7897" w:rsidP="005F7897">
      <w:pPr>
        <w:rPr>
          <w:sz w:val="16"/>
        </w:rPr>
      </w:pPr>
      <w:r w:rsidRPr="006B7AE3">
        <w:rPr>
          <w:sz w:val="16"/>
        </w:rPr>
        <w:t xml:space="preserve">When a crisis has become a hot war and where testing is underway in the red zone, </w:t>
      </w:r>
      <w:r w:rsidRPr="006B7AE3">
        <w:rPr>
          <w:rStyle w:val="StyleUnderline"/>
        </w:rPr>
        <w:t>missile defense</w:t>
      </w:r>
      <w:r w:rsidRPr="006B7AE3">
        <w:rPr>
          <w:sz w:val="16"/>
        </w:rPr>
        <w:t xml:space="preserve"> again has various strategic values. It:</w:t>
      </w:r>
    </w:p>
    <w:p w:rsidR="005F7897" w:rsidRPr="006B7AE3" w:rsidRDefault="005F7897" w:rsidP="005F7897">
      <w:pPr>
        <w:rPr>
          <w:sz w:val="16"/>
        </w:rPr>
      </w:pPr>
      <w:r w:rsidRPr="006B7AE3">
        <w:rPr>
          <w:sz w:val="16"/>
        </w:rPr>
        <w:t xml:space="preserve">1. </w:t>
      </w:r>
      <w:r w:rsidRPr="006B7AE3">
        <w:rPr>
          <w:rStyle w:val="StyleUnderline"/>
        </w:rPr>
        <w:t xml:space="preserve">Helps to </w:t>
      </w:r>
      <w:r w:rsidRPr="006B7AE3">
        <w:rPr>
          <w:rStyle w:val="Emphasis"/>
        </w:rPr>
        <w:t>preserve freedom of action</w:t>
      </w:r>
      <w:r w:rsidRPr="006B7AE3">
        <w:rPr>
          <w:sz w:val="16"/>
        </w:rPr>
        <w:t xml:space="preserve"> for the United States and its partners by selectively safeguarding key military and political assets.</w:t>
      </w:r>
    </w:p>
    <w:p w:rsidR="005F7897" w:rsidRPr="006B7AE3" w:rsidRDefault="005F7897" w:rsidP="005F7897">
      <w:pPr>
        <w:rPr>
          <w:sz w:val="16"/>
        </w:rPr>
      </w:pPr>
      <w:r w:rsidRPr="006B7AE3">
        <w:rPr>
          <w:sz w:val="16"/>
        </w:rPr>
        <w:t xml:space="preserve">2. </w:t>
      </w:r>
      <w:r w:rsidRPr="006B7AE3">
        <w:rPr>
          <w:rStyle w:val="Emphasis"/>
        </w:rPr>
        <w:t>Increases time</w:t>
      </w:r>
      <w:r w:rsidRPr="006B7AE3">
        <w:rPr>
          <w:rStyle w:val="StyleUnderline"/>
        </w:rPr>
        <w:t xml:space="preserve"> and </w:t>
      </w:r>
      <w:r w:rsidRPr="006B7AE3">
        <w:rPr>
          <w:rStyle w:val="Emphasis"/>
        </w:rPr>
        <w:t>opportunity</w:t>
      </w:r>
      <w:r w:rsidRPr="006B7AE3">
        <w:rPr>
          <w:rStyle w:val="StyleUnderline"/>
        </w:rPr>
        <w:t xml:space="preserve"> to attack adversary’s missile force with kinetic and non-kinetic means, potentially </w:t>
      </w:r>
      <w:r w:rsidRPr="006B7AE3">
        <w:rPr>
          <w:rStyle w:val="Emphasis"/>
        </w:rPr>
        <w:t>eliminating</w:t>
      </w:r>
      <w:r w:rsidRPr="006B7AE3">
        <w:rPr>
          <w:sz w:val="16"/>
        </w:rPr>
        <w:t xml:space="preserve"> his capacity for </w:t>
      </w:r>
      <w:r w:rsidRPr="006B7AE3">
        <w:rPr>
          <w:rStyle w:val="Emphasis"/>
        </w:rPr>
        <w:t>follow-on attacks</w:t>
      </w:r>
      <w:r w:rsidRPr="006B7AE3">
        <w:rPr>
          <w:sz w:val="16"/>
        </w:rPr>
        <w:t xml:space="preserve"> or decisive political or military effects.</w:t>
      </w:r>
    </w:p>
    <w:p w:rsidR="005F7897" w:rsidRPr="006B7AE3" w:rsidRDefault="005F7897" w:rsidP="005F7897">
      <w:pPr>
        <w:rPr>
          <w:sz w:val="16"/>
        </w:rPr>
      </w:pPr>
      <w:r w:rsidRPr="006B7AE3">
        <w:rPr>
          <w:sz w:val="16"/>
        </w:rPr>
        <w:t xml:space="preserve">3. </w:t>
      </w:r>
      <w:r w:rsidRPr="006B7AE3">
        <w:rPr>
          <w:rStyle w:val="StyleUnderline"/>
        </w:rPr>
        <w:t xml:space="preserve">Reduces or eliminates the </w:t>
      </w:r>
      <w:r w:rsidRPr="006B7AE3">
        <w:rPr>
          <w:rStyle w:val="Emphasis"/>
        </w:rPr>
        <w:t>vulnerability of allies</w:t>
      </w:r>
      <w:r w:rsidRPr="006B7AE3">
        <w:rPr>
          <w:rStyle w:val="StyleUnderline"/>
        </w:rPr>
        <w:t>, thus reinforcing their intent to remain in the fight</w:t>
      </w:r>
      <w:r w:rsidRPr="006B7AE3">
        <w:rPr>
          <w:sz w:val="16"/>
        </w:rPr>
        <w:t>.</w:t>
      </w:r>
    </w:p>
    <w:p w:rsidR="005F7897" w:rsidRPr="006B7AE3" w:rsidRDefault="005F7897" w:rsidP="005F7897">
      <w:pPr>
        <w:rPr>
          <w:sz w:val="16"/>
        </w:rPr>
      </w:pPr>
      <w:r w:rsidRPr="006B7AE3">
        <w:rPr>
          <w:sz w:val="16"/>
        </w:rPr>
        <w:t xml:space="preserve">If and as a regional adversary begins to contemplate possible nuclear attacks on the American homeland, perhaps only in revenge, </w:t>
      </w:r>
      <w:r w:rsidRPr="006B7AE3">
        <w:rPr>
          <w:rStyle w:val="StyleUnderline"/>
        </w:rPr>
        <w:t>missile defense</w:t>
      </w:r>
      <w:r w:rsidRPr="006B7AE3">
        <w:rPr>
          <w:sz w:val="16"/>
        </w:rPr>
        <w:t>:</w:t>
      </w:r>
    </w:p>
    <w:p w:rsidR="005F7897" w:rsidRPr="006B7AE3" w:rsidRDefault="005F7897" w:rsidP="005F7897">
      <w:pPr>
        <w:rPr>
          <w:sz w:val="16"/>
        </w:rPr>
      </w:pPr>
      <w:r w:rsidRPr="006B7AE3">
        <w:rPr>
          <w:sz w:val="16"/>
        </w:rPr>
        <w:t xml:space="preserve">1. Significantly reduces if not </w:t>
      </w:r>
      <w:r w:rsidRPr="006B7AE3">
        <w:rPr>
          <w:rStyle w:val="Emphasis"/>
        </w:rPr>
        <w:t>eliminates the vulnerability of the U.S. homeland</w:t>
      </w:r>
      <w:r w:rsidRPr="006B7AE3">
        <w:rPr>
          <w:sz w:val="16"/>
        </w:rPr>
        <w:t xml:space="preserve"> to one or a few shots, thus </w:t>
      </w:r>
      <w:r w:rsidRPr="006B7AE3">
        <w:rPr>
          <w:rStyle w:val="StyleUnderline"/>
        </w:rPr>
        <w:t>taking the adversary’s “cheap shot” off the table and driving</w:t>
      </w:r>
      <w:r w:rsidRPr="006B7AE3">
        <w:rPr>
          <w:sz w:val="16"/>
        </w:rPr>
        <w:t xml:space="preserve"> him [</w:t>
      </w:r>
      <w:r w:rsidRPr="006B7AE3">
        <w:rPr>
          <w:rStyle w:val="StyleUnderline"/>
        </w:rPr>
        <w:t>them</w:t>
      </w:r>
      <w:r w:rsidRPr="006B7AE3">
        <w:rPr>
          <w:sz w:val="16"/>
        </w:rPr>
        <w:t xml:space="preserve">] </w:t>
      </w:r>
      <w:r w:rsidRPr="006B7AE3">
        <w:rPr>
          <w:rStyle w:val="StyleUnderline"/>
        </w:rPr>
        <w:t xml:space="preserve">to larger salvos that will seem less like blackmail than all-out nuclear war and thus should be </w:t>
      </w:r>
      <w:r w:rsidRPr="006B7AE3">
        <w:rPr>
          <w:rStyle w:val="Emphasis"/>
        </w:rPr>
        <w:t>deterrable by other means</w:t>
      </w:r>
      <w:r w:rsidRPr="006B7AE3">
        <w:rPr>
          <w:rStyle w:val="StyleUnderline"/>
        </w:rPr>
        <w:t>.</w:t>
      </w:r>
    </w:p>
    <w:p w:rsidR="005F7897" w:rsidRPr="006B7AE3" w:rsidRDefault="005F7897" w:rsidP="005F7897">
      <w:pPr>
        <w:rPr>
          <w:sz w:val="16"/>
        </w:rPr>
      </w:pPr>
      <w:r w:rsidRPr="006B7AE3">
        <w:rPr>
          <w:sz w:val="16"/>
        </w:rPr>
        <w:t>2. Reduces the vulnerability of the U.S. homeland to repeat attacks, thus reinforcing its intention to remain in the fight.</w:t>
      </w:r>
    </w:p>
    <w:p w:rsidR="005F7897" w:rsidRPr="006B7AE3" w:rsidRDefault="005F7897" w:rsidP="005F7897">
      <w:pPr>
        <w:rPr>
          <w:sz w:val="16"/>
        </w:rPr>
      </w:pPr>
      <w:r w:rsidRPr="006B7AE3">
        <w:rPr>
          <w:sz w:val="16"/>
        </w:rPr>
        <w:t xml:space="preserve">A catalogue of the strategic values of </w:t>
      </w:r>
      <w:r w:rsidRPr="006B7AE3">
        <w:rPr>
          <w:rStyle w:val="StyleUnderline"/>
        </w:rPr>
        <w:t>BMD</w:t>
      </w:r>
      <w:r w:rsidRPr="006B7AE3">
        <w:rPr>
          <w:sz w:val="16"/>
        </w:rPr>
        <w:t xml:space="preserve"> must also include an assessment of its contributions in peacetime to the foundations of effective deterrence in crisis and war. In this context, it:</w:t>
      </w:r>
    </w:p>
    <w:p w:rsidR="005F7897" w:rsidRPr="006B7AE3" w:rsidRDefault="005F7897" w:rsidP="005F7897">
      <w:pPr>
        <w:rPr>
          <w:rStyle w:val="StyleUnderline"/>
        </w:rPr>
      </w:pPr>
      <w:r w:rsidRPr="006B7AE3">
        <w:rPr>
          <w:sz w:val="16"/>
        </w:rPr>
        <w:t xml:space="preserve">1. </w:t>
      </w:r>
      <w:r w:rsidRPr="006B7AE3">
        <w:rPr>
          <w:rStyle w:val="StyleUnderline"/>
        </w:rPr>
        <w:t>Provides</w:t>
      </w:r>
      <w:r w:rsidRPr="006B7AE3">
        <w:rPr>
          <w:sz w:val="16"/>
        </w:rPr>
        <w:t xml:space="preserve"> opportunities for close </w:t>
      </w:r>
      <w:r w:rsidRPr="006B7AE3">
        <w:rPr>
          <w:rStyle w:val="Emphasis"/>
        </w:rPr>
        <w:t>defense cooperation</w:t>
      </w:r>
      <w:r w:rsidRPr="006B7AE3">
        <w:rPr>
          <w:rStyle w:val="StyleUnderline"/>
        </w:rPr>
        <w:t xml:space="preserve"> among the United States and its allies and security partners.</w:t>
      </w:r>
    </w:p>
    <w:p w:rsidR="005F7897" w:rsidRPr="006B7AE3" w:rsidRDefault="005F7897" w:rsidP="005F7897">
      <w:pPr>
        <w:rPr>
          <w:sz w:val="16"/>
        </w:rPr>
      </w:pPr>
      <w:r w:rsidRPr="006B7AE3">
        <w:rPr>
          <w:sz w:val="16"/>
        </w:rPr>
        <w:t xml:space="preserve">2. </w:t>
      </w:r>
      <w:r w:rsidRPr="006B7AE3">
        <w:rPr>
          <w:rStyle w:val="Emphasis"/>
        </w:rPr>
        <w:t>Signals the resolve</w:t>
      </w:r>
      <w:r w:rsidRPr="006B7AE3">
        <w:rPr>
          <w:rStyle w:val="StyleUnderline"/>
        </w:rPr>
        <w:t xml:space="preserve"> of the United States and its allies/partners to stand up to coercion and aggression</w:t>
      </w:r>
      <w:r w:rsidRPr="006B7AE3">
        <w:rPr>
          <w:sz w:val="16"/>
        </w:rPr>
        <w:t xml:space="preserve"> (regional missile defense can be demonstrated in live testing with our partners to demonstrate that resolve).26</w:t>
      </w:r>
    </w:p>
    <w:p w:rsidR="005F7897" w:rsidRPr="006B7AE3" w:rsidRDefault="005F7897" w:rsidP="005F7897">
      <w:pPr>
        <w:rPr>
          <w:sz w:val="16"/>
        </w:rPr>
      </w:pPr>
      <w:r w:rsidRPr="006B7AE3">
        <w:rPr>
          <w:sz w:val="16"/>
        </w:rPr>
        <w:t xml:space="preserve">3. </w:t>
      </w:r>
      <w:r w:rsidRPr="006B7AE3">
        <w:rPr>
          <w:rStyle w:val="Emphasis"/>
        </w:rPr>
        <w:t>Erodes the perceived potential effectiveness</w:t>
      </w:r>
      <w:r w:rsidRPr="006B7AE3">
        <w:rPr>
          <w:rStyle w:val="StyleUnderline"/>
        </w:rPr>
        <w:t xml:space="preserve"> for </w:t>
      </w:r>
      <w:r w:rsidRPr="006B7AE3">
        <w:rPr>
          <w:sz w:val="16"/>
        </w:rPr>
        <w:t xml:space="preserve">both military and political purposes of nascent </w:t>
      </w:r>
      <w:r w:rsidRPr="006B7AE3">
        <w:rPr>
          <w:rStyle w:val="StyleUnderline"/>
        </w:rPr>
        <w:t>ballistic missile capabilities</w:t>
      </w:r>
      <w:r w:rsidRPr="006B7AE3">
        <w:rPr>
          <w:sz w:val="16"/>
        </w:rPr>
        <w:t>.</w:t>
      </w:r>
    </w:p>
    <w:p w:rsidR="005F7897" w:rsidRPr="006B7AE3" w:rsidRDefault="005F7897" w:rsidP="005F7897">
      <w:pPr>
        <w:rPr>
          <w:sz w:val="16"/>
        </w:rPr>
      </w:pPr>
      <w:r w:rsidRPr="006B7AE3">
        <w:rPr>
          <w:sz w:val="16"/>
        </w:rPr>
        <w:t xml:space="preserve">4. </w:t>
      </w:r>
      <w:r w:rsidRPr="006B7AE3">
        <w:rPr>
          <w:rStyle w:val="Emphasis"/>
        </w:rPr>
        <w:t>Imposes additional costs</w:t>
      </w:r>
      <w:r w:rsidRPr="006B7AE3">
        <w:rPr>
          <w:rStyle w:val="StyleUnderline"/>
        </w:rPr>
        <w:t xml:space="preserve"> and </w:t>
      </w:r>
      <w:r w:rsidRPr="006B7AE3">
        <w:rPr>
          <w:rStyle w:val="Emphasis"/>
        </w:rPr>
        <w:t>uncertainty</w:t>
      </w:r>
      <w:r w:rsidRPr="006B7AE3">
        <w:rPr>
          <w:rStyle w:val="StyleUnderline"/>
        </w:rPr>
        <w:t xml:space="preserve"> on those considering the acquisition of nuclear weapons to challenge U.S. regional guarantees</w:t>
      </w:r>
      <w:r w:rsidRPr="006B7AE3">
        <w:rPr>
          <w:sz w:val="16"/>
        </w:rPr>
        <w:t>.</w:t>
      </w:r>
    </w:p>
    <w:p w:rsidR="005F7897" w:rsidRPr="006B7AE3" w:rsidRDefault="005F7897" w:rsidP="005F7897">
      <w:pPr>
        <w:rPr>
          <w:sz w:val="16"/>
        </w:rPr>
      </w:pPr>
      <w:r w:rsidRPr="006B7AE3">
        <w:rPr>
          <w:sz w:val="16"/>
        </w:rPr>
        <w:t xml:space="preserve">5. </w:t>
      </w:r>
      <w:r w:rsidRPr="006B7AE3">
        <w:rPr>
          <w:rStyle w:val="StyleUnderline"/>
        </w:rPr>
        <w:t>Encourages engagement with Russia and China to</w:t>
      </w:r>
      <w:r w:rsidRPr="006B7AE3">
        <w:rPr>
          <w:sz w:val="16"/>
        </w:rPr>
        <w:t xml:space="preserve"> slow or </w:t>
      </w:r>
      <w:r w:rsidRPr="006B7AE3">
        <w:rPr>
          <w:rStyle w:val="Emphasis"/>
        </w:rPr>
        <w:t>halt missile proliferation</w:t>
      </w:r>
      <w:r w:rsidRPr="006B7AE3">
        <w:rPr>
          <w:sz w:val="16"/>
        </w:rPr>
        <w:t xml:space="preserve"> in both its quantitative and qualitative aspects.</w:t>
      </w:r>
    </w:p>
    <w:p w:rsidR="005F7897" w:rsidRPr="006B7AE3" w:rsidRDefault="005F7897" w:rsidP="005F7897">
      <w:pPr>
        <w:rPr>
          <w:sz w:val="16"/>
        </w:rPr>
      </w:pPr>
      <w:r w:rsidRPr="006B7AE3">
        <w:rPr>
          <w:sz w:val="16"/>
        </w:rPr>
        <w:t xml:space="preserve">6. </w:t>
      </w:r>
      <w:r w:rsidRPr="006B7AE3">
        <w:rPr>
          <w:rStyle w:val="StyleUnderline"/>
        </w:rPr>
        <w:t xml:space="preserve">Provides </w:t>
      </w:r>
      <w:r w:rsidRPr="006B7AE3">
        <w:rPr>
          <w:rStyle w:val="Emphasis"/>
        </w:rPr>
        <w:t>non-nuclear allies</w:t>
      </w:r>
      <w:r w:rsidRPr="006B7AE3">
        <w:rPr>
          <w:rStyle w:val="StyleUnderline"/>
        </w:rPr>
        <w:t xml:space="preserve"> a means to </w:t>
      </w:r>
      <w:r w:rsidRPr="006B7AE3">
        <w:rPr>
          <w:rStyle w:val="Emphasis"/>
        </w:rPr>
        <w:t>contribute to the strengthening of extended deterrence</w:t>
      </w:r>
      <w:r w:rsidRPr="006B7AE3">
        <w:rPr>
          <w:sz w:val="16"/>
        </w:rPr>
        <w:t xml:space="preserve">, thereby </w:t>
      </w:r>
      <w:r w:rsidRPr="006B7AE3">
        <w:rPr>
          <w:rStyle w:val="StyleUnderline"/>
        </w:rPr>
        <w:t>reducing incentives to acquire nuclear deterrents of their own</w:t>
      </w:r>
      <w:r w:rsidRPr="006B7AE3">
        <w:rPr>
          <w:sz w:val="16"/>
        </w:rPr>
        <w:t>.</w:t>
      </w:r>
    </w:p>
    <w:p w:rsidR="005F7897" w:rsidRPr="006B7AE3" w:rsidRDefault="005F7897" w:rsidP="005F7897">
      <w:pPr>
        <w:rPr>
          <w:sz w:val="16"/>
        </w:rPr>
      </w:pPr>
      <w:r w:rsidRPr="006B7AE3">
        <w:rPr>
          <w:sz w:val="16"/>
        </w:rPr>
        <w:t xml:space="preserve">This catalogue identifies 16 specific strategic values of missile defense. Some of them are direct to the deterrence challenge, some indirect, and some are relevant only to related challenges. Of note, U.S. allies participating in the BMD project have identified and elaborated many of these strategic values.27 In the language of strategy, </w:t>
      </w:r>
      <w:r w:rsidRPr="006B7AE3">
        <w:rPr>
          <w:rStyle w:val="StyleUnderline"/>
        </w:rPr>
        <w:t xml:space="preserve">BMD </w:t>
      </w:r>
      <w:r w:rsidRPr="006B7AE3">
        <w:rPr>
          <w:rStyle w:val="Emphasis"/>
        </w:rPr>
        <w:t>reinforces the comprehensive approach</w:t>
      </w:r>
      <w:r w:rsidRPr="006B7AE3">
        <w:rPr>
          <w:rStyle w:val="StyleUnderline"/>
        </w:rPr>
        <w:t xml:space="preserve"> by lowering the cost and risk of our </w:t>
      </w:r>
      <w:r w:rsidRPr="006B7AE3">
        <w:rPr>
          <w:rStyle w:val="Emphasis"/>
        </w:rPr>
        <w:t>continued resolve</w:t>
      </w:r>
      <w:r w:rsidRPr="006B7AE3">
        <w:rPr>
          <w:u w:val="single"/>
        </w:rPr>
        <w:t xml:space="preserve"> </w:t>
      </w:r>
      <w:r w:rsidRPr="006B7AE3">
        <w:rPr>
          <w:rStyle w:val="StyleUnderline"/>
        </w:rPr>
        <w:t>and by raising the cost and risk for the challenger</w:t>
      </w:r>
      <w:r w:rsidRPr="006B7AE3">
        <w:rPr>
          <w:sz w:val="16"/>
        </w:rPr>
        <w:t xml:space="preserve">, essentially </w:t>
      </w:r>
      <w:r w:rsidRPr="006B7AE3">
        <w:rPr>
          <w:rStyle w:val="StyleUnderline"/>
        </w:rPr>
        <w:t>taking</w:t>
      </w:r>
      <w:r w:rsidRPr="006B7AE3">
        <w:rPr>
          <w:sz w:val="16"/>
        </w:rPr>
        <w:t xml:space="preserve"> his </w:t>
      </w:r>
      <w:r w:rsidRPr="006B7AE3">
        <w:rPr>
          <w:rStyle w:val="StyleUnderline"/>
        </w:rPr>
        <w:t>“cheap shots” off the table and requiring</w:t>
      </w:r>
      <w:r w:rsidRPr="006B7AE3">
        <w:rPr>
          <w:sz w:val="16"/>
        </w:rPr>
        <w:t xml:space="preserve"> him to resort to </w:t>
      </w:r>
      <w:r w:rsidRPr="006B7AE3">
        <w:rPr>
          <w:rStyle w:val="StyleUnderline"/>
        </w:rPr>
        <w:t xml:space="preserve">larger salvo shots that undermine a blackmail strategy of doing a little damage while threatening to do more. Missile defense also has </w:t>
      </w:r>
      <w:r w:rsidRPr="006B7AE3">
        <w:rPr>
          <w:rStyle w:val="Emphasis"/>
        </w:rPr>
        <w:t>important assurance values</w:t>
      </w:r>
      <w:r w:rsidRPr="006B7AE3">
        <w:rPr>
          <w:sz w:val="16"/>
        </w:rPr>
        <w:t>, especially for those allies who might be targeted by an adversary’s efforts to split the United States from its allies.</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1NC Link—Mutual Vulnerability</w:t>
      </w:r>
    </w:p>
    <w:p w:rsidR="005F7897" w:rsidRPr="006B7AE3" w:rsidRDefault="005F7897" w:rsidP="005F7897"/>
    <w:p w:rsidR="005F7897" w:rsidRPr="006B7AE3" w:rsidRDefault="005F7897" w:rsidP="005F7897">
      <w:pPr>
        <w:pStyle w:val="Heading4"/>
      </w:pPr>
      <w:r w:rsidRPr="006B7AE3">
        <w:rPr>
          <w:u w:val="single"/>
        </w:rPr>
        <w:t>Formal acknowledgement</w:t>
      </w:r>
      <w:r w:rsidRPr="006B7AE3">
        <w:t xml:space="preserve"> of mutual vulnerability creates </w:t>
      </w:r>
      <w:r w:rsidRPr="006B7AE3">
        <w:rPr>
          <w:u w:val="single"/>
        </w:rPr>
        <w:t>irreparable fissures</w:t>
      </w:r>
      <w:r w:rsidRPr="006B7AE3">
        <w:t xml:space="preserve"> in the alliance structure</w:t>
      </w:r>
    </w:p>
    <w:p w:rsidR="005F7897" w:rsidRPr="006B7AE3" w:rsidRDefault="005F7897" w:rsidP="005F7897">
      <w:r w:rsidRPr="006B7AE3">
        <w:t>--answers “vulnerability exists now”</w:t>
      </w:r>
    </w:p>
    <w:p w:rsidR="005F7897" w:rsidRPr="006B7AE3" w:rsidRDefault="005F7897" w:rsidP="005F7897">
      <w:r w:rsidRPr="006B7AE3">
        <w:rPr>
          <w:rStyle w:val="Style13ptBold"/>
        </w:rPr>
        <w:t>Colby, et al, 13</w:t>
      </w:r>
      <w:r w:rsidRPr="006B7AE3">
        <w:t xml:space="preserve">—principal analyst and division lead for global strategic affairs at the Center for Naval Analyses (Elbridge, with Abraham Denmark, vice president for political and security affairs at the National Bureau of Asian Research, and John Warden, research assistant with the Defense and National Security Group at the Center for Strategic and International Studies, “Nuclear Weapons and U.S.-China Relations,” </w:t>
      </w:r>
      <w:hyperlink r:id="rId16" w:history="1">
        <w:r w:rsidRPr="006B7AE3">
          <w:rPr>
            <w:rStyle w:val="Hyperlink"/>
          </w:rPr>
          <w:t>https://csis-prod.s3.amazonaws.com/s3fs-public/legacy_files/files/publication/130307_Colby_USChinaNuclear_Web.pdf</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Others agree</w:t>
      </w:r>
      <w:r w:rsidRPr="006B7AE3">
        <w:rPr>
          <w:sz w:val="16"/>
        </w:rPr>
        <w:t xml:space="preserve"> that a situation of </w:t>
      </w:r>
      <w:r w:rsidRPr="006B7AE3">
        <w:rPr>
          <w:rStyle w:val="StyleUnderline"/>
        </w:rPr>
        <w:t xml:space="preserve">vulnerability </w:t>
      </w:r>
      <w:r w:rsidRPr="006B7AE3">
        <w:rPr>
          <w:rStyle w:val="Emphasis"/>
        </w:rPr>
        <w:t>does exist</w:t>
      </w:r>
      <w:r w:rsidRPr="006B7AE3">
        <w:rPr>
          <w:sz w:val="16"/>
        </w:rPr>
        <w:t xml:space="preserve"> and will likely become more entrenched as Chinese capabilities continue to develop, </w:t>
      </w:r>
      <w:r w:rsidRPr="006B7AE3">
        <w:rPr>
          <w:rStyle w:val="StyleUnderline"/>
        </w:rPr>
        <w:t xml:space="preserve">yet they are deeply concerned that </w:t>
      </w:r>
      <w:r w:rsidRPr="006B7AE3">
        <w:rPr>
          <w:rStyle w:val="Emphasis"/>
        </w:rPr>
        <w:t>public</w:t>
      </w:r>
      <w:r w:rsidRPr="006B7AE3">
        <w:rPr>
          <w:rStyle w:val="StyleUnderline"/>
        </w:rPr>
        <w:t xml:space="preserve"> and </w:t>
      </w:r>
      <w:r w:rsidRPr="006B7AE3">
        <w:rPr>
          <w:rStyle w:val="Emphasis"/>
        </w:rPr>
        <w:t>formal acknowledgment</w:t>
      </w:r>
      <w:r w:rsidRPr="006B7AE3">
        <w:rPr>
          <w:rStyle w:val="StyleUnderline"/>
        </w:rPr>
        <w:t xml:space="preserve"> of “mutual vulnerability” will achieve </w:t>
      </w:r>
      <w:r w:rsidRPr="006B7AE3">
        <w:rPr>
          <w:rStyle w:val="Emphasis"/>
        </w:rPr>
        <w:t>little more</w:t>
      </w:r>
      <w:r w:rsidRPr="006B7AE3">
        <w:rPr>
          <w:rStyle w:val="StyleUnderline"/>
        </w:rPr>
        <w:t xml:space="preserve"> than </w:t>
      </w:r>
      <w:r w:rsidRPr="006B7AE3">
        <w:rPr>
          <w:rStyle w:val="Emphasis"/>
        </w:rPr>
        <w:t>raising questions from nervous allies</w:t>
      </w:r>
      <w:r w:rsidRPr="006B7AE3">
        <w:rPr>
          <w:sz w:val="16"/>
        </w:rPr>
        <w:t xml:space="preserve">. In this view, </w:t>
      </w:r>
      <w:r w:rsidRPr="006B7AE3">
        <w:rPr>
          <w:rStyle w:val="StyleUnderline"/>
        </w:rPr>
        <w:t xml:space="preserve">the issue is more a matter of diplomatic messaging than one of strategic assessment. </w:t>
      </w:r>
      <w:r w:rsidRPr="006B7AE3">
        <w:rPr>
          <w:rStyle w:val="Emphasis"/>
        </w:rPr>
        <w:t>Vulnerability is a reality</w:t>
      </w:r>
      <w:r w:rsidRPr="006B7AE3">
        <w:rPr>
          <w:rStyle w:val="StyleUnderline"/>
        </w:rPr>
        <w:t xml:space="preserve">—but it is almost certain that Beijing </w:t>
      </w:r>
      <w:r w:rsidRPr="006B7AE3">
        <w:rPr>
          <w:rStyle w:val="Emphasis"/>
        </w:rPr>
        <w:t>already knows this</w:t>
      </w:r>
      <w:r w:rsidRPr="006B7AE3">
        <w:rPr>
          <w:rStyle w:val="StyleUnderline"/>
        </w:rPr>
        <w:t>. More probable is that Beijing is actually seeking to extract a public and formal acknowledgment</w:t>
      </w:r>
      <w:r w:rsidRPr="006B7AE3">
        <w:rPr>
          <w:sz w:val="16"/>
        </w:rPr>
        <w:t xml:space="preserve"> of the condition </w:t>
      </w:r>
      <w:r w:rsidRPr="006B7AE3">
        <w:rPr>
          <w:rStyle w:val="StyleUnderline"/>
        </w:rPr>
        <w:t>in order to</w:t>
      </w:r>
      <w:r w:rsidRPr="006B7AE3">
        <w:rPr>
          <w:sz w:val="16"/>
        </w:rPr>
        <w:t xml:space="preserve"> achieve several objectives, including </w:t>
      </w:r>
      <w:r w:rsidRPr="006B7AE3">
        <w:rPr>
          <w:rStyle w:val="Emphasis"/>
        </w:rPr>
        <w:t>caus</w:t>
      </w:r>
      <w:r w:rsidRPr="006B7AE3">
        <w:rPr>
          <w:sz w:val="16"/>
        </w:rPr>
        <w:t xml:space="preserve">ing </w:t>
      </w:r>
      <w:r w:rsidRPr="006B7AE3">
        <w:rPr>
          <w:rStyle w:val="Emphasis"/>
        </w:rPr>
        <w:t>fissures</w:t>
      </w:r>
      <w:r w:rsidRPr="006B7AE3">
        <w:rPr>
          <w:rStyle w:val="StyleUnderline"/>
        </w:rPr>
        <w:t xml:space="preserve"> in U.S.-Asia alliance relationships</w:t>
      </w:r>
      <w:r w:rsidRPr="006B7AE3">
        <w:rPr>
          <w:sz w:val="16"/>
        </w:rPr>
        <w:t xml:space="preserve">. Any diplomatic acknowledgment is therefore unlikely to significantly influence China’s choices on its nuclear policies. </w:t>
      </w:r>
      <w:r w:rsidRPr="006B7AE3">
        <w:rPr>
          <w:rStyle w:val="StyleUnderline"/>
        </w:rPr>
        <w:t>Such an acknowledgment would</w:t>
      </w:r>
      <w:r w:rsidRPr="006B7AE3">
        <w:rPr>
          <w:sz w:val="16"/>
        </w:rPr>
        <w:t xml:space="preserve">, however, </w:t>
      </w:r>
      <w:r w:rsidRPr="006B7AE3">
        <w:rPr>
          <w:rStyle w:val="StyleUnderline"/>
        </w:rPr>
        <w:t xml:space="preserve">have a </w:t>
      </w:r>
      <w:r w:rsidRPr="006B7AE3">
        <w:rPr>
          <w:rStyle w:val="Emphasis"/>
        </w:rPr>
        <w:t>deleterious influence</w:t>
      </w:r>
      <w:r w:rsidRPr="006B7AE3">
        <w:rPr>
          <w:rStyle w:val="StyleUnderline"/>
        </w:rPr>
        <w:t xml:space="preserve"> on </w:t>
      </w:r>
      <w:r w:rsidRPr="006B7AE3">
        <w:rPr>
          <w:rStyle w:val="Emphasis"/>
        </w:rPr>
        <w:t>U.S. assurance efforts</w:t>
      </w:r>
      <w:r w:rsidRPr="006B7AE3">
        <w:rPr>
          <w:rStyle w:val="StyleUnderline"/>
        </w:rPr>
        <w:t xml:space="preserve"> with respect to Japan and other important allies and partners</w:t>
      </w:r>
      <w:r w:rsidRPr="006B7AE3">
        <w:rPr>
          <w:sz w:val="16"/>
        </w:rPr>
        <w:t xml:space="preserve">.7 Thus </w:t>
      </w:r>
      <w:r w:rsidRPr="006B7AE3">
        <w:rPr>
          <w:rStyle w:val="StyleUnderline"/>
        </w:rPr>
        <w:t xml:space="preserve">the United States should plan and act with the knowledge that it is vulnerable, but it should </w:t>
      </w:r>
      <w:r w:rsidRPr="006B7AE3">
        <w:rPr>
          <w:rStyle w:val="Emphasis"/>
        </w:rPr>
        <w:t>avoid</w:t>
      </w:r>
      <w:r w:rsidRPr="006B7AE3">
        <w:rPr>
          <w:rStyle w:val="StyleUnderline"/>
        </w:rPr>
        <w:t xml:space="preserve"> making </w:t>
      </w:r>
      <w:r w:rsidRPr="006B7AE3">
        <w:rPr>
          <w:rStyle w:val="Emphasis"/>
        </w:rPr>
        <w:t>formal</w:t>
      </w:r>
      <w:r w:rsidRPr="006B7AE3">
        <w:rPr>
          <w:rStyle w:val="StyleUnderline"/>
        </w:rPr>
        <w:t xml:space="preserve">, </w:t>
      </w:r>
      <w:r w:rsidRPr="006B7AE3">
        <w:rPr>
          <w:rStyle w:val="Emphasis"/>
        </w:rPr>
        <w:t>public acknowledgment</w:t>
      </w:r>
      <w:r w:rsidRPr="006B7AE3">
        <w:rPr>
          <w:rStyle w:val="StyleUnderline"/>
        </w:rPr>
        <w:t xml:space="preserve"> of this recognition to Beijing</w:t>
      </w:r>
      <w:r w:rsidRPr="006B7AE3">
        <w:rPr>
          <w:sz w:val="16"/>
        </w:rPr>
        <w:t>. It should also redouble its efforts to strengthen U.S. extended nuclear deterrence in the Pacific and assure allies of the viability of that umbrella in the region.</w:t>
      </w:r>
    </w:p>
    <w:p w:rsidR="005F7897" w:rsidRPr="006B7AE3" w:rsidRDefault="005F7897" w:rsidP="005F7897"/>
    <w:p w:rsidR="005F7897" w:rsidRPr="006B7AE3" w:rsidRDefault="005F7897" w:rsidP="005F7897">
      <w:pPr>
        <w:pStyle w:val="Heading3"/>
      </w:pPr>
      <w:r w:rsidRPr="006B7AE3">
        <w:t>2NC Link—Mutual Vulnerability</w:t>
      </w:r>
    </w:p>
    <w:p w:rsidR="005F7897" w:rsidRPr="006B7AE3" w:rsidRDefault="005F7897" w:rsidP="005F7897"/>
    <w:p w:rsidR="005F7897" w:rsidRPr="006B7AE3" w:rsidRDefault="005F7897" w:rsidP="005F7897">
      <w:pPr>
        <w:pStyle w:val="Heading4"/>
        <w:rPr>
          <w:u w:val="single"/>
        </w:rPr>
      </w:pPr>
      <w:r w:rsidRPr="006B7AE3">
        <w:t xml:space="preserve">Squo ambiguity is </w:t>
      </w:r>
      <w:r w:rsidRPr="006B7AE3">
        <w:rPr>
          <w:u w:val="single"/>
        </w:rPr>
        <w:t>goldilocks</w:t>
      </w:r>
      <w:r w:rsidRPr="006B7AE3">
        <w:t>—</w:t>
      </w:r>
      <w:r w:rsidRPr="006B7AE3">
        <w:rPr>
          <w:u w:val="single"/>
        </w:rPr>
        <w:t>formally admitting</w:t>
      </w:r>
      <w:r w:rsidRPr="006B7AE3">
        <w:t xml:space="preserve"> mutual vulnerability wrecks assurance and </w:t>
      </w:r>
      <w:r w:rsidRPr="006B7AE3">
        <w:rPr>
          <w:u w:val="single"/>
        </w:rPr>
        <w:t>turns the aff</w:t>
      </w:r>
    </w:p>
    <w:p w:rsidR="005F7897" w:rsidRPr="006B7AE3" w:rsidRDefault="005F7897" w:rsidP="005F7897">
      <w:r w:rsidRPr="006B7AE3">
        <w:rPr>
          <w:rStyle w:val="Style13ptBold"/>
        </w:rPr>
        <w:t>Takahashi, 15</w:t>
      </w:r>
      <w:r w:rsidRPr="006B7AE3">
        <w:t xml:space="preserve">—Senior Fellow of the National Institute for Defense Studies and currently Deputy Director of the Office of Strategic Planning of Ministry of Defense in Tokyo (Sugio, “Rebuilding Deterrence: Post-2015 Defense Guidelines Challenges Facing the U.S. Japan Alliance,” </w:t>
      </w:r>
      <w:hyperlink r:id="rId17" w:history="1">
        <w:r w:rsidRPr="006B7AE3">
          <w:rPr>
            <w:rStyle w:val="Hyperlink"/>
          </w:rPr>
          <w:t>http://project2049.net/documents/Takahashi_2015_Defense_Guidelines_Challenges_US_Japan_Alliance.pdf</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 xml:space="preserve">The third implication relates to China’s modernization of its nuclear forces. Currently, the main pillar of China’s strategic nuclear force is its road-mobile ICBM. In addition, China is developing submarine launched ballistic missiles (SLBMs) and ballistic missile nuclear submarines (SSBNs) to develop a maritime leg of its strategic nuclear force. China’s efforts to acquire a maritime strategic nuclear force are assumed to be intended for developing an invulnerable nuclear second-strike capability. However, China has already achieved this capability through land-based, road-mobile ICBMs. The development of SLBM/SSBN would add an invulnerable second strike capability, but would not be a game changer. </w:t>
      </w:r>
      <w:r w:rsidRPr="006B7AE3">
        <w:rPr>
          <w:rStyle w:val="StyleUnderline"/>
        </w:rPr>
        <w:t xml:space="preserve">A </w:t>
      </w:r>
      <w:r w:rsidRPr="006B7AE3">
        <w:rPr>
          <w:rStyle w:val="Emphasis"/>
        </w:rPr>
        <w:t>more serious potential game changer</w:t>
      </w:r>
      <w:r w:rsidRPr="006B7AE3">
        <w:rPr>
          <w:rStyle w:val="StyleUnderline"/>
        </w:rPr>
        <w:t xml:space="preserve"> for regional security is how the U.S. responds to China’s nuclear modernization. If the U.S. </w:t>
      </w:r>
      <w:r w:rsidRPr="006B7AE3">
        <w:rPr>
          <w:rStyle w:val="Emphasis"/>
        </w:rPr>
        <w:t>officially accepts</w:t>
      </w:r>
      <w:r w:rsidRPr="006B7AE3">
        <w:rPr>
          <w:rStyle w:val="StyleUnderline"/>
        </w:rPr>
        <w:t xml:space="preserve"> the existence of mutual vulnerability between the two countries it may cause </w:t>
      </w:r>
      <w:r w:rsidRPr="006B7AE3">
        <w:rPr>
          <w:rStyle w:val="Emphasis"/>
        </w:rPr>
        <w:t>deterioration of the regional security environment</w:t>
      </w:r>
      <w:r w:rsidRPr="006B7AE3">
        <w:rPr>
          <w:rStyle w:val="StyleUnderline"/>
        </w:rPr>
        <w:t xml:space="preserve"> through the “stability-instability-paradox.”</w:t>
      </w:r>
    </w:p>
    <w:p w:rsidR="005F7897" w:rsidRPr="006B7AE3" w:rsidRDefault="005F7897" w:rsidP="005F7897">
      <w:pPr>
        <w:rPr>
          <w:sz w:val="16"/>
        </w:rPr>
      </w:pPr>
      <w:r w:rsidRPr="006B7AE3">
        <w:rPr>
          <w:sz w:val="16"/>
        </w:rPr>
        <w:t xml:space="preserve">The “stability-instability-paradox” is a paradoxical situation in which </w:t>
      </w:r>
      <w:r w:rsidRPr="006B7AE3">
        <w:rPr>
          <w:rStyle w:val="StyleUnderline"/>
        </w:rPr>
        <w:t xml:space="preserve">mutual deterrence at the strategic level </w:t>
      </w:r>
      <w:r w:rsidRPr="006B7AE3">
        <w:rPr>
          <w:rStyle w:val="Emphasis"/>
        </w:rPr>
        <w:t>causes one party’s aggressive behavior</w:t>
      </w:r>
      <w:r w:rsidRPr="006B7AE3">
        <w:rPr>
          <w:rStyle w:val="StyleUnderline"/>
        </w:rPr>
        <w:t xml:space="preserve"> at the regional level because that party feel assured that the counterpart would refrain from responding to their aggressive behavior to avoid escalation to a level of mutual destruction. If the U.S. </w:t>
      </w:r>
      <w:r w:rsidRPr="006B7AE3">
        <w:rPr>
          <w:rStyle w:val="Emphasis"/>
        </w:rPr>
        <w:t>explicitly accepts mutual vulnerability</w:t>
      </w:r>
      <w:r w:rsidRPr="006B7AE3">
        <w:rPr>
          <w:rStyle w:val="StyleUnderline"/>
        </w:rPr>
        <w:t xml:space="preserve"> with China, this, when combined with China’s A2/AD capability, could cause China to feel that it has built a robust deterrent against the U.S. at the strategic level. China may be encouraged to </w:t>
      </w:r>
      <w:r w:rsidRPr="006B7AE3">
        <w:rPr>
          <w:rStyle w:val="Emphasis"/>
        </w:rPr>
        <w:t>increase its aggressive creeping expansion</w:t>
      </w:r>
      <w:r w:rsidRPr="006B7AE3">
        <w:rPr>
          <w:rStyle w:val="StyleUnderline"/>
        </w:rPr>
        <w:t xml:space="preserve"> in the East China Sea and the South China Sea</w:t>
      </w:r>
      <w:r w:rsidRPr="006B7AE3">
        <w:rPr>
          <w:sz w:val="16"/>
        </w:rPr>
        <w:t>.</w:t>
      </w:r>
    </w:p>
    <w:p w:rsidR="005F7897" w:rsidRPr="006B7AE3" w:rsidRDefault="005F7897" w:rsidP="005F7897">
      <w:pPr>
        <w:rPr>
          <w:sz w:val="16"/>
        </w:rPr>
      </w:pPr>
      <w:r w:rsidRPr="006B7AE3">
        <w:rPr>
          <w:sz w:val="16"/>
        </w:rPr>
        <w:t>Enhancing Allied Deterrence</w:t>
      </w:r>
    </w:p>
    <w:p w:rsidR="005F7897" w:rsidRPr="006B7AE3" w:rsidRDefault="005F7897" w:rsidP="005F7897">
      <w:pPr>
        <w:rPr>
          <w:rStyle w:val="StyleUnderline"/>
        </w:rPr>
      </w:pPr>
      <w:r w:rsidRPr="006B7AE3">
        <w:rPr>
          <w:sz w:val="16"/>
        </w:rPr>
        <w:t xml:space="preserve">The U.S.-Japan alliance should reconstruct its deterrent at three levels to prepare countermeasures against these potential strategic effects of PLA modernization. First, the alliance should enhance the credibility of nuclear deterrence, and </w:t>
      </w:r>
      <w:r w:rsidRPr="006B7AE3">
        <w:rPr>
          <w:rStyle w:val="StyleUnderline"/>
        </w:rPr>
        <w:t xml:space="preserve">the U.S. </w:t>
      </w:r>
      <w:r w:rsidRPr="006B7AE3">
        <w:rPr>
          <w:rStyle w:val="Emphasis"/>
        </w:rPr>
        <w:t>should not explicitly accept the notion of mutual vulnerability with China</w:t>
      </w:r>
      <w:r w:rsidRPr="006B7AE3">
        <w:rPr>
          <w:rStyle w:val="StyleUnderline"/>
        </w:rPr>
        <w:t>. While China already has a certain degree of nuclear second strike capability against the U.S.</w:t>
      </w:r>
      <w:r w:rsidRPr="006B7AE3">
        <w:rPr>
          <w:sz w:val="16"/>
        </w:rPr>
        <w:t xml:space="preserve"> with its roadmobile ICBMs, </w:t>
      </w:r>
      <w:r w:rsidRPr="006B7AE3">
        <w:rPr>
          <w:rStyle w:val="StyleUnderline"/>
        </w:rPr>
        <w:t>its nuclear strike capabilities are limited</w:t>
      </w:r>
      <w:r w:rsidRPr="006B7AE3">
        <w:rPr>
          <w:sz w:val="16"/>
        </w:rPr>
        <w:t xml:space="preserve">. China lacks the counter-force capability held by the U.S. and Russia. </w:t>
      </w:r>
      <w:r w:rsidRPr="006B7AE3">
        <w:rPr>
          <w:rStyle w:val="StyleUnderline"/>
        </w:rPr>
        <w:t xml:space="preserve">If the U.S. were to “admit” the U.S. and China are mutually vulnerable, it would be </w:t>
      </w:r>
      <w:r w:rsidRPr="006B7AE3">
        <w:rPr>
          <w:rStyle w:val="Emphasis"/>
        </w:rPr>
        <w:t>overlooking the qualitative asymmetrical advantage</w:t>
      </w:r>
      <w:r w:rsidRPr="006B7AE3">
        <w:rPr>
          <w:rStyle w:val="StyleUnderline"/>
        </w:rPr>
        <w:t xml:space="preserve"> gained from its counter-force capability. Moreover, it may cause a </w:t>
      </w:r>
      <w:r w:rsidRPr="006B7AE3">
        <w:rPr>
          <w:rStyle w:val="Emphasis"/>
        </w:rPr>
        <w:t>“stability-instability-paradox.”</w:t>
      </w:r>
      <w:r w:rsidRPr="006B7AE3">
        <w:rPr>
          <w:rStyle w:val="StyleUnderline"/>
        </w:rPr>
        <w:t xml:space="preserve"> The current U.S. position on this issue</w:t>
      </w:r>
      <w:r w:rsidRPr="006B7AE3">
        <w:rPr>
          <w:sz w:val="16"/>
        </w:rPr>
        <w:t xml:space="preserve">, manifested in the latest Nuclear Posture Review of 2010, </w:t>
      </w:r>
      <w:r w:rsidRPr="006B7AE3">
        <w:rPr>
          <w:rStyle w:val="StyleUnderline"/>
        </w:rPr>
        <w:t xml:space="preserve">is </w:t>
      </w:r>
      <w:r w:rsidRPr="006B7AE3">
        <w:rPr>
          <w:rStyle w:val="Emphasis"/>
        </w:rPr>
        <w:t>ambiguous</w:t>
      </w:r>
      <w:r w:rsidRPr="006B7AE3">
        <w:rPr>
          <w:rStyle w:val="StyleUnderline"/>
        </w:rPr>
        <w:t xml:space="preserve"> and along the lines of “neither confirm nor deny,” Chinese capabilities</w:t>
      </w:r>
      <w:r w:rsidRPr="006B7AE3">
        <w:rPr>
          <w:sz w:val="16"/>
        </w:rPr>
        <w:t xml:space="preserve">, while it explicitly implies mutual vulnerability with Russia. </w:t>
      </w:r>
      <w:r w:rsidRPr="006B7AE3">
        <w:rPr>
          <w:rStyle w:val="StyleUnderline"/>
        </w:rPr>
        <w:t xml:space="preserve">The </w:t>
      </w:r>
      <w:r w:rsidRPr="006B7AE3">
        <w:rPr>
          <w:rStyle w:val="Emphasis"/>
        </w:rPr>
        <w:t>continuation</w:t>
      </w:r>
      <w:r w:rsidRPr="006B7AE3">
        <w:rPr>
          <w:rStyle w:val="StyleUnderline"/>
        </w:rPr>
        <w:t xml:space="preserve"> of this position is </w:t>
      </w:r>
      <w:r w:rsidRPr="006B7AE3">
        <w:rPr>
          <w:rStyle w:val="Emphasis"/>
        </w:rPr>
        <w:t>very important for regional deterrence</w:t>
      </w:r>
      <w:r w:rsidRPr="006B7AE3">
        <w:rPr>
          <w:rStyle w:val="StyleUnderline"/>
        </w:rPr>
        <w:t>.</w:t>
      </w:r>
    </w:p>
    <w:p w:rsidR="005F7897" w:rsidRPr="006B7AE3" w:rsidRDefault="005F7897" w:rsidP="005F7897"/>
    <w:p w:rsidR="005F7897" w:rsidRPr="006B7AE3" w:rsidRDefault="005F7897" w:rsidP="005F7897">
      <w:pPr>
        <w:pStyle w:val="Heading4"/>
      </w:pPr>
      <w:r w:rsidRPr="006B7AE3">
        <w:t>***Note while prepping—this next card is a really good brink card, but some of the un-underlined parts get close to supporting aff link uniqueness takeouts, so be careful</w:t>
      </w:r>
    </w:p>
    <w:p w:rsidR="005F7897" w:rsidRPr="006B7AE3" w:rsidRDefault="005F7897" w:rsidP="005F7897"/>
    <w:p w:rsidR="005F7897" w:rsidRPr="006B7AE3" w:rsidRDefault="005F7897" w:rsidP="005F7897">
      <w:pPr>
        <w:pStyle w:val="Heading4"/>
      </w:pPr>
      <w:r w:rsidRPr="006B7AE3">
        <w:rPr>
          <w:u w:val="single"/>
        </w:rPr>
        <w:t>Perceptual commitment</w:t>
      </w:r>
      <w:r w:rsidRPr="006B7AE3">
        <w:t xml:space="preserve"> matters more to allies than nuclear force posture details—the plan’s </w:t>
      </w:r>
      <w:r w:rsidRPr="006B7AE3">
        <w:rPr>
          <w:u w:val="single"/>
        </w:rPr>
        <w:t>explicit acceptance</w:t>
      </w:r>
      <w:r w:rsidRPr="006B7AE3">
        <w:t xml:space="preserve"> of mutual vulnerability drives prolif</w:t>
      </w:r>
    </w:p>
    <w:p w:rsidR="005F7897" w:rsidRPr="006B7AE3" w:rsidRDefault="005F7897" w:rsidP="005F7897">
      <w:r w:rsidRPr="006B7AE3">
        <w:rPr>
          <w:rStyle w:val="Style13ptBold"/>
        </w:rPr>
        <w:t>Scheer, 15</w:t>
      </w:r>
      <w:r w:rsidRPr="006B7AE3">
        <w:t>—Senior Analyst for Defence Strategy at the Australian Strategic Policy Institute (Benjamin, “China’s Development of a More Secure Nuclear Second-Strike Capability: Implications for Chinese Behavior and U.S. Extended Deterrence,” Asia Policy, Number 19, January 2015, dml)</w:t>
      </w:r>
    </w:p>
    <w:p w:rsidR="005F7897" w:rsidRPr="006B7AE3" w:rsidRDefault="005F7897" w:rsidP="005F7897"/>
    <w:p w:rsidR="005F7897" w:rsidRPr="006B7AE3" w:rsidRDefault="005F7897" w:rsidP="005F7897">
      <w:pPr>
        <w:rPr>
          <w:sz w:val="16"/>
        </w:rPr>
      </w:pPr>
      <w:r w:rsidRPr="006B7AE3">
        <w:rPr>
          <w:sz w:val="16"/>
        </w:rPr>
        <w:t xml:space="preserve">China’s nuclear modernization could exacerbate existing challenges for U.S. extended nuclear deterrence. Some regional strategists argue that its more secure second-strike capability could decrease the credibility of U.S. commitments in Asia.15 In some ways, </w:t>
      </w:r>
      <w:r w:rsidRPr="006B7AE3">
        <w:rPr>
          <w:rStyle w:val="StyleUnderline"/>
        </w:rPr>
        <w:t>the current debate among</w:t>
      </w:r>
      <w:r w:rsidRPr="006B7AE3">
        <w:rPr>
          <w:sz w:val="16"/>
        </w:rPr>
        <w:t xml:space="preserve"> the United States’ Asian </w:t>
      </w:r>
      <w:r w:rsidRPr="006B7AE3">
        <w:rPr>
          <w:rStyle w:val="StyleUnderline"/>
        </w:rPr>
        <w:t xml:space="preserve">allies is </w:t>
      </w:r>
      <w:r w:rsidRPr="006B7AE3">
        <w:rPr>
          <w:rStyle w:val="Emphasis"/>
        </w:rPr>
        <w:t>not so much</w:t>
      </w:r>
      <w:r w:rsidRPr="006B7AE3">
        <w:rPr>
          <w:rStyle w:val="StyleUnderline"/>
        </w:rPr>
        <w:t xml:space="preserve"> about the </w:t>
      </w:r>
      <w:r w:rsidRPr="006B7AE3">
        <w:rPr>
          <w:rStyle w:val="Emphasis"/>
        </w:rPr>
        <w:t>specific details</w:t>
      </w:r>
      <w:r w:rsidRPr="006B7AE3">
        <w:rPr>
          <w:rStyle w:val="StyleUnderline"/>
        </w:rPr>
        <w:t xml:space="preserve"> of extended nuclear deterrence as it is about </w:t>
      </w:r>
      <w:r w:rsidRPr="006B7AE3">
        <w:rPr>
          <w:rStyle w:val="Emphasis"/>
        </w:rPr>
        <w:t>the future of U.S. leadership</w:t>
      </w:r>
      <w:r w:rsidRPr="006B7AE3">
        <w:rPr>
          <w:rStyle w:val="StyleUnderline"/>
        </w:rPr>
        <w:t xml:space="preserve"> in the region. They wonder whether Washington is </w:t>
      </w:r>
      <w:r w:rsidRPr="006B7AE3">
        <w:rPr>
          <w:rStyle w:val="Emphasis"/>
        </w:rPr>
        <w:t>willing</w:t>
      </w:r>
      <w:r w:rsidRPr="006B7AE3">
        <w:rPr>
          <w:rStyle w:val="StyleUnderline"/>
        </w:rPr>
        <w:t xml:space="preserve"> and </w:t>
      </w:r>
      <w:r w:rsidRPr="006B7AE3">
        <w:rPr>
          <w:rStyle w:val="Emphasis"/>
        </w:rPr>
        <w:t>able</w:t>
      </w:r>
      <w:r w:rsidRPr="006B7AE3">
        <w:rPr>
          <w:rStyle w:val="StyleUnderline"/>
        </w:rPr>
        <w:t xml:space="preserve"> to resist Chinese attempts to change the territorial status quo in the western Pacific</w:t>
      </w:r>
      <w:r w:rsidRPr="006B7AE3">
        <w:rPr>
          <w:sz w:val="16"/>
        </w:rPr>
        <w:t xml:space="preserve"> through low-level coercion, </w:t>
      </w:r>
      <w:r w:rsidRPr="006B7AE3">
        <w:rPr>
          <w:rStyle w:val="StyleUnderline"/>
        </w:rPr>
        <w:t>and what role</w:t>
      </w:r>
      <w:r w:rsidRPr="006B7AE3">
        <w:rPr>
          <w:sz w:val="16"/>
        </w:rPr>
        <w:t xml:space="preserve">, if any, </w:t>
      </w:r>
      <w:r w:rsidRPr="006B7AE3">
        <w:rPr>
          <w:rStyle w:val="StyleUnderline"/>
        </w:rPr>
        <w:t>nuclear weapons could play</w:t>
      </w:r>
      <w:r w:rsidRPr="006B7AE3">
        <w:rPr>
          <w:sz w:val="16"/>
        </w:rPr>
        <w:t>? Just as during the Cold War, nuclear weapons are still intended to deter only extreme aggression. However, the likelihood in Asia’s current strategic theater of such contingencies—for instance, a Chinese nuclear attack against U.S. bases in Guam or Japan—seems very remote.</w:t>
      </w:r>
    </w:p>
    <w:p w:rsidR="005F7897" w:rsidRPr="006B7AE3" w:rsidRDefault="005F7897" w:rsidP="005F7897">
      <w:pPr>
        <w:rPr>
          <w:sz w:val="16"/>
        </w:rPr>
      </w:pPr>
      <w:r w:rsidRPr="006B7AE3">
        <w:rPr>
          <w:sz w:val="16"/>
        </w:rPr>
        <w:t xml:space="preserve">Furthermore, U.S. </w:t>
      </w:r>
      <w:r w:rsidRPr="006B7AE3">
        <w:rPr>
          <w:rStyle w:val="StyleUnderline"/>
        </w:rPr>
        <w:t>allies such as Japan and South Korea worry that</w:t>
      </w:r>
      <w:r w:rsidRPr="006B7AE3">
        <w:rPr>
          <w:sz w:val="16"/>
        </w:rPr>
        <w:t xml:space="preserve"> in the face of a more secure second-strike capability </w:t>
      </w:r>
      <w:r w:rsidRPr="006B7AE3">
        <w:rPr>
          <w:rStyle w:val="StyleUnderline"/>
        </w:rPr>
        <w:t>the United States</w:t>
      </w:r>
      <w:r w:rsidRPr="006B7AE3">
        <w:rPr>
          <w:sz w:val="16"/>
        </w:rPr>
        <w:t xml:space="preserve">, by default rather than by design, </w:t>
      </w:r>
      <w:r w:rsidRPr="006B7AE3">
        <w:rPr>
          <w:rStyle w:val="StyleUnderline"/>
        </w:rPr>
        <w:t>might</w:t>
      </w:r>
      <w:r w:rsidRPr="006B7AE3">
        <w:rPr>
          <w:sz w:val="16"/>
        </w:rPr>
        <w:t xml:space="preserve"> be forced to </w:t>
      </w:r>
      <w:r w:rsidRPr="006B7AE3">
        <w:rPr>
          <w:rStyle w:val="Emphasis"/>
        </w:rPr>
        <w:t>accept mutual nuclear vulnerability</w:t>
      </w:r>
      <w:r w:rsidRPr="006B7AE3">
        <w:rPr>
          <w:sz w:val="16"/>
        </w:rPr>
        <w:t xml:space="preserve"> as a reality in its relationship </w:t>
      </w:r>
      <w:r w:rsidRPr="006B7AE3">
        <w:rPr>
          <w:rStyle w:val="StyleUnderline"/>
        </w:rPr>
        <w:t xml:space="preserve">with China—despite the fact that the U.S. nuclear arsenal </w:t>
      </w:r>
      <w:r w:rsidRPr="006B7AE3">
        <w:rPr>
          <w:rStyle w:val="Emphasis"/>
        </w:rPr>
        <w:t>remains far superior</w:t>
      </w:r>
      <w:r w:rsidRPr="006B7AE3">
        <w:rPr>
          <w:rStyle w:val="StyleUnderline"/>
        </w:rPr>
        <w:t xml:space="preserve"> and regardless of Washington’s </w:t>
      </w:r>
      <w:r w:rsidRPr="006B7AE3">
        <w:rPr>
          <w:rStyle w:val="Emphasis"/>
        </w:rPr>
        <w:t>official denial</w:t>
      </w:r>
      <w:r w:rsidRPr="006B7AE3">
        <w:rPr>
          <w:rStyle w:val="StyleUnderline"/>
        </w:rPr>
        <w:t xml:space="preserve"> that it accepts mutual nuclear vulnerability</w:t>
      </w:r>
      <w:r w:rsidRPr="006B7AE3">
        <w:rPr>
          <w:sz w:val="16"/>
        </w:rPr>
        <w:t xml:space="preserve"> as a basis for U.S.-China strategic stability.16</w:t>
      </w:r>
    </w:p>
    <w:p w:rsidR="005F7897" w:rsidRPr="006B7AE3" w:rsidRDefault="005F7897" w:rsidP="005F7897">
      <w:pPr>
        <w:rPr>
          <w:rStyle w:val="StyleUnderline"/>
        </w:rPr>
      </w:pPr>
      <w:r w:rsidRPr="006B7AE3">
        <w:rPr>
          <w:rStyle w:val="Emphasis"/>
        </w:rPr>
        <w:t>Even a tacit acceptance</w:t>
      </w:r>
      <w:r w:rsidRPr="006B7AE3">
        <w:rPr>
          <w:rStyle w:val="StyleUnderline"/>
        </w:rPr>
        <w:t xml:space="preserve"> of such a condition could </w:t>
      </w:r>
      <w:r w:rsidRPr="006B7AE3">
        <w:rPr>
          <w:rStyle w:val="Emphasis"/>
        </w:rPr>
        <w:t>undermine the credibility of the U.S. nuclear umbrella</w:t>
      </w:r>
      <w:r w:rsidRPr="006B7AE3">
        <w:rPr>
          <w:rStyle w:val="StyleUnderline"/>
        </w:rPr>
        <w:t xml:space="preserve"> for its Asia-Pacific allies</w:t>
      </w:r>
      <w:r w:rsidRPr="006B7AE3">
        <w:rPr>
          <w:sz w:val="16"/>
        </w:rPr>
        <w:t xml:space="preserve">. It has not escaped their attention that Washington in recent years has de-emphasized the role of nuclear weapons, including in the Asia-Pacific theater. As a result, </w:t>
      </w:r>
      <w:r w:rsidRPr="006B7AE3">
        <w:rPr>
          <w:rStyle w:val="StyleUnderline"/>
        </w:rPr>
        <w:t xml:space="preserve">uncertainty over the credibility of U.S. extended deterrence has led to </w:t>
      </w:r>
      <w:r w:rsidRPr="006B7AE3">
        <w:rPr>
          <w:rStyle w:val="Emphasis"/>
        </w:rPr>
        <w:t>renewed debates</w:t>
      </w:r>
      <w:r w:rsidRPr="006B7AE3">
        <w:rPr>
          <w:rStyle w:val="StyleUnderline"/>
        </w:rPr>
        <w:t xml:space="preserve"> in </w:t>
      </w:r>
      <w:r w:rsidRPr="006B7AE3">
        <w:rPr>
          <w:rStyle w:val="Emphasis"/>
        </w:rPr>
        <w:t>Japan</w:t>
      </w:r>
      <w:r w:rsidRPr="006B7AE3">
        <w:rPr>
          <w:rStyle w:val="StyleUnderline"/>
        </w:rPr>
        <w:t xml:space="preserve">, </w:t>
      </w:r>
      <w:r w:rsidRPr="006B7AE3">
        <w:rPr>
          <w:rStyle w:val="Emphasis"/>
        </w:rPr>
        <w:t>South Korea</w:t>
      </w:r>
      <w:r w:rsidRPr="006B7AE3">
        <w:rPr>
          <w:rStyle w:val="StyleUnderline"/>
        </w:rPr>
        <w:t xml:space="preserve">, and even </w:t>
      </w:r>
      <w:r w:rsidRPr="006B7AE3">
        <w:rPr>
          <w:rStyle w:val="Emphasis"/>
        </w:rPr>
        <w:t>Taiwan</w:t>
      </w:r>
      <w:r w:rsidRPr="006B7AE3">
        <w:rPr>
          <w:rStyle w:val="StyleUnderline"/>
        </w:rPr>
        <w:t xml:space="preserve"> over the potential need for an </w:t>
      </w:r>
      <w:r w:rsidRPr="006B7AE3">
        <w:rPr>
          <w:rStyle w:val="Emphasis"/>
        </w:rPr>
        <w:t>independent nuclear deterrent</w:t>
      </w:r>
      <w:r w:rsidRPr="006B7AE3">
        <w:rPr>
          <w:sz w:val="16"/>
        </w:rPr>
        <w:t xml:space="preserve">. Although </w:t>
      </w:r>
      <w:r w:rsidRPr="006B7AE3">
        <w:rPr>
          <w:rStyle w:val="StyleUnderline"/>
        </w:rPr>
        <w:t xml:space="preserve">these discussions are </w:t>
      </w:r>
      <w:r w:rsidRPr="006B7AE3">
        <w:rPr>
          <w:rStyle w:val="Emphasis"/>
        </w:rPr>
        <w:t>far from translating into policy changes yet</w:t>
      </w:r>
      <w:r w:rsidRPr="006B7AE3">
        <w:rPr>
          <w:sz w:val="16"/>
        </w:rPr>
        <w:t xml:space="preserve">, they demonstrate that the respective strategic communities do not perceive increased U.S. efforts in the areas of theater ballistic missile defense (BMD) or conventional prompt global strike as sufficiently reassuring. Limited U.S. BMD systems in the Asia-Pacific are targeted against the North Korean ballistic missile threat and are insufficient to defend against China’s growing capabilities. BMD is also perceived in China as potentially destabilizing. Meanwhile, the details and effects of conventional prompt global strike for allies’ security and regional stability are still unclear.17 Moreover, the United States’ greater reliance on the threat of precision strikes against China from a safe distance could lead to fears of “decoupling” among the Asian allies. That is, </w:t>
      </w:r>
      <w:r w:rsidRPr="006B7AE3">
        <w:rPr>
          <w:rStyle w:val="StyleUnderline"/>
        </w:rPr>
        <w:t xml:space="preserve">allies might worry that U.S. strategic interests might </w:t>
      </w:r>
      <w:r w:rsidRPr="006B7AE3">
        <w:rPr>
          <w:rStyle w:val="Emphasis"/>
        </w:rPr>
        <w:t>no longer be inextricably linked to their own</w:t>
      </w:r>
      <w:r w:rsidRPr="006B7AE3">
        <w:rPr>
          <w:rStyle w:val="StyleUnderline"/>
        </w:rPr>
        <w:t>.</w:t>
      </w:r>
    </w:p>
    <w:p w:rsidR="005F7897" w:rsidRPr="006B7AE3" w:rsidRDefault="005F7897" w:rsidP="005F7897"/>
    <w:p w:rsidR="005F7897" w:rsidRPr="006B7AE3" w:rsidRDefault="005F7897" w:rsidP="005F7897">
      <w:pPr>
        <w:pStyle w:val="Heading4"/>
      </w:pPr>
      <w:r w:rsidRPr="006B7AE3">
        <w:t>It freaks out Japan</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103-104, dml)</w:t>
      </w:r>
    </w:p>
    <w:p w:rsidR="005F7897" w:rsidRPr="006B7AE3" w:rsidRDefault="005F7897" w:rsidP="005F7897"/>
    <w:p w:rsidR="005F7897" w:rsidRPr="006B7AE3" w:rsidRDefault="005F7897" w:rsidP="005F7897">
      <w:pPr>
        <w:rPr>
          <w:sz w:val="16"/>
        </w:rPr>
      </w:pPr>
      <w:r w:rsidRPr="006B7AE3">
        <w:rPr>
          <w:sz w:val="16"/>
        </w:rPr>
        <w:t>Japan worries that the reality of mutual vulnerability between China and the US will be treated by Beijing as equivalent to Cold War-style mutual assured destructuion that gives it freedom to assert itself at the conventional level. Speaking at a conference in Washington in March 2015, Sugio Takahashi from Japan’s National Institute for Defense Studies said: “</w:t>
      </w:r>
      <w:r w:rsidRPr="006B7AE3">
        <w:rPr>
          <w:rStyle w:val="StyleUnderline"/>
        </w:rPr>
        <w:t>If there is a mutual vulnerability at the strategic level between US and China</w:t>
      </w:r>
      <w:r w:rsidRPr="006B7AE3">
        <w:rPr>
          <w:sz w:val="16"/>
        </w:rPr>
        <w:t xml:space="preserve">, then conventional balance at the regional level matters, and </w:t>
      </w:r>
      <w:r w:rsidRPr="006B7AE3">
        <w:rPr>
          <w:rStyle w:val="StyleUnderline"/>
        </w:rPr>
        <w:t>Japan has a disadvantage because of lack of geographic depth</w:t>
      </w:r>
      <w:r w:rsidRPr="006B7AE3">
        <w:rPr>
          <w:sz w:val="16"/>
        </w:rPr>
        <w:t xml:space="preserve">. So </w:t>
      </w:r>
      <w:r w:rsidRPr="006B7AE3">
        <w:rPr>
          <w:rStyle w:val="StyleUnderline"/>
        </w:rPr>
        <w:t>Japan is concerned about the US accepting mutual vulnerability</w:t>
      </w:r>
      <w:r w:rsidRPr="006B7AE3">
        <w:rPr>
          <w:sz w:val="16"/>
        </w:rPr>
        <w:t xml:space="preserve">. China’s nuclear policy aims to separate the nuclear from the conventional domain.”136 Some Japanese worry that </w:t>
      </w:r>
      <w:r w:rsidRPr="006B7AE3">
        <w:rPr>
          <w:rStyle w:val="StyleUnderline"/>
        </w:rPr>
        <w:t>cuts in the US nuclear force could tempt China to seek to build up to nuclear parity</w:t>
      </w:r>
      <w:r w:rsidRPr="006B7AE3">
        <w:rPr>
          <w:sz w:val="16"/>
        </w:rPr>
        <w:t xml:space="preserve">,137 even though the disparity in warheads today is in the order of 30:1 and China’s nuclear posture is not based on keeping up with the nuclear superpowers. </w:t>
      </w:r>
    </w:p>
    <w:p w:rsidR="005F7897" w:rsidRPr="006B7AE3" w:rsidRDefault="005F7897" w:rsidP="005F7897">
      <w:pPr>
        <w:rPr>
          <w:sz w:val="16"/>
        </w:rPr>
      </w:pPr>
      <w:r w:rsidRPr="006B7AE3">
        <w:rPr>
          <w:rStyle w:val="StyleUnderline"/>
        </w:rPr>
        <w:t>Japan’s sense of vulnerability vis-à-vis China relates in greater part to Beijing’s growing conventional capabilities</w:t>
      </w:r>
      <w:r w:rsidRPr="006B7AE3">
        <w:rPr>
          <w:sz w:val="16"/>
        </w:rPr>
        <w:t xml:space="preserve">, economic rise, defence budget increases and assertive behavior. China’s increasing anti-access/area-denial (A2AD) capabilities, including the DF-21 and DF-26 ‘Carrier killer” missiles under development, are seen as undermining US deterrence, even if they do not have the precision and lethality sometimes attributed to them.138 There is a concern that China may be able over time to neutralise the naval and air superiority that the US and Japan have enjoyed in the western Pacific. A2AD capabilities that limit America’s ability to project power in the region could undermine faith in America’s ability to help defend Japan. </w:t>
      </w:r>
      <w:r w:rsidRPr="006B7AE3">
        <w:rPr>
          <w:rStyle w:val="StyleUnderline"/>
        </w:rPr>
        <w:t>Some Japanese security thinkers say that if China’s conventional capabilities prevail, Japan may have to consider a nuclear dimension of its own</w:t>
      </w:r>
      <w:r w:rsidRPr="006B7AE3">
        <w:rPr>
          <w:sz w:val="16"/>
        </w:rPr>
        <w:t>.139</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 TAIWAN ---</w:t>
      </w:r>
    </w:p>
    <w:p w:rsidR="005F7897" w:rsidRPr="006B7AE3" w:rsidRDefault="005F7897" w:rsidP="005F7897"/>
    <w:p w:rsidR="005F7897" w:rsidRPr="006B7AE3" w:rsidRDefault="005F7897" w:rsidP="005F7897"/>
    <w:p w:rsidR="005F7897" w:rsidRPr="006B7AE3" w:rsidRDefault="005F7897" w:rsidP="005F7897">
      <w:pPr>
        <w:pStyle w:val="Heading3"/>
      </w:pPr>
      <w:r w:rsidRPr="006B7AE3">
        <w:t>1NC Link—Taiwan Abandonment/Grand Bargain</w:t>
      </w:r>
    </w:p>
    <w:p w:rsidR="005F7897" w:rsidRPr="006B7AE3" w:rsidRDefault="005F7897" w:rsidP="005F7897"/>
    <w:p w:rsidR="005F7897" w:rsidRPr="006B7AE3" w:rsidRDefault="005F7897" w:rsidP="005F7897">
      <w:pPr>
        <w:pStyle w:val="Heading4"/>
      </w:pPr>
      <w:r w:rsidRPr="006B7AE3">
        <w:t>Abandoning Taiwan guarantees prolif</w:t>
      </w:r>
    </w:p>
    <w:p w:rsidR="005F7897" w:rsidRPr="006B7AE3" w:rsidRDefault="005F7897" w:rsidP="005F7897">
      <w:r w:rsidRPr="006B7AE3">
        <w:t>--though not cited in the card, this article is an explicit response to Glaser 15</w:t>
      </w:r>
    </w:p>
    <w:p w:rsidR="005F7897" w:rsidRPr="006B7AE3" w:rsidRDefault="005F7897" w:rsidP="005F7897">
      <w:r w:rsidRPr="006B7AE3">
        <w:rPr>
          <w:rStyle w:val="Style13ptBold"/>
        </w:rPr>
        <w:t>Weber, 16</w:t>
      </w:r>
      <w:r w:rsidRPr="006B7AE3">
        <w:t xml:space="preserve">—Masters of Public Affairs at Princeton (Mike, “Taiwan’s Nuclear History: Lessons for Today?,” </w:t>
      </w:r>
      <w:hyperlink r:id="rId18" w:history="1">
        <w:r w:rsidRPr="006B7AE3">
          <w:rPr>
            <w:rStyle w:val="Hyperlink"/>
          </w:rPr>
          <w:t>http://thinking-taiwan.com/taiwan-nuclear-weber/</w:t>
        </w:r>
      </w:hyperlink>
      <w:r w:rsidRPr="006B7AE3">
        <w:t>, dml) [ROC=Republic of China=Taiwan]</w:t>
      </w:r>
    </w:p>
    <w:p w:rsidR="005F7897" w:rsidRPr="006B7AE3" w:rsidRDefault="005F7897" w:rsidP="005F7897"/>
    <w:p w:rsidR="005F7897" w:rsidRPr="006B7AE3" w:rsidRDefault="005F7897" w:rsidP="005F7897">
      <w:pPr>
        <w:rPr>
          <w:sz w:val="16"/>
        </w:rPr>
      </w:pPr>
      <w:r w:rsidRPr="006B7AE3">
        <w:rPr>
          <w:sz w:val="16"/>
        </w:rPr>
        <w:t xml:space="preserve">Declassified U.S. government documents draw this connection explicitly, noting the need for continued vigilance as </w:t>
      </w:r>
      <w:r w:rsidRPr="006B7AE3">
        <w:rPr>
          <w:rStyle w:val="StyleUnderline"/>
        </w:rPr>
        <w:t>the “</w:t>
      </w:r>
      <w:r w:rsidRPr="006B7AE3">
        <w:rPr>
          <w:rStyle w:val="Emphasis"/>
        </w:rPr>
        <w:t>underlying security fears</w:t>
      </w:r>
      <w:r w:rsidRPr="006B7AE3">
        <w:rPr>
          <w:rStyle w:val="StyleUnderline"/>
        </w:rPr>
        <w:t xml:space="preserve"> of the ROC” would remain while “our protection becomes </w:t>
      </w:r>
      <w:r w:rsidRPr="006B7AE3">
        <w:rPr>
          <w:rStyle w:val="Emphasis"/>
        </w:rPr>
        <w:t>increasingly less credible</w:t>
      </w:r>
      <w:r w:rsidRPr="006B7AE3">
        <w:rPr>
          <w:rStyle w:val="StyleUnderline"/>
        </w:rPr>
        <w:t>.</w:t>
      </w:r>
      <w:r w:rsidRPr="006B7AE3">
        <w:rPr>
          <w:sz w:val="16"/>
        </w:rPr>
        <w:t xml:space="preserve">” It was also noted </w:t>
      </w:r>
      <w:r w:rsidRPr="006B7AE3">
        <w:rPr>
          <w:rStyle w:val="StyleUnderline"/>
        </w:rPr>
        <w:t>that the problem of Taiwan’s nuclear weapons program may “</w:t>
      </w:r>
      <w:r w:rsidRPr="006B7AE3">
        <w:rPr>
          <w:rStyle w:val="Emphasis"/>
        </w:rPr>
        <w:t>recur again in the future</w:t>
      </w:r>
      <w:r w:rsidRPr="006B7AE3">
        <w:rPr>
          <w:rStyle w:val="StyleUnderline"/>
        </w:rPr>
        <w:t xml:space="preserve"> when the supervision and pressure of the USG is relaxed.”[</w:t>
      </w:r>
      <w:r w:rsidRPr="006B7AE3">
        <w:rPr>
          <w:sz w:val="16"/>
        </w:rPr>
        <w:t xml:space="preserve">39] The U.S. correctly understood that </w:t>
      </w:r>
      <w:r w:rsidRPr="006B7AE3">
        <w:rPr>
          <w:rStyle w:val="StyleUnderline"/>
        </w:rPr>
        <w:t xml:space="preserve">ROC insecurity, stoked by the </w:t>
      </w:r>
      <w:r w:rsidRPr="006B7AE3">
        <w:rPr>
          <w:rStyle w:val="Emphasis"/>
        </w:rPr>
        <w:t>changing U.S.</w:t>
      </w:r>
      <w:r w:rsidRPr="006B7AE3">
        <w:rPr>
          <w:sz w:val="16"/>
        </w:rPr>
        <w:t xml:space="preserve"> secure </w:t>
      </w:r>
      <w:r w:rsidRPr="006B7AE3">
        <w:rPr>
          <w:rStyle w:val="Emphasis"/>
        </w:rPr>
        <w:t>posture</w:t>
      </w:r>
      <w:r w:rsidRPr="006B7AE3">
        <w:rPr>
          <w:rStyle w:val="StyleUnderline"/>
        </w:rPr>
        <w:t xml:space="preserve">, had driven Taiwan to take on </w:t>
      </w:r>
      <w:r w:rsidRPr="006B7AE3">
        <w:rPr>
          <w:rStyle w:val="Emphasis"/>
        </w:rPr>
        <w:t>immense risks</w:t>
      </w:r>
      <w:r w:rsidRPr="006B7AE3">
        <w:rPr>
          <w:rStyle w:val="StyleUnderline"/>
        </w:rPr>
        <w:t xml:space="preserve"> in search of a </w:t>
      </w:r>
      <w:r w:rsidRPr="006B7AE3">
        <w:rPr>
          <w:rStyle w:val="Emphasis"/>
        </w:rPr>
        <w:t>credible deterrent</w:t>
      </w:r>
      <w:r w:rsidRPr="006B7AE3">
        <w:rPr>
          <w:rStyle w:val="StyleUnderline"/>
        </w:rPr>
        <w:t xml:space="preserve"> against potential PRC aggression.</w:t>
      </w:r>
      <w:r w:rsidRPr="006B7AE3">
        <w:rPr>
          <w:sz w:val="16"/>
        </w:rPr>
        <w:t xml:space="preserve"> It was this insecurity that made achieving a nuclear reversal so difficult.</w:t>
      </w:r>
    </w:p>
    <w:p w:rsidR="005F7897" w:rsidRPr="006B7AE3" w:rsidRDefault="005F7897" w:rsidP="005F7897">
      <w:pPr>
        <w:rPr>
          <w:sz w:val="16"/>
        </w:rPr>
      </w:pPr>
      <w:r w:rsidRPr="006B7AE3">
        <w:rPr>
          <w:sz w:val="16"/>
        </w:rPr>
        <w:t>Lessons for today?</w:t>
      </w:r>
    </w:p>
    <w:p w:rsidR="005F7897" w:rsidRPr="006B7AE3" w:rsidRDefault="005F7897" w:rsidP="005F7897">
      <w:pPr>
        <w:rPr>
          <w:sz w:val="16"/>
        </w:rPr>
      </w:pPr>
      <w:r w:rsidRPr="006B7AE3">
        <w:rPr>
          <w:sz w:val="16"/>
        </w:rPr>
        <w:t xml:space="preserve">While perceptions of the threat posed by the PRC drove Taiwan’s initial decision to pursue nuclear weapons research and development, the weakening security commitment from the U.S. appears to be have been the crucial additional factor that accounts for the program’s longevity. </w:t>
      </w:r>
      <w:r w:rsidRPr="006B7AE3">
        <w:rPr>
          <w:rStyle w:val="StyleUnderline"/>
        </w:rPr>
        <w:t xml:space="preserve">Once the U.S. security posture began to </w:t>
      </w:r>
      <w:r w:rsidRPr="006B7AE3">
        <w:rPr>
          <w:rStyle w:val="Emphasis"/>
        </w:rPr>
        <w:t>indicate potential abandonment</w:t>
      </w:r>
      <w:r w:rsidRPr="006B7AE3">
        <w:rPr>
          <w:rStyle w:val="StyleUnderline"/>
        </w:rPr>
        <w:t xml:space="preserve">, the ROC </w:t>
      </w:r>
      <w:r w:rsidRPr="006B7AE3">
        <w:rPr>
          <w:rStyle w:val="Emphasis"/>
        </w:rPr>
        <w:t>intensified its nuclear weapons program</w:t>
      </w:r>
      <w:r w:rsidRPr="006B7AE3">
        <w:rPr>
          <w:rStyle w:val="StyleUnderline"/>
        </w:rPr>
        <w:t>, undertaking greater risks of detection in the process. These same fears of abandonment drove Taiwan to persist in these efforts in the face of strong U.S. opposition</w:t>
      </w:r>
      <w:r w:rsidRPr="006B7AE3">
        <w:rPr>
          <w:sz w:val="16"/>
        </w:rPr>
        <w:t>. Only after repeated failed attempts to continue these efforts clandestinely, and faced with wholesale abandonment by the U.S., did the ROC leadership finally relent and abandon the program.</w:t>
      </w:r>
    </w:p>
    <w:p w:rsidR="005F7897" w:rsidRPr="006B7AE3" w:rsidRDefault="005F7897" w:rsidP="005F7897">
      <w:pPr>
        <w:rPr>
          <w:sz w:val="16"/>
        </w:rPr>
      </w:pPr>
      <w:r w:rsidRPr="006B7AE3">
        <w:rPr>
          <w:sz w:val="16"/>
        </w:rPr>
        <w:t xml:space="preserve">What implications might this history have for policymakers today? </w:t>
      </w:r>
      <w:r w:rsidRPr="006B7AE3">
        <w:rPr>
          <w:rStyle w:val="StyleUnderline"/>
        </w:rPr>
        <w:t xml:space="preserve">Although Taiwan is believed to have the capacity to develop nuclear weapons in a </w:t>
      </w:r>
      <w:r w:rsidRPr="006B7AE3">
        <w:rPr>
          <w:rStyle w:val="Emphasis"/>
        </w:rPr>
        <w:t>relatively short period of time</w:t>
      </w:r>
      <w:r w:rsidRPr="006B7AE3">
        <w:rPr>
          <w:rStyle w:val="StyleUnderline"/>
        </w:rPr>
        <w:t xml:space="preserve"> if it chose to do so, it is </w:t>
      </w:r>
      <w:r w:rsidRPr="006B7AE3">
        <w:rPr>
          <w:rStyle w:val="Emphasis"/>
        </w:rPr>
        <w:t>very unlikely</w:t>
      </w:r>
      <w:r w:rsidRPr="006B7AE3">
        <w:rPr>
          <w:rStyle w:val="StyleUnderline"/>
        </w:rPr>
        <w:t xml:space="preserve"> to contemplate such a move in the current context</w:t>
      </w:r>
      <w:r w:rsidRPr="006B7AE3">
        <w:rPr>
          <w:sz w:val="16"/>
        </w:rPr>
        <w:t xml:space="preserve">. As before, </w:t>
      </w:r>
      <w:r w:rsidRPr="006B7AE3">
        <w:rPr>
          <w:rStyle w:val="StyleUnderline"/>
        </w:rPr>
        <w:t xml:space="preserve">doing so would obviously </w:t>
      </w:r>
      <w:r w:rsidRPr="006B7AE3">
        <w:rPr>
          <w:rStyle w:val="Emphasis"/>
        </w:rPr>
        <w:t>jeopardize continued U.S. support</w:t>
      </w:r>
      <w:r w:rsidRPr="006B7AE3">
        <w:rPr>
          <w:sz w:val="16"/>
        </w:rPr>
        <w:t>. Moreover, Taiwan today is markedly different from what it was in the 1970s and 1980s. The level of transparency and independent media brought about by its democratization would make the secret pursuit of a nuclear program challenging even if the leadership were interested in going down that road. [40] Such secrecy would be crucial given that the PRC has been explicit in its opposition to the development of nuclear weapons in Taiwan. As Derek Mitchell has written, by returning to nuclear weapons development, Taiwan would run the risk of provoking the very attack it seeks to deter.[41]</w:t>
      </w:r>
    </w:p>
    <w:p w:rsidR="005F7897" w:rsidRPr="006B7AE3" w:rsidRDefault="005F7897" w:rsidP="005F7897">
      <w:pPr>
        <w:rPr>
          <w:sz w:val="16"/>
        </w:rPr>
      </w:pPr>
      <w:r w:rsidRPr="006B7AE3">
        <w:rPr>
          <w:sz w:val="16"/>
        </w:rPr>
        <w:t xml:space="preserve">That said, </w:t>
      </w:r>
      <w:r w:rsidRPr="006B7AE3">
        <w:rPr>
          <w:rStyle w:val="StyleUnderline"/>
        </w:rPr>
        <w:t xml:space="preserve">the </w:t>
      </w:r>
      <w:r w:rsidRPr="006B7AE3">
        <w:rPr>
          <w:rStyle w:val="Emphasis"/>
        </w:rPr>
        <w:t>underlying security challenge</w:t>
      </w:r>
      <w:r w:rsidRPr="006B7AE3">
        <w:rPr>
          <w:rStyle w:val="StyleUnderline"/>
        </w:rPr>
        <w:t xml:space="preserve"> that provoked the nuclear weapons program remains, and</w:t>
      </w:r>
      <w:r w:rsidRPr="006B7AE3">
        <w:rPr>
          <w:sz w:val="16"/>
        </w:rPr>
        <w:t xml:space="preserve"> by some measures </w:t>
      </w:r>
      <w:r w:rsidRPr="006B7AE3">
        <w:rPr>
          <w:rStyle w:val="StyleUnderline"/>
        </w:rPr>
        <w:t xml:space="preserve">is </w:t>
      </w:r>
      <w:r w:rsidRPr="006B7AE3">
        <w:rPr>
          <w:rStyle w:val="Emphasis"/>
        </w:rPr>
        <w:t>becoming more intense</w:t>
      </w:r>
      <w:r w:rsidRPr="006B7AE3">
        <w:rPr>
          <w:sz w:val="16"/>
        </w:rPr>
        <w:t>. The balance of conventional military power has been continually shifting in China’s favor since that time, while PRC resolve for unification is as strong as ever. In 2005, the PRC enshrined in its domestic law its willingness to resolve the “Taiwan issue” by force if peaceful means have been exhausted.[42] More recently, public statements by President Xi Jinping (</w:t>
      </w:r>
      <w:r w:rsidRPr="006B7AE3">
        <w:rPr>
          <w:rFonts w:ascii="MS Gothic" w:hAnsi="MS Gothic" w:cs="MS Gothic"/>
          <w:sz w:val="16"/>
        </w:rPr>
        <w:t>習近平</w:t>
      </w:r>
      <w:r w:rsidRPr="006B7AE3">
        <w:rPr>
          <w:sz w:val="16"/>
        </w:rPr>
        <w:t>) indicate a strong desire to at least make progress on resolving the issue to China’s satisfaction sooner rather than later, perhaps as part of his broader political legacy.[43] But to Beijing’s frustration, China’s strategy of economic and then political integration with Taiwan appears to be at a dead end. The Taiwanese public has rejected the cross-strait trade policies of the Ma Ying-jeou (</w:t>
      </w:r>
      <w:r w:rsidRPr="006B7AE3">
        <w:rPr>
          <w:rFonts w:ascii="MS Gothic" w:hAnsi="MS Gothic" w:cs="MS Gothic"/>
          <w:sz w:val="16"/>
        </w:rPr>
        <w:t>馬英九</w:t>
      </w:r>
      <w:r w:rsidRPr="006B7AE3">
        <w:rPr>
          <w:sz w:val="16"/>
        </w:rPr>
        <w:t>) administration. Central government interference in Hong Kong makes it look less attractive as a potential model for Taiwan by the day. And, as has been thoroughly documented, people in Taiwan increasingly conceive of their identity as separate and distinct from China. These trends must have the leadership in Beijing contemplating a long-term change in strategy, a fact that is not lost on their counterparts in Taipei, though they can at least take comfort in the fact that at this point Beijing remains thoroughly preoccupied with domestic challenges.</w:t>
      </w:r>
    </w:p>
    <w:p w:rsidR="005F7897" w:rsidRPr="006B7AE3" w:rsidRDefault="005F7897" w:rsidP="005F7897">
      <w:pPr>
        <w:rPr>
          <w:sz w:val="16"/>
        </w:rPr>
      </w:pPr>
      <w:r w:rsidRPr="006B7AE3">
        <w:rPr>
          <w:rStyle w:val="StyleUnderline"/>
        </w:rPr>
        <w:t xml:space="preserve">U.S. policy, as before, remains the </w:t>
      </w:r>
      <w:r w:rsidRPr="006B7AE3">
        <w:rPr>
          <w:rStyle w:val="Emphasis"/>
        </w:rPr>
        <w:t>crucial factor</w:t>
      </w:r>
      <w:r w:rsidRPr="006B7AE3">
        <w:rPr>
          <w:rStyle w:val="StyleUnderline"/>
        </w:rPr>
        <w:t xml:space="preserve"> in this equation in constraining not just Beijing’s actions but Taiwan’s as well. Signs of </w:t>
      </w:r>
      <w:r w:rsidRPr="006B7AE3">
        <w:rPr>
          <w:rStyle w:val="Emphasis"/>
        </w:rPr>
        <w:t>weakened U.S. resolve</w:t>
      </w:r>
      <w:r w:rsidRPr="006B7AE3">
        <w:rPr>
          <w:rStyle w:val="StyleUnderline"/>
        </w:rPr>
        <w:t xml:space="preserve"> to defend Taiwan would not only change the risk calculus for Beijing, but they could also </w:t>
      </w:r>
      <w:r w:rsidRPr="006B7AE3">
        <w:rPr>
          <w:rStyle w:val="Emphasis"/>
        </w:rPr>
        <w:t>trigger the kind of insecurity</w:t>
      </w:r>
      <w:r w:rsidRPr="006B7AE3">
        <w:rPr>
          <w:rStyle w:val="StyleUnderline"/>
        </w:rPr>
        <w:t xml:space="preserve"> on the part of Taiwan’s leadership that led to the island-nation’s </w:t>
      </w:r>
      <w:r w:rsidRPr="006B7AE3">
        <w:rPr>
          <w:rStyle w:val="Emphasis"/>
        </w:rPr>
        <w:t>pursuit of nuclear weapons</w:t>
      </w:r>
      <w:r w:rsidRPr="006B7AE3">
        <w:rPr>
          <w:sz w:val="16"/>
        </w:rPr>
        <w:t xml:space="preserve"> in prior decades. </w:t>
      </w:r>
      <w:r w:rsidRPr="006B7AE3">
        <w:rPr>
          <w:rStyle w:val="StyleUnderline"/>
        </w:rPr>
        <w:t xml:space="preserve">This is </w:t>
      </w:r>
      <w:r w:rsidRPr="006B7AE3">
        <w:rPr>
          <w:rStyle w:val="Emphasis"/>
        </w:rPr>
        <w:t>particularly true</w:t>
      </w:r>
      <w:r w:rsidRPr="006B7AE3">
        <w:rPr>
          <w:rStyle w:val="StyleUnderline"/>
        </w:rPr>
        <w:t xml:space="preserve"> if the U.S. were to pursue a </w:t>
      </w:r>
      <w:r w:rsidRPr="006B7AE3">
        <w:rPr>
          <w:rStyle w:val="Emphasis"/>
        </w:rPr>
        <w:t>wholesale abandonment strategy</w:t>
      </w:r>
      <w:r w:rsidRPr="006B7AE3">
        <w:rPr>
          <w:sz w:val="16"/>
        </w:rPr>
        <w:t xml:space="preserve"> as some have advocated. In such a case, Taipei may still conclude that the risks of pursuing nuclear weapons are too high. However, given how dangerous such a course would be for the prospects of continued peace, </w:t>
      </w:r>
      <w:r w:rsidRPr="006B7AE3">
        <w:rPr>
          <w:rStyle w:val="StyleUnderline"/>
        </w:rPr>
        <w:t xml:space="preserve">any U.S. action that brings forth the level of insecurity that led Taiwan down the nuclear path in prior decades is </w:t>
      </w:r>
      <w:r w:rsidRPr="006B7AE3">
        <w:rPr>
          <w:rStyle w:val="Emphasis"/>
        </w:rPr>
        <w:t>worthy of concern</w:t>
      </w:r>
      <w:r w:rsidRPr="006B7AE3">
        <w:rPr>
          <w:rStyle w:val="StyleUnderline"/>
        </w:rPr>
        <w:t>.</w:t>
      </w:r>
      <w:r w:rsidRPr="006B7AE3">
        <w:rPr>
          <w:sz w:val="16"/>
        </w:rPr>
        <w:t xml:space="preserve"> The broader point that policymakers in the U.S. must be cognizant of is that </w:t>
      </w:r>
      <w:r w:rsidRPr="006B7AE3">
        <w:rPr>
          <w:rStyle w:val="StyleUnderline"/>
        </w:rPr>
        <w:t xml:space="preserve">the U.S. security posture </w:t>
      </w:r>
      <w:r w:rsidRPr="006B7AE3">
        <w:rPr>
          <w:rStyle w:val="Emphasis"/>
        </w:rPr>
        <w:t>remains essential</w:t>
      </w:r>
      <w:r w:rsidRPr="006B7AE3">
        <w:rPr>
          <w:rStyle w:val="StyleUnderline"/>
        </w:rPr>
        <w:t xml:space="preserve"> in shaping Taiwan’s decisions today</w:t>
      </w:r>
      <w:r w:rsidRPr="006B7AE3">
        <w:rPr>
          <w:sz w:val="16"/>
        </w:rPr>
        <w:t>, just as it did then.</w:t>
      </w:r>
    </w:p>
    <w:p w:rsidR="005F7897" w:rsidRPr="006B7AE3" w:rsidRDefault="005F7897" w:rsidP="005F7897"/>
    <w:p w:rsidR="005F7897" w:rsidRPr="006B7AE3" w:rsidRDefault="005F7897" w:rsidP="005F7897">
      <w:pPr>
        <w:pStyle w:val="Heading3"/>
      </w:pPr>
      <w:r w:rsidRPr="006B7AE3">
        <w:t>2NC Link—Taiwan Abandonment/Grand Bargain</w:t>
      </w:r>
    </w:p>
    <w:p w:rsidR="005F7897" w:rsidRPr="006B7AE3" w:rsidRDefault="005F7897" w:rsidP="005F7897"/>
    <w:p w:rsidR="005F7897" w:rsidRPr="006B7AE3" w:rsidRDefault="005F7897" w:rsidP="005F7897">
      <w:pPr>
        <w:pStyle w:val="Heading4"/>
      </w:pPr>
      <w:r w:rsidRPr="006B7AE3">
        <w:t>They wreck the cred of our security guarantees</w:t>
      </w:r>
    </w:p>
    <w:p w:rsidR="005F7897" w:rsidRPr="006B7AE3" w:rsidRDefault="005F7897" w:rsidP="005F7897">
      <w:r w:rsidRPr="006B7AE3">
        <w:rPr>
          <w:rStyle w:val="Style13ptBold"/>
          <w:rFonts w:cs="Calibri"/>
        </w:rPr>
        <w:t>Roy, 15—</w:t>
      </w:r>
      <w:r w:rsidRPr="006B7AE3">
        <w:t xml:space="preserve">senior fellow at the East West Center in Honolulu (Denny, “The Impossible Price of a U.S.-China Grand Bargain: Dumping Taiwan,” </w:t>
      </w:r>
      <w:hyperlink r:id="rId19" w:history="1">
        <w:r w:rsidRPr="006B7AE3">
          <w:rPr>
            <w:rStyle w:val="Hyperlink"/>
            <w:rFonts w:cs="Calibri"/>
          </w:rPr>
          <w:t>http://nationalinterest.org/blog/the-buzz/the-impossible-price-us-china-grand-bargain-dumping-taiwan-13177</w:t>
        </w:r>
      </w:hyperlink>
      <w:r w:rsidRPr="006B7AE3">
        <w:t xml:space="preserve">, dml) </w:t>
      </w:r>
    </w:p>
    <w:p w:rsidR="005F7897" w:rsidRPr="006B7AE3" w:rsidRDefault="005F7897" w:rsidP="005F7897"/>
    <w:p w:rsidR="005F7897" w:rsidRPr="006B7AE3" w:rsidRDefault="005F7897" w:rsidP="005F7897">
      <w:pPr>
        <w:rPr>
          <w:sz w:val="16"/>
        </w:rPr>
      </w:pPr>
      <w:r w:rsidRPr="006B7AE3">
        <w:rPr>
          <w:rStyle w:val="StyleUnderline"/>
        </w:rPr>
        <w:t>The case for abandoning Taiwan</w:t>
      </w:r>
      <w:r w:rsidRPr="006B7AE3">
        <w:rPr>
          <w:sz w:val="16"/>
        </w:rPr>
        <w:t xml:space="preserve"> typically </w:t>
      </w:r>
      <w:r w:rsidRPr="006B7AE3">
        <w:rPr>
          <w:rStyle w:val="StyleUnderline"/>
        </w:rPr>
        <w:t>meets</w:t>
      </w:r>
      <w:r w:rsidRPr="006B7AE3">
        <w:rPr>
          <w:sz w:val="16"/>
        </w:rPr>
        <w:t xml:space="preserve"> at least three large </w:t>
      </w:r>
      <w:r w:rsidRPr="006B7AE3">
        <w:rPr>
          <w:rStyle w:val="StyleUnderline"/>
        </w:rPr>
        <w:t xml:space="preserve">barriers: the betrayal of U.S. ideals, harm to America’s reputation as a </w:t>
      </w:r>
      <w:r w:rsidRPr="006B7AE3">
        <w:rPr>
          <w:rStyle w:val="Emphasis"/>
        </w:rPr>
        <w:t>reliable security partner</w:t>
      </w:r>
      <w:r w:rsidRPr="006B7AE3">
        <w:rPr>
          <w:rStyle w:val="StyleUnderline"/>
        </w:rPr>
        <w:t xml:space="preserve">, and Taiwan’s strategic value.  Glaser’s argumentation </w:t>
      </w:r>
      <w:r w:rsidRPr="006B7AE3">
        <w:rPr>
          <w:rStyle w:val="Emphasis"/>
        </w:rPr>
        <w:t>does not overcome these barriers</w:t>
      </w:r>
      <w:r w:rsidRPr="006B7AE3">
        <w:rPr>
          <w:sz w:val="16"/>
        </w:rPr>
        <w:t>.</w:t>
      </w:r>
    </w:p>
    <w:p w:rsidR="005F7897" w:rsidRPr="006B7AE3" w:rsidRDefault="005F7897" w:rsidP="005F7897">
      <w:pPr>
        <w:rPr>
          <w:sz w:val="16"/>
        </w:rPr>
      </w:pPr>
      <w:r w:rsidRPr="006B7AE3">
        <w:rPr>
          <w:sz w:val="16"/>
        </w:rPr>
        <w:t xml:space="preserve">Glaser says he recognizes that a foreign friendly country’s hard-won civil liberties “are important values” that Washington “should be reluctant to jeopardize,” but in the end they are not “key national interests” for the United States and are therefore expendable.  </w:t>
      </w:r>
      <w:r w:rsidRPr="006B7AE3">
        <w:rPr>
          <w:rStyle w:val="StyleUnderline"/>
        </w:rPr>
        <w:t>It is debatable that the preservation of a democratic Taiwan is not a key U.S. interest</w:t>
      </w:r>
      <w:r w:rsidRPr="006B7AE3">
        <w:rPr>
          <w:sz w:val="16"/>
        </w:rPr>
        <w:t>.  Recent U.S. presidential administrations representing both major political parties have affirmed a U.S. strategic interest in spreading democracy because democratic countries are generally supportive of the U.S.-sponsored international system of liberal norms and institutions.</w:t>
      </w:r>
    </w:p>
    <w:p w:rsidR="005F7897" w:rsidRPr="006B7AE3" w:rsidRDefault="005F7897" w:rsidP="005F7897">
      <w:pPr>
        <w:rPr>
          <w:rStyle w:val="StyleUnderline"/>
        </w:rPr>
      </w:pPr>
      <w:r w:rsidRPr="006B7AE3">
        <w:rPr>
          <w:rStyle w:val="StyleUnderline"/>
        </w:rPr>
        <w:t xml:space="preserve">Glaser focuses on the US interest in avoiding a war with China.  But what about the U.S. interest in preventing a Taiwan-China war?  One of the main reasons for U.S. forward deployment is to help </w:t>
      </w:r>
      <w:r w:rsidRPr="006B7AE3">
        <w:rPr>
          <w:rStyle w:val="Emphasis"/>
        </w:rPr>
        <w:t>keep the region stable</w:t>
      </w:r>
      <w:r w:rsidRPr="006B7AE3">
        <w:rPr>
          <w:sz w:val="16"/>
        </w:rPr>
        <w:t xml:space="preserve">.  The PRC argues that the Taiwan “separatist” challenge would quickly dry up if the U.S. stopped selling weapons to Taiwan, but Taipei has argued the opposite: </w:t>
      </w:r>
      <w:r w:rsidRPr="006B7AE3">
        <w:rPr>
          <w:rStyle w:val="StyleUnderline"/>
        </w:rPr>
        <w:t xml:space="preserve">cross-Strait stability is possible </w:t>
      </w:r>
      <w:r w:rsidRPr="006B7AE3">
        <w:rPr>
          <w:rStyle w:val="Emphasis"/>
        </w:rPr>
        <w:t>only if Taiwan feels secure</w:t>
      </w:r>
      <w:r w:rsidRPr="006B7AE3">
        <w:rPr>
          <w:sz w:val="16"/>
        </w:rPr>
        <w:t xml:space="preserve">, and the Republic of China (ROC) will not negotiate with China under the gun.  </w:t>
      </w:r>
      <w:r w:rsidRPr="006B7AE3">
        <w:rPr>
          <w:rStyle w:val="StyleUnderline"/>
        </w:rPr>
        <w:t>Beijing should not assume Taiwan would be quick to surrender even in a disadvantageous situation.</w:t>
      </w:r>
    </w:p>
    <w:p w:rsidR="005F7897" w:rsidRPr="006B7AE3" w:rsidRDefault="005F7897" w:rsidP="005F7897">
      <w:pPr>
        <w:rPr>
          <w:rStyle w:val="StyleUnderline"/>
        </w:rPr>
      </w:pPr>
      <w:r w:rsidRPr="006B7AE3">
        <w:rPr>
          <w:rStyle w:val="StyleUnderline"/>
        </w:rPr>
        <w:t xml:space="preserve">Abandoning staunch, long-time friend like Taiwan would </w:t>
      </w:r>
      <w:r w:rsidRPr="006B7AE3">
        <w:rPr>
          <w:rStyle w:val="Emphasis"/>
        </w:rPr>
        <w:t>damage U.S. credibility</w:t>
      </w:r>
      <w:r w:rsidRPr="006B7AE3">
        <w:rPr>
          <w:rStyle w:val="StyleUnderline"/>
        </w:rPr>
        <w:t xml:space="preserve"> in the eyes of other regional governments</w:t>
      </w:r>
      <w:r w:rsidRPr="006B7AE3">
        <w:rPr>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6B7AE3">
        <w:rPr>
          <w:rStyle w:val="StyleUnderline"/>
        </w:rPr>
        <w:t xml:space="preserve">U.S. abandonment of Taiwan would </w:t>
      </w:r>
      <w:r w:rsidRPr="006B7AE3">
        <w:rPr>
          <w:rStyle w:val="Emphasis"/>
        </w:rPr>
        <w:t>reinforce Japan’s fear</w:t>
      </w:r>
      <w:r w:rsidRPr="006B7AE3">
        <w:rPr>
          <w:rStyle w:val="StyleUnderline"/>
        </w:rPr>
        <w:t xml:space="preserve"> regarding the long-term U.S. reliability to stand up to a strengthening China.  This would embolden Japanese advocates of accommodating China, as well as </w:t>
      </w:r>
      <w:r w:rsidRPr="006B7AE3">
        <w:rPr>
          <w:rStyle w:val="Emphasis"/>
        </w:rPr>
        <w:t>those who call for a militarily strong Japan</w:t>
      </w:r>
      <w:r w:rsidRPr="006B7AE3">
        <w:rPr>
          <w:rStyle w:val="StyleUnderline"/>
        </w:rPr>
        <w:t xml:space="preserve"> unleashed from the alliance.  What about the </w:t>
      </w:r>
      <w:r w:rsidRPr="006B7AE3">
        <w:rPr>
          <w:rStyle w:val="Emphasis"/>
        </w:rPr>
        <w:t>damage to the reputation</w:t>
      </w:r>
      <w:r w:rsidRPr="006B7AE3">
        <w:rPr>
          <w:rStyle w:val="StyleUnderline"/>
        </w:rPr>
        <w:t xml:space="preserve"> of the U.S. among friends in </w:t>
      </w:r>
      <w:r w:rsidRPr="006B7AE3">
        <w:rPr>
          <w:rStyle w:val="Emphasis"/>
        </w:rPr>
        <w:t>Seoul</w:t>
      </w:r>
      <w:r w:rsidRPr="006B7AE3">
        <w:rPr>
          <w:rStyle w:val="StyleUnderline"/>
        </w:rPr>
        <w:t xml:space="preserve">, </w:t>
      </w:r>
      <w:r w:rsidRPr="006B7AE3">
        <w:rPr>
          <w:rStyle w:val="Emphasis"/>
        </w:rPr>
        <w:t>Canberra</w:t>
      </w:r>
      <w:r w:rsidRPr="006B7AE3">
        <w:rPr>
          <w:rStyle w:val="StyleUnderline"/>
        </w:rPr>
        <w:t xml:space="preserve">, </w:t>
      </w:r>
      <w:r w:rsidRPr="006B7AE3">
        <w:rPr>
          <w:rStyle w:val="Emphasis"/>
        </w:rPr>
        <w:t>Manila</w:t>
      </w:r>
      <w:r w:rsidRPr="006B7AE3">
        <w:rPr>
          <w:rStyle w:val="StyleUnderline"/>
        </w:rPr>
        <w:t xml:space="preserve">, and </w:t>
      </w:r>
      <w:r w:rsidRPr="006B7AE3">
        <w:rPr>
          <w:rStyle w:val="Emphasis"/>
        </w:rPr>
        <w:t>elsewhere</w:t>
      </w:r>
      <w:r w:rsidRPr="006B7AE3">
        <w:rPr>
          <w:rStyle w:val="StyleUnderline"/>
        </w:rPr>
        <w:t>?  Glaser mentions only</w:t>
      </w:r>
      <w:r w:rsidRPr="006B7AE3">
        <w:rPr>
          <w:sz w:val="16"/>
        </w:rPr>
        <w:t xml:space="preserve"> Tokyo, </w:t>
      </w:r>
      <w:r w:rsidRPr="006B7AE3">
        <w:rPr>
          <w:rStyle w:val="StyleUnderline"/>
        </w:rPr>
        <w:t>the relatively easy case.</w:t>
      </w:r>
    </w:p>
    <w:p w:rsidR="005F7897" w:rsidRPr="006B7AE3" w:rsidRDefault="005F7897" w:rsidP="005F7897"/>
    <w:p w:rsidR="005F7897" w:rsidRPr="006B7AE3" w:rsidRDefault="005F7897" w:rsidP="005F7897">
      <w:pPr>
        <w:pStyle w:val="Heading4"/>
      </w:pPr>
      <w:r w:rsidRPr="006B7AE3">
        <w:t xml:space="preserve">The aff </w:t>
      </w:r>
      <w:r w:rsidRPr="006B7AE3">
        <w:rPr>
          <w:u w:val="single"/>
        </w:rPr>
        <w:t>fractures</w:t>
      </w:r>
      <w:r w:rsidRPr="006B7AE3">
        <w:t xml:space="preserve"> allied faith in the regional security order</w:t>
      </w:r>
    </w:p>
    <w:p w:rsidR="005F7897" w:rsidRPr="006B7AE3" w:rsidRDefault="005F7897" w:rsidP="005F7897">
      <w:r w:rsidRPr="006B7AE3">
        <w:rPr>
          <w:rStyle w:val="Style13ptBold"/>
          <w:rFonts w:cs="Calibri"/>
        </w:rPr>
        <w:t>Jackson, 15</w:t>
      </w:r>
      <w:r w:rsidRPr="006B7AE3">
        <w:rPr>
          <w:b/>
        </w:rPr>
        <w:t>—</w:t>
      </w:r>
      <w:r w:rsidRPr="006B7AE3">
        <w:t xml:space="preserve">PhD, Visiting Fellow at the Center for a New American Security and a Council on Foreign Relations International Affairs Fellow (Van, “The Myth of a US-China Grand Bargain,” </w:t>
      </w:r>
      <w:hyperlink r:id="rId20" w:history="1">
        <w:r w:rsidRPr="006B7AE3">
          <w:rPr>
            <w:rStyle w:val="Hyperlink"/>
            <w:rFonts w:cs="Calibri"/>
          </w:rPr>
          <w:t>http://thediplomat.com/2015/08/the-myth-of-a-us-china-grand-bargain/</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The latest salvo in this “America must accommodate China” literature hails from</w:t>
      </w:r>
      <w:r w:rsidRPr="006B7AE3">
        <w:rPr>
          <w:sz w:val="16"/>
        </w:rPr>
        <w:t xml:space="preserve"> an accomplished political scientist at George Washington University, Charles </w:t>
      </w:r>
      <w:r w:rsidRPr="006B7AE3">
        <w:rPr>
          <w:rStyle w:val="Emphasis"/>
        </w:rPr>
        <w:t>Glaser</w:t>
      </w:r>
      <w:r w:rsidRPr="006B7AE3">
        <w:rPr>
          <w:sz w:val="16"/>
        </w:rPr>
        <w:t xml:space="preserve">, writing in the most recent issue of International Security. Glaser makes the sweeping and somewhat unhelpful claim that military competition is risky and therefore undesirable. As an alternative </w:t>
      </w:r>
      <w:r w:rsidRPr="006B7AE3">
        <w:rPr>
          <w:rStyle w:val="StyleUnderline"/>
        </w:rPr>
        <w:t>he suggests that</w:t>
      </w:r>
      <w:r w:rsidRPr="006B7AE3">
        <w:rPr>
          <w:sz w:val="16"/>
        </w:rPr>
        <w:t xml:space="preserve"> if only </w:t>
      </w:r>
      <w:r w:rsidRPr="006B7AE3">
        <w:rPr>
          <w:rStyle w:val="StyleUnderline"/>
        </w:rPr>
        <w:t>the United States</w:t>
      </w:r>
      <w:r w:rsidRPr="006B7AE3">
        <w:rPr>
          <w:sz w:val="16"/>
        </w:rPr>
        <w:t xml:space="preserve"> would </w:t>
      </w:r>
      <w:r w:rsidRPr="006B7AE3">
        <w:rPr>
          <w:rStyle w:val="StyleUnderline"/>
        </w:rPr>
        <w:t>abandon commitments to Taiwan</w:t>
      </w:r>
      <w:r w:rsidRPr="006B7AE3">
        <w:rPr>
          <w:sz w:val="16"/>
        </w:rPr>
        <w:t>, China would be willing to resolve its territorial disputes in the East and South China Sea, thereby sidestepping military competition.</w:t>
      </w:r>
    </w:p>
    <w:p w:rsidR="005F7897" w:rsidRPr="006B7AE3" w:rsidRDefault="005F7897" w:rsidP="005F7897">
      <w:pPr>
        <w:rPr>
          <w:sz w:val="16"/>
        </w:rPr>
      </w:pPr>
      <w:r w:rsidRPr="006B7AE3">
        <w:rPr>
          <w:sz w:val="16"/>
        </w:rPr>
        <w:t>Prior to around 2008, proposals for U.S. accommodation of a rising China made much more sense, or at least could be taken more seriously. But times have changed. China’s ambitions have changed. And so has its foreign policy behavior. These contextual changes matter for whether and when accommodation can have the desired effect. More to the point though, there are a number of problems with the grand bargain line of argumentation.</w:t>
      </w:r>
    </w:p>
    <w:p w:rsidR="005F7897" w:rsidRPr="006B7AE3" w:rsidRDefault="005F7897" w:rsidP="005F7897">
      <w:pPr>
        <w:rPr>
          <w:sz w:val="16"/>
        </w:rPr>
      </w:pPr>
      <w:r w:rsidRPr="006B7AE3">
        <w:rPr>
          <w:sz w:val="16"/>
        </w:rPr>
        <w:t xml:space="preserve">First, </w:t>
      </w:r>
      <w:r w:rsidRPr="006B7AE3">
        <w:rPr>
          <w:rStyle w:val="StyleUnderline"/>
        </w:rPr>
        <w:t>any proposal for a Sino-U.S. solution to regional problems is by</w:t>
      </w:r>
      <w:r w:rsidRPr="006B7AE3">
        <w:rPr>
          <w:sz w:val="16"/>
        </w:rPr>
        <w:t xml:space="preserve"> definition </w:t>
      </w:r>
      <w:r w:rsidRPr="006B7AE3">
        <w:rPr>
          <w:rStyle w:val="StyleUnderline"/>
        </w:rPr>
        <w:t xml:space="preserve">taking a great power view of Asia that </w:t>
      </w:r>
      <w:r w:rsidRPr="006B7AE3">
        <w:rPr>
          <w:rStyle w:val="Emphasis"/>
        </w:rPr>
        <w:t>marginalizes the agency</w:t>
      </w:r>
      <w:r w:rsidRPr="006B7AE3">
        <w:rPr>
          <w:rStyle w:val="StyleUnderline"/>
        </w:rPr>
        <w:t xml:space="preserve"> and </w:t>
      </w:r>
      <w:r w:rsidRPr="006B7AE3">
        <w:rPr>
          <w:rStyle w:val="Emphasis"/>
        </w:rPr>
        <w:t>strategic relevance of U.S. allies</w:t>
      </w:r>
      <w:r w:rsidRPr="006B7AE3">
        <w:rPr>
          <w:rStyle w:val="StyleUnderline"/>
        </w:rPr>
        <w:t xml:space="preserve"> and the region’s middle powers</w:t>
      </w:r>
      <w:r w:rsidRPr="006B7AE3">
        <w:rPr>
          <w:sz w:val="16"/>
        </w:rPr>
        <w:t xml:space="preserve">. In the brief period (five to ten years ago) when a G-2 concept was taken semi-seriously in Washington, allies—especially South Korea and Japan—chafed. </w:t>
      </w:r>
      <w:r w:rsidRPr="006B7AE3">
        <w:rPr>
          <w:rStyle w:val="StyleUnderline"/>
        </w:rPr>
        <w:t>The region’s middle powers would be unlikely to simply follow the joint dictates of China and the United States without being part of it, and attempting</w:t>
      </w:r>
      <w:r w:rsidRPr="006B7AE3">
        <w:rPr>
          <w:sz w:val="16"/>
        </w:rPr>
        <w:t xml:space="preserve"> a G-2 </w:t>
      </w:r>
      <w:r w:rsidRPr="006B7AE3">
        <w:rPr>
          <w:rStyle w:val="StyleUnderline"/>
        </w:rPr>
        <w:t xml:space="preserve">could ironically </w:t>
      </w:r>
      <w:r w:rsidRPr="006B7AE3">
        <w:rPr>
          <w:rStyle w:val="Emphasis"/>
        </w:rPr>
        <w:t>create a more fragmented order</w:t>
      </w:r>
      <w:r w:rsidRPr="006B7AE3">
        <w:rPr>
          <w:rStyle w:val="StyleUnderline"/>
        </w:rPr>
        <w:t xml:space="preserve"> as a result</w:t>
      </w:r>
      <w:r w:rsidRPr="006B7AE3">
        <w:rPr>
          <w:sz w:val="16"/>
        </w:rPr>
        <w:t>. Including others, at any rate, is antithetical to the concept of a Sino-U.S. G-2 arrangement. As early as the 1960s U.S. officials tried to rely on China to deal with regional issues spanning from North Korea to Vietnam. It was almost always to no avail.</w:t>
      </w:r>
    </w:p>
    <w:p w:rsidR="005F7897" w:rsidRPr="006B7AE3" w:rsidRDefault="005F7897" w:rsidP="005F7897">
      <w:pPr>
        <w:rPr>
          <w:sz w:val="16"/>
        </w:rPr>
      </w:pPr>
      <w:r w:rsidRPr="006B7AE3">
        <w:rPr>
          <w:sz w:val="16"/>
        </w:rPr>
        <w:t xml:space="preserve">Second, and as I’ve written about extensively elsewhere, </w:t>
      </w:r>
      <w:r w:rsidRPr="006B7AE3">
        <w:rPr>
          <w:rStyle w:val="StyleUnderline"/>
        </w:rPr>
        <w:t xml:space="preserve">Asia is </w:t>
      </w:r>
      <w:r w:rsidRPr="006B7AE3">
        <w:rPr>
          <w:rStyle w:val="Emphasis"/>
        </w:rPr>
        <w:t>rife with security concerns</w:t>
      </w:r>
      <w:r w:rsidRPr="006B7AE3">
        <w:rPr>
          <w:rStyle w:val="StyleUnderline"/>
        </w:rPr>
        <w:t xml:space="preserve"> that have nothing to do with China directly, so any understanding reached with China would </w:t>
      </w:r>
      <w:r w:rsidRPr="006B7AE3">
        <w:rPr>
          <w:rStyle w:val="Emphasis"/>
        </w:rPr>
        <w:t>leave unresolved</w:t>
      </w:r>
      <w:r w:rsidRPr="006B7AE3">
        <w:rPr>
          <w:rStyle w:val="StyleUnderline"/>
        </w:rPr>
        <w:t xml:space="preserve"> many of the region’s </w:t>
      </w:r>
      <w:r w:rsidRPr="006B7AE3">
        <w:rPr>
          <w:rStyle w:val="Emphasis"/>
        </w:rPr>
        <w:t>latent sources of potential conflict</w:t>
      </w:r>
      <w:r w:rsidRPr="006B7AE3">
        <w:rPr>
          <w:rStyle w:val="StyleUnderline"/>
        </w:rPr>
        <w:t>. Sino-U.S. grand bargain proponents forget that China and the United States only have real conflicts of interest by proxy. Every conceivable conflict scenario involves China and some other Asian state—</w:t>
      </w:r>
      <w:r w:rsidRPr="006B7AE3">
        <w:rPr>
          <w:rStyle w:val="Emphasis"/>
        </w:rPr>
        <w:t>Taiwan</w:t>
      </w:r>
      <w:r w:rsidRPr="006B7AE3">
        <w:rPr>
          <w:rStyle w:val="StyleUnderline"/>
        </w:rPr>
        <w:t xml:space="preserve">, </w:t>
      </w:r>
      <w:r w:rsidRPr="006B7AE3">
        <w:rPr>
          <w:rStyle w:val="Emphasis"/>
        </w:rPr>
        <w:t>Japan</w:t>
      </w:r>
      <w:r w:rsidRPr="006B7AE3">
        <w:rPr>
          <w:rStyle w:val="StyleUnderline"/>
        </w:rPr>
        <w:t xml:space="preserve">, </w:t>
      </w:r>
      <w:r w:rsidRPr="006B7AE3">
        <w:rPr>
          <w:rStyle w:val="Emphasis"/>
        </w:rPr>
        <w:t>the Philippines</w:t>
      </w:r>
      <w:r w:rsidRPr="006B7AE3">
        <w:rPr>
          <w:rStyle w:val="StyleUnderline"/>
        </w:rPr>
        <w:t xml:space="preserve">, </w:t>
      </w:r>
      <w:r w:rsidRPr="006B7AE3">
        <w:rPr>
          <w:rStyle w:val="Emphasis"/>
        </w:rPr>
        <w:t>Korea</w:t>
      </w:r>
      <w:r w:rsidRPr="006B7AE3">
        <w:rPr>
          <w:rStyle w:val="StyleUnderline"/>
        </w:rPr>
        <w:t xml:space="preserve">. The United States only becomes part of the picture because of </w:t>
      </w:r>
      <w:r w:rsidRPr="006B7AE3">
        <w:rPr>
          <w:rStyle w:val="Emphasis"/>
        </w:rPr>
        <w:t>a commitment to regional order</w:t>
      </w:r>
      <w:r w:rsidRPr="006B7AE3">
        <w:rPr>
          <w:rStyle w:val="StyleUnderline"/>
        </w:rPr>
        <w:t xml:space="preserve">, including its </w:t>
      </w:r>
      <w:r w:rsidRPr="006B7AE3">
        <w:rPr>
          <w:rStyle w:val="Emphasis"/>
        </w:rPr>
        <w:t>alliance network</w:t>
      </w:r>
      <w:r w:rsidRPr="006B7AE3">
        <w:rPr>
          <w:sz w:val="16"/>
        </w:rPr>
        <w:t>.</w:t>
      </w:r>
    </w:p>
    <w:p w:rsidR="005F7897" w:rsidRPr="006B7AE3" w:rsidRDefault="005F7897" w:rsidP="005F7897">
      <w:pPr>
        <w:rPr>
          <w:sz w:val="10"/>
          <w:szCs w:val="10"/>
        </w:rPr>
      </w:pPr>
      <w:r w:rsidRPr="006B7AE3">
        <w:rPr>
          <w:sz w:val="10"/>
          <w:szCs w:val="10"/>
        </w:rPr>
        <w:t>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There’s so much brewing underneath the surface in China that dealing with China today as if it were a hegemon tomorrow assumes too much, and grants China too much credit too soon.</w:t>
      </w:r>
    </w:p>
    <w:p w:rsidR="005F7897" w:rsidRPr="006B7AE3" w:rsidRDefault="005F7897" w:rsidP="005F7897">
      <w:pPr>
        <w:rPr>
          <w:sz w:val="10"/>
          <w:szCs w:val="10"/>
        </w:rPr>
      </w:pPr>
      <w:r w:rsidRPr="006B7AE3">
        <w:rPr>
          <w:sz w:val="10"/>
          <w:szCs w:val="10"/>
        </w:rPr>
        <w:t>Fourth, there’s a defunct theory that’s been smuggled into arguments about changing Chinese behavior through U.S. accommodation. Political scientists call it “neofunctionalism,” a term rarely used these days, even though its spirit is pervasive in grand bargain arguments. Neofunctionalism came about in the 1950s as a failed way to account for and push for European integration.The basic idea involved an assumption that low level and innocuous types of cooperation would “spillover” into still more and better quality cooperation. Comity among nations, it was thought, would be the eventual outcome of mundane socioeconomic interactions. But by the 1970s, the theory had become largely discredited.</w:t>
      </w:r>
    </w:p>
    <w:p w:rsidR="005F7897" w:rsidRPr="006B7AE3" w:rsidRDefault="005F7897" w:rsidP="005F7897">
      <w:pPr>
        <w:rPr>
          <w:sz w:val="10"/>
          <w:szCs w:val="10"/>
        </w:rPr>
      </w:pPr>
      <w:r w:rsidRPr="006B7AE3">
        <w:rPr>
          <w:sz w:val="10"/>
          <w:szCs w:val="10"/>
        </w:rPr>
        <w:t>Nevertheless, echoes of neofunctionalism remain in contemporary claims that properly calibrated restraint, accommodation, or appeasement can have a transformative effect on a relationship. Ironically, these arguments 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p>
    <w:p w:rsidR="005F7897" w:rsidRPr="006B7AE3" w:rsidRDefault="005F7897" w:rsidP="005F7897">
      <w:pPr>
        <w:rPr>
          <w:sz w:val="10"/>
          <w:szCs w:val="10"/>
        </w:rPr>
      </w:pPr>
      <w:r w:rsidRPr="006B7AE3">
        <w:rPr>
          <w:sz w:val="10"/>
          <w:szCs w:val="10"/>
        </w:rPr>
        <w:t>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what those conditions are.</w:t>
      </w:r>
    </w:p>
    <w:p w:rsidR="005F7897" w:rsidRPr="006B7AE3" w:rsidRDefault="005F7897" w:rsidP="005F7897">
      <w:pPr>
        <w:rPr>
          <w:sz w:val="16"/>
        </w:rPr>
      </w:pPr>
      <w:r w:rsidRPr="006B7AE3">
        <w:rPr>
          <w:sz w:val="16"/>
        </w:rPr>
        <w:t xml:space="preserve">But </w:t>
      </w:r>
      <w:r w:rsidRPr="006B7AE3">
        <w:rPr>
          <w:rStyle w:val="StyleUnderline"/>
        </w:rPr>
        <w:t xml:space="preserve">grand bargains rarely work. There’s a </w:t>
      </w:r>
      <w:r w:rsidRPr="006B7AE3">
        <w:rPr>
          <w:rStyle w:val="Emphasis"/>
        </w:rPr>
        <w:t>dangerous naivete</w:t>
      </w:r>
      <w:r w:rsidRPr="006B7AE3">
        <w:rPr>
          <w:rStyle w:val="StyleUnderline"/>
        </w:rPr>
        <w:t xml:space="preserve"> in abandoning U.S. commitments on the hope that China will then be more willing to resolve its other disputes. And policies of accommodation </w:t>
      </w:r>
      <w:r w:rsidRPr="006B7AE3">
        <w:rPr>
          <w:rStyle w:val="Emphasis"/>
        </w:rPr>
        <w:t>will not suspend military competition</w:t>
      </w:r>
      <w:r w:rsidRPr="006B7AE3">
        <w:rPr>
          <w:sz w:val="16"/>
        </w:rPr>
        <w:t xml:space="preserve"> because that involves more than present day concerns with surveillance overflight missions, territorial disputes, and current political commitments. Regardless of the policy and crisis management decisions we make today, </w:t>
      </w:r>
      <w:r w:rsidRPr="006B7AE3">
        <w:rPr>
          <w:rStyle w:val="StyleUnderline"/>
        </w:rPr>
        <w:t>military competition plays out over years and decades; it relates to force structure investment and doctrinal decisions that can’t be sacrificed for political promises</w:t>
      </w:r>
      <w:r w:rsidRPr="006B7AE3">
        <w:rPr>
          <w:sz w:val="16"/>
        </w:rPr>
        <w:t>.</w:t>
      </w:r>
    </w:p>
    <w:p w:rsidR="005F7897" w:rsidRPr="006B7AE3" w:rsidRDefault="005F7897" w:rsidP="005F7897">
      <w:pPr>
        <w:rPr>
          <w:sz w:val="16"/>
        </w:rPr>
      </w:pPr>
      <w:r w:rsidRPr="006B7AE3">
        <w:rPr>
          <w:sz w:val="16"/>
        </w:rPr>
        <w:t xml:space="preserve">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structure designed to achieve it. </w:t>
      </w:r>
      <w:r w:rsidRPr="006B7AE3">
        <w:rPr>
          <w:rStyle w:val="StyleUnderline"/>
        </w:rPr>
        <w:t>Competition</w:t>
      </w:r>
      <w:r w:rsidRPr="006B7AE3">
        <w:rPr>
          <w:sz w:val="16"/>
        </w:rPr>
        <w:t xml:space="preserve">, it seems, </w:t>
      </w:r>
      <w:r w:rsidRPr="006B7AE3">
        <w:rPr>
          <w:rStyle w:val="StyleUnderline"/>
        </w:rPr>
        <w:t xml:space="preserve">is </w:t>
      </w:r>
      <w:r w:rsidRPr="006B7AE3">
        <w:rPr>
          <w:rStyle w:val="Emphasis"/>
        </w:rPr>
        <w:t>the logic of the situation</w:t>
      </w:r>
      <w:r w:rsidRPr="006B7AE3">
        <w:rPr>
          <w:rStyle w:val="StyleUnderline"/>
        </w:rPr>
        <w:t>. We ignore that at our own peril</w:t>
      </w:r>
      <w:r w:rsidRPr="006B7AE3">
        <w:rPr>
          <w:sz w:val="16"/>
        </w:rPr>
        <w:t>.</w:t>
      </w:r>
    </w:p>
    <w:p w:rsidR="005F7897" w:rsidRPr="006B7AE3" w:rsidRDefault="005F7897" w:rsidP="005F7897"/>
    <w:p w:rsidR="005F7897" w:rsidRPr="006B7AE3" w:rsidRDefault="005F7897" w:rsidP="005F7897">
      <w:pPr>
        <w:pStyle w:val="Heading4"/>
      </w:pPr>
      <w:r w:rsidRPr="006B7AE3">
        <w:t>Taiwan abandonment causes prolif</w:t>
      </w:r>
    </w:p>
    <w:p w:rsidR="005F7897" w:rsidRPr="006B7AE3" w:rsidRDefault="005F7897" w:rsidP="005F7897">
      <w:pPr>
        <w:spacing w:after="160" w:line="259" w:lineRule="auto"/>
        <w:rPr>
          <w:rFonts w:eastAsiaTheme="minorEastAsia" w:cs="Times New Roman"/>
          <w:sz w:val="26"/>
        </w:rPr>
      </w:pPr>
      <w:r w:rsidRPr="006B7AE3">
        <w:rPr>
          <w:rFonts w:eastAsiaTheme="minorEastAsia" w:cs="Times New Roman"/>
          <w:b/>
          <w:sz w:val="26"/>
          <w:szCs w:val="24"/>
        </w:rPr>
        <w:t>Nakazawa, 15</w:t>
      </w:r>
      <w:r w:rsidRPr="006B7AE3">
        <w:rPr>
          <w:rFonts w:eastAsiaTheme="minorEastAsia" w:cs="Times New Roman"/>
          <w:sz w:val="26"/>
        </w:rPr>
        <w:t xml:space="preserve"> – Lieutenant Commander of the Japan Maritime Self-Defense Force (Noriya. “On Taiwan: An Option between Total War and Withdrawal for the U.S.” https://inpecmagazine.com/2015/11/07/nakazawa/)</w:t>
      </w:r>
    </w:p>
    <w:p w:rsidR="005F7897" w:rsidRPr="00054AB8" w:rsidRDefault="005F7897" w:rsidP="005F7897">
      <w:pPr>
        <w:spacing w:after="160" w:line="259" w:lineRule="auto"/>
        <w:rPr>
          <w:rFonts w:eastAsiaTheme="minorEastAsia" w:cs="Times New Roman"/>
          <w:szCs w:val="24"/>
        </w:rPr>
      </w:pPr>
      <w:r w:rsidRPr="006B7AE3">
        <w:rPr>
          <w:rFonts w:eastAsiaTheme="minorEastAsia" w:cs="Times New Roman"/>
          <w:sz w:val="16"/>
          <w:szCs w:val="26"/>
        </w:rPr>
        <w:t xml:space="preserve">Despite recent developments in cultural and economic relations between </w:t>
      </w:r>
      <w:r w:rsidRPr="00054AB8">
        <w:rPr>
          <w:rFonts w:eastAsiaTheme="minorEastAsia" w:cs="Times New Roman"/>
          <w:szCs w:val="24"/>
          <w:u w:val="single"/>
        </w:rPr>
        <w:t>China and Taiwan</w:t>
      </w:r>
      <w:r w:rsidRPr="006B7AE3">
        <w:rPr>
          <w:rFonts w:eastAsiaTheme="minorEastAsia" w:cs="Times New Roman"/>
          <w:sz w:val="16"/>
          <w:szCs w:val="26"/>
        </w:rPr>
        <w:t xml:space="preserve">, the two </w:t>
      </w:r>
      <w:r w:rsidRPr="00054AB8">
        <w:rPr>
          <w:rFonts w:eastAsiaTheme="minorEastAsia" w:cs="Times New Roman"/>
          <w:szCs w:val="24"/>
          <w:u w:val="single"/>
        </w:rPr>
        <w:t>have</w:t>
      </w:r>
      <w:r w:rsidRPr="006B7AE3">
        <w:rPr>
          <w:rFonts w:eastAsiaTheme="minorEastAsia" w:cs="Times New Roman"/>
          <w:sz w:val="16"/>
          <w:szCs w:val="26"/>
        </w:rPr>
        <w:t xml:space="preserve"> also </w:t>
      </w:r>
      <w:r w:rsidRPr="00054AB8">
        <w:rPr>
          <w:rFonts w:eastAsiaTheme="minorEastAsia" w:cs="Times New Roman"/>
          <w:szCs w:val="24"/>
          <w:u w:val="single"/>
        </w:rPr>
        <w:t>been engaged in increased military rivalry</w:t>
      </w:r>
      <w:r w:rsidRPr="006B7AE3">
        <w:rPr>
          <w:rFonts w:eastAsiaTheme="minorEastAsia" w:cs="Times New Roman"/>
          <w:sz w:val="16"/>
          <w:szCs w:val="26"/>
        </w:rPr>
        <w:t xml:space="preserve">. In June the People’s Liberation Army (PLA: China’s Army) conducted simulation attack against Taiwan.[1] The Taiwanese then soon performed their own defensive exercise against China.[2] The Taiwanese Democratic Progress Party (TDPP), which is almost certain to win in the coming national election in 2016, has a fundamental policy for independence, which will definitely strain Taipei-Beijing relations.[3] In case the confrontation results in a military conflict, the US will have trouble not only with freedom of navigation around Taiwan, but will also have to make the choice of whether it abandons Taiwan or not. </w:t>
      </w:r>
      <w:r w:rsidRPr="00054AB8">
        <w:rPr>
          <w:rFonts w:eastAsiaTheme="minorEastAsia" w:cs="Times New Roman"/>
          <w:szCs w:val="24"/>
          <w:u w:val="single"/>
        </w:rPr>
        <w:t>For more than a half century, the United States has been able to help deter the use of force by China and Taiwan</w:t>
      </w:r>
      <w:r w:rsidRPr="006B7AE3">
        <w:rPr>
          <w:rFonts w:eastAsiaTheme="minorEastAsia" w:cs="Times New Roman"/>
          <w:sz w:val="16"/>
          <w:szCs w:val="26"/>
        </w:rPr>
        <w:t xml:space="preserve">. In 2004, a visiting researcher at Kyoto University stated that it is U.S. forces supported by Japan’s Emergency-at-Periphery Law of 1999, which deterred China’s invasion of Taiwan. [4] However, the international security environment in 2015 has changed since then. Today China is trying to establish its own regional hegemony, therefore resulting in a bilateral rivalry between China and the United States.[5] In fact, the change in the security environment around Taiwan, now covered by China’s Anti-Access/Area-Denial (A2AD) Strategy, makes it obvious that the US can no longer easily deploy its aircraft carriers there; this is due to concerns about escalation. Nevertheless, </w:t>
      </w:r>
      <w:r w:rsidRPr="00054AB8">
        <w:rPr>
          <w:rFonts w:eastAsiaTheme="minorEastAsia" w:cs="Times New Roman"/>
          <w:szCs w:val="24"/>
          <w:u w:val="single"/>
        </w:rPr>
        <w:t>the US should maintain its commitment to Taiwan to maintain stability in East Asia. US withdrawal from its commitment towards Taiwan will generate much negative effect, such as regional arms-race involving other nations suppressed by China.</w:t>
      </w:r>
    </w:p>
    <w:p w:rsidR="005F7897" w:rsidRPr="006B7AE3" w:rsidRDefault="005F7897" w:rsidP="005F7897"/>
    <w:p w:rsidR="005F7897" w:rsidRPr="006B7AE3" w:rsidRDefault="005F7897" w:rsidP="005F7897">
      <w:pPr>
        <w:pStyle w:val="Heading3"/>
      </w:pPr>
      <w:r w:rsidRPr="006B7AE3">
        <w:t>AT: Japan Won’t Care</w:t>
      </w:r>
    </w:p>
    <w:p w:rsidR="005F7897" w:rsidRPr="006B7AE3" w:rsidRDefault="005F7897" w:rsidP="005F7897"/>
    <w:p w:rsidR="005F7897" w:rsidRPr="006B7AE3" w:rsidRDefault="005F7897" w:rsidP="005F7897">
      <w:pPr>
        <w:pStyle w:val="Heading4"/>
      </w:pPr>
      <w:r w:rsidRPr="006B7AE3">
        <w:t>Japan doesn’t care about technicalities of our Taiwan commitment—plan signals abandonment</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104-105, dml)</w:t>
      </w:r>
    </w:p>
    <w:p w:rsidR="005F7897" w:rsidRPr="006B7AE3" w:rsidRDefault="005F7897" w:rsidP="005F7897"/>
    <w:p w:rsidR="005F7897" w:rsidRPr="006B7AE3" w:rsidRDefault="005F7897" w:rsidP="005F7897">
      <w:pPr>
        <w:rPr>
          <w:sz w:val="16"/>
        </w:rPr>
      </w:pPr>
      <w:r w:rsidRPr="006B7AE3">
        <w:rPr>
          <w:sz w:val="16"/>
        </w:rPr>
        <w:t xml:space="preserve">Japanese strategists understand that the Ukraine and Syria cases did not involve US security commitments. </w:t>
      </w:r>
      <w:r w:rsidRPr="006B7AE3">
        <w:rPr>
          <w:rStyle w:val="StyleUnderline"/>
        </w:rPr>
        <w:t>More analogous to Japan’s situation would be US failure to come to the assistance of</w:t>
      </w:r>
      <w:r w:rsidRPr="006B7AE3">
        <w:rPr>
          <w:sz w:val="16"/>
        </w:rPr>
        <w:t xml:space="preserve"> a defence partner, such as if China threatened </w:t>
      </w:r>
      <w:r w:rsidRPr="006B7AE3">
        <w:rPr>
          <w:rStyle w:val="StyleUnderline"/>
        </w:rPr>
        <w:t xml:space="preserve">Taiwan. The concerning scenario </w:t>
      </w:r>
      <w:r w:rsidRPr="006B7AE3">
        <w:rPr>
          <w:rStyle w:val="Emphasis"/>
        </w:rPr>
        <w:t>need not involve conflict</w:t>
      </w:r>
      <w:r w:rsidRPr="006B7AE3">
        <w:rPr>
          <w:rStyle w:val="StyleUnderline"/>
        </w:rPr>
        <w:t>. If Washington were to cut Taiwan adrift in deference to greater US national interests</w:t>
      </w:r>
      <w:r w:rsidRPr="006B7AE3">
        <w:rPr>
          <w:sz w:val="16"/>
        </w:rPr>
        <w:t xml:space="preserve">, as some American pundits have argued (see Chapter Three), </w:t>
      </w:r>
      <w:r w:rsidRPr="006B7AE3">
        <w:rPr>
          <w:rStyle w:val="StyleUnderline"/>
        </w:rPr>
        <w:t xml:space="preserve">it would give the Japanese reason to </w:t>
      </w:r>
      <w:r w:rsidRPr="006B7AE3">
        <w:rPr>
          <w:rStyle w:val="Emphasis"/>
        </w:rPr>
        <w:t>question the durability of the US commitment</w:t>
      </w:r>
      <w:r w:rsidRPr="006B7AE3">
        <w:rPr>
          <w:rStyle w:val="StyleUnderline"/>
        </w:rPr>
        <w:t xml:space="preserve"> in their own case. The fact that the US does not have a treaty commitment to defend Taiwan, as distinct from the commitment to Japan, </w:t>
      </w:r>
      <w:r w:rsidRPr="006B7AE3">
        <w:rPr>
          <w:rStyle w:val="Emphasis"/>
        </w:rPr>
        <w:t>would probably be lost in terms of perception</w:t>
      </w:r>
      <w:r w:rsidRPr="006B7AE3">
        <w:rPr>
          <w:sz w:val="16"/>
        </w:rPr>
        <w:t>. China’s ever-growing dominance as a US trade partner141 already gives rise to nightmares in Japan that the US might someday choose China over Japan.</w:t>
      </w:r>
    </w:p>
    <w:p w:rsidR="005F7897" w:rsidRPr="006B7AE3" w:rsidRDefault="005F7897" w:rsidP="005F7897"/>
    <w:p w:rsidR="005F7897" w:rsidRPr="006B7AE3" w:rsidRDefault="005F7897" w:rsidP="005F7897"/>
    <w:p w:rsidR="005F7897" w:rsidRPr="006B7AE3" w:rsidRDefault="005F7897" w:rsidP="005F7897">
      <w:pPr>
        <w:pStyle w:val="Heading3"/>
      </w:pPr>
      <w:r w:rsidRPr="006B7AE3">
        <w:t>--- KOREA ---</w:t>
      </w:r>
    </w:p>
    <w:p w:rsidR="005F7897" w:rsidRPr="006B7AE3" w:rsidRDefault="005F7897" w:rsidP="005F7897"/>
    <w:p w:rsidR="005F7897" w:rsidRPr="006B7AE3" w:rsidRDefault="005F7897" w:rsidP="005F7897"/>
    <w:p w:rsidR="005F7897" w:rsidRPr="006B7AE3" w:rsidRDefault="005F7897" w:rsidP="005F7897">
      <w:pPr>
        <w:pStyle w:val="Heading3"/>
      </w:pPr>
      <w:r w:rsidRPr="006B7AE3">
        <w:t>1NC Link—Korea QPQ/Kydd Aff</w:t>
      </w:r>
    </w:p>
    <w:p w:rsidR="005F7897" w:rsidRPr="006B7AE3" w:rsidRDefault="005F7897" w:rsidP="005F7897"/>
    <w:p w:rsidR="005F7897" w:rsidRPr="006B7AE3" w:rsidRDefault="005F7897" w:rsidP="005F7897">
      <w:pPr>
        <w:pStyle w:val="Heading4"/>
      </w:pPr>
      <w:r w:rsidRPr="006B7AE3">
        <w:t xml:space="preserve">The aff signals </w:t>
      </w:r>
      <w:r w:rsidRPr="006B7AE3">
        <w:rPr>
          <w:u w:val="single"/>
        </w:rPr>
        <w:t>region-wide abandonment</w:t>
      </w:r>
      <w:r w:rsidRPr="006B7AE3">
        <w:t>—causes an arms race</w:t>
      </w:r>
    </w:p>
    <w:p w:rsidR="005F7897" w:rsidRPr="006B7AE3" w:rsidRDefault="005F7897" w:rsidP="005F7897">
      <w:r w:rsidRPr="006B7AE3">
        <w:rPr>
          <w:rStyle w:val="Style13ptBold"/>
        </w:rPr>
        <w:t>Kim, 15</w:t>
      </w:r>
      <w:r w:rsidRPr="006B7AE3">
        <w:t>—professor at Graduate School of International Studies, Korea University (Sung-han, “The Day After: ROK–U.S. Cooperation for Korean Unification,” The Washington Quarterly Volume 38, Issue 3, 2015, pages 37-58, dml)</w:t>
      </w:r>
    </w:p>
    <w:p w:rsidR="005F7897" w:rsidRPr="006B7AE3" w:rsidRDefault="005F7897" w:rsidP="005F7897"/>
    <w:p w:rsidR="005F7897" w:rsidRPr="006B7AE3" w:rsidRDefault="005F7897" w:rsidP="005F7897">
      <w:pPr>
        <w:rPr>
          <w:sz w:val="16"/>
        </w:rPr>
      </w:pPr>
      <w:r w:rsidRPr="006B7AE3">
        <w:rPr>
          <w:sz w:val="16"/>
        </w:rPr>
        <w:t xml:space="preserve">In order to assure China, in particular, South Korea and the United States should publicly envision a Northeast Asian security architecture after Korean unification. </w:t>
      </w:r>
      <w:r w:rsidRPr="006B7AE3">
        <w:rPr>
          <w:rStyle w:val="StyleUnderline"/>
        </w:rPr>
        <w:t xml:space="preserve">To those who worry about upholding the balance of power in Northeast Asia, the United States stands out more sharply than ever as the only </w:t>
      </w:r>
      <w:r w:rsidRPr="006B7AE3">
        <w:rPr>
          <w:rStyle w:val="Emphasis"/>
        </w:rPr>
        <w:t>truly indispensable “balancer.”</w:t>
      </w:r>
      <w:r w:rsidRPr="006B7AE3">
        <w:rPr>
          <w:sz w:val="16"/>
        </w:rPr>
        <w:t>31 Thus, the United States should refrain from aggravating its relations with Japan and China in order to prevent them from collaborating together in an anti-U.S. move.</w:t>
      </w:r>
    </w:p>
    <w:p w:rsidR="005F7897" w:rsidRPr="006B7AE3" w:rsidRDefault="005F7897" w:rsidP="005F7897">
      <w:pPr>
        <w:rPr>
          <w:rStyle w:val="StyleUnderline"/>
        </w:rPr>
      </w:pPr>
      <w:r w:rsidRPr="006B7AE3">
        <w:rPr>
          <w:sz w:val="16"/>
        </w:rPr>
        <w:t xml:space="preserve">The United States should also manage China–Japan relations because any significant distrust between China and Japan could induce them into escalating an arms race, thereby threatening regional stability. </w:t>
      </w:r>
      <w:r w:rsidRPr="006B7AE3">
        <w:rPr>
          <w:rStyle w:val="StyleUnderline"/>
        </w:rPr>
        <w:t xml:space="preserve">In order to check such arms races, the United States must </w:t>
      </w:r>
      <w:r w:rsidRPr="006B7AE3">
        <w:rPr>
          <w:rStyle w:val="Emphasis"/>
        </w:rPr>
        <w:t>continuously maintain a security umbrella</w:t>
      </w:r>
      <w:r w:rsidRPr="006B7AE3">
        <w:rPr>
          <w:rStyle w:val="StyleUnderline"/>
        </w:rPr>
        <w:t xml:space="preserve"> for Japan. This is the </w:t>
      </w:r>
      <w:r w:rsidRPr="006B7AE3">
        <w:rPr>
          <w:rStyle w:val="Emphasis"/>
        </w:rPr>
        <w:t>raison d'etre</w:t>
      </w:r>
      <w:r w:rsidRPr="006B7AE3">
        <w:rPr>
          <w:rStyle w:val="StyleUnderline"/>
        </w:rPr>
        <w:t xml:space="preserve"> of the U.S.–Japan security alliance</w:t>
      </w:r>
      <w:r w:rsidRPr="006B7AE3">
        <w:rPr>
          <w:sz w:val="16"/>
        </w:rPr>
        <w:t xml:space="preserve">. In addition, </w:t>
      </w:r>
      <w:r w:rsidRPr="006B7AE3">
        <w:rPr>
          <w:rStyle w:val="StyleUnderline"/>
        </w:rPr>
        <w:t xml:space="preserve">if the United States </w:t>
      </w:r>
      <w:r w:rsidRPr="006B7AE3">
        <w:rPr>
          <w:rStyle w:val="Emphasis"/>
        </w:rPr>
        <w:t>pulls its troops out of Korea after unification</w:t>
      </w:r>
      <w:r w:rsidRPr="006B7AE3">
        <w:rPr>
          <w:rStyle w:val="StyleUnderline"/>
        </w:rPr>
        <w:t xml:space="preserve">, it would </w:t>
      </w:r>
      <w:r w:rsidRPr="006B7AE3">
        <w:rPr>
          <w:rStyle w:val="Emphasis"/>
        </w:rPr>
        <w:t>inevitably create a power vacuum</w:t>
      </w:r>
      <w:r w:rsidRPr="006B7AE3">
        <w:rPr>
          <w:rStyle w:val="StyleUnderline"/>
        </w:rPr>
        <w:t xml:space="preserve"> that either China or Japan would likely fill.</w:t>
      </w:r>
    </w:p>
    <w:p w:rsidR="005F7897" w:rsidRPr="006B7AE3" w:rsidRDefault="005F7897" w:rsidP="005F7897">
      <w:pPr>
        <w:rPr>
          <w:rStyle w:val="StyleUnderline"/>
        </w:rPr>
      </w:pPr>
      <w:r w:rsidRPr="006B7AE3">
        <w:rPr>
          <w:rStyle w:val="StyleUnderline"/>
        </w:rPr>
        <w:t xml:space="preserve">A unified Korea would </w:t>
      </w:r>
      <w:r w:rsidRPr="006B7AE3">
        <w:rPr>
          <w:rStyle w:val="Emphasis"/>
        </w:rPr>
        <w:t>hardly accept</w:t>
      </w:r>
      <w:r w:rsidRPr="006B7AE3">
        <w:rPr>
          <w:rStyle w:val="StyleUnderline"/>
        </w:rPr>
        <w:t xml:space="preserve"> such a consequence</w:t>
      </w:r>
      <w:r w:rsidRPr="006B7AE3">
        <w:rPr>
          <w:sz w:val="16"/>
        </w:rPr>
        <w:t xml:space="preserve">, since it suffered dearly in previous hegemonic struggles between China and Japan, most recently the Sino–Japanese War of 1894–95. </w:t>
      </w:r>
      <w:r w:rsidRPr="006B7AE3">
        <w:rPr>
          <w:rStyle w:val="StyleUnderline"/>
        </w:rPr>
        <w:t xml:space="preserve">If a unified Korea is forced to fend for itself under a new Northeast Asian order </w:t>
      </w:r>
      <w:r w:rsidRPr="006B7AE3">
        <w:rPr>
          <w:rStyle w:val="Emphasis"/>
        </w:rPr>
        <w:t>without any trustworthy ally</w:t>
      </w:r>
      <w:r w:rsidRPr="006B7AE3">
        <w:rPr>
          <w:sz w:val="16"/>
        </w:rPr>
        <w:t xml:space="preserve">, it is highly possible that </w:t>
      </w:r>
      <w:r w:rsidRPr="006B7AE3">
        <w:rPr>
          <w:rStyle w:val="StyleUnderline"/>
        </w:rPr>
        <w:t xml:space="preserve">circumstance would compel Korea to resort to </w:t>
      </w:r>
      <w:r w:rsidRPr="006B7AE3">
        <w:rPr>
          <w:rStyle w:val="Emphasis"/>
        </w:rPr>
        <w:t>developing nuclear arms</w:t>
      </w:r>
      <w:r w:rsidRPr="006B7AE3">
        <w:rPr>
          <w:rStyle w:val="StyleUnderline"/>
        </w:rPr>
        <w:t xml:space="preserve">, for lack of a better alternative, in its own security interests. The continued military presence of the United States </w:t>
      </w:r>
      <w:r w:rsidRPr="006B7AE3">
        <w:rPr>
          <w:rStyle w:val="Emphasis"/>
        </w:rPr>
        <w:t>works against this possibility</w:t>
      </w:r>
      <w:r w:rsidRPr="006B7AE3">
        <w:rPr>
          <w:sz w:val="16"/>
        </w:rPr>
        <w:t xml:space="preserve">, which makes it a selling point to China, who opposes a post-unification Korea–U.S. alliance. In this light, </w:t>
      </w:r>
      <w:r w:rsidRPr="006B7AE3">
        <w:rPr>
          <w:rStyle w:val="StyleUnderline"/>
        </w:rPr>
        <w:t xml:space="preserve">U.S.-led alliances </w:t>
      </w:r>
      <w:r w:rsidRPr="006B7AE3">
        <w:rPr>
          <w:rStyle w:val="Emphasis"/>
        </w:rPr>
        <w:t>should remain in Northeast Asia even after Korean unification</w:t>
      </w:r>
      <w:r w:rsidRPr="006B7AE3">
        <w:rPr>
          <w:rStyle w:val="StyleUnderline"/>
        </w:rPr>
        <w:t>.</w:t>
      </w:r>
    </w:p>
    <w:p w:rsidR="005F7897" w:rsidRPr="006B7AE3" w:rsidRDefault="005F7897" w:rsidP="005F7897"/>
    <w:p w:rsidR="005F7897" w:rsidRPr="006B7AE3" w:rsidRDefault="005F7897" w:rsidP="005F7897">
      <w:pPr>
        <w:pStyle w:val="Heading3"/>
      </w:pPr>
      <w:r w:rsidRPr="006B7AE3">
        <w:t>2NC Link—Korea QPQ/Kydd Aff</w:t>
      </w:r>
    </w:p>
    <w:p w:rsidR="005F7897" w:rsidRPr="006B7AE3" w:rsidRDefault="005F7897" w:rsidP="005F7897"/>
    <w:p w:rsidR="005F7897" w:rsidRPr="006B7AE3" w:rsidRDefault="005F7897" w:rsidP="005F7897">
      <w:pPr>
        <w:pStyle w:val="Heading4"/>
      </w:pPr>
      <w:r w:rsidRPr="006B7AE3">
        <w:t xml:space="preserve">The aff removes the </w:t>
      </w:r>
      <w:r w:rsidRPr="006B7AE3">
        <w:rPr>
          <w:u w:val="single"/>
        </w:rPr>
        <w:t>operational component</w:t>
      </w:r>
      <w:r w:rsidRPr="006B7AE3">
        <w:t xml:space="preserve"> of the alliance—creates a </w:t>
      </w:r>
      <w:r w:rsidRPr="006B7AE3">
        <w:rPr>
          <w:u w:val="single"/>
        </w:rPr>
        <w:t>power vacuum</w:t>
      </w:r>
      <w:r w:rsidRPr="006B7AE3">
        <w:t xml:space="preserve"> that unified Korea fills with nukes </w:t>
      </w:r>
    </w:p>
    <w:p w:rsidR="005F7897" w:rsidRPr="006B7AE3" w:rsidRDefault="005F7897" w:rsidP="005F7897">
      <w:r w:rsidRPr="006B7AE3">
        <w:rPr>
          <w:rStyle w:val="Style13ptBold"/>
        </w:rPr>
        <w:t>Cronin, et al, 15</w:t>
      </w:r>
      <w:r w:rsidRPr="006B7AE3">
        <w:t xml:space="preserve">—Senior Advisor and Senior Director of the Asia-Pacific Security Program at CNAS (Patrick, with Van Jackson, Adjunct Senior Fellow with the Asia-Pacific Security Program at CNAS and Associate Professor at the Daniel K. Inouye Asia-Pacific Center for Security Studies in Honolulu, Elbridge Colby, Robert M. Gates Senior Fellow at CNAS, Richard Fontaine , President of CNAS, David Eunpyoung Jee, Korea Foundation Visiting Junior Researcher with the Asia-Pacific Security Program at CNAS, Brian Kirk is a U.S. Navy Explosive Ordnance Disposal Officer currently serving as Deputy Chief of Operations of the Standing Joint Force Headquarters for Elimination, Darcie Draudt Ph.D. student in political science at Johns Hopkins University, and Hannah Suh, Program Coordinator of the Asia-Pacific Security Program at CNAS, “SOLVING LONG DIVISION: The Geopolitical Implications of Korean Unification,” </w:t>
      </w:r>
      <w:hyperlink r:id="rId21" w:history="1">
        <w:r w:rsidRPr="006B7AE3">
          <w:rPr>
            <w:rStyle w:val="Hyperlink"/>
          </w:rPr>
          <w:t>http://www.cnas.org/sites/default/files/publications-pdf/Korean%20Unification%20151204%20final.pdf</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Without an </w:t>
      </w:r>
      <w:r w:rsidRPr="006B7AE3">
        <w:rPr>
          <w:rStyle w:val="Emphasis"/>
        </w:rPr>
        <w:t>operational component</w:t>
      </w:r>
      <w:r w:rsidRPr="006B7AE3">
        <w:rPr>
          <w:rStyle w:val="StyleUnderline"/>
        </w:rPr>
        <w:t xml:space="preserve">, an alliance based on values and general order would </w:t>
      </w:r>
      <w:r w:rsidRPr="006B7AE3">
        <w:rPr>
          <w:rStyle w:val="Emphasis"/>
        </w:rPr>
        <w:t>atrophy</w:t>
      </w:r>
      <w:r w:rsidRPr="006B7AE3">
        <w:rPr>
          <w:rStyle w:val="StyleUnderline"/>
        </w:rPr>
        <w:t xml:space="preserve"> and eventually be </w:t>
      </w:r>
      <w:r w:rsidRPr="006B7AE3">
        <w:rPr>
          <w:rStyle w:val="Emphasis"/>
        </w:rPr>
        <w:t>no more than an alliance in name</w:t>
      </w:r>
      <w:r w:rsidRPr="006B7AE3">
        <w:rPr>
          <w:sz w:val="16"/>
        </w:rPr>
        <w:t>. Converting current command arrangements into something that would be politically sustainable and militarily operational would not be easy. The long, drawn-out political debate over the shift of full wartime operational control from the United States to the ROK suggests the potential sensitivity of these issues within the context of Korean domestic politics.</w:t>
      </w:r>
    </w:p>
    <w:p w:rsidR="005F7897" w:rsidRPr="006B7AE3" w:rsidRDefault="005F7897" w:rsidP="005F7897">
      <w:pPr>
        <w:rPr>
          <w:sz w:val="16"/>
        </w:rPr>
      </w:pPr>
      <w:r w:rsidRPr="006B7AE3">
        <w:rPr>
          <w:sz w:val="16"/>
        </w:rPr>
        <w:t xml:space="preserve">What is the future of </w:t>
      </w:r>
      <w:r w:rsidRPr="006B7AE3">
        <w:rPr>
          <w:rStyle w:val="StyleUnderline"/>
        </w:rPr>
        <w:t>the U.S.-ROK Combined Forces Command</w:t>
      </w:r>
      <w:r w:rsidRPr="006B7AE3">
        <w:rPr>
          <w:sz w:val="16"/>
        </w:rPr>
        <w:t xml:space="preserve"> or, alternatively, what replaces it? One possibility would be to replace the CFC with a U.S. Korea Command.41 USKORCOM, which might provide a useful hedge against China, </w:t>
      </w:r>
      <w:r w:rsidRPr="006B7AE3">
        <w:rPr>
          <w:rStyle w:val="StyleUnderline"/>
        </w:rPr>
        <w:t>could</w:t>
      </w:r>
      <w:r w:rsidRPr="006B7AE3">
        <w:rPr>
          <w:sz w:val="16"/>
        </w:rPr>
        <w:t xml:space="preserve"> also </w:t>
      </w:r>
      <w:r w:rsidRPr="006B7AE3">
        <w:rPr>
          <w:rStyle w:val="StyleUnderline"/>
        </w:rPr>
        <w:t xml:space="preserve">be a </w:t>
      </w:r>
      <w:r w:rsidRPr="006B7AE3">
        <w:rPr>
          <w:rStyle w:val="Emphasis"/>
        </w:rPr>
        <w:t>vital bridge</w:t>
      </w:r>
      <w:r w:rsidRPr="006B7AE3">
        <w:rPr>
          <w:rStyle w:val="StyleUnderline"/>
        </w:rPr>
        <w:t xml:space="preserve"> between U.S. forces and</w:t>
      </w:r>
      <w:r w:rsidRPr="006B7AE3">
        <w:rPr>
          <w:sz w:val="16"/>
        </w:rPr>
        <w:t xml:space="preserve"> the Joint Chiefs of Staff (JCS) of </w:t>
      </w:r>
      <w:r w:rsidRPr="006B7AE3">
        <w:rPr>
          <w:rStyle w:val="StyleUnderline"/>
        </w:rPr>
        <w:t>a united Korea</w:t>
      </w:r>
      <w:r w:rsidRPr="006B7AE3">
        <w:rPr>
          <w:sz w:val="16"/>
        </w:rPr>
        <w:t>. USKORCOM could also facilitate military relations with the United Nations Command, assuming that peninsula issues justify that institution’s existence.</w:t>
      </w:r>
    </w:p>
    <w:p w:rsidR="005F7897" w:rsidRPr="006B7AE3" w:rsidRDefault="005F7897" w:rsidP="005F7897">
      <w:pPr>
        <w:rPr>
          <w:sz w:val="16"/>
        </w:rPr>
      </w:pPr>
      <w:r w:rsidRPr="006B7AE3">
        <w:rPr>
          <w:sz w:val="16"/>
        </w:rPr>
        <w:t xml:space="preserve">In a changing security landscape, </w:t>
      </w:r>
      <w:r w:rsidRPr="006B7AE3">
        <w:rPr>
          <w:rStyle w:val="StyleUnderline"/>
        </w:rPr>
        <w:t xml:space="preserve">USKORCOM could </w:t>
      </w:r>
      <w:r w:rsidRPr="006B7AE3">
        <w:rPr>
          <w:rStyle w:val="Emphasis"/>
        </w:rPr>
        <w:t>assuage a newly unified Korea’s defense concerns</w:t>
      </w:r>
      <w:r w:rsidRPr="006B7AE3">
        <w:rPr>
          <w:sz w:val="16"/>
        </w:rPr>
        <w:t xml:space="preserve">. On the one hand, </w:t>
      </w:r>
      <w:r w:rsidRPr="006B7AE3">
        <w:rPr>
          <w:rStyle w:val="StyleUnderline"/>
        </w:rPr>
        <w:t xml:space="preserve">the new command could reassure Koreans that they would not be left to fend off the predations of large neighbors; on the other hand, USKORCOM could help </w:t>
      </w:r>
      <w:r w:rsidRPr="006B7AE3">
        <w:rPr>
          <w:rStyle w:val="Emphasis"/>
        </w:rPr>
        <w:t>keep a unified Korea from seeking nuclear weapons</w:t>
      </w:r>
      <w:r w:rsidRPr="006B7AE3">
        <w:rPr>
          <w:rStyle w:val="StyleUnderline"/>
        </w:rPr>
        <w:t xml:space="preserve"> to guarantee its defense. There is </w:t>
      </w:r>
      <w:r w:rsidRPr="006B7AE3">
        <w:rPr>
          <w:rStyle w:val="Emphasis"/>
        </w:rPr>
        <w:t>historical precedent</w:t>
      </w:r>
      <w:r w:rsidRPr="006B7AE3">
        <w:rPr>
          <w:rStyle w:val="StyleUnderline"/>
        </w:rPr>
        <w:t xml:space="preserve"> for a fear of abandonment driving nuclear programs, and it is worth recalling that such a fear and the </w:t>
      </w:r>
      <w:r w:rsidRPr="006B7AE3">
        <w:rPr>
          <w:rStyle w:val="Emphasis"/>
        </w:rPr>
        <w:t>loss of confidence</w:t>
      </w:r>
      <w:r w:rsidRPr="006B7AE3">
        <w:rPr>
          <w:rStyle w:val="StyleUnderline"/>
        </w:rPr>
        <w:t xml:space="preserve"> in a strong alliance drove</w:t>
      </w:r>
      <w:r w:rsidRPr="006B7AE3">
        <w:rPr>
          <w:sz w:val="16"/>
        </w:rPr>
        <w:t xml:space="preserve"> President </w:t>
      </w:r>
      <w:r w:rsidRPr="006B7AE3">
        <w:rPr>
          <w:rStyle w:val="StyleUnderline"/>
        </w:rPr>
        <w:t>Park</w:t>
      </w:r>
      <w:r w:rsidRPr="006B7AE3">
        <w:rPr>
          <w:sz w:val="16"/>
        </w:rPr>
        <w:t xml:space="preserve"> Chung-hee </w:t>
      </w:r>
      <w:r w:rsidRPr="006B7AE3">
        <w:rPr>
          <w:rStyle w:val="StyleUnderline"/>
        </w:rPr>
        <w:t xml:space="preserve">to </w:t>
      </w:r>
      <w:r w:rsidRPr="006B7AE3">
        <w:rPr>
          <w:rStyle w:val="Emphasis"/>
        </w:rPr>
        <w:t>pursue his secret nuclear program</w:t>
      </w:r>
      <w:r w:rsidRPr="006B7AE3">
        <w:rPr>
          <w:rStyle w:val="StyleUnderline"/>
        </w:rPr>
        <w:t xml:space="preserve"> in the 1970s</w:t>
      </w:r>
      <w:r w:rsidRPr="006B7AE3">
        <w:rPr>
          <w:sz w:val="16"/>
        </w:rPr>
        <w:t xml:space="preserve">.46 Therefore, </w:t>
      </w:r>
      <w:r w:rsidRPr="006B7AE3">
        <w:rPr>
          <w:rStyle w:val="StyleUnderline"/>
        </w:rPr>
        <w:t xml:space="preserve">USKORCOM might </w:t>
      </w:r>
      <w:r w:rsidRPr="006B7AE3">
        <w:rPr>
          <w:rStyle w:val="Emphasis"/>
        </w:rPr>
        <w:t>serve as a safety mechanism</w:t>
      </w:r>
      <w:r w:rsidRPr="006B7AE3">
        <w:rPr>
          <w:rStyle w:val="StyleUnderline"/>
        </w:rPr>
        <w:t xml:space="preserve"> to safeguard against a power vacuum and to reassure a united Korea that it will </w:t>
      </w:r>
      <w:r w:rsidRPr="006B7AE3">
        <w:rPr>
          <w:rStyle w:val="Emphasis"/>
        </w:rPr>
        <w:t>not be left completely on its own</w:t>
      </w:r>
      <w:r w:rsidRPr="006B7AE3">
        <w:rPr>
          <w:rStyle w:val="StyleUnderline"/>
        </w:rPr>
        <w:t xml:space="preserve"> to deal with a volatile region</w:t>
      </w:r>
      <w:r w:rsidRPr="006B7AE3">
        <w:rPr>
          <w:sz w:val="16"/>
        </w:rPr>
        <w:t>.</w:t>
      </w:r>
    </w:p>
    <w:p w:rsidR="005F7897" w:rsidRPr="006B7AE3" w:rsidRDefault="005F7897" w:rsidP="005F7897">
      <w:pPr>
        <w:rPr>
          <w:sz w:val="16"/>
        </w:rPr>
      </w:pPr>
      <w:r w:rsidRPr="006B7AE3">
        <w:rPr>
          <w:sz w:val="16"/>
        </w:rPr>
        <w:t>USKORCOM could also facilitate military contact with any remaining multinational forces of United Nations Command member states and the unified Korean military leadership, including the Joint Chiefs of Staff.47 USKORCOM might resemble the U.S. European Command (EUCOM) based in Stuttgart, Germany. EUCOM plays a role of facilitator between U.S. European allies and NATO. In the absence of a multilateral security alliance like NATO, the United States Korea Command would need to facilitate trilateral coordination among the UROK, JCS, the UNC, and USKORCOM.</w:t>
      </w:r>
    </w:p>
    <w:p w:rsidR="005F7897" w:rsidRPr="006B7AE3" w:rsidRDefault="005F7897" w:rsidP="005F7897">
      <w:pPr>
        <w:rPr>
          <w:sz w:val="16"/>
        </w:rPr>
      </w:pPr>
      <w:r w:rsidRPr="006B7AE3">
        <w:rPr>
          <w:sz w:val="16"/>
        </w:rPr>
        <w:t>Until northern Korea is fully stabilized, the UNC would logically play a role connecting international humanitarian assistance and peacekeeping efforts with the military activities of a united Korea. While this is highly speculative, it is at least conceivable that a revamped UNC could endure even after northern Korea is stabilized. The repurposed UNC could coordinate with the UROK military to facilitate a larger Korean role in global security. If the UNC is dissolved, this might be yet another reason for a united Korea to seek a level of military integration through USKORCOM.</w:t>
      </w:r>
    </w:p>
    <w:p w:rsidR="005F7897" w:rsidRPr="006B7AE3" w:rsidRDefault="005F7897" w:rsidP="005F7897">
      <w:pPr>
        <w:rPr>
          <w:sz w:val="16"/>
        </w:rPr>
      </w:pPr>
      <w:r w:rsidRPr="006B7AE3">
        <w:rPr>
          <w:rStyle w:val="StyleUnderline"/>
        </w:rPr>
        <w:t xml:space="preserve">Another first-order question concerns whether U.S. troops </w:t>
      </w:r>
      <w:r w:rsidRPr="006B7AE3">
        <w:rPr>
          <w:rStyle w:val="Emphasis"/>
        </w:rPr>
        <w:t>remain on the peninsula</w:t>
      </w:r>
      <w:r w:rsidRPr="006B7AE3">
        <w:rPr>
          <w:sz w:val="16"/>
        </w:rPr>
        <w:t xml:space="preserve"> even a decade </w:t>
      </w:r>
      <w:r w:rsidRPr="006B7AE3">
        <w:rPr>
          <w:rStyle w:val="StyleUnderline"/>
        </w:rPr>
        <w:t>after unification</w:t>
      </w:r>
      <w:r w:rsidRPr="006B7AE3">
        <w:rPr>
          <w:sz w:val="16"/>
        </w:rPr>
        <w:t xml:space="preserve"> and their number if they do. </w:t>
      </w:r>
      <w:r w:rsidRPr="006B7AE3">
        <w:rPr>
          <w:rStyle w:val="StyleUnderline"/>
        </w:rPr>
        <w:t>A virtual alliance is possible, but</w:t>
      </w:r>
      <w:r w:rsidRPr="006B7AE3">
        <w:rPr>
          <w:sz w:val="16"/>
        </w:rPr>
        <w:t xml:space="preserve"> probably </w:t>
      </w:r>
      <w:r w:rsidRPr="006B7AE3">
        <w:rPr>
          <w:rStyle w:val="StyleUnderline"/>
        </w:rPr>
        <w:t xml:space="preserve">only by </w:t>
      </w:r>
      <w:r w:rsidRPr="006B7AE3">
        <w:rPr>
          <w:rStyle w:val="Emphasis"/>
        </w:rPr>
        <w:t>maintaining a</w:t>
      </w:r>
      <w:r w:rsidRPr="006B7AE3">
        <w:rPr>
          <w:sz w:val="16"/>
        </w:rPr>
        <w:t xml:space="preserve"> minimally </w:t>
      </w:r>
      <w:r w:rsidRPr="006B7AE3">
        <w:rPr>
          <w:rStyle w:val="Emphasis"/>
        </w:rPr>
        <w:t>credible troop presence</w:t>
      </w:r>
      <w:r w:rsidRPr="006B7AE3">
        <w:rPr>
          <w:rStyle w:val="StyleUnderline"/>
        </w:rPr>
        <w:t xml:space="preserve"> in order to </w:t>
      </w:r>
      <w:r w:rsidRPr="006B7AE3">
        <w:rPr>
          <w:rStyle w:val="Emphasis"/>
        </w:rPr>
        <w:t>avoid a vacuum of power</w:t>
      </w:r>
      <w:r w:rsidRPr="006B7AE3">
        <w:rPr>
          <w:sz w:val="16"/>
        </w:rPr>
        <w:t xml:space="preserve">. Although the circumstances would be entirely different, it is instructive that in both Iraq and Afghanistan, options for residual troop presence often ranged from 1,000 to 10,000 troops. </w:t>
      </w:r>
      <w:r w:rsidRPr="006B7AE3">
        <w:rPr>
          <w:rStyle w:val="StyleUnderline"/>
        </w:rPr>
        <w:t>The number of troops remaining</w:t>
      </w:r>
      <w:r w:rsidRPr="006B7AE3">
        <w:rPr>
          <w:sz w:val="16"/>
        </w:rPr>
        <w:t xml:space="preserve"> on the peninsula </w:t>
      </w:r>
      <w:r w:rsidRPr="006B7AE3">
        <w:rPr>
          <w:rStyle w:val="StyleUnderline"/>
        </w:rPr>
        <w:t>might evolve naturally in stages</w:t>
      </w:r>
      <w:r w:rsidRPr="006B7AE3">
        <w:rPr>
          <w:sz w:val="16"/>
        </w:rPr>
        <w:t xml:space="preserve">, with downsizing occurring in response to achieving particular levels of stability. </w:t>
      </w:r>
    </w:p>
    <w:p w:rsidR="005F7897" w:rsidRPr="006B7AE3" w:rsidRDefault="005F7897" w:rsidP="005F7897">
      <w:pPr>
        <w:rPr>
          <w:sz w:val="16"/>
        </w:rPr>
      </w:pPr>
      <w:r w:rsidRPr="006B7AE3">
        <w:rPr>
          <w:sz w:val="16"/>
        </w:rPr>
        <w:t xml:space="preserve">Nonetheless, assuming that political leaders could broker a deal that serves the mutual interests of both countries, and assuming the command and control and troop-size arrangements were seen as adding value to both these independent, democratic states, then the issue becomes where to base U.S. troops. Out of deference to China’s security concerns, </w:t>
      </w:r>
      <w:r w:rsidRPr="006B7AE3">
        <w:rPr>
          <w:rStyle w:val="StyleUnderline"/>
        </w:rPr>
        <w:t>it seems unlikely that U.S. forces would be positioned above the 38th parallel near the northern border</w:t>
      </w:r>
      <w:r w:rsidRPr="006B7AE3">
        <w:rPr>
          <w:sz w:val="16"/>
        </w:rPr>
        <w:t xml:space="preserve">. This suggests that </w:t>
      </w:r>
      <w:r w:rsidRPr="006B7AE3">
        <w:rPr>
          <w:rStyle w:val="StyleUnderline"/>
        </w:rPr>
        <w:t>U.S. forces might be located</w:t>
      </w:r>
      <w:r w:rsidRPr="006B7AE3">
        <w:rPr>
          <w:sz w:val="16"/>
        </w:rPr>
        <w:t xml:space="preserve"> somewhere </w:t>
      </w:r>
      <w:r w:rsidRPr="006B7AE3">
        <w:rPr>
          <w:rStyle w:val="StyleUnderline"/>
        </w:rPr>
        <w:t>in present-day South Korea</w:t>
      </w:r>
      <w:r w:rsidRPr="006B7AE3">
        <w:rPr>
          <w:sz w:val="16"/>
        </w:rPr>
        <w:t xml:space="preserve"> but still convenient for the coordination between UROK military forces and those of a U.S.-led command. </w:t>
      </w:r>
      <w:r w:rsidRPr="006B7AE3">
        <w:rPr>
          <w:rStyle w:val="StyleUnderline"/>
        </w:rPr>
        <w:t xml:space="preserve">This reasoning is </w:t>
      </w:r>
      <w:r w:rsidRPr="006B7AE3">
        <w:rPr>
          <w:rStyle w:val="Emphasis"/>
        </w:rPr>
        <w:t>consistent with the current relocation plan</w:t>
      </w:r>
      <w:r w:rsidRPr="006B7AE3">
        <w:rPr>
          <w:rStyle w:val="StyleUnderline"/>
        </w:rPr>
        <w:t xml:space="preserve"> for U.S. forces on the peninsula</w:t>
      </w:r>
      <w:r w:rsidRPr="006B7AE3">
        <w:rPr>
          <w:sz w:val="16"/>
        </w:rPr>
        <w:t xml:space="preserve">. According to the plan, all U.S. forces will be organized into two main hubs located south of the Han River, in the Osan area, about a two-hour drive from Seoul, and in the Southeast, near Busan, Chinhae, and Daegu.48 </w:t>
      </w:r>
      <w:r w:rsidRPr="006B7AE3">
        <w:rPr>
          <w:rStyle w:val="StyleUnderline"/>
        </w:rPr>
        <w:t xml:space="preserve">As long as the United States </w:t>
      </w:r>
      <w:r w:rsidRPr="006B7AE3">
        <w:rPr>
          <w:rStyle w:val="Emphasis"/>
        </w:rPr>
        <w:t>maintains a military presence</w:t>
      </w:r>
      <w:r w:rsidRPr="006B7AE3">
        <w:rPr>
          <w:sz w:val="16"/>
        </w:rPr>
        <w:t xml:space="preserve"> south of the Han River, </w:t>
      </w:r>
      <w:r w:rsidRPr="006B7AE3">
        <w:rPr>
          <w:rStyle w:val="StyleUnderline"/>
        </w:rPr>
        <w:t xml:space="preserve">it would be able to fulfill its purpose of </w:t>
      </w:r>
      <w:r w:rsidRPr="006B7AE3">
        <w:rPr>
          <w:rStyle w:val="Emphasis"/>
        </w:rPr>
        <w:t>providing insurance</w:t>
      </w:r>
      <w:r w:rsidRPr="006B7AE3">
        <w:rPr>
          <w:sz w:val="16"/>
        </w:rPr>
        <w:t xml:space="preserve"> without unduly upsetting neighbors, especially China.</w:t>
      </w:r>
    </w:p>
    <w:p w:rsidR="005F7897" w:rsidRPr="006B7AE3" w:rsidRDefault="005F7897" w:rsidP="005F7897">
      <w:r w:rsidRPr="006B7AE3">
        <w:rPr>
          <w:sz w:val="16"/>
        </w:rPr>
        <w:t>In sum, unification would be a shock to the alliance. However, there are a number of reasons that a transitional alliance would likely endure</w:t>
      </w:r>
      <w:r w:rsidRPr="006B7AE3">
        <w:rPr>
          <w:rStyle w:val="StyleUnderline"/>
        </w:rPr>
        <w:t>. A power vacuum would be a real fear for Seoul and Washington</w:t>
      </w:r>
      <w:r w:rsidRPr="006B7AE3">
        <w:rPr>
          <w:sz w:val="16"/>
        </w:rPr>
        <w:t xml:space="preserve">. Additionally, proximate Chinese power means that Seoul would </w:t>
      </w:r>
      <w:r w:rsidRPr="006B7AE3">
        <w:rPr>
          <w:sz w:val="14"/>
        </w:rPr>
        <w:t xml:space="preserve">likely maintain the United States as a distant balancing power; and </w:t>
      </w:r>
      <w:r w:rsidRPr="006B7AE3">
        <w:rPr>
          <w:rStyle w:val="StyleUnderline"/>
        </w:rPr>
        <w:t xml:space="preserve">the U.S. fear that a united Korea </w:t>
      </w:r>
      <w:r w:rsidRPr="006B7AE3">
        <w:rPr>
          <w:rStyle w:val="Emphasis"/>
        </w:rPr>
        <w:t>might have to acquire nuclear weapons</w:t>
      </w:r>
      <w:r w:rsidRPr="006B7AE3">
        <w:rPr>
          <w:rStyle w:val="StyleUnderline"/>
        </w:rPr>
        <w:t xml:space="preserve"> to guarantee its security in Northeast Asia would </w:t>
      </w:r>
      <w:r w:rsidRPr="006B7AE3">
        <w:rPr>
          <w:rStyle w:val="Emphasis"/>
        </w:rPr>
        <w:t>militate arguments for disbanding the alliance</w:t>
      </w:r>
      <w:r w:rsidRPr="006B7AE3">
        <w:rPr>
          <w:sz w:val="14"/>
        </w:rPr>
        <w:t>. More positively, the alliance could build on already identified new fronts in bilateral relations, centered on common values and regional and global order. While</w:t>
      </w:r>
      <w:r w:rsidRPr="006B7AE3">
        <w:rPr>
          <w:rStyle w:val="StyleUnderline"/>
        </w:rPr>
        <w:t xml:space="preserve"> a smaller U.S. military presence might remain to </w:t>
      </w:r>
      <w:r w:rsidRPr="006B7AE3">
        <w:rPr>
          <w:rStyle w:val="Emphasis"/>
        </w:rPr>
        <w:t>avoid the alliance’s devolving into a virtual one</w:t>
      </w:r>
      <w:r w:rsidRPr="006B7AE3">
        <w:rPr>
          <w:sz w:val="14"/>
        </w:rPr>
        <w:t>, forces would most likely be based within the area of present-day South Korea.</w:t>
      </w:r>
    </w:p>
    <w:p w:rsidR="005F7897" w:rsidRPr="006B7AE3" w:rsidRDefault="005F7897" w:rsidP="005F7897"/>
    <w:p w:rsidR="005F7897" w:rsidRPr="006B7AE3" w:rsidRDefault="005F7897" w:rsidP="005F7897">
      <w:pPr>
        <w:pStyle w:val="Heading4"/>
      </w:pPr>
      <w:r w:rsidRPr="006B7AE3">
        <w:t xml:space="preserve">Threshold of the link is </w:t>
      </w:r>
      <w:r w:rsidRPr="006B7AE3">
        <w:rPr>
          <w:u w:val="single"/>
        </w:rPr>
        <w:t>low</w:t>
      </w:r>
      <w:r w:rsidRPr="006B7AE3">
        <w:t xml:space="preserve">—Korea’s avoiding prolif </w:t>
      </w:r>
      <w:r w:rsidRPr="006B7AE3">
        <w:rPr>
          <w:u w:val="single"/>
        </w:rPr>
        <w:t>only</w:t>
      </w:r>
      <w:r w:rsidRPr="006B7AE3">
        <w:t xml:space="preserve"> because of </w:t>
      </w:r>
      <w:r w:rsidRPr="006B7AE3">
        <w:rPr>
          <w:u w:val="single"/>
        </w:rPr>
        <w:t>perceived US commitment</w:t>
      </w:r>
      <w:r w:rsidRPr="006B7AE3">
        <w:t xml:space="preserve">—troops are </w:t>
      </w:r>
      <w:r w:rsidRPr="006B7AE3">
        <w:rPr>
          <w:u w:val="single"/>
        </w:rPr>
        <w:t>key</w:t>
      </w:r>
      <w:r w:rsidRPr="006B7AE3">
        <w:t xml:space="preserve"> post-unification </w:t>
      </w:r>
    </w:p>
    <w:p w:rsidR="005F7897" w:rsidRPr="006B7AE3" w:rsidRDefault="005F7897" w:rsidP="005F7897">
      <w:r w:rsidRPr="006B7AE3">
        <w:rPr>
          <w:rStyle w:val="Style13ptBold"/>
        </w:rPr>
        <w:t>Kroenig, 16</w:t>
      </w:r>
      <w:r w:rsidRPr="006B7AE3">
        <w:t>—Associate Professor in the Department of Government and School of Foreign Service at Georgetown University and a Senior Fellow in the Brent Scowcroft Center on International Security at the Atlantic Council (Matthew, “Approaching Critical Mass: Asia’s Multipolar Nuclear Future,” National Bureau of Asian Research Special Report #58, June 2016, dml)</w:t>
      </w:r>
    </w:p>
    <w:p w:rsidR="005F7897" w:rsidRPr="006B7AE3" w:rsidRDefault="005F7897" w:rsidP="005F7897"/>
    <w:p w:rsidR="005F7897" w:rsidRPr="006B7AE3" w:rsidRDefault="005F7897" w:rsidP="005F7897">
      <w:pPr>
        <w:rPr>
          <w:sz w:val="16"/>
        </w:rPr>
      </w:pPr>
      <w:r w:rsidRPr="006B7AE3">
        <w:rPr>
          <w:sz w:val="16"/>
        </w:rPr>
        <w:t xml:space="preserve">South Korea. </w:t>
      </w:r>
      <w:r w:rsidRPr="006B7AE3">
        <w:rPr>
          <w:rStyle w:val="StyleUnderline"/>
        </w:rPr>
        <w:t xml:space="preserve">Concerns about South Korea’s nuclear intentions have </w:t>
      </w:r>
      <w:r w:rsidRPr="006B7AE3">
        <w:rPr>
          <w:rStyle w:val="Emphasis"/>
        </w:rPr>
        <w:t>resurfaced</w:t>
      </w:r>
      <w:r w:rsidRPr="006B7AE3">
        <w:rPr>
          <w:sz w:val="16"/>
        </w:rPr>
        <w:t xml:space="preserve"> in recent years </w:t>
      </w:r>
      <w:r w:rsidRPr="006B7AE3">
        <w:rPr>
          <w:rStyle w:val="StyleUnderline"/>
        </w:rPr>
        <w:t>as prominent politicians have called for</w:t>
      </w:r>
      <w:r w:rsidRPr="006B7AE3">
        <w:rPr>
          <w:sz w:val="16"/>
        </w:rPr>
        <w:t xml:space="preserve"> a return of U.S. nuclear weapons or, failing that, </w:t>
      </w:r>
      <w:r w:rsidRPr="006B7AE3">
        <w:rPr>
          <w:rStyle w:val="StyleUnderline"/>
        </w:rPr>
        <w:t xml:space="preserve">an </w:t>
      </w:r>
      <w:r w:rsidRPr="006B7AE3">
        <w:rPr>
          <w:rStyle w:val="Emphasis"/>
        </w:rPr>
        <w:t>independent nuclear arsenal</w:t>
      </w:r>
      <w:r w:rsidRPr="006B7AE3">
        <w:rPr>
          <w:sz w:val="16"/>
        </w:rPr>
        <w:t xml:space="preserve">.118 </w:t>
      </w:r>
      <w:r w:rsidRPr="006B7AE3">
        <w:rPr>
          <w:rStyle w:val="Emphasis"/>
        </w:rPr>
        <w:t>Public opinion polling</w:t>
      </w:r>
      <w:r w:rsidRPr="006B7AE3">
        <w:rPr>
          <w:rStyle w:val="StyleUnderline"/>
        </w:rPr>
        <w:t xml:space="preserve"> has supported this</w:t>
      </w:r>
      <w:r w:rsidRPr="006B7AE3">
        <w:rPr>
          <w:sz w:val="16"/>
        </w:rPr>
        <w:t xml:space="preserve"> position.119 In addition, </w:t>
      </w:r>
      <w:r w:rsidRPr="006B7AE3">
        <w:rPr>
          <w:rStyle w:val="StyleUnderline"/>
        </w:rPr>
        <w:t xml:space="preserve">Seoul shows </w:t>
      </w:r>
      <w:r w:rsidRPr="006B7AE3">
        <w:rPr>
          <w:rStyle w:val="Emphasis"/>
        </w:rPr>
        <w:t>continued interest</w:t>
      </w:r>
      <w:r w:rsidRPr="006B7AE3">
        <w:rPr>
          <w:rStyle w:val="StyleUnderline"/>
        </w:rPr>
        <w:t xml:space="preserve"> in plutonium reprocessing</w:t>
      </w:r>
      <w:r w:rsidRPr="006B7AE3">
        <w:rPr>
          <w:sz w:val="16"/>
        </w:rPr>
        <w:t xml:space="preserve"> (avowedly for peaceful purposes) </w:t>
      </w:r>
      <w:r w:rsidRPr="006B7AE3">
        <w:rPr>
          <w:rStyle w:val="StyleUnderline"/>
        </w:rPr>
        <w:t xml:space="preserve">and in </w:t>
      </w:r>
      <w:r w:rsidRPr="006B7AE3">
        <w:rPr>
          <w:rStyle w:val="Emphasis"/>
        </w:rPr>
        <w:t>developing means of delivery</w:t>
      </w:r>
      <w:r w:rsidRPr="006B7AE3">
        <w:rPr>
          <w:sz w:val="16"/>
        </w:rPr>
        <w:t xml:space="preserve">. At present, it would be safe to conclude, however, that South Korea has no intention of developing nuclear weapons. Indeed, in Seoul there is even an underlying level of frustration at Washington’s constant fears of the ROK’s possible nuclearization. One former South Korean policymaker described Washington’s inability to get past South Korea’s reprocessing program in the 1970s as a youthful indiscretion forever standing in the way of a happy marriage.120 </w:t>
      </w:r>
      <w:r w:rsidRPr="006B7AE3">
        <w:rPr>
          <w:rStyle w:val="StyleUnderline"/>
        </w:rPr>
        <w:t>The reasons for the ROK’s strong commitment to its nonnuclear status</w:t>
      </w:r>
      <w:r w:rsidRPr="006B7AE3">
        <w:rPr>
          <w:sz w:val="16"/>
        </w:rPr>
        <w:t xml:space="preserve"> are many but </w:t>
      </w:r>
      <w:r w:rsidRPr="006B7AE3">
        <w:rPr>
          <w:rStyle w:val="StyleUnderline"/>
        </w:rPr>
        <w:t xml:space="preserve">center on </w:t>
      </w:r>
      <w:r w:rsidRPr="006B7AE3">
        <w:rPr>
          <w:rStyle w:val="Emphasis"/>
        </w:rPr>
        <w:t>the strength of the alliance with the United States</w:t>
      </w:r>
      <w:r w:rsidRPr="006B7AE3">
        <w:rPr>
          <w:rStyle w:val="StyleUnderline"/>
        </w:rPr>
        <w:t xml:space="preserve"> and the superiority of U.S. capabilities over any of South Korea’s potential nuclear threats</w:t>
      </w:r>
      <w:r w:rsidRPr="006B7AE3">
        <w:rPr>
          <w:sz w:val="16"/>
        </w:rPr>
        <w:t xml:space="preserve">.121 </w:t>
      </w:r>
      <w:r w:rsidRPr="006B7AE3">
        <w:rPr>
          <w:rStyle w:val="StyleUnderline"/>
        </w:rPr>
        <w:t>It is conceivable</w:t>
      </w:r>
      <w:r w:rsidRPr="006B7AE3">
        <w:rPr>
          <w:sz w:val="16"/>
        </w:rPr>
        <w:t xml:space="preserve">, however, </w:t>
      </w:r>
      <w:r w:rsidRPr="006B7AE3">
        <w:rPr>
          <w:rStyle w:val="StyleUnderline"/>
        </w:rPr>
        <w:t xml:space="preserve">that South Korea could </w:t>
      </w:r>
      <w:r w:rsidRPr="006B7AE3">
        <w:rPr>
          <w:rStyle w:val="Emphasis"/>
        </w:rPr>
        <w:t>reconsider its nonnuclear stance</w:t>
      </w:r>
      <w:r w:rsidRPr="006B7AE3">
        <w:rPr>
          <w:rStyle w:val="StyleUnderline"/>
        </w:rPr>
        <w:t xml:space="preserve"> under a number of conditions, such as if the relationship with the United States </w:t>
      </w:r>
      <w:r w:rsidRPr="006B7AE3">
        <w:rPr>
          <w:rStyle w:val="Emphasis"/>
        </w:rPr>
        <w:t>were to weaken</w:t>
      </w:r>
      <w:r w:rsidRPr="006B7AE3">
        <w:rPr>
          <w:rStyle w:val="StyleUnderline"/>
        </w:rPr>
        <w:t>; if</w:t>
      </w:r>
      <w:r w:rsidRPr="006B7AE3">
        <w:rPr>
          <w:sz w:val="16"/>
        </w:rPr>
        <w:t xml:space="preserve"> North Korean or </w:t>
      </w:r>
      <w:r w:rsidRPr="006B7AE3">
        <w:rPr>
          <w:rStyle w:val="StyleUnderline"/>
        </w:rPr>
        <w:t>Chinese capabilities were to improve, calling into question U.S. resolve to provide extended deterrence</w:t>
      </w:r>
      <w:r w:rsidRPr="006B7AE3">
        <w:rPr>
          <w:sz w:val="16"/>
        </w:rPr>
        <w:t>; or if Japan were to acquire nuclear weapons.122</w:t>
      </w:r>
    </w:p>
    <w:p w:rsidR="005F7897" w:rsidRPr="006B7AE3" w:rsidRDefault="005F7897" w:rsidP="005F7897">
      <w:pPr>
        <w:rPr>
          <w:sz w:val="16"/>
        </w:rPr>
      </w:pPr>
      <w:r w:rsidRPr="006B7AE3">
        <w:rPr>
          <w:sz w:val="16"/>
        </w:rPr>
        <w:t xml:space="preserve">U.S. assurances are an important part of South Korea’s nuclear abstinence. Washington’s combined exercises with the ROK and deployments of aircraft to Guam and Okinawa provide assurance, as does the planned deployment of THAAD missile defense systems. Still, </w:t>
      </w:r>
      <w:r w:rsidRPr="006B7AE3">
        <w:rPr>
          <w:rStyle w:val="StyleUnderline"/>
        </w:rPr>
        <w:t>the U.S.- ROK relationship bears the hallmarks of the classic abandonment</w:t>
      </w:r>
      <w:r w:rsidRPr="006B7AE3">
        <w:rPr>
          <w:sz w:val="16"/>
        </w:rPr>
        <w:t xml:space="preserve">-entrapment </w:t>
      </w:r>
      <w:r w:rsidRPr="006B7AE3">
        <w:rPr>
          <w:rStyle w:val="StyleUnderline"/>
        </w:rPr>
        <w:t xml:space="preserve">dilemma, and South Korea </w:t>
      </w:r>
      <w:r w:rsidRPr="006B7AE3">
        <w:rPr>
          <w:rStyle w:val="Emphasis"/>
        </w:rPr>
        <w:t>fears that it might be abandoned</w:t>
      </w:r>
      <w:r w:rsidRPr="006B7AE3">
        <w:rPr>
          <w:sz w:val="16"/>
        </w:rPr>
        <w:t>. It also feels insecure in relation to Japan, which it believes will always be the United States’ more capable and closer ally. Further, South Korea also feels that it could be entrapped into providing support for the United States in the event of a conflict between China and Japan.</w:t>
      </w:r>
    </w:p>
    <w:p w:rsidR="005F7897" w:rsidRPr="006B7AE3" w:rsidRDefault="005F7897" w:rsidP="005F7897">
      <w:pPr>
        <w:rPr>
          <w:sz w:val="16"/>
        </w:rPr>
      </w:pPr>
      <w:r w:rsidRPr="006B7AE3">
        <w:rPr>
          <w:sz w:val="16"/>
        </w:rPr>
        <w:t>Also important, however, are possible enhancements to North Korean capabilities. This threat looms large in South Korea given the instability of North Korea’s leadership, the undeniably hostile relationship between the two states, and the intertwined conventional and nuclear threats the North poses. In particular, if North Korea were to weaponize its nuclear capability beyond the state of present-day ambiguities, the United States’ current posture and strategy may appear insufficient. Washington may, therefore, need to take additional steps to reassure Seoul. Possibilities could include an increased number of U.S. troops on the peninsula, a return of U.S. tactical nuclear weapons, and closer collaboration and even joint military planning involving strategic assets.</w:t>
      </w:r>
    </w:p>
    <w:p w:rsidR="005F7897" w:rsidRPr="006B7AE3" w:rsidRDefault="005F7897" w:rsidP="005F7897">
      <w:pPr>
        <w:rPr>
          <w:sz w:val="16"/>
        </w:rPr>
      </w:pPr>
      <w:r w:rsidRPr="006B7AE3">
        <w:rPr>
          <w:rStyle w:val="StyleUnderline"/>
        </w:rPr>
        <w:t>Another</w:t>
      </w:r>
      <w:r w:rsidRPr="006B7AE3">
        <w:rPr>
          <w:sz w:val="16"/>
        </w:rPr>
        <w:t xml:space="preserve"> possible </w:t>
      </w:r>
      <w:r w:rsidRPr="006B7AE3">
        <w:rPr>
          <w:rStyle w:val="StyleUnderline"/>
        </w:rPr>
        <w:t>mechanism by which South Korea could acquire nuclear weapons would be through</w:t>
      </w:r>
      <w:r w:rsidRPr="006B7AE3">
        <w:rPr>
          <w:sz w:val="16"/>
        </w:rPr>
        <w:t xml:space="preserve"> </w:t>
      </w:r>
      <w:r w:rsidRPr="006B7AE3">
        <w:rPr>
          <w:rStyle w:val="StyleUnderline"/>
        </w:rPr>
        <w:t xml:space="preserve">a </w:t>
      </w:r>
      <w:r w:rsidRPr="006B7AE3">
        <w:rPr>
          <w:rStyle w:val="Emphasis"/>
        </w:rPr>
        <w:t>North Korean regime collapse scenario</w:t>
      </w:r>
      <w:r w:rsidRPr="006B7AE3">
        <w:rPr>
          <w:rStyle w:val="StyleUnderline"/>
        </w:rPr>
        <w:t xml:space="preserve"> in which the ROK government inherits the entire peninsula, </w:t>
      </w:r>
      <w:r w:rsidRPr="006B7AE3">
        <w:rPr>
          <w:rStyle w:val="Emphasis"/>
        </w:rPr>
        <w:t>including the North’s nuclear weapons</w:t>
      </w:r>
      <w:r w:rsidRPr="006B7AE3">
        <w:rPr>
          <w:sz w:val="16"/>
        </w:rPr>
        <w:t xml:space="preserve">. This possibility is on the minds of many policymakers in South Korea, but </w:t>
      </w:r>
      <w:r w:rsidRPr="006B7AE3">
        <w:rPr>
          <w:rStyle w:val="StyleUnderline"/>
        </w:rPr>
        <w:t>the strong plurality of opinion is that</w:t>
      </w:r>
      <w:r w:rsidRPr="006B7AE3">
        <w:rPr>
          <w:sz w:val="16"/>
        </w:rPr>
        <w:t xml:space="preserve">, under such a scenario, </w:t>
      </w:r>
      <w:r w:rsidRPr="006B7AE3">
        <w:rPr>
          <w:rStyle w:val="StyleUnderline"/>
        </w:rPr>
        <w:t xml:space="preserve">the government would </w:t>
      </w:r>
      <w:r w:rsidRPr="006B7AE3">
        <w:rPr>
          <w:rStyle w:val="Emphasis"/>
        </w:rPr>
        <w:t>denuclearize</w:t>
      </w:r>
      <w:r w:rsidRPr="006B7AE3">
        <w:rPr>
          <w:rStyle w:val="StyleUnderline"/>
        </w:rPr>
        <w:t xml:space="preserve"> and </w:t>
      </w:r>
      <w:r w:rsidRPr="006B7AE3">
        <w:rPr>
          <w:rStyle w:val="Emphasis"/>
        </w:rPr>
        <w:t>maintain the alliance</w:t>
      </w:r>
      <w:r w:rsidRPr="006B7AE3">
        <w:rPr>
          <w:rStyle w:val="StyleUnderline"/>
        </w:rPr>
        <w:t xml:space="preserve"> with the United States, </w:t>
      </w:r>
      <w:r w:rsidRPr="006B7AE3">
        <w:rPr>
          <w:rStyle w:val="Emphasis"/>
        </w:rPr>
        <w:t>including its military presence</w:t>
      </w:r>
      <w:r w:rsidRPr="006B7AE3">
        <w:rPr>
          <w:sz w:val="16"/>
        </w:rPr>
        <w:t>.123 Such an arrangement would be attractive for a variety of reasons, including to guard the peninsula against a possible future rivalry with Japan.</w:t>
      </w:r>
    </w:p>
    <w:p w:rsidR="005F7897" w:rsidRPr="006B7AE3" w:rsidRDefault="005F7897" w:rsidP="005F7897"/>
    <w:p w:rsidR="005F7897" w:rsidRPr="006B7AE3" w:rsidRDefault="005F7897" w:rsidP="005F7897">
      <w:pPr>
        <w:pStyle w:val="Heading4"/>
      </w:pPr>
      <w:r w:rsidRPr="006B7AE3">
        <w:t xml:space="preserve">The aff is the </w:t>
      </w:r>
      <w:r w:rsidRPr="006B7AE3">
        <w:rPr>
          <w:u w:val="single"/>
        </w:rPr>
        <w:t>unstable middle</w:t>
      </w:r>
      <w:r w:rsidRPr="006B7AE3">
        <w:t xml:space="preserve"> for the alliance—withdrawing troops ensures an arms race</w:t>
      </w:r>
    </w:p>
    <w:p w:rsidR="005F7897" w:rsidRPr="006B7AE3" w:rsidRDefault="005F7897" w:rsidP="005F7897">
      <w:r w:rsidRPr="006B7AE3">
        <w:rPr>
          <w:rStyle w:val="Style13ptBold"/>
        </w:rPr>
        <w:t>Cronin, et al, 15</w:t>
      </w:r>
      <w:r w:rsidRPr="006B7AE3">
        <w:t xml:space="preserve">—Senior Advisor and Senior Director of the Asia-Pacific Security Program at CNAS (Patrick, with Van Jackson, Adjunct Senior Fellow with the Asia-Pacific Security Program at CNAS and Associate Professor at the Daniel K. Inouye Asia-Pacific Center for Security Studies in Honolulu, Elbridge Colby, Robert M. Gates Senior Fellow at CNAS, Richard Fontaine , President of CNAS, David Eunpyoung Jee, Korea Foundation Visiting Junior Researcher with the Asia-Pacific Security Program at CNAS, Brian Kirk is a U.S. Navy Explosive Ordnance Disposal Officer currently serving as Deputy Chief of Operations of the Standing Joint Force Headquarters for Elimination, Darcie Draudt Ph.D. student in political science at Johns Hopkins University, and Hannah Suh, Program Coordinator of the Asia-Pacific Security Program at CNAS, “SOLVING LONG DIVISION: The Geopolitical Implications of Korean Unification,” </w:t>
      </w:r>
      <w:hyperlink r:id="rId22" w:history="1">
        <w:r w:rsidRPr="006B7AE3">
          <w:rPr>
            <w:rStyle w:val="Hyperlink"/>
          </w:rPr>
          <w:t>http://www.cnas.org/sites/default/files/publications-pdf/Korean%20Unification%20151204%20final.pdf</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If</w:t>
      </w:r>
      <w:r w:rsidRPr="006B7AE3">
        <w:rPr>
          <w:sz w:val="16"/>
        </w:rPr>
        <w:t xml:space="preserve">, on the other hand, </w:t>
      </w:r>
      <w:r w:rsidRPr="006B7AE3">
        <w:rPr>
          <w:rStyle w:val="StyleUnderline"/>
        </w:rPr>
        <w:t>Korea wished to dispense with the alliance, then</w:t>
      </w:r>
      <w:r w:rsidRPr="006B7AE3">
        <w:rPr>
          <w:sz w:val="16"/>
        </w:rPr>
        <w:t xml:space="preserve"> of course </w:t>
      </w:r>
      <w:r w:rsidRPr="006B7AE3">
        <w:rPr>
          <w:rStyle w:val="StyleUnderline"/>
        </w:rPr>
        <w:t xml:space="preserve">the U.S. nuclear umbrella would </w:t>
      </w:r>
      <w:r w:rsidRPr="006B7AE3">
        <w:rPr>
          <w:rStyle w:val="Emphasis"/>
        </w:rPr>
        <w:t>recede from the peninsula</w:t>
      </w:r>
      <w:r w:rsidRPr="006B7AE3">
        <w:rPr>
          <w:rStyle w:val="StyleUnderline"/>
        </w:rPr>
        <w:t xml:space="preserve">. This would </w:t>
      </w:r>
      <w:r w:rsidRPr="006B7AE3">
        <w:rPr>
          <w:rStyle w:val="Emphasis"/>
        </w:rPr>
        <w:t>immediately raise questions</w:t>
      </w:r>
      <w:r w:rsidRPr="006B7AE3">
        <w:rPr>
          <w:rStyle w:val="StyleUnderline"/>
        </w:rPr>
        <w:t xml:space="preserve"> in the region and beyond</w:t>
      </w:r>
      <w:r w:rsidRPr="006B7AE3">
        <w:rPr>
          <w:sz w:val="16"/>
        </w:rPr>
        <w:t xml:space="preserve">, however, </w:t>
      </w:r>
      <w:r w:rsidRPr="006B7AE3">
        <w:rPr>
          <w:rStyle w:val="StyleUnderline"/>
        </w:rPr>
        <w:t xml:space="preserve">about the new Korea’s strategic intentions and </w:t>
      </w:r>
      <w:r w:rsidRPr="006B7AE3">
        <w:rPr>
          <w:rStyle w:val="Emphasis"/>
        </w:rPr>
        <w:t>its attitude toward nuclear weapons</w:t>
      </w:r>
      <w:r w:rsidRPr="006B7AE3">
        <w:rPr>
          <w:rStyle w:val="StyleUnderline"/>
        </w:rPr>
        <w:t xml:space="preserve"> in particular</w:t>
      </w:r>
      <w:r w:rsidRPr="006B7AE3">
        <w:rPr>
          <w:sz w:val="16"/>
        </w:rPr>
        <w:t xml:space="preserve">. Given the strategic environment likely to continue to prevail in the region, </w:t>
      </w:r>
      <w:r w:rsidRPr="006B7AE3">
        <w:rPr>
          <w:rStyle w:val="StyleUnderline"/>
        </w:rPr>
        <w:t>such an abandonment of the U.S. alliance would likely raise questions that the unified Korea</w:t>
      </w:r>
      <w:r w:rsidRPr="006B7AE3">
        <w:rPr>
          <w:sz w:val="16"/>
        </w:rPr>
        <w:t xml:space="preserve"> was either tilting toward an alliance with another state, most likely China, or that it </w:t>
      </w:r>
      <w:r w:rsidRPr="006B7AE3">
        <w:rPr>
          <w:rStyle w:val="StyleUnderline"/>
        </w:rPr>
        <w:t xml:space="preserve">would eventually </w:t>
      </w:r>
      <w:r w:rsidRPr="006B7AE3">
        <w:rPr>
          <w:rStyle w:val="Emphasis"/>
        </w:rPr>
        <w:t>seek its own nuclear weapons arsenal</w:t>
      </w:r>
      <w:r w:rsidRPr="006B7AE3">
        <w:rPr>
          <w:rStyle w:val="StyleUnderline"/>
        </w:rPr>
        <w:t xml:space="preserve"> to enable a more independent course. This </w:t>
      </w:r>
      <w:r w:rsidRPr="006B7AE3">
        <w:rPr>
          <w:sz w:val="16"/>
        </w:rPr>
        <w:t xml:space="preserve">could lead to significant regional and international pressure on the unified Korea to clarify its intentions and, in the absence of such reassurance, </w:t>
      </w:r>
      <w:r w:rsidRPr="006B7AE3">
        <w:rPr>
          <w:rStyle w:val="StyleUnderline"/>
        </w:rPr>
        <w:t xml:space="preserve">could </w:t>
      </w:r>
      <w:r w:rsidRPr="006B7AE3">
        <w:rPr>
          <w:rStyle w:val="Emphasis"/>
        </w:rPr>
        <w:t>contribute to arms racing dynamics</w:t>
      </w:r>
      <w:r w:rsidRPr="006B7AE3">
        <w:rPr>
          <w:rStyle w:val="StyleUnderline"/>
        </w:rPr>
        <w:t xml:space="preserve"> in the region, particularly vis-à-vis China and Japan</w:t>
      </w:r>
      <w:r w:rsidRPr="006B7AE3">
        <w:rPr>
          <w:sz w:val="16"/>
        </w:rPr>
        <w:t xml:space="preserve"> (and thus the United States as well). In other words, </w:t>
      </w:r>
      <w:r w:rsidRPr="006B7AE3">
        <w:rPr>
          <w:rStyle w:val="StyleUnderline"/>
        </w:rPr>
        <w:t xml:space="preserve">abandonment of the alliance with the United States would be </w:t>
      </w:r>
      <w:r w:rsidRPr="006B7AE3">
        <w:rPr>
          <w:rStyle w:val="Emphasis"/>
        </w:rPr>
        <w:t>very likely</w:t>
      </w:r>
      <w:r w:rsidRPr="006B7AE3">
        <w:rPr>
          <w:rStyle w:val="StyleUnderline"/>
        </w:rPr>
        <w:t xml:space="preserve"> to generate </w:t>
      </w:r>
      <w:r w:rsidRPr="006B7AE3">
        <w:rPr>
          <w:rStyle w:val="Emphasis"/>
        </w:rPr>
        <w:t>regional</w:t>
      </w:r>
      <w:r w:rsidRPr="006B7AE3">
        <w:rPr>
          <w:rStyle w:val="StyleUnderline"/>
        </w:rPr>
        <w:t xml:space="preserve"> and </w:t>
      </w:r>
      <w:r w:rsidRPr="006B7AE3">
        <w:rPr>
          <w:rStyle w:val="Emphasis"/>
        </w:rPr>
        <w:t>international nonproliferation anxieties</w:t>
      </w:r>
      <w:r w:rsidRPr="006B7AE3">
        <w:rPr>
          <w:rStyle w:val="StyleUnderline"/>
        </w:rPr>
        <w:t xml:space="preserve">, in addition to the range of other strategic issues it would catalyze. A unified Korea would have an incentive to </w:t>
      </w:r>
      <w:r w:rsidRPr="006B7AE3">
        <w:rPr>
          <w:rStyle w:val="Emphasis"/>
        </w:rPr>
        <w:t>maintain the alliance with Washington</w:t>
      </w:r>
      <w:r w:rsidRPr="006B7AE3">
        <w:rPr>
          <w:rStyle w:val="StyleUnderline"/>
        </w:rPr>
        <w:t>, then, to mitigate these nonproliferation and arms racing problems</w:t>
      </w:r>
      <w:r w:rsidRPr="006B7AE3">
        <w:rPr>
          <w:sz w:val="16"/>
        </w:rPr>
        <w:t>, inter alia.</w:t>
      </w:r>
    </w:p>
    <w:p w:rsidR="005F7897" w:rsidRPr="006B7AE3" w:rsidRDefault="005F7897" w:rsidP="005F7897">
      <w:pPr>
        <w:rPr>
          <w:sz w:val="10"/>
          <w:szCs w:val="10"/>
        </w:rPr>
      </w:pPr>
      <w:r w:rsidRPr="006B7AE3">
        <w:rPr>
          <w:sz w:val="10"/>
          <w:szCs w:val="10"/>
        </w:rPr>
        <w:t>Assuming that a unified Korea elected to maintain the alliance with the United States, a major factor driving this issue would be the attitude and interests of an increasingly powerful China. Beijing has consistently telegraphed, when it has not directly stated, that it would regard the extension of American military power into Northern Korea with the gravest concern, if not hostility.66 Indeed, the PRC went to war with the United States and South Korea in 1950 in large part because of the approach of U.S., ROK, and U.N. forces to the Yalu River border dividing North Korea from China.67 It can therefore be expected that China would press for the restriction or even elimination of the U.S. nuclear umbrella over Korea, since Beijing could contend that, with the unification of the two Koreas, the threat that had provided the primary rationale for U.S. extended deterrent had disappeared. Indeed, China might plausibly argue that a unified Korea no longer had need of such an alliance relationship with the United States.</w:t>
      </w:r>
    </w:p>
    <w:p w:rsidR="005F7897" w:rsidRPr="006B7AE3" w:rsidRDefault="005F7897" w:rsidP="005F7897">
      <w:pPr>
        <w:rPr>
          <w:sz w:val="10"/>
          <w:szCs w:val="10"/>
        </w:rPr>
      </w:pPr>
      <w:r w:rsidRPr="006B7AE3">
        <w:rPr>
          <w:sz w:val="10"/>
          <w:szCs w:val="10"/>
        </w:rPr>
        <w:t>Dealing with Beijing’s concerns along these lines would likely occupy a significant place in the diplomatic priorities of a unified Korea (and in those of the United States). Determining methods to reconcile the extended deterrent over a unified Korea but doing so in ways that did not unduly provoke the PRC or unwisely or incredibly extend that umbrella’s reach would be a major issue for both Washington and Seoul. Key questions would include:</w:t>
      </w:r>
    </w:p>
    <w:p w:rsidR="005F7897" w:rsidRPr="006B7AE3" w:rsidRDefault="005F7897" w:rsidP="005F7897">
      <w:pPr>
        <w:rPr>
          <w:sz w:val="10"/>
          <w:szCs w:val="10"/>
        </w:rPr>
      </w:pPr>
      <w:r w:rsidRPr="006B7AE3">
        <w:rPr>
          <w:sz w:val="10"/>
          <w:szCs w:val="10"/>
        </w:rPr>
        <w:t>• Would the nuclear umbrella extend geographically to the Yalu border with China?</w:t>
      </w:r>
    </w:p>
    <w:p w:rsidR="005F7897" w:rsidRPr="006B7AE3" w:rsidRDefault="005F7897" w:rsidP="005F7897">
      <w:pPr>
        <w:rPr>
          <w:sz w:val="10"/>
          <w:szCs w:val="10"/>
        </w:rPr>
      </w:pPr>
      <w:r w:rsidRPr="006B7AE3">
        <w:rPr>
          <w:sz w:val="10"/>
          <w:szCs w:val="10"/>
        </w:rPr>
        <w:t>• Would there be typologies of deterrence? Would the nuclear guarantee only apply against certain countries or types of threat?</w:t>
      </w:r>
    </w:p>
    <w:p w:rsidR="005F7897" w:rsidRPr="006B7AE3" w:rsidRDefault="005F7897" w:rsidP="005F7897">
      <w:pPr>
        <w:rPr>
          <w:sz w:val="10"/>
          <w:szCs w:val="10"/>
        </w:rPr>
      </w:pPr>
      <w:r w:rsidRPr="006B7AE3">
        <w:rPr>
          <w:sz w:val="10"/>
          <w:szCs w:val="10"/>
        </w:rPr>
        <w:t>• Would there be changes to deployments of U.S. forces on the peninsula that would affect the nuclear umbrella?</w:t>
      </w:r>
    </w:p>
    <w:p w:rsidR="005F7897" w:rsidRPr="006B7AE3" w:rsidRDefault="005F7897" w:rsidP="005F7897">
      <w:pPr>
        <w:rPr>
          <w:sz w:val="16"/>
        </w:rPr>
      </w:pPr>
      <w:r w:rsidRPr="006B7AE3">
        <w:rPr>
          <w:rStyle w:val="StyleUnderline"/>
        </w:rPr>
        <w:t>One equivalent context for this situation would be the attempts of the United States</w:t>
      </w:r>
      <w:r w:rsidRPr="006B7AE3">
        <w:rPr>
          <w:sz w:val="16"/>
        </w:rPr>
        <w:t xml:space="preserve"> and NATO </w:t>
      </w:r>
      <w:r w:rsidRPr="006B7AE3">
        <w:rPr>
          <w:rStyle w:val="StyleUnderline"/>
        </w:rPr>
        <w:t>to reconcile the expansion of the NATO alliance with efforts to palliate Russia and reduce its fears and potential for misunderstanding</w:t>
      </w:r>
      <w:r w:rsidRPr="006B7AE3">
        <w:rPr>
          <w:sz w:val="16"/>
        </w:rPr>
        <w:t xml:space="preserve">. This took the form of pacts such as the NATO-Russia Founding Act of 1997 and the prominent “three no’s,” stipulating that, under the strategic environment then prevailing, the alliance would not deploy nuclear weapons (inter alia) into the territories of those member states admitted after the Cold War.68 That said, while this attempt might be seen as an analog, it is highly unclear that it is one to be mimicked, given both the hostility between Russia and NATO today and the fact that those commitments have left the alliance’s newer members more vulnerable due to the deficit of alliance force presence there. In some sense, </w:t>
      </w:r>
      <w:r w:rsidRPr="006B7AE3">
        <w:rPr>
          <w:rStyle w:val="StyleUnderline"/>
        </w:rPr>
        <w:t xml:space="preserve">such an effort represents an </w:t>
      </w:r>
      <w:r w:rsidRPr="006B7AE3">
        <w:rPr>
          <w:rStyle w:val="Emphasis"/>
        </w:rPr>
        <w:t>unstable middle</w:t>
      </w:r>
      <w:r w:rsidRPr="006B7AE3">
        <w:rPr>
          <w:rStyle w:val="StyleUnderline"/>
        </w:rPr>
        <w:t xml:space="preserve">, in which the security commitment is extended but </w:t>
      </w:r>
      <w:r w:rsidRPr="006B7AE3">
        <w:rPr>
          <w:rStyle w:val="Emphasis"/>
        </w:rPr>
        <w:t>the force posture needed to make it credible</w:t>
      </w:r>
      <w:r w:rsidRPr="006B7AE3">
        <w:rPr>
          <w:rStyle w:val="StyleUnderline"/>
        </w:rPr>
        <w:t xml:space="preserve"> is not. In the case of a unified Korea, it </w:t>
      </w:r>
      <w:r w:rsidRPr="006B7AE3">
        <w:rPr>
          <w:rStyle w:val="Emphasis"/>
        </w:rPr>
        <w:t>might be difficult</w:t>
      </w:r>
      <w:r w:rsidRPr="006B7AE3">
        <w:rPr>
          <w:rStyle w:val="StyleUnderline"/>
        </w:rPr>
        <w:t xml:space="preserve"> for the United States to extend its deterrent to northern Korea </w:t>
      </w:r>
      <w:r w:rsidRPr="006B7AE3">
        <w:rPr>
          <w:rStyle w:val="Emphasis"/>
        </w:rPr>
        <w:t>without the force deployments</w:t>
      </w:r>
      <w:r w:rsidRPr="006B7AE3">
        <w:rPr>
          <w:rStyle w:val="StyleUnderline"/>
        </w:rPr>
        <w:t xml:space="preserve"> needed to back up that deterrent. This will</w:t>
      </w:r>
      <w:r w:rsidRPr="006B7AE3">
        <w:rPr>
          <w:sz w:val="16"/>
        </w:rPr>
        <w:t xml:space="preserve"> likely </w:t>
      </w:r>
      <w:r w:rsidRPr="006B7AE3">
        <w:rPr>
          <w:rStyle w:val="StyleUnderline"/>
        </w:rPr>
        <w:t>be</w:t>
      </w:r>
      <w:r w:rsidRPr="006B7AE3">
        <w:rPr>
          <w:sz w:val="16"/>
        </w:rPr>
        <w:t xml:space="preserve"> a </w:t>
      </w:r>
      <w:r w:rsidRPr="006B7AE3">
        <w:rPr>
          <w:rStyle w:val="Emphasis"/>
        </w:rPr>
        <w:t>crucial</w:t>
      </w:r>
      <w:r w:rsidRPr="006B7AE3">
        <w:rPr>
          <w:sz w:val="16"/>
        </w:rPr>
        <w:t xml:space="preserve"> issue, </w:t>
      </w:r>
      <w:r w:rsidRPr="006B7AE3">
        <w:rPr>
          <w:rStyle w:val="StyleUnderline"/>
        </w:rPr>
        <w:t xml:space="preserve">especially in light of the likelihood that the United States and China will have </w:t>
      </w:r>
      <w:r w:rsidRPr="006B7AE3">
        <w:rPr>
          <w:rStyle w:val="Emphasis"/>
        </w:rPr>
        <w:t>clashing interests</w:t>
      </w:r>
      <w:r w:rsidRPr="006B7AE3">
        <w:rPr>
          <w:rStyle w:val="StyleUnderline"/>
        </w:rPr>
        <w:t xml:space="preserve"> in Asia in the coming decades</w:t>
      </w:r>
      <w:r w:rsidRPr="006B7AE3">
        <w:rPr>
          <w:sz w:val="16"/>
        </w:rPr>
        <w:t xml:space="preserve">. </w:t>
      </w:r>
    </w:p>
    <w:p w:rsidR="005F7897" w:rsidRPr="006B7AE3" w:rsidRDefault="005F7897" w:rsidP="005F7897"/>
    <w:p w:rsidR="005F7897" w:rsidRPr="006B7AE3" w:rsidRDefault="005F7897" w:rsidP="005F7897">
      <w:pPr>
        <w:pStyle w:val="Heading4"/>
      </w:pPr>
      <w:r w:rsidRPr="006B7AE3">
        <w:t xml:space="preserve">The link </w:t>
      </w:r>
      <w:r w:rsidRPr="006B7AE3">
        <w:rPr>
          <w:u w:val="single"/>
        </w:rPr>
        <w:t>only goes neg</w:t>
      </w:r>
      <w:r w:rsidRPr="006B7AE3">
        <w:t xml:space="preserve">—prolif is </w:t>
      </w:r>
      <w:r w:rsidRPr="006B7AE3">
        <w:rPr>
          <w:u w:val="single"/>
        </w:rPr>
        <w:t>always less likely</w:t>
      </w:r>
      <w:r w:rsidRPr="006B7AE3">
        <w:t xml:space="preserve"> with troops</w:t>
      </w:r>
    </w:p>
    <w:p w:rsidR="005F7897" w:rsidRPr="006B7AE3" w:rsidRDefault="005F7897" w:rsidP="005F7897">
      <w:r w:rsidRPr="006B7AE3">
        <w:rPr>
          <w:rStyle w:val="Style13ptBold"/>
        </w:rPr>
        <w:t>Terry, 15</w:t>
      </w:r>
      <w:r w:rsidRPr="006B7AE3">
        <w:t xml:space="preserve">—Managing Director for Korea, Bower Group Asia (Sue-Mi, “Unified Korea and the Future of the US-South Korea Alliance,” </w:t>
      </w:r>
      <w:hyperlink r:id="rId23" w:history="1">
        <w:r w:rsidRPr="006B7AE3">
          <w:rPr>
            <w:rStyle w:val="Hyperlink"/>
          </w:rPr>
          <w:t>http://www.cfr.org/south-korea/unified-korea-future-us-south-korea-alliance/p37359</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From the U.S. perspective, </w:t>
      </w:r>
      <w:r w:rsidRPr="006B7AE3">
        <w:rPr>
          <w:rStyle w:val="StyleUnderline"/>
        </w:rPr>
        <w:t xml:space="preserve">the optimal scenario would be a continued alliance with Korea after unification and </w:t>
      </w:r>
      <w:r w:rsidRPr="006B7AE3">
        <w:rPr>
          <w:rStyle w:val="Emphasis"/>
        </w:rPr>
        <w:t>continued deployment of U.S. troops</w:t>
      </w:r>
      <w:r w:rsidRPr="006B7AE3">
        <w:rPr>
          <w:rStyle w:val="StyleUnderline"/>
        </w:rPr>
        <w:t xml:space="preserve"> on the Korean peninsula. This would </w:t>
      </w:r>
      <w:r w:rsidRPr="006B7AE3">
        <w:rPr>
          <w:rStyle w:val="Emphasis"/>
        </w:rPr>
        <w:t>forestall a nuclear arms race</w:t>
      </w:r>
      <w:r w:rsidRPr="006B7AE3">
        <w:rPr>
          <w:rStyle w:val="StyleUnderline"/>
        </w:rPr>
        <w:t xml:space="preserve"> in Northeast Asia, as it has done for seventy years, by </w:t>
      </w:r>
      <w:r w:rsidRPr="006B7AE3">
        <w:rPr>
          <w:rStyle w:val="Emphasis"/>
        </w:rPr>
        <w:t>reassuring Korea</w:t>
      </w:r>
      <w:r w:rsidRPr="006B7AE3">
        <w:rPr>
          <w:rStyle w:val="StyleUnderline"/>
        </w:rPr>
        <w:t xml:space="preserve"> that the United States would defend it with nuclear weapons</w:t>
      </w:r>
      <w:r w:rsidRPr="006B7AE3">
        <w:rPr>
          <w:sz w:val="16"/>
        </w:rPr>
        <w:t xml:space="preserve">, if necessary. </w:t>
      </w:r>
      <w:r w:rsidRPr="006B7AE3">
        <w:rPr>
          <w:rStyle w:val="StyleUnderline"/>
        </w:rPr>
        <w:t xml:space="preserve">Ensuring that Korea </w:t>
      </w:r>
      <w:r w:rsidRPr="006B7AE3">
        <w:rPr>
          <w:rStyle w:val="Emphasis"/>
        </w:rPr>
        <w:t>does not develop nuclear weapons</w:t>
      </w:r>
      <w:r w:rsidRPr="006B7AE3">
        <w:rPr>
          <w:rStyle w:val="StyleUnderline"/>
        </w:rPr>
        <w:t xml:space="preserve"> of its own would also </w:t>
      </w:r>
      <w:r w:rsidRPr="006B7AE3">
        <w:rPr>
          <w:rStyle w:val="Emphasis"/>
        </w:rPr>
        <w:t>reassure Japan</w:t>
      </w:r>
      <w:r w:rsidRPr="006B7AE3">
        <w:rPr>
          <w:rStyle w:val="StyleUnderline"/>
        </w:rPr>
        <w:t xml:space="preserve"> that it does not need to go nuclear to keep up with Korea. The continued U.S. deployment on the peninsula, therefore, would not only project American power in the region but also </w:t>
      </w:r>
      <w:r w:rsidRPr="006B7AE3">
        <w:rPr>
          <w:rStyle w:val="Emphasis"/>
        </w:rPr>
        <w:t>dampen the hostility between Japan and Korea</w:t>
      </w:r>
      <w:r w:rsidRPr="006B7AE3">
        <w:rPr>
          <w:sz w:val="16"/>
        </w:rPr>
        <w:t>. Even if it were not possible to maintain a continuing U.S. troop presence—save, perhaps, for occasional deployments for joint exercises and training—it could still be possible to maintain an alliance in a more attenuated form that would deliver some, but possibly not all, of these benefits. In particular, this arrangement (</w:t>
      </w:r>
      <w:r w:rsidRPr="006B7AE3">
        <w:rPr>
          <w:rStyle w:val="StyleUnderline"/>
        </w:rPr>
        <w:t xml:space="preserve">a U.S. security guarantee </w:t>
      </w:r>
      <w:r w:rsidRPr="006B7AE3">
        <w:rPr>
          <w:rStyle w:val="Emphasis"/>
        </w:rPr>
        <w:t>without a permanent U.S. garrison</w:t>
      </w:r>
      <w:r w:rsidRPr="006B7AE3">
        <w:rPr>
          <w:sz w:val="16"/>
        </w:rPr>
        <w:t xml:space="preserve">) would continue to limit nuclear proliferation in Northeast Asia and beyond, a bedrock goal of U.S. policy since 1945. Although this more limited arrangement would still be likely to forestall a nuclear arms race, it </w:t>
      </w:r>
      <w:r w:rsidRPr="006B7AE3">
        <w:rPr>
          <w:rStyle w:val="StyleUnderline"/>
        </w:rPr>
        <w:t xml:space="preserve">would provide </w:t>
      </w:r>
      <w:r w:rsidRPr="006B7AE3">
        <w:rPr>
          <w:rStyle w:val="Emphasis"/>
        </w:rPr>
        <w:t>less certainty</w:t>
      </w:r>
      <w:r w:rsidRPr="006B7AE3">
        <w:rPr>
          <w:rStyle w:val="StyleUnderline"/>
        </w:rPr>
        <w:t xml:space="preserve"> than an American commitment of ground troops, because the United States would be </w:t>
      </w:r>
      <w:r w:rsidRPr="006B7AE3">
        <w:rPr>
          <w:rStyle w:val="Emphasis"/>
        </w:rPr>
        <w:t>more likely to act</w:t>
      </w:r>
      <w:r w:rsidRPr="006B7AE3">
        <w:rPr>
          <w:rStyle w:val="StyleUnderline"/>
        </w:rPr>
        <w:t xml:space="preserve"> in a nuclear crisis if its own troops were in the line of fire</w:t>
      </w:r>
      <w:r w:rsidRPr="006B7AE3">
        <w:rPr>
          <w:sz w:val="16"/>
        </w:rPr>
        <w:t xml:space="preserve">. The U.S. government would not have the power to dictate the policy of a unified Korea any more than it does today; however, policymakers can take steps now to ensure that a unified Korean state continues to align closely with the United States. </w:t>
      </w:r>
    </w:p>
    <w:p w:rsidR="005F7897" w:rsidRPr="006B7AE3" w:rsidRDefault="005F7897" w:rsidP="005F7897"/>
    <w:p w:rsidR="005F7897" w:rsidRPr="006B7AE3" w:rsidRDefault="005F7897" w:rsidP="005F7897">
      <w:pPr>
        <w:pStyle w:val="Heading4"/>
      </w:pPr>
      <w:r w:rsidRPr="006B7AE3">
        <w:t>More evidence—must keep the alliance in lockstep</w:t>
      </w:r>
    </w:p>
    <w:p w:rsidR="005F7897" w:rsidRPr="006B7AE3" w:rsidRDefault="005F7897" w:rsidP="005F7897">
      <w:r w:rsidRPr="006B7AE3">
        <w:rPr>
          <w:rStyle w:val="Style13ptBold"/>
        </w:rPr>
        <w:t>Terry, 15</w:t>
      </w:r>
      <w:r w:rsidRPr="006B7AE3">
        <w:t xml:space="preserve">—Managing Director for Korea, Bower Group Asia (Sue-Mi, “Unified Korea and the Future of the US-South Korea Alliance,” </w:t>
      </w:r>
      <w:hyperlink r:id="rId24" w:history="1">
        <w:r w:rsidRPr="006B7AE3">
          <w:rPr>
            <w:rStyle w:val="Hyperlink"/>
          </w:rPr>
          <w:t>http://www.cfr.org/south-korea/unified-korea-future-us-south-korea-alliance/p37359</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If the United States does not</w:t>
      </w:r>
      <w:r w:rsidRPr="006B7AE3">
        <w:rPr>
          <w:sz w:val="16"/>
        </w:rPr>
        <w:t xml:space="preserve"> act now to </w:t>
      </w:r>
      <w:r w:rsidRPr="006B7AE3">
        <w:rPr>
          <w:rStyle w:val="StyleUnderline"/>
        </w:rPr>
        <w:t>increase the chances of a continued U.S.-South Korea alliance, Washington faces the risk that Korea could</w:t>
      </w:r>
      <w:r w:rsidRPr="006B7AE3">
        <w:rPr>
          <w:sz w:val="16"/>
        </w:rPr>
        <w:t xml:space="preserve"> align with Beijing or </w:t>
      </w:r>
      <w:r w:rsidRPr="006B7AE3">
        <w:rPr>
          <w:rStyle w:val="StyleUnderline"/>
        </w:rPr>
        <w:t>pursue an independent foreign policy. Such a realignment has the potential to spark an East Asian arms race—possibly a nuclear one—and imperil U.S. interests in the region</w:t>
      </w:r>
      <w:r w:rsidRPr="006B7AE3">
        <w:rPr>
          <w:sz w:val="16"/>
        </w:rPr>
        <w:t xml:space="preserve">. The odds are that </w:t>
      </w:r>
      <w:r w:rsidRPr="006B7AE3">
        <w:rPr>
          <w:rStyle w:val="StyleUnderline"/>
        </w:rPr>
        <w:t>if the United States prepared the groundwork today, a unified Korea would</w:t>
      </w:r>
      <w:r w:rsidRPr="006B7AE3">
        <w:rPr>
          <w:sz w:val="16"/>
        </w:rPr>
        <w:t xml:space="preserve"> most likely </w:t>
      </w:r>
      <w:r w:rsidRPr="006B7AE3">
        <w:rPr>
          <w:rStyle w:val="StyleUnderline"/>
        </w:rPr>
        <w:t>remain a pillar of the U.S. security system in Asia long after unification</w:t>
      </w:r>
      <w:r w:rsidRPr="006B7AE3">
        <w:rPr>
          <w:sz w:val="16"/>
        </w:rPr>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2NC Link—Unification</w:t>
      </w:r>
    </w:p>
    <w:p w:rsidR="005F7897" w:rsidRPr="006B7AE3" w:rsidRDefault="005F7897" w:rsidP="005F7897"/>
    <w:p w:rsidR="005F7897" w:rsidRPr="006B7AE3" w:rsidRDefault="005F7897" w:rsidP="005F7897">
      <w:pPr>
        <w:pStyle w:val="Heading4"/>
      </w:pPr>
      <w:r w:rsidRPr="006B7AE3">
        <w:t>Unified Korea prolifs—multiple warrants</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48-49, dml)</w:t>
      </w:r>
    </w:p>
    <w:p w:rsidR="005F7897" w:rsidRPr="006B7AE3" w:rsidRDefault="005F7897" w:rsidP="005F7897"/>
    <w:p w:rsidR="005F7897" w:rsidRPr="006B7AE3" w:rsidRDefault="005F7897" w:rsidP="005F7897">
      <w:pPr>
        <w:rPr>
          <w:sz w:val="16"/>
        </w:rPr>
      </w:pPr>
      <w:r w:rsidRPr="006B7AE3">
        <w:rPr>
          <w:sz w:val="16"/>
        </w:rPr>
        <w:t xml:space="preserve">In comparison to other states that might be considered potential nuclear dominoes, </w:t>
      </w:r>
      <w:r w:rsidRPr="006B7AE3">
        <w:rPr>
          <w:rStyle w:val="StyleUnderline"/>
        </w:rPr>
        <w:t xml:space="preserve">South Korea is in the unique position of possibly </w:t>
      </w:r>
      <w:r w:rsidRPr="006B7AE3">
        <w:rPr>
          <w:rStyle w:val="Emphasis"/>
        </w:rPr>
        <w:t>inheriting nuclear weapons</w:t>
      </w:r>
      <w:r w:rsidRPr="006B7AE3">
        <w:rPr>
          <w:rStyle w:val="StyleUnderline"/>
        </w:rPr>
        <w:t xml:space="preserve">, in the event of </w:t>
      </w:r>
      <w:r w:rsidRPr="006B7AE3">
        <w:rPr>
          <w:rStyle w:val="Emphasis"/>
        </w:rPr>
        <w:t>unification with the North</w:t>
      </w:r>
      <w:r w:rsidRPr="006B7AE3">
        <w:rPr>
          <w:sz w:val="16"/>
        </w:rPr>
        <w:t xml:space="preserve">. ROK leaders have emphasised that a unified Korea will be nuclear-weapons free.105 The North’s weapons would be dismantled and the unified nation would retain South Korea’s status as a non-nuclear-weapons state party to the NPT. If this were not the clear policy, Korea’s neighbours and Western partners would surely oppose unification. Yet </w:t>
      </w:r>
      <w:r w:rsidRPr="006B7AE3">
        <w:rPr>
          <w:rStyle w:val="StyleUnderline"/>
        </w:rPr>
        <w:t xml:space="preserve">the circumstances of unification are </w:t>
      </w:r>
      <w:r w:rsidRPr="006B7AE3">
        <w:rPr>
          <w:rStyle w:val="Emphasis"/>
        </w:rPr>
        <w:t>unpredictable</w:t>
      </w:r>
      <w:r w:rsidRPr="006B7AE3">
        <w:rPr>
          <w:sz w:val="16"/>
        </w:rPr>
        <w:t xml:space="preserve">. While an orderly process would allow for the careful dismantlement of the weapons and international verification, an abrupt collapse of the DPRK government and </w:t>
      </w:r>
      <w:r w:rsidRPr="006B7AE3">
        <w:rPr>
          <w:rStyle w:val="StyleUnderline"/>
        </w:rPr>
        <w:t>the need for prompt action to secure nuclear assets</w:t>
      </w:r>
      <w:r w:rsidRPr="006B7AE3">
        <w:rPr>
          <w:sz w:val="16"/>
        </w:rPr>
        <w:t xml:space="preserve"> before they found their way onto the black market or into the hands of warlords </w:t>
      </w:r>
      <w:r w:rsidRPr="006B7AE3">
        <w:rPr>
          <w:rStyle w:val="StyleUnderline"/>
        </w:rPr>
        <w:t xml:space="preserve">could </w:t>
      </w:r>
      <w:r w:rsidRPr="006B7AE3">
        <w:rPr>
          <w:rStyle w:val="Emphasis"/>
        </w:rPr>
        <w:t>leave doubts</w:t>
      </w:r>
      <w:r w:rsidRPr="006B7AE3">
        <w:rPr>
          <w:rStyle w:val="StyleUnderline"/>
        </w:rPr>
        <w:t xml:space="preserve"> about whether they had all been destroyed. There might be a </w:t>
      </w:r>
      <w:r w:rsidRPr="006B7AE3">
        <w:rPr>
          <w:rStyle w:val="Emphasis"/>
        </w:rPr>
        <w:t>powerful temptation</w:t>
      </w:r>
      <w:r w:rsidRPr="006B7AE3">
        <w:rPr>
          <w:rStyle w:val="StyleUnderline"/>
        </w:rPr>
        <w:t xml:space="preserve"> to keep some nuclear arms</w:t>
      </w:r>
      <w:r w:rsidRPr="006B7AE3">
        <w:rPr>
          <w:sz w:val="16"/>
        </w:rPr>
        <w:t>. As Pollack and Reiss put it, “</w:t>
      </w:r>
      <w:r w:rsidRPr="006B7AE3">
        <w:rPr>
          <w:rStyle w:val="StyleUnderline"/>
        </w:rPr>
        <w:t xml:space="preserve">the impulse to seek or continue national advantage through independent strategic capacities could </w:t>
      </w:r>
      <w:r w:rsidRPr="006B7AE3">
        <w:rPr>
          <w:rStyle w:val="Emphasis"/>
        </w:rPr>
        <w:t>prove irresistible to a unified Korea</w:t>
      </w:r>
      <w:r w:rsidRPr="006B7AE3">
        <w:rPr>
          <w:sz w:val="16"/>
        </w:rPr>
        <w:t>.”106</w:t>
      </w:r>
    </w:p>
    <w:p w:rsidR="005F7897" w:rsidRPr="006B7AE3" w:rsidRDefault="005F7897" w:rsidP="005F7897">
      <w:pPr>
        <w:rPr>
          <w:sz w:val="16"/>
        </w:rPr>
      </w:pPr>
      <w:r w:rsidRPr="006B7AE3">
        <w:rPr>
          <w:rStyle w:val="StyleUnderline"/>
        </w:rPr>
        <w:t>Even if all weapons, fissile materials and production facilities were dismantled under the watch of international monitors</w:t>
      </w:r>
      <w:r w:rsidRPr="006B7AE3">
        <w:rPr>
          <w:sz w:val="16"/>
        </w:rPr>
        <w:t xml:space="preserve">, presumably </w:t>
      </w:r>
      <w:r w:rsidRPr="006B7AE3">
        <w:rPr>
          <w:rStyle w:val="StyleUnderline"/>
        </w:rPr>
        <w:t xml:space="preserve">a unified Korea would </w:t>
      </w:r>
      <w:r w:rsidRPr="006B7AE3">
        <w:rPr>
          <w:rStyle w:val="Emphasis"/>
        </w:rPr>
        <w:t>retain the weapons-related expertise</w:t>
      </w:r>
      <w:r w:rsidRPr="006B7AE3">
        <w:rPr>
          <w:rStyle w:val="StyleUnderline"/>
        </w:rPr>
        <w:t xml:space="preserve"> of the scientists and engineers who were involved in the programme</w:t>
      </w:r>
      <w:r w:rsidRPr="006B7AE3">
        <w:rPr>
          <w:sz w:val="16"/>
        </w:rPr>
        <w:t xml:space="preserve">. There would be a need for an effort to redirect these experts into suitable civilian occupations, akin to that which established the International Science and Technology Center after the fall of the Soviet Union. </w:t>
      </w:r>
    </w:p>
    <w:p w:rsidR="005F7897" w:rsidRPr="006B7AE3" w:rsidRDefault="005F7897" w:rsidP="005F7897">
      <w:pPr>
        <w:rPr>
          <w:sz w:val="16"/>
        </w:rPr>
      </w:pPr>
      <w:r w:rsidRPr="006B7AE3">
        <w:rPr>
          <w:sz w:val="16"/>
        </w:rPr>
        <w:t xml:space="preserve">It is possible that </w:t>
      </w:r>
      <w:r w:rsidRPr="006B7AE3">
        <w:rPr>
          <w:rStyle w:val="StyleUnderline"/>
        </w:rPr>
        <w:t xml:space="preserve">reunification could </w:t>
      </w:r>
      <w:r w:rsidRPr="006B7AE3">
        <w:rPr>
          <w:rStyle w:val="Emphasis"/>
        </w:rPr>
        <w:t>end the US-ROK alliance</w:t>
      </w:r>
      <w:r w:rsidRPr="006B7AE3">
        <w:rPr>
          <w:sz w:val="16"/>
        </w:rPr>
        <w:t xml:space="preserve">, for two reasons: </w:t>
      </w:r>
      <w:r w:rsidRPr="006B7AE3">
        <w:rPr>
          <w:rStyle w:val="StyleUnderline"/>
        </w:rPr>
        <w:t>China would be unlikely to accept the presence of a US ally on its eastern land border; and US Forces Korea would have lost its primary mission</w:t>
      </w:r>
      <w:r w:rsidRPr="006B7AE3">
        <w:rPr>
          <w:sz w:val="16"/>
        </w:rPr>
        <w:t xml:space="preserve">, providing a defence against the DPRK. </w:t>
      </w:r>
      <w:r w:rsidRPr="006B7AE3">
        <w:rPr>
          <w:rStyle w:val="StyleUnderline"/>
        </w:rPr>
        <w:t xml:space="preserve">Lacking an alliance with Washington, future Korean leaders might </w:t>
      </w:r>
      <w:r w:rsidRPr="006B7AE3">
        <w:rPr>
          <w:rStyle w:val="Emphasis"/>
        </w:rPr>
        <w:t>look to nuclear weapons</w:t>
      </w:r>
      <w:r w:rsidRPr="006B7AE3">
        <w:rPr>
          <w:rStyle w:val="StyleUnderline"/>
        </w:rPr>
        <w:t xml:space="preserve"> as an </w:t>
      </w:r>
      <w:r w:rsidRPr="006B7AE3">
        <w:rPr>
          <w:rStyle w:val="Emphasis"/>
        </w:rPr>
        <w:t>alternative insurance policy</w:t>
      </w:r>
      <w:r w:rsidRPr="006B7AE3">
        <w:rPr>
          <w:rStyle w:val="StyleUnderline"/>
        </w:rPr>
        <w:t>.</w:t>
      </w:r>
      <w:r w:rsidRPr="006B7AE3">
        <w:rPr>
          <w:sz w:val="16"/>
        </w:rPr>
        <w:t xml:space="preserve"> On the other hand, they might realise that retaining nuclear-weapons capabilities could spur an arms race with Japan at the same time as it imperiled relations with both China and the US.</w:t>
      </w:r>
    </w:p>
    <w:p w:rsidR="005F7897" w:rsidRPr="006B7AE3" w:rsidRDefault="005F7897" w:rsidP="005F7897">
      <w:pPr>
        <w:rPr>
          <w:rStyle w:val="StyleUnderline"/>
        </w:rPr>
      </w:pPr>
      <w:r w:rsidRPr="006B7AE3">
        <w:rPr>
          <w:rStyle w:val="Emphasis"/>
        </w:rPr>
        <w:t>Nationalism may be the determining factor</w:t>
      </w:r>
      <w:r w:rsidRPr="006B7AE3">
        <w:rPr>
          <w:rStyle w:val="StyleUnderline"/>
        </w:rPr>
        <w:t xml:space="preserve">. Nationalistic pride in nuclear achievements is </w:t>
      </w:r>
      <w:r w:rsidRPr="006B7AE3">
        <w:rPr>
          <w:rStyle w:val="Emphasis"/>
        </w:rPr>
        <w:t>felt on both sides of the 38th parallel</w:t>
      </w:r>
      <w:r w:rsidRPr="006B7AE3">
        <w:rPr>
          <w:rStyle w:val="StyleUnderline"/>
        </w:rPr>
        <w:t>.</w:t>
      </w:r>
      <w:r w:rsidRPr="006B7AE3">
        <w:rPr>
          <w:sz w:val="16"/>
        </w:rPr>
        <w:t xml:space="preserve"> Mugunwha Gatchi Piyosumnida (Rose of Sharon Blooms Again), a popular ultranationalist novel published in 1991, tells the story of a fictional South Korean scientist in the Park era who secretly helps North Korea develop nuclear weapons, which the two Koreas then deploy to ward off Japanese aggression. Such fantasies are not limited to popular culture. Leftist </w:t>
      </w:r>
      <w:r w:rsidRPr="006B7AE3">
        <w:rPr>
          <w:rStyle w:val="StyleUnderline"/>
        </w:rPr>
        <w:t xml:space="preserve">South Korean intellectuals are known to have discussed reunification in neo-nationalist terms, depicting a unified peninsula that is both </w:t>
      </w:r>
      <w:r w:rsidRPr="006B7AE3">
        <w:rPr>
          <w:rStyle w:val="Emphasis"/>
        </w:rPr>
        <w:t>independent of American protection</w:t>
      </w:r>
      <w:r w:rsidRPr="006B7AE3">
        <w:rPr>
          <w:rStyle w:val="StyleUnderline"/>
        </w:rPr>
        <w:t xml:space="preserve"> and </w:t>
      </w:r>
      <w:r w:rsidRPr="006B7AE3">
        <w:rPr>
          <w:rStyle w:val="Emphasis"/>
        </w:rPr>
        <w:t>nuclear-armed</w:t>
      </w:r>
      <w:r w:rsidRPr="006B7AE3">
        <w:rPr>
          <w:rStyle w:val="StyleUnderline"/>
        </w:rPr>
        <w:t>.108</w:t>
      </w:r>
    </w:p>
    <w:p w:rsidR="005F7897" w:rsidRPr="006B7AE3" w:rsidRDefault="005F7897" w:rsidP="005F7897"/>
    <w:p w:rsidR="005F7897" w:rsidRPr="006B7AE3" w:rsidRDefault="005F7897" w:rsidP="005F7897">
      <w:pPr>
        <w:pStyle w:val="Heading4"/>
      </w:pPr>
      <w:r w:rsidRPr="006B7AE3">
        <w:t>Plan signals abandonment, causes prolif</w:t>
      </w:r>
    </w:p>
    <w:p w:rsidR="005F7897" w:rsidRPr="006B7AE3" w:rsidRDefault="005F7897" w:rsidP="005F7897">
      <w:pPr>
        <w:rPr>
          <w:rStyle w:val="eop"/>
          <w:sz w:val="24"/>
          <w:szCs w:val="24"/>
        </w:rPr>
      </w:pPr>
      <w:r w:rsidRPr="006B7AE3">
        <w:rPr>
          <w:b/>
          <w:sz w:val="28"/>
          <w:szCs w:val="28"/>
        </w:rPr>
        <w:t xml:space="preserve">Jackson, 15 </w:t>
      </w:r>
      <w:r w:rsidRPr="006B7AE3">
        <w:rPr>
          <w:sz w:val="24"/>
          <w:szCs w:val="24"/>
        </w:rPr>
        <w:t xml:space="preserve">– (Van Jackson, “THE POVERTY OF LIBERTARIAN THINKING ABOUT THE U.S.–KOREAN ALLIANCE,” 9/9/15, </w:t>
      </w:r>
      <w:hyperlink r:id="rId25" w:history="1">
        <w:r w:rsidRPr="006B7AE3">
          <w:rPr>
            <w:rStyle w:val="Hyperlink"/>
            <w:sz w:val="24"/>
            <w:szCs w:val="24"/>
          </w:rPr>
          <w:t>http://warontherocks.com/2015/09/the-poverty-of-libertarian-thinking-about-the-u-s-korean-alliance/</w:t>
        </w:r>
      </w:hyperlink>
      <w:r w:rsidRPr="006B7AE3">
        <w:rPr>
          <w:sz w:val="24"/>
          <w:szCs w:val="24"/>
        </w:rPr>
        <w:t xml:space="preserve"> , GKR)</w:t>
      </w:r>
      <w:r w:rsidRPr="006B7AE3">
        <w:rPr>
          <w:sz w:val="24"/>
          <w:szCs w:val="24"/>
        </w:rPr>
        <w:br/>
      </w:r>
    </w:p>
    <w:p w:rsidR="005F7897" w:rsidRPr="006B7AE3" w:rsidRDefault="005F7897" w:rsidP="005F7897">
      <w:pPr>
        <w:pStyle w:val="paragraph"/>
        <w:spacing w:before="0" w:beforeAutospacing="0" w:after="0" w:afterAutospacing="0" w:line="360" w:lineRule="auto"/>
        <w:textAlignment w:val="baseline"/>
        <w:rPr>
          <w:rStyle w:val="eop"/>
          <w:rFonts w:ascii="Georgia" w:eastAsiaTheme="majorEastAsia" w:hAnsi="Georgia" w:cs="Segoe UI"/>
          <w:sz w:val="14"/>
          <w:szCs w:val="22"/>
        </w:rPr>
      </w:pPr>
      <w:r w:rsidRPr="006B7AE3">
        <w:rPr>
          <w:rStyle w:val="eop"/>
          <w:rFonts w:ascii="Georgia" w:eastAsiaTheme="majorEastAsia" w:hAnsi="Georgia" w:cs="Segoe UI"/>
          <w:sz w:val="14"/>
          <w:szCs w:val="22"/>
        </w:rPr>
        <w:t xml:space="preserve">First is the opportunity cost of war prevention altogether. Bandow assigns no value to the war prevention role of the U.S. presence in Korea, yet even fairly dovish scholars like David Kang acknowledge </w:t>
      </w:r>
      <w:r w:rsidRPr="006B7AE3">
        <w:rPr>
          <w:rFonts w:ascii="Georgia" w:eastAsiaTheme="majorEastAsia" w:hAnsi="Georgia"/>
          <w:sz w:val="14"/>
        </w:rPr>
        <w:t>that</w:t>
      </w:r>
      <w:r w:rsidRPr="006B7AE3">
        <w:rPr>
          <w:rStyle w:val="StyleUnderline"/>
          <w:rFonts w:ascii="Georgia" w:eastAsiaTheme="majorEastAsia" w:hAnsi="Georgia"/>
        </w:rPr>
        <w:t xml:space="preserve"> the deterrent effect of the U.S. military presence is what keeps the peace on the Korean Peninsula.</w:t>
      </w:r>
      <w:r w:rsidRPr="006B7AE3">
        <w:rPr>
          <w:rStyle w:val="eop"/>
          <w:rFonts w:ascii="Georgia" w:eastAsiaTheme="majorEastAsia" w:hAnsi="Georgia" w:cs="Segoe UI"/>
          <w:sz w:val="14"/>
          <w:szCs w:val="22"/>
        </w:rPr>
        <w:t xml:space="preserve"> </w:t>
      </w:r>
      <w:r w:rsidRPr="006B7AE3">
        <w:rPr>
          <w:rStyle w:val="StyleUnderline"/>
          <w:rFonts w:ascii="Georgia" w:eastAsiaTheme="majorEastAsia" w:hAnsi="Georgia"/>
        </w:rPr>
        <w:t>The fact that South Korea is capable of self-defense does not mean it is capable of deterring North Korean on its own,</w:t>
      </w:r>
      <w:r w:rsidRPr="006B7AE3">
        <w:rPr>
          <w:rStyle w:val="eop"/>
          <w:rFonts w:ascii="Georgia" w:eastAsiaTheme="majorEastAsia" w:hAnsi="Georgia" w:cs="Segoe UI"/>
          <w:sz w:val="14"/>
          <w:szCs w:val="22"/>
        </w:rPr>
        <w:t xml:space="preserve"> or that the departure of U.S. forces from the peninsula won’t lead to North Korean military adventurism. North Korea’s history of violence shows that even U.S. power has been insufficient to prevent low-intensity North Korean attacks. </w:t>
      </w:r>
      <w:r w:rsidRPr="006B7AE3">
        <w:rPr>
          <w:rStyle w:val="StyleUnderline"/>
          <w:rFonts w:ascii="Georgia" w:eastAsiaTheme="majorEastAsia" w:hAnsi="Georgia"/>
        </w:rPr>
        <w:t>So if you’re South Korea, and your capital city</w:t>
      </w:r>
      <w:r w:rsidRPr="006B7AE3">
        <w:rPr>
          <w:rStyle w:val="eop"/>
          <w:rFonts w:ascii="Georgia" w:eastAsiaTheme="majorEastAsia" w:hAnsi="Georgia" w:cs="Segoe UI"/>
          <w:sz w:val="14"/>
          <w:szCs w:val="22"/>
        </w:rPr>
        <w:t xml:space="preserve"> of ten million people </w:t>
      </w:r>
      <w:r w:rsidRPr="006B7AE3">
        <w:rPr>
          <w:rStyle w:val="StyleUnderline"/>
          <w:rFonts w:ascii="Georgia" w:eastAsiaTheme="majorEastAsia" w:hAnsi="Georgia"/>
        </w:rPr>
        <w:t>is within artillery range of</w:t>
      </w:r>
      <w:r w:rsidRPr="006B7AE3">
        <w:rPr>
          <w:rStyle w:val="eop"/>
          <w:rFonts w:ascii="Georgia" w:eastAsiaTheme="majorEastAsia" w:hAnsi="Georgia" w:cs="Segoe UI"/>
          <w:sz w:val="14"/>
          <w:szCs w:val="22"/>
        </w:rPr>
        <w:t xml:space="preserve"> an egoistic dictator armed with </w:t>
      </w:r>
      <w:r w:rsidRPr="006B7AE3">
        <w:rPr>
          <w:rStyle w:val="StyleUnderline"/>
          <w:rFonts w:ascii="Georgia" w:eastAsiaTheme="majorEastAsia" w:hAnsi="Georgia"/>
        </w:rPr>
        <w:t>nuclear weapons</w:t>
      </w:r>
      <w:r w:rsidRPr="006B7AE3">
        <w:rPr>
          <w:rStyle w:val="eop"/>
          <w:rFonts w:ascii="Georgia" w:eastAsiaTheme="majorEastAsia" w:hAnsi="Georgia" w:cs="Segoe UI"/>
          <w:sz w:val="14"/>
          <w:szCs w:val="22"/>
        </w:rPr>
        <w:t xml:space="preserve">, </w:t>
      </w:r>
      <w:r w:rsidRPr="006B7AE3">
        <w:rPr>
          <w:rStyle w:val="StyleUnderline"/>
          <w:rFonts w:ascii="Georgia" w:eastAsiaTheme="majorEastAsia" w:hAnsi="Georgia"/>
        </w:rPr>
        <w:t>you don’t want to take any chances by messing with a successful deterrence equation</w:t>
      </w:r>
      <w:r w:rsidRPr="006B7AE3">
        <w:rPr>
          <w:rStyle w:val="eop"/>
          <w:rFonts w:ascii="Georgia" w:eastAsiaTheme="majorEastAsia" w:hAnsi="Georgia" w:cs="Segoe UI"/>
          <w:sz w:val="14"/>
          <w:szCs w:val="22"/>
        </w:rPr>
        <w:t>, and neither should the United States. The logic of confrontation and conflict still prevails in Korea. As long as that remains the case, removing the U.S. alliance from the picture puts in jeopardy a precarious peace that has managed to hold for more than 60 years.</w:t>
      </w:r>
    </w:p>
    <w:p w:rsidR="005F7897" w:rsidRPr="006B7AE3" w:rsidRDefault="005F7897" w:rsidP="005F7897">
      <w:pPr>
        <w:pStyle w:val="paragraph"/>
        <w:spacing w:before="0" w:beforeAutospacing="0" w:after="0" w:afterAutospacing="0" w:line="360" w:lineRule="auto"/>
        <w:textAlignment w:val="baseline"/>
        <w:rPr>
          <w:rStyle w:val="eop"/>
          <w:rFonts w:ascii="Georgia" w:eastAsiaTheme="majorEastAsia" w:hAnsi="Georgia" w:cs="Segoe UI"/>
          <w:sz w:val="22"/>
          <w:szCs w:val="22"/>
        </w:rPr>
      </w:pPr>
    </w:p>
    <w:p w:rsidR="005F7897" w:rsidRPr="006B7AE3" w:rsidRDefault="005F7897" w:rsidP="005F7897">
      <w:pPr>
        <w:pStyle w:val="paragraph"/>
        <w:spacing w:before="0" w:beforeAutospacing="0" w:after="0" w:afterAutospacing="0" w:line="360" w:lineRule="auto"/>
        <w:textAlignment w:val="baseline"/>
        <w:rPr>
          <w:rStyle w:val="eop"/>
          <w:rFonts w:ascii="Georgia" w:eastAsiaTheme="majorEastAsia" w:hAnsi="Georgia" w:cs="Segoe UI"/>
          <w:sz w:val="14"/>
          <w:szCs w:val="22"/>
        </w:rPr>
      </w:pPr>
      <w:r w:rsidRPr="006B7AE3">
        <w:rPr>
          <w:rStyle w:val="eop"/>
          <w:rFonts w:ascii="Georgia" w:eastAsiaTheme="majorEastAsia" w:hAnsi="Georgia" w:cs="Segoe UI"/>
          <w:sz w:val="14"/>
          <w:szCs w:val="22"/>
        </w:rPr>
        <w:t>Second</w:t>
      </w:r>
      <w:r w:rsidRPr="006B7AE3">
        <w:rPr>
          <w:rStyle w:val="StyleUnderline"/>
          <w:rFonts w:ascii="Georgia" w:eastAsiaTheme="majorEastAsia" w:hAnsi="Georgia"/>
        </w:rPr>
        <w:t>, were the United States to abandon South Korea, the global taboo against nuclear proliferation would dissolve and new nuclear powers would emerge</w:t>
      </w:r>
      <w:r w:rsidRPr="006B7AE3">
        <w:rPr>
          <w:rStyle w:val="eop"/>
          <w:rFonts w:ascii="Georgia" w:eastAsiaTheme="majorEastAsia" w:hAnsi="Georgia" w:cs="Segoe UI"/>
          <w:sz w:val="14"/>
          <w:szCs w:val="22"/>
        </w:rPr>
        <w:t>, starting with South Korea. The spread of nuclear weapons is inimical to U.S. interests, which is why the United States maintains a massive bureaucracy dedicated to the issue of arms control and disarmament</w:t>
      </w:r>
      <w:r w:rsidRPr="006B7AE3">
        <w:rPr>
          <w:rStyle w:val="StyleUnderline"/>
          <w:rFonts w:ascii="Georgia" w:eastAsiaTheme="majorEastAsia" w:hAnsi="Georgia"/>
        </w:rPr>
        <w:t xml:space="preserve">. When South Korea’s President Park </w:t>
      </w:r>
      <w:r w:rsidRPr="006B7AE3">
        <w:rPr>
          <w:rFonts w:ascii="Georgia" w:eastAsiaTheme="majorEastAsia" w:hAnsi="Georgia"/>
          <w:sz w:val="14"/>
        </w:rPr>
        <w:t>Chung-Hee</w:t>
      </w:r>
      <w:r w:rsidRPr="006B7AE3">
        <w:rPr>
          <w:rStyle w:val="StyleUnderline"/>
          <w:rFonts w:ascii="Georgia" w:eastAsiaTheme="majorEastAsia" w:hAnsi="Georgia"/>
        </w:rPr>
        <w:t xml:space="preserve"> saw indications of U.S. abandonment in the 1960s and early 1970s, he launched a </w:t>
      </w:r>
      <w:r w:rsidRPr="006B7AE3">
        <w:rPr>
          <w:rStyle w:val="StyleUnderline"/>
          <w:rFonts w:ascii="Georgia" w:eastAsiaTheme="majorEastAsia" w:hAnsi="Georgia"/>
          <w:sz w:val="12"/>
          <w:szCs w:val="12"/>
        </w:rPr>
        <w:t>clandestine</w:t>
      </w:r>
      <w:r w:rsidRPr="006B7AE3">
        <w:rPr>
          <w:rStyle w:val="StyleUnderline"/>
          <w:rFonts w:ascii="Georgia" w:eastAsiaTheme="majorEastAsia" w:hAnsi="Georgia"/>
        </w:rPr>
        <w:t xml:space="preserve"> nuclear program that was only shut down in response to U.S. assurances</w:t>
      </w:r>
      <w:r w:rsidRPr="006B7AE3">
        <w:rPr>
          <w:rStyle w:val="eop"/>
          <w:rFonts w:ascii="Georgia" w:eastAsiaTheme="majorEastAsia" w:hAnsi="Georgia" w:cs="Segoe UI"/>
          <w:sz w:val="14"/>
          <w:szCs w:val="22"/>
        </w:rPr>
        <w:t xml:space="preserve">. And </w:t>
      </w:r>
      <w:r w:rsidRPr="006B7AE3">
        <w:rPr>
          <w:rStyle w:val="StyleUnderline"/>
          <w:rFonts w:ascii="Georgia" w:eastAsiaTheme="majorEastAsia" w:hAnsi="Georgia"/>
        </w:rPr>
        <w:t>after North Korea’s multiple attacks against South Korea in 2010, a discourse among the country’s policy elites emerged calling for an independent nuclear capability</w:t>
      </w:r>
      <w:r w:rsidRPr="006B7AE3">
        <w:rPr>
          <w:rStyle w:val="eop"/>
          <w:rFonts w:ascii="Georgia" w:eastAsiaTheme="majorEastAsia" w:hAnsi="Georgia" w:cs="Segoe UI"/>
          <w:sz w:val="14"/>
          <w:szCs w:val="22"/>
        </w:rPr>
        <w:t xml:space="preserve">, something that the majority of South Koreans favored at the time. </w:t>
      </w:r>
      <w:r w:rsidRPr="006B7AE3">
        <w:rPr>
          <w:rStyle w:val="StyleUnderline"/>
          <w:rFonts w:ascii="Georgia" w:eastAsiaTheme="majorEastAsia" w:hAnsi="Georgia"/>
        </w:rPr>
        <w:t>South Korean elites</w:t>
      </w:r>
      <w:r w:rsidRPr="006B7AE3">
        <w:rPr>
          <w:rStyle w:val="eop"/>
          <w:rFonts w:ascii="Georgia" w:eastAsiaTheme="majorEastAsia" w:hAnsi="Georgia" w:cs="Segoe UI"/>
          <w:sz w:val="14"/>
          <w:szCs w:val="22"/>
        </w:rPr>
        <w:t xml:space="preserve"> </w:t>
      </w:r>
      <w:r w:rsidRPr="006B7AE3">
        <w:rPr>
          <w:rStyle w:val="StyleUnderline"/>
          <w:rFonts w:ascii="Georgia" w:eastAsiaTheme="majorEastAsia" w:hAnsi="Georgia"/>
        </w:rPr>
        <w:t>have linked their willingness to refrain from going nuclear with the continuation of the U.S. alliance.</w:t>
      </w:r>
      <w:r w:rsidRPr="006B7AE3">
        <w:rPr>
          <w:rStyle w:val="eop"/>
          <w:rFonts w:ascii="Georgia" w:eastAsiaTheme="majorEastAsia" w:hAnsi="Georgia" w:cs="Segoe UI"/>
          <w:sz w:val="14"/>
          <w:szCs w:val="22"/>
        </w:rPr>
        <w:t xml:space="preserve"> If South Korea, an otherwise upstanding member of the international community, violated the nuclear nonproliferation norm, it would need to be punished and isolated like its neighbor to the north, or otherwise risk a norm violation cascade, since norms die when actors witness norm violations going unpunished. But perhaps Bandow simply doesn’t see the value in preventing the emergence of new nuclear states.</w:t>
      </w:r>
    </w:p>
    <w:p w:rsidR="005F7897" w:rsidRPr="006B7AE3" w:rsidRDefault="005F7897" w:rsidP="005F7897"/>
    <w:p w:rsidR="005F7897" w:rsidRPr="006B7AE3" w:rsidRDefault="005F7897" w:rsidP="005F7897">
      <w:pPr>
        <w:pStyle w:val="Heading3"/>
      </w:pPr>
      <w:r w:rsidRPr="006B7AE3">
        <w:t>2NC Link—Troop Withdrawal</w:t>
      </w:r>
    </w:p>
    <w:p w:rsidR="005F7897" w:rsidRPr="006B7AE3" w:rsidRDefault="005F7897" w:rsidP="005F7897"/>
    <w:p w:rsidR="005F7897" w:rsidRPr="006B7AE3" w:rsidRDefault="005F7897" w:rsidP="005F7897">
      <w:pPr>
        <w:pStyle w:val="Heading4"/>
      </w:pPr>
      <w:r w:rsidRPr="006B7AE3">
        <w:t xml:space="preserve">Troops are the </w:t>
      </w:r>
      <w:r w:rsidRPr="006B7AE3">
        <w:rPr>
          <w:u w:val="single"/>
        </w:rPr>
        <w:t>determinant</w:t>
      </w:r>
      <w:r w:rsidRPr="006B7AE3">
        <w:t xml:space="preserve"> of alliance commitments—the plan causes </w:t>
      </w:r>
      <w:r w:rsidRPr="006B7AE3">
        <w:rPr>
          <w:u w:val="single"/>
        </w:rPr>
        <w:t>rapid</w:t>
      </w:r>
      <w:r w:rsidRPr="006B7AE3">
        <w:t xml:space="preserve">, </w:t>
      </w:r>
      <w:r w:rsidRPr="006B7AE3">
        <w:rPr>
          <w:u w:val="single"/>
        </w:rPr>
        <w:t>irreversible</w:t>
      </w:r>
      <w:r w:rsidRPr="006B7AE3">
        <w:t xml:space="preserve"> South Korean prolif</w:t>
      </w:r>
    </w:p>
    <w:p w:rsidR="005F7897" w:rsidRPr="006B7AE3" w:rsidRDefault="005F7897" w:rsidP="005F7897">
      <w:r w:rsidRPr="006B7AE3">
        <w:rPr>
          <w:rStyle w:val="Style13ptBold"/>
        </w:rPr>
        <w:t>Lanoszka, 16</w:t>
      </w:r>
      <w:r w:rsidRPr="006B7AE3">
        <w:t xml:space="preserve">—US Foreign Policy and International Security Postdoctoral Fellow, Dickey Center for International Understanding, Dartmouth College (Alexander, “Atomic Assurance: The Alliance Politics of Nuclear Proliferation,” </w:t>
      </w:r>
      <w:hyperlink r:id="rId26" w:history="1">
        <w:r w:rsidRPr="006B7AE3">
          <w:rPr>
            <w:rStyle w:val="Hyperlink"/>
          </w:rPr>
          <w:t>http://www.alexlanoszka.com/AlexanderLanoszkaIntro.pdf</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How do guarantors like the United States design their commitments that manage the alliance dilemma and at the same time reduce nuclear proliferation risks? How have alliances curbed the e</w:t>
      </w:r>
      <w:r w:rsidRPr="006B7AE3">
        <w:rPr>
          <w:rFonts w:cs="Cambria Math"/>
          <w:sz w:val="16"/>
        </w:rPr>
        <w:t>ff</w:t>
      </w:r>
      <w:r w:rsidRPr="006B7AE3">
        <w:rPr>
          <w:sz w:val="16"/>
        </w:rPr>
        <w:t xml:space="preserve">orts of those states that have tried to develop nuclear weapons despite their received security commitments? I advance a new theoretical framework in Chapter 2 that begins with the observation that nuclear security guarantees contain much ambiguity despite involving existential stakes. Consequently, </w:t>
      </w:r>
      <w:r w:rsidRPr="006B7AE3">
        <w:rPr>
          <w:rStyle w:val="StyleUnderline"/>
        </w:rPr>
        <w:t>as much as their recipients pay attention to the foreign policy doctrines of their guarantors</w:t>
      </w:r>
      <w:r w:rsidRPr="006B7AE3">
        <w:rPr>
          <w:sz w:val="16"/>
        </w:rPr>
        <w:t xml:space="preserve">, they </w:t>
      </w:r>
      <w:r w:rsidRPr="006B7AE3">
        <w:rPr>
          <w:rStyle w:val="StyleUnderline"/>
        </w:rPr>
        <w:t xml:space="preserve">desire </w:t>
      </w:r>
      <w:r w:rsidRPr="006B7AE3">
        <w:rPr>
          <w:rStyle w:val="Emphasis"/>
        </w:rPr>
        <w:t>more than simple pledges of support</w:t>
      </w:r>
      <w:r w:rsidRPr="006B7AE3">
        <w:rPr>
          <w:rStyle w:val="StyleUnderline"/>
        </w:rPr>
        <w:t>. They</w:t>
      </w:r>
      <w:r w:rsidRPr="006B7AE3">
        <w:rPr>
          <w:sz w:val="16"/>
        </w:rPr>
        <w:t xml:space="preserve"> tend to </w:t>
      </w:r>
      <w:r w:rsidRPr="006B7AE3">
        <w:rPr>
          <w:rStyle w:val="StyleUnderline"/>
        </w:rPr>
        <w:t xml:space="preserve">believe that </w:t>
      </w:r>
      <w:r w:rsidRPr="006B7AE3">
        <w:rPr>
          <w:rStyle w:val="Emphasis"/>
        </w:rPr>
        <w:t>conventional military deployments</w:t>
      </w:r>
      <w:r w:rsidRPr="006B7AE3">
        <w:rPr>
          <w:rStyle w:val="StyleUnderline"/>
        </w:rPr>
        <w:t xml:space="preserve"> are </w:t>
      </w:r>
      <w:r w:rsidRPr="006B7AE3">
        <w:rPr>
          <w:rStyle w:val="Emphasis"/>
        </w:rPr>
        <w:t>necessary</w:t>
      </w:r>
      <w:r w:rsidRPr="006B7AE3">
        <w:rPr>
          <w:rStyle w:val="StyleUnderline"/>
        </w:rPr>
        <w:t xml:space="preserve"> for </w:t>
      </w:r>
      <w:r w:rsidRPr="006B7AE3">
        <w:rPr>
          <w:rStyle w:val="Emphasis"/>
        </w:rPr>
        <w:t>bolstering commitments</w:t>
      </w:r>
      <w:r w:rsidRPr="006B7AE3">
        <w:rPr>
          <w:rStyle w:val="StyleUnderline"/>
        </w:rPr>
        <w:t xml:space="preserve"> to extend deterrence. These deployments are </w:t>
      </w:r>
      <w:r w:rsidRPr="006B7AE3">
        <w:rPr>
          <w:rStyle w:val="Emphasis"/>
        </w:rPr>
        <w:t>not just ‘trip-wires’</w:t>
      </w:r>
      <w:r w:rsidRPr="006B7AE3">
        <w:rPr>
          <w:rStyle w:val="StyleUnderline"/>
        </w:rPr>
        <w:t xml:space="preserve"> that enhance deterrence of adversaries by threatening the involvement of the guarantor should its ally be attacked. They have </w:t>
      </w:r>
      <w:r w:rsidRPr="006B7AE3">
        <w:rPr>
          <w:rStyle w:val="Emphasis"/>
        </w:rPr>
        <w:t>war-fighting capabilities</w:t>
      </w:r>
      <w:r w:rsidRPr="006B7AE3">
        <w:rPr>
          <w:rStyle w:val="StyleUnderline"/>
        </w:rPr>
        <w:t xml:space="preserve"> and are </w:t>
      </w:r>
      <w:r w:rsidRPr="006B7AE3">
        <w:rPr>
          <w:rStyle w:val="Emphasis"/>
        </w:rPr>
        <w:t>tangible representations</w:t>
      </w:r>
      <w:r w:rsidRPr="006B7AE3">
        <w:rPr>
          <w:rStyle w:val="StyleUnderline"/>
        </w:rPr>
        <w:t xml:space="preserve"> of the nuclear security guarantees these states receive.</w:t>
      </w:r>
    </w:p>
    <w:p w:rsidR="005F7897" w:rsidRPr="006B7AE3" w:rsidRDefault="005F7897" w:rsidP="005F7897">
      <w:pPr>
        <w:rPr>
          <w:sz w:val="16"/>
        </w:rPr>
      </w:pPr>
      <w:r w:rsidRPr="006B7AE3">
        <w:rPr>
          <w:sz w:val="16"/>
        </w:rPr>
        <w:t xml:space="preserve">And so </w:t>
      </w:r>
      <w:r w:rsidRPr="006B7AE3">
        <w:rPr>
          <w:rStyle w:val="StyleUnderline"/>
        </w:rPr>
        <w:t xml:space="preserve">states value conventional military deployments </w:t>
      </w:r>
      <w:r w:rsidRPr="006B7AE3">
        <w:rPr>
          <w:rStyle w:val="Emphasis"/>
        </w:rPr>
        <w:t>more than tactical nuclear deployments</w:t>
      </w:r>
      <w:r w:rsidRPr="006B7AE3">
        <w:rPr>
          <w:sz w:val="16"/>
        </w:rPr>
        <w:t xml:space="preserve"> despite the fact that the latter matters more for extended nuclear deterrence. Thus, </w:t>
      </w:r>
      <w:r w:rsidRPr="006B7AE3">
        <w:rPr>
          <w:rStyle w:val="StyleUnderline"/>
        </w:rPr>
        <w:t xml:space="preserve">states see the credibility of their security guarantees </w:t>
      </w:r>
      <w:r w:rsidRPr="006B7AE3">
        <w:rPr>
          <w:rStyle w:val="Emphasis"/>
        </w:rPr>
        <w:t>tied to such deployments as troops</w:t>
      </w:r>
      <w:r w:rsidRPr="006B7AE3">
        <w:rPr>
          <w:rStyle w:val="StyleUnderline"/>
        </w:rPr>
        <w:t xml:space="preserve">. So long as these commitments </w:t>
      </w:r>
      <w:r w:rsidRPr="006B7AE3">
        <w:rPr>
          <w:rStyle w:val="Emphasis"/>
        </w:rPr>
        <w:t>appear assured</w:t>
      </w:r>
      <w:r w:rsidRPr="006B7AE3">
        <w:rPr>
          <w:rStyle w:val="StyleUnderline"/>
        </w:rPr>
        <w:t xml:space="preserve">, the temptation to develop nuclear weapons will be </w:t>
      </w:r>
      <w:r w:rsidRPr="006B7AE3">
        <w:rPr>
          <w:rStyle w:val="Emphasis"/>
        </w:rPr>
        <w:t>limited</w:t>
      </w:r>
      <w:r w:rsidRPr="006B7AE3">
        <w:rPr>
          <w:sz w:val="16"/>
        </w:rPr>
        <w:t xml:space="preserve">. Moreover, </w:t>
      </w:r>
      <w:r w:rsidRPr="006B7AE3">
        <w:rPr>
          <w:rStyle w:val="StyleUnderline"/>
        </w:rPr>
        <w:t>these troops</w:t>
      </w:r>
      <w:r w:rsidRPr="006B7AE3">
        <w:rPr>
          <w:sz w:val="16"/>
        </w:rPr>
        <w:t xml:space="preserve"> also </w:t>
      </w:r>
      <w:r w:rsidRPr="006B7AE3">
        <w:rPr>
          <w:rStyle w:val="StyleUnderline"/>
        </w:rPr>
        <w:t xml:space="preserve">have the </w:t>
      </w:r>
      <w:r w:rsidRPr="006B7AE3">
        <w:rPr>
          <w:rStyle w:val="Emphasis"/>
        </w:rPr>
        <w:t>added benefit</w:t>
      </w:r>
      <w:r w:rsidRPr="006B7AE3">
        <w:rPr>
          <w:rStyle w:val="StyleUnderline"/>
        </w:rPr>
        <w:t xml:space="preserve"> of being a </w:t>
      </w:r>
      <w:r w:rsidRPr="006B7AE3">
        <w:rPr>
          <w:rStyle w:val="Emphasis"/>
        </w:rPr>
        <w:t>source of restraint</w:t>
      </w:r>
      <w:r w:rsidRPr="006B7AE3">
        <w:rPr>
          <w:rStyle w:val="StyleUnderline"/>
        </w:rPr>
        <w:t xml:space="preserve"> on the foreign policy of the ally</w:t>
      </w:r>
      <w:r w:rsidRPr="006B7AE3">
        <w:rPr>
          <w:sz w:val="16"/>
        </w:rPr>
        <w:t xml:space="preserve">. For example, their participation in joint military planning with the ally’s own armed forces reduces entrapment risks. However, </w:t>
      </w:r>
      <w:r w:rsidRPr="006B7AE3">
        <w:rPr>
          <w:rStyle w:val="StyleUnderline"/>
        </w:rPr>
        <w:t xml:space="preserve">if allies anticipate or experience </w:t>
      </w:r>
      <w:r w:rsidRPr="006B7AE3">
        <w:rPr>
          <w:rStyle w:val="Emphasis"/>
        </w:rPr>
        <w:t>unfavorable conventional redeployments</w:t>
      </w:r>
      <w:r w:rsidRPr="006B7AE3">
        <w:rPr>
          <w:sz w:val="16"/>
        </w:rPr>
        <w:t xml:space="preserve"> (i.e., </w:t>
      </w:r>
      <w:r w:rsidRPr="006B7AE3">
        <w:rPr>
          <w:rStyle w:val="Emphasis"/>
        </w:rPr>
        <w:t>unilateral troop withdrawals</w:t>
      </w:r>
      <w:r w:rsidRPr="006B7AE3">
        <w:rPr>
          <w:sz w:val="16"/>
        </w:rPr>
        <w:t xml:space="preserve">), </w:t>
      </w:r>
      <w:r w:rsidRPr="006B7AE3">
        <w:rPr>
          <w:rStyle w:val="StyleUnderline"/>
        </w:rPr>
        <w:t xml:space="preserve">then they </w:t>
      </w:r>
      <w:r w:rsidRPr="006B7AE3">
        <w:rPr>
          <w:rStyle w:val="Emphasis"/>
        </w:rPr>
        <w:t>begin to doubt their security guarantees</w:t>
      </w:r>
      <w:r w:rsidRPr="006B7AE3">
        <w:rPr>
          <w:rStyle w:val="StyleUnderline"/>
        </w:rPr>
        <w:t xml:space="preserve"> enough to embark upon</w:t>
      </w:r>
      <w:r w:rsidRPr="006B7AE3">
        <w:rPr>
          <w:sz w:val="16"/>
        </w:rPr>
        <w:t xml:space="preserve"> a set of </w:t>
      </w:r>
      <w:r w:rsidRPr="006B7AE3">
        <w:rPr>
          <w:rStyle w:val="Emphasis"/>
        </w:rPr>
        <w:t>nuclear proliferation</w:t>
      </w:r>
      <w:r w:rsidRPr="006B7AE3">
        <w:rPr>
          <w:sz w:val="16"/>
        </w:rPr>
        <w:t>-related behaviors that range from hedging strategies to the active pursuit of a nuclear weapons capability.</w:t>
      </w:r>
    </w:p>
    <w:p w:rsidR="005F7897" w:rsidRPr="006B7AE3" w:rsidRDefault="005F7897" w:rsidP="005F7897">
      <w:pPr>
        <w:rPr>
          <w:sz w:val="16"/>
        </w:rPr>
      </w:pPr>
      <w:r w:rsidRPr="006B7AE3">
        <w:rPr>
          <w:rStyle w:val="StyleUnderline"/>
        </w:rPr>
        <w:t xml:space="preserve">It is </w:t>
      </w:r>
      <w:r w:rsidRPr="006B7AE3">
        <w:rPr>
          <w:rStyle w:val="Emphasis"/>
        </w:rPr>
        <w:t>difficult</w:t>
      </w:r>
      <w:r w:rsidRPr="006B7AE3">
        <w:rPr>
          <w:rStyle w:val="StyleUnderline"/>
        </w:rPr>
        <w:t xml:space="preserve"> for the guarantor to stop the nuclear proliferation-related behavior of an ally. The guarantor needs to repair the security guarantee that the ally already perceives as sufficiently broken to warrant the pursuit of nuclear weapons. To </w:t>
      </w:r>
      <w:r w:rsidRPr="006B7AE3">
        <w:rPr>
          <w:rStyle w:val="Emphasis"/>
        </w:rPr>
        <w:t>reassert its security guarantees</w:t>
      </w:r>
      <w:r w:rsidRPr="006B7AE3">
        <w:rPr>
          <w:rStyle w:val="StyleUnderline"/>
        </w:rPr>
        <w:t xml:space="preserve"> and to </w:t>
      </w:r>
      <w:r w:rsidRPr="006B7AE3">
        <w:rPr>
          <w:rStyle w:val="Emphasis"/>
        </w:rPr>
        <w:t>soothe abandonment fears</w:t>
      </w:r>
      <w:r w:rsidRPr="006B7AE3">
        <w:rPr>
          <w:sz w:val="16"/>
        </w:rPr>
        <w:t xml:space="preserve">, new </w:t>
      </w:r>
      <w:r w:rsidRPr="006B7AE3">
        <w:rPr>
          <w:rStyle w:val="StyleUnderline"/>
        </w:rPr>
        <w:t>agreements that</w:t>
      </w:r>
      <w:r w:rsidRPr="006B7AE3">
        <w:rPr>
          <w:sz w:val="16"/>
        </w:rPr>
        <w:t xml:space="preserve"> credibly restore or </w:t>
      </w:r>
      <w:r w:rsidRPr="006B7AE3">
        <w:rPr>
          <w:rStyle w:val="Emphasis"/>
        </w:rPr>
        <w:t>preserve troop levels</w:t>
      </w:r>
      <w:r w:rsidRPr="006B7AE3">
        <w:rPr>
          <w:rStyle w:val="StyleUnderline"/>
        </w:rPr>
        <w:t xml:space="preserve"> is</w:t>
      </w:r>
      <w:r w:rsidRPr="006B7AE3">
        <w:rPr>
          <w:sz w:val="16"/>
        </w:rPr>
        <w:t xml:space="preserve"> one </w:t>
      </w:r>
      <w:r w:rsidRPr="006B7AE3">
        <w:rPr>
          <w:rStyle w:val="StyleUnderline"/>
        </w:rPr>
        <w:t>viable</w:t>
      </w:r>
      <w:r w:rsidRPr="006B7AE3">
        <w:rPr>
          <w:sz w:val="16"/>
        </w:rPr>
        <w:t xml:space="preserve"> strategy. Yet other diplomatic levers have limited efficacy. After all, threatening the </w:t>
      </w:r>
      <w:r w:rsidRPr="006B7AE3">
        <w:rPr>
          <w:rStyle w:val="StyleUnderline"/>
        </w:rPr>
        <w:t>withdrawal</w:t>
      </w:r>
      <w:r w:rsidRPr="006B7AE3">
        <w:rPr>
          <w:sz w:val="16"/>
        </w:rPr>
        <w:t xml:space="preserve"> of more troops or the termination of the alliance altogether so as to isolate the ally </w:t>
      </w:r>
      <w:r w:rsidRPr="006B7AE3">
        <w:rPr>
          <w:rStyle w:val="StyleUnderline"/>
        </w:rPr>
        <w:t>will only exacerbate abandonment concerns</w:t>
      </w:r>
      <w:r w:rsidRPr="006B7AE3">
        <w:rPr>
          <w:sz w:val="16"/>
        </w:rPr>
        <w:t xml:space="preserve">. I thus argue that the best possible recourse available to the guarantor is its economic power over the ally. If the ally depends on the economic goods that the guarantor provides, then the ally might have to reconsider its nuclear activities if it wishes to protect its economic well-being. </w:t>
      </w:r>
      <w:r w:rsidRPr="006B7AE3">
        <w:rPr>
          <w:rStyle w:val="StyleUnderline"/>
        </w:rPr>
        <w:t>Absent such leverage, the guarantor will have trouble getting the ally to renounce nuclear weapons credibly</w:t>
      </w:r>
      <w:r w:rsidRPr="006B7AE3">
        <w:rPr>
          <w:sz w:val="16"/>
        </w:rPr>
        <w:t>.</w:t>
      </w:r>
    </w:p>
    <w:p w:rsidR="005F7897" w:rsidRPr="006B7AE3" w:rsidRDefault="005F7897" w:rsidP="005F7897">
      <w:pPr>
        <w:rPr>
          <w:sz w:val="10"/>
          <w:szCs w:val="10"/>
        </w:rPr>
      </w:pPr>
      <w:r w:rsidRPr="006B7AE3">
        <w:rPr>
          <w:sz w:val="10"/>
          <w:szCs w:val="10"/>
        </w:rPr>
        <w:t>Readers will note that my argument makes an assumption about the preferences of the guarantor. Specifically, I assume that one major foreign policy objective of the guarantor involves not only preserving its security guarantees, but also preventing nuclear proliferation. I believe this assumption is defensible, especially if we consider the United States. Of the few consistencies that we find in American foreign policy since 1942 one is the priority assigned to curbing the spread of nuclear weapons. The United States withheld major atomic secrets from its biggest coalition partner in the Second World War and the Manhattan Project, Great Britain. In 1946, Congress passed the Atomic Energy Act so as to restrict access to nuclear information to other countries. A later amendment to this act still reiterated its anti-proliferation principles, thus becoming a source of frustration to some Presidents who contemplated nuclear-sharing arrangements with other countries. Indeed, Congress has routinely reasserted itself by passing laws like the Pressler Amendment to advance anti-proliferation objectives. The counterproliferation policy of the Soviet Union, if there was any, was more ad hoc. Yet, like the United States, it had incentives to limit the spread of nuclear weapons in order to preserve its standing in international politics.</w:t>
      </w:r>
    </w:p>
    <w:p w:rsidR="005F7897" w:rsidRPr="006B7AE3" w:rsidRDefault="005F7897" w:rsidP="005F7897">
      <w:pPr>
        <w:rPr>
          <w:sz w:val="10"/>
          <w:szCs w:val="10"/>
        </w:rPr>
      </w:pPr>
      <w:r w:rsidRPr="006B7AE3">
        <w:rPr>
          <w:sz w:val="10"/>
          <w:szCs w:val="10"/>
        </w:rPr>
        <w:t>To test my argument, I use a qualitative research design that I elaborate towards the end of Chapter 2. The empirical bulk comprises three intensive case studies on West Germany, Japan, and South Korea. For each of these three cases, I rely on deep archival research that I have conducted at various national repositories located around the world. The primary documents I collected and discovered serve as process tracing evidence. They allow me to test the causal mechanism and implications of my theory against several leading alternative arguments, namely, those emphasizing domestic politics or the causal primacy of external threats. These three American allies also represent most-likely cases for when an alliance with the United States inhibited nuclear interest.</w:t>
      </w:r>
    </w:p>
    <w:p w:rsidR="005F7897" w:rsidRPr="006B7AE3" w:rsidRDefault="005F7897" w:rsidP="005F7897">
      <w:pPr>
        <w:rPr>
          <w:sz w:val="10"/>
          <w:szCs w:val="10"/>
        </w:rPr>
      </w:pPr>
      <w:r w:rsidRPr="006B7AE3">
        <w:rPr>
          <w:sz w:val="10"/>
          <w:szCs w:val="10"/>
        </w:rPr>
        <w:t>Chapter 3 sets up the main case studies of this book by reviewing the history of American security guarantees during much of the Cold War. I show how and why American presidents between Harry Truman and Jimmy Carter designed their alliance commitments and implemented their strategic doctrinal visions. Of interest in this chapter is President Dwight Eisenhower’s adoption of the New Look policy, the stated emphasis of ‘flexible response’ in the Kennedy and Johnson administrations, and President Richard Nixon’s articulation of the Nixon Doctrine. I demonstrate that greater continuity exists between these seemingly di</w:t>
      </w:r>
      <w:r w:rsidRPr="006B7AE3">
        <w:rPr>
          <w:rFonts w:cs="Cambria Math"/>
          <w:sz w:val="10"/>
          <w:szCs w:val="10"/>
        </w:rPr>
        <w:t>ff</w:t>
      </w:r>
      <w:r w:rsidRPr="006B7AE3">
        <w:rPr>
          <w:sz w:val="10"/>
          <w:szCs w:val="10"/>
        </w:rPr>
        <w:t>erent doctrines than we often assume. That is, various American presidents preferred a military strategy that hinged on the United States providing the ‘nuclear sword’ and allies providing the ‘conventional shield.’ Nevertheless, the implementation of this strategy varied over time and in intensity between Western Europe and East Asia. We thus have variation in how allies might assess the security guarantees they receive.</w:t>
      </w:r>
    </w:p>
    <w:p w:rsidR="005F7897" w:rsidRPr="006B7AE3" w:rsidRDefault="005F7897" w:rsidP="005F7897">
      <w:pPr>
        <w:rPr>
          <w:sz w:val="10"/>
          <w:szCs w:val="10"/>
        </w:rPr>
      </w:pPr>
      <w:r w:rsidRPr="006B7AE3">
        <w:rPr>
          <w:sz w:val="10"/>
          <w:szCs w:val="10"/>
        </w:rPr>
        <w:t>Chapters 4 and 6 together form a controlled case comparison of West Germany and Japan. Both countries are similar along a number of key dimensions: their roles in the Second World War, their liberal democratic political regimes, their spectacular economic reconstruction and growth in the post-war years, and their hosting of a large-scale American military presence. Despite these similarities, West Germany began considering nuclear weapons development in the mid-1950s whereas Japan began its nuclear hedging behavior about a decade later. I argue that di</w:t>
      </w:r>
      <w:r w:rsidRPr="006B7AE3">
        <w:rPr>
          <w:rFonts w:cs="Cambria Math"/>
          <w:sz w:val="10"/>
          <w:szCs w:val="10"/>
        </w:rPr>
        <w:t>ff</w:t>
      </w:r>
      <w:r w:rsidRPr="006B7AE3">
        <w:rPr>
          <w:sz w:val="10"/>
          <w:szCs w:val="10"/>
        </w:rPr>
        <w:t>erences in the strategic situations that these two countries faced led them to di</w:t>
      </w:r>
      <w:r w:rsidRPr="006B7AE3">
        <w:rPr>
          <w:rFonts w:cs="Cambria Math"/>
          <w:sz w:val="10"/>
          <w:szCs w:val="10"/>
        </w:rPr>
        <w:t>ff</w:t>
      </w:r>
      <w:r w:rsidRPr="006B7AE3">
        <w:rPr>
          <w:sz w:val="10"/>
          <w:szCs w:val="10"/>
        </w:rPr>
        <w:t>er as to how they perceived changes in their security guarantees.</w:t>
      </w:r>
    </w:p>
    <w:p w:rsidR="005F7897" w:rsidRPr="006B7AE3" w:rsidRDefault="005F7897" w:rsidP="005F7897">
      <w:pPr>
        <w:rPr>
          <w:sz w:val="10"/>
          <w:szCs w:val="10"/>
        </w:rPr>
      </w:pPr>
      <w:r w:rsidRPr="006B7AE3">
        <w:rPr>
          <w:sz w:val="10"/>
          <w:szCs w:val="10"/>
        </w:rPr>
        <w:t>Chapter 4 shows that, as a mostly land-locked country, West Germany was a</w:t>
      </w:r>
      <w:r w:rsidRPr="006B7AE3">
        <w:rPr>
          <w:rFonts w:cs="Cambria Math"/>
          <w:sz w:val="10"/>
          <w:szCs w:val="10"/>
        </w:rPr>
        <w:t>ff</w:t>
      </w:r>
      <w:r w:rsidRPr="006B7AE3">
        <w:rPr>
          <w:sz w:val="10"/>
          <w:szCs w:val="10"/>
        </w:rPr>
        <w:t>ected by Eisenhower</w:t>
      </w:r>
      <w:r w:rsidRPr="006B7AE3">
        <w:rPr>
          <w:rFonts w:cs="Georgia"/>
          <w:sz w:val="10"/>
          <w:szCs w:val="10"/>
        </w:rPr>
        <w:t>’</w:t>
      </w:r>
      <w:r w:rsidRPr="006B7AE3">
        <w:rPr>
          <w:sz w:val="10"/>
          <w:szCs w:val="10"/>
        </w:rPr>
        <w:t>s stated objectives of relying more on nuclear weapons at the expense of such conventional military deployments as ground power. Because the policies of the Kennedy and Johnson administrations exhibited important continuities from the Eisenhower administration, West Germany had little motivation to renounce nuclear weapons fully. Keeping the focus on Western Europe, Chapter 5 analyzes two seemingly successful cases of nuclear proliferation amongst American allies, Great Britain and France. These two cases expand the variation of my study. I conclude that my theory can illuminate why these two allies sought nuclear weapons and why only France succeeded in acquiring an independent nuclear deterrent capability.</w:t>
      </w:r>
    </w:p>
    <w:p w:rsidR="005F7897" w:rsidRPr="006B7AE3" w:rsidRDefault="005F7897" w:rsidP="005F7897">
      <w:pPr>
        <w:rPr>
          <w:sz w:val="10"/>
          <w:szCs w:val="10"/>
        </w:rPr>
      </w:pPr>
      <w:r w:rsidRPr="006B7AE3">
        <w:rPr>
          <w:sz w:val="10"/>
          <w:szCs w:val="10"/>
        </w:rPr>
        <w:t>Chapter 6 demonstrates that Japan was at best indi</w:t>
      </w:r>
      <w:r w:rsidRPr="006B7AE3">
        <w:rPr>
          <w:rFonts w:cs="Cambria Math"/>
          <w:sz w:val="10"/>
          <w:szCs w:val="10"/>
        </w:rPr>
        <w:t>ff</w:t>
      </w:r>
      <w:r w:rsidRPr="006B7AE3">
        <w:rPr>
          <w:sz w:val="10"/>
          <w:szCs w:val="10"/>
        </w:rPr>
        <w:t>erent to Eisenhower</w:t>
      </w:r>
      <w:r w:rsidRPr="006B7AE3">
        <w:rPr>
          <w:rFonts w:cs="Georgia"/>
          <w:sz w:val="10"/>
          <w:szCs w:val="10"/>
        </w:rPr>
        <w:t>’</w:t>
      </w:r>
      <w:r w:rsidRPr="006B7AE3">
        <w:rPr>
          <w:sz w:val="10"/>
          <w:szCs w:val="10"/>
        </w:rPr>
        <w:t>s New Look because of its geography. Indeed, Japan remained quiescent until China’s detonation of its first atomic weapon in 1964 – an event that shook the Japanese leadership and forced them to attend more carefully to American security guarantees. As the American military involvement in Vietnam slowly unraveled, Japanese leaders became apprehensive of American alliance support and began to prioritize the development of a centrifuge program. In Chapters 4 and 6, I also show how the United States responded to these allies’ e</w:t>
      </w:r>
      <w:r w:rsidRPr="006B7AE3">
        <w:rPr>
          <w:rFonts w:cs="Cambria Math"/>
          <w:sz w:val="10"/>
          <w:szCs w:val="10"/>
        </w:rPr>
        <w:t>ff</w:t>
      </w:r>
      <w:r w:rsidRPr="006B7AE3">
        <w:rPr>
          <w:sz w:val="10"/>
          <w:szCs w:val="10"/>
        </w:rPr>
        <w:t>orts in nuclear statecraft, highlighting why the United States experienced difficulties in imposing a counterproliferation settlement upon them. These countries ultimately ceased engaging in nuclear proliferation-related behavior in spite of, rather than due to, the United States.</w:t>
      </w:r>
    </w:p>
    <w:p w:rsidR="005F7897" w:rsidRPr="006B7AE3" w:rsidRDefault="005F7897" w:rsidP="005F7897">
      <w:pPr>
        <w:rPr>
          <w:sz w:val="16"/>
        </w:rPr>
      </w:pPr>
      <w:r w:rsidRPr="006B7AE3">
        <w:rPr>
          <w:sz w:val="16"/>
        </w:rPr>
        <w:t xml:space="preserve">Chapter 7 focuses on </w:t>
      </w:r>
      <w:r w:rsidRPr="006B7AE3">
        <w:rPr>
          <w:rStyle w:val="StyleUnderline"/>
        </w:rPr>
        <w:t>South Korea, an attractive case for testing competing arguments about nuclear proliferation</w:t>
      </w:r>
      <w:r w:rsidRPr="006B7AE3">
        <w:rPr>
          <w:sz w:val="16"/>
        </w:rPr>
        <w:t xml:space="preserve">. Among other reasons, </w:t>
      </w:r>
      <w:r w:rsidRPr="006B7AE3">
        <w:rPr>
          <w:rStyle w:val="StyleUnderline"/>
        </w:rPr>
        <w:t>South Korea is</w:t>
      </w:r>
      <w:r w:rsidRPr="006B7AE3">
        <w:rPr>
          <w:sz w:val="16"/>
        </w:rPr>
        <w:t xml:space="preserve"> a </w:t>
      </w:r>
      <w:r w:rsidRPr="006B7AE3">
        <w:rPr>
          <w:rStyle w:val="Emphasis"/>
        </w:rPr>
        <w:t>critical</w:t>
      </w:r>
      <w:r w:rsidRPr="006B7AE3">
        <w:rPr>
          <w:sz w:val="16"/>
        </w:rPr>
        <w:t xml:space="preserve"> case for my theory </w:t>
      </w:r>
      <w:r w:rsidRPr="006B7AE3">
        <w:rPr>
          <w:rStyle w:val="StyleUnderline"/>
        </w:rPr>
        <w:t xml:space="preserve">because the American government initiated plans for </w:t>
      </w:r>
      <w:r w:rsidRPr="006B7AE3">
        <w:rPr>
          <w:rStyle w:val="Emphasis"/>
        </w:rPr>
        <w:t>major troop withdrawals</w:t>
      </w:r>
      <w:r w:rsidRPr="006B7AE3">
        <w:rPr>
          <w:rStyle w:val="StyleUnderline"/>
        </w:rPr>
        <w:t xml:space="preserve"> from the peninsula on several separate occasions</w:t>
      </w:r>
      <w:r w:rsidRPr="006B7AE3">
        <w:rPr>
          <w:sz w:val="16"/>
        </w:rPr>
        <w:t xml:space="preserve">. In fact, the United States did not seek the South Korean government’s consent when it openly sought troop withdrawals in 1970 and 1977. Moreover, these plans for troop withdrawals reflected important shifts in American foreign policy. </w:t>
      </w:r>
      <w:r w:rsidRPr="006B7AE3">
        <w:rPr>
          <w:rStyle w:val="StyleUnderline"/>
        </w:rPr>
        <w:t>The magnitude of these shifts should have provoked a response from South Korea</w:t>
      </w:r>
      <w:r w:rsidRPr="006B7AE3">
        <w:rPr>
          <w:sz w:val="16"/>
        </w:rPr>
        <w:t xml:space="preserve">. Therefore, if my theory should have empirical validity in any one case, then it is that of South Korea. Accordingly, this case is useful for testing the theory’s proposed causal mechanism. I show that </w:t>
      </w:r>
      <w:r w:rsidRPr="006B7AE3">
        <w:rPr>
          <w:rStyle w:val="StyleUnderline"/>
        </w:rPr>
        <w:t>South Korea engaged in nuclear proliferation-related activities for about five years in the 1970s</w:t>
      </w:r>
      <w:r w:rsidRPr="006B7AE3">
        <w:rPr>
          <w:sz w:val="16"/>
        </w:rPr>
        <w:t xml:space="preserve">. I demonstrate in this chapter that </w:t>
      </w:r>
      <w:r w:rsidRPr="006B7AE3">
        <w:rPr>
          <w:rStyle w:val="StyleUnderline"/>
        </w:rPr>
        <w:t xml:space="preserve">South Korea’s nuclear efforts are comprehensible </w:t>
      </w:r>
      <w:r w:rsidRPr="006B7AE3">
        <w:rPr>
          <w:rStyle w:val="Emphasis"/>
        </w:rPr>
        <w:t>only from the prospective of its alliance with the U</w:t>
      </w:r>
      <w:r w:rsidRPr="006B7AE3">
        <w:rPr>
          <w:sz w:val="16"/>
        </w:rPr>
        <w:t xml:space="preserve">nited </w:t>
      </w:r>
      <w:r w:rsidRPr="006B7AE3">
        <w:rPr>
          <w:rStyle w:val="Emphasis"/>
        </w:rPr>
        <w:t>S</w:t>
      </w:r>
      <w:r w:rsidRPr="006B7AE3">
        <w:rPr>
          <w:sz w:val="16"/>
        </w:rPr>
        <w:t xml:space="preserve">tates. That is, </w:t>
      </w:r>
      <w:r w:rsidRPr="006B7AE3">
        <w:rPr>
          <w:rStyle w:val="StyleUnderline"/>
        </w:rPr>
        <w:t xml:space="preserve">South Korea first explored and later began a nuclear weapons program </w:t>
      </w:r>
      <w:r w:rsidRPr="006B7AE3">
        <w:rPr>
          <w:rStyle w:val="Emphasis"/>
        </w:rPr>
        <w:t>in reaction to</w:t>
      </w:r>
      <w:r w:rsidRPr="006B7AE3">
        <w:rPr>
          <w:sz w:val="16"/>
        </w:rPr>
        <w:t xml:space="preserve"> President Richard Nixon’s </w:t>
      </w:r>
      <w:r w:rsidRPr="006B7AE3">
        <w:rPr>
          <w:rStyle w:val="Emphasis"/>
        </w:rPr>
        <w:t>troop withdrawals</w:t>
      </w:r>
      <w:r w:rsidRPr="006B7AE3">
        <w:rPr>
          <w:sz w:val="16"/>
        </w:rPr>
        <w:t xml:space="preserve"> from its territory. South Korea operated this program secretly. Yet </w:t>
      </w:r>
      <w:r w:rsidRPr="006B7AE3">
        <w:rPr>
          <w:rStyle w:val="StyleUnderline"/>
        </w:rPr>
        <w:t>once 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discovered it, it successfully pressured South Korea to cancel the primitive nuclear weapons program</w:t>
      </w:r>
      <w:r w:rsidRPr="006B7AE3">
        <w:rPr>
          <w:sz w:val="16"/>
        </w:rPr>
        <w:t xml:space="preserve">. South Korea’s economic dependence on the United States contributed to this result. The story does not end there, however. President Jimmy </w:t>
      </w:r>
      <w:r w:rsidRPr="006B7AE3">
        <w:rPr>
          <w:rStyle w:val="StyleUnderline"/>
        </w:rPr>
        <w:t>Carter sought to full withdraw all of American forces from South Korea – a move that</w:t>
      </w:r>
      <w:r w:rsidRPr="006B7AE3">
        <w:rPr>
          <w:sz w:val="16"/>
        </w:rPr>
        <w:t xml:space="preserve"> some observers speculate </w:t>
      </w:r>
      <w:r w:rsidRPr="006B7AE3">
        <w:rPr>
          <w:rStyle w:val="StyleUnderline"/>
        </w:rPr>
        <w:t>incited further efforts to develop nuclear weapons secretly</w:t>
      </w:r>
      <w:r w:rsidRPr="006B7AE3">
        <w:rPr>
          <w:sz w:val="16"/>
        </w:rPr>
        <w:t>.</w:t>
      </w:r>
    </w:p>
    <w:p w:rsidR="005F7897" w:rsidRPr="006B7AE3" w:rsidRDefault="005F7897" w:rsidP="005F7897">
      <w:pPr>
        <w:rPr>
          <w:sz w:val="16"/>
        </w:rPr>
      </w:pPr>
      <w:r w:rsidRPr="006B7AE3">
        <w:rPr>
          <w:sz w:val="16"/>
        </w:rPr>
        <w:t xml:space="preserve">Finally, Chapter 8 summarizes the main argument and discusses the broader implications of this study for both international theory and policy. To reiterate, I challenge the conventional wisdom that </w:t>
      </w:r>
      <w:r w:rsidRPr="006B7AE3">
        <w:rPr>
          <w:rStyle w:val="StyleUnderline"/>
        </w:rPr>
        <w:t>alliances</w:t>
      </w:r>
      <w:r w:rsidRPr="006B7AE3">
        <w:rPr>
          <w:sz w:val="16"/>
        </w:rPr>
        <w:t xml:space="preserve"> are a potent mechanism for thwarting nuclear proliferation. They </w:t>
      </w:r>
      <w:r w:rsidRPr="006B7AE3">
        <w:rPr>
          <w:rStyle w:val="StyleUnderline"/>
        </w:rPr>
        <w:t xml:space="preserve">are </w:t>
      </w:r>
      <w:r w:rsidRPr="006B7AE3">
        <w:rPr>
          <w:rStyle w:val="Emphasis"/>
        </w:rPr>
        <w:t>prone to adjustments</w:t>
      </w:r>
      <w:r w:rsidRPr="006B7AE3">
        <w:rPr>
          <w:rStyle w:val="StyleUnderline"/>
        </w:rPr>
        <w:t xml:space="preserve"> that can </w:t>
      </w:r>
      <w:r w:rsidRPr="006B7AE3">
        <w:rPr>
          <w:rStyle w:val="Emphasis"/>
        </w:rPr>
        <w:t>make allies nervous</w:t>
      </w:r>
      <w:r w:rsidRPr="006B7AE3">
        <w:rPr>
          <w:rStyle w:val="StyleUnderline"/>
        </w:rPr>
        <w:t xml:space="preserve"> about the </w:t>
      </w:r>
      <w:r w:rsidRPr="006B7AE3">
        <w:rPr>
          <w:rStyle w:val="Emphasis"/>
        </w:rPr>
        <w:t>reliability</w:t>
      </w:r>
      <w:r w:rsidRPr="006B7AE3">
        <w:rPr>
          <w:rStyle w:val="StyleUnderline"/>
        </w:rPr>
        <w:t xml:space="preserve"> of their guarantors. Sometimes these adjustments are so severe as to push states into </w:t>
      </w:r>
      <w:r w:rsidRPr="006B7AE3">
        <w:rPr>
          <w:rStyle w:val="Emphasis"/>
        </w:rPr>
        <w:t>reconsidering their nuclear policies</w:t>
      </w:r>
      <w:r w:rsidRPr="006B7AE3">
        <w:rPr>
          <w:rStyle w:val="StyleUnderline"/>
        </w:rPr>
        <w:t>. When allies step on the path towards nuclear weapons development, guarantors like the U</w:t>
      </w:r>
      <w:r w:rsidRPr="006B7AE3">
        <w:rPr>
          <w:sz w:val="16"/>
        </w:rPr>
        <w:t xml:space="preserve">nited </w:t>
      </w:r>
      <w:r w:rsidRPr="006B7AE3">
        <w:rPr>
          <w:rStyle w:val="StyleUnderline"/>
        </w:rPr>
        <w:t>S</w:t>
      </w:r>
      <w:r w:rsidRPr="006B7AE3">
        <w:rPr>
          <w:sz w:val="16"/>
        </w:rPr>
        <w:t xml:space="preserve">tates </w:t>
      </w:r>
      <w:r w:rsidRPr="006B7AE3">
        <w:rPr>
          <w:rStyle w:val="StyleUnderline"/>
        </w:rPr>
        <w:t xml:space="preserve">have </w:t>
      </w:r>
      <w:r w:rsidRPr="006B7AE3">
        <w:rPr>
          <w:rStyle w:val="Emphasis"/>
        </w:rPr>
        <w:t>limited means</w:t>
      </w:r>
      <w:r w:rsidRPr="006B7AE3">
        <w:rPr>
          <w:rStyle w:val="StyleUnderline"/>
        </w:rPr>
        <w:t xml:space="preserve"> at their disposal to force them into renouncing such activities</w:t>
      </w:r>
      <w:r w:rsidRPr="006B7AE3">
        <w:rPr>
          <w:sz w:val="16"/>
        </w:rPr>
        <w:t xml:space="preserve">. These findings should interest policy-makers and practitioners: </w:t>
      </w:r>
      <w:r w:rsidRPr="006B7AE3">
        <w:rPr>
          <w:rStyle w:val="StyleUnderline"/>
        </w:rPr>
        <w:t xml:space="preserve">the </w:t>
      </w:r>
      <w:r w:rsidRPr="006B7AE3">
        <w:rPr>
          <w:rStyle w:val="Emphasis"/>
        </w:rPr>
        <w:t>retraction of such military assets as troops</w:t>
      </w:r>
      <w:r w:rsidRPr="006B7AE3">
        <w:rPr>
          <w:rStyle w:val="StyleUnderline"/>
        </w:rPr>
        <w:t xml:space="preserve"> can provoke intense abandonment fears </w:t>
      </w:r>
      <w:r w:rsidRPr="006B7AE3">
        <w:rPr>
          <w:rStyle w:val="Emphasis"/>
        </w:rPr>
        <w:t>even if the fundamental basis of extended nuclear deterrence remains unchanged</w:t>
      </w:r>
      <w:r w:rsidRPr="006B7AE3">
        <w:rPr>
          <w:sz w:val="16"/>
        </w:rPr>
        <w:t>. As a tool for curbing actual nuclear activities, however, the record of alliance is even more mixed. Much depends on how much economic power the United States has over the proliferating ally. As such, if its relative global position continues to erode, then the United States will find it harder to reverse fully the nuclear undertakings of its allies. American policy-makers therefore have an even more urgent need to craft defense policies in ways that already anticipate the likely reactions of their allies.</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2"/>
      </w:pPr>
      <w:r w:rsidRPr="006B7AE3">
        <w:t>Impact—Prolif</w:t>
      </w:r>
    </w:p>
    <w:p w:rsidR="005F7897" w:rsidRPr="006B7AE3" w:rsidRDefault="005F7897" w:rsidP="005F7897"/>
    <w:p w:rsidR="005F7897" w:rsidRPr="006B7AE3" w:rsidRDefault="005F7897" w:rsidP="005F7897">
      <w:pPr>
        <w:pStyle w:val="Heading3"/>
      </w:pPr>
      <w:r w:rsidRPr="006B7AE3">
        <w:t>2NC Overview Cards</w:t>
      </w:r>
    </w:p>
    <w:p w:rsidR="005F7897" w:rsidRPr="006B7AE3" w:rsidRDefault="005F7897" w:rsidP="005F7897"/>
    <w:p w:rsidR="005F7897" w:rsidRPr="006B7AE3" w:rsidRDefault="005F7897" w:rsidP="005F7897">
      <w:pPr>
        <w:pStyle w:val="Heading4"/>
        <w:rPr>
          <w:u w:val="single"/>
        </w:rPr>
      </w:pPr>
      <w:r w:rsidRPr="006B7AE3">
        <w:t xml:space="preserve">Studies prove nuclear prolif makes actors </w:t>
      </w:r>
      <w:r w:rsidRPr="006B7AE3">
        <w:rPr>
          <w:u w:val="single"/>
        </w:rPr>
        <w:t>irrational</w:t>
      </w:r>
      <w:r w:rsidRPr="006B7AE3">
        <w:t xml:space="preserve"> and overwhelms impact D—escalation is </w:t>
      </w:r>
      <w:r w:rsidRPr="006B7AE3">
        <w:rPr>
          <w:u w:val="single"/>
        </w:rPr>
        <w:t>likely</w:t>
      </w:r>
    </w:p>
    <w:p w:rsidR="005F7897" w:rsidRPr="006B7AE3" w:rsidRDefault="005F7897" w:rsidP="005F7897">
      <w:r w:rsidRPr="006B7AE3">
        <w:t>--this card is useful vs US-China war impacts—explicitly compares prolif-fueled crises of multiple states to a nuclear crisis between two states</w:t>
      </w:r>
    </w:p>
    <w:p w:rsidR="005F7897" w:rsidRPr="006B7AE3" w:rsidRDefault="005F7897" w:rsidP="005F7897">
      <w:r w:rsidRPr="006B7AE3">
        <w:rPr>
          <w:rStyle w:val="Style13ptBold"/>
        </w:rPr>
        <w:t>Quek, 16</w:t>
      </w:r>
      <w:r w:rsidRPr="006B7AE3">
        <w:t>—Department of Politics and Public Administration, University of Hong Kong (Kai, “Nuclear Proliferation and the Use of Nuclear Options,” Political Research Quarterly June 2016 vol. 69 no. 2 195-206, dml) [“N” in “N = 2” refers to the number of states with a nuclear option in a crisis]</w:t>
      </w:r>
    </w:p>
    <w:p w:rsidR="005F7897" w:rsidRPr="006B7AE3" w:rsidRDefault="005F7897" w:rsidP="005F7897">
      <w:r w:rsidRPr="006B7AE3">
        <w:t xml:space="preserve"> </w:t>
      </w:r>
    </w:p>
    <w:p w:rsidR="005F7897" w:rsidRPr="006B7AE3" w:rsidRDefault="005F7897" w:rsidP="005F7897">
      <w:pPr>
        <w:rPr>
          <w:sz w:val="16"/>
        </w:rPr>
      </w:pPr>
      <w:r w:rsidRPr="006B7AE3">
        <w:rPr>
          <w:rStyle w:val="StyleUnderline"/>
        </w:rPr>
        <w:t>Does nuclear proliferation affect the risk that nuclear weapons will be used in a crisis?</w:t>
      </w:r>
      <w:r w:rsidRPr="006B7AE3">
        <w:rPr>
          <w:sz w:val="16"/>
        </w:rPr>
        <w:t xml:space="preserve"> The question implicates human survival but is difficult to study, as observations of nuclear war do not actually exist. Our empirical knowledge is thus limited. I use experimental games with nuclear options to circumvent the observational constraint and construct empirical tests. I find that </w:t>
      </w:r>
      <w:r w:rsidRPr="006B7AE3">
        <w:rPr>
          <w:rStyle w:val="StyleUnderline"/>
        </w:rPr>
        <w:t xml:space="preserve">decisions are </w:t>
      </w:r>
      <w:r w:rsidRPr="006B7AE3">
        <w:rPr>
          <w:rStyle w:val="Emphasis"/>
        </w:rPr>
        <w:t>mostly peaceful</w:t>
      </w:r>
      <w:r w:rsidRPr="006B7AE3">
        <w:rPr>
          <w:rStyle w:val="StyleUnderline"/>
        </w:rPr>
        <w:t xml:space="preserve"> at N = 2 despite the existence of nuclear options with a relative first-strike advantage</w:t>
      </w:r>
      <w:r w:rsidRPr="006B7AE3">
        <w:rPr>
          <w:sz w:val="16"/>
        </w:rPr>
        <w:t xml:space="preserve">. This finding is especially relevant as </w:t>
      </w:r>
      <w:r w:rsidRPr="006B7AE3">
        <w:rPr>
          <w:rStyle w:val="StyleUnderline"/>
        </w:rPr>
        <w:t xml:space="preserve">most nuclear-state confrontations in history had been </w:t>
      </w:r>
      <w:r w:rsidRPr="006B7AE3">
        <w:rPr>
          <w:rStyle w:val="Emphasis"/>
        </w:rPr>
        <w:t>bilateral crises</w:t>
      </w:r>
      <w:r w:rsidRPr="006B7AE3">
        <w:rPr>
          <w:sz w:val="16"/>
        </w:rPr>
        <w:t xml:space="preserve">. More generally, I find that </w:t>
      </w:r>
      <w:r w:rsidRPr="006B7AE3">
        <w:rPr>
          <w:rStyle w:val="StyleUnderline"/>
        </w:rPr>
        <w:t xml:space="preserve">one is less likely to choose the nuclear option when it is known that the number of nuclear actors in the crisis is small, and </w:t>
      </w:r>
      <w:r w:rsidRPr="006B7AE3">
        <w:rPr>
          <w:rStyle w:val="Emphasis"/>
        </w:rPr>
        <w:t>more likely to choose the nuclear option</w:t>
      </w:r>
      <w:r w:rsidRPr="006B7AE3">
        <w:rPr>
          <w:rStyle w:val="StyleUnderline"/>
        </w:rPr>
        <w:t xml:space="preserve"> when it is known that the number of nuclear actors is </w:t>
      </w:r>
      <w:r w:rsidRPr="006B7AE3">
        <w:rPr>
          <w:rStyle w:val="Emphasis"/>
        </w:rPr>
        <w:t>large</w:t>
      </w:r>
      <w:r w:rsidRPr="006B7AE3">
        <w:rPr>
          <w:sz w:val="16"/>
        </w:rPr>
        <w:t xml:space="preserve">. In particular, </w:t>
      </w:r>
      <w:r w:rsidRPr="006B7AE3">
        <w:rPr>
          <w:rStyle w:val="StyleUnderline"/>
        </w:rPr>
        <w:t xml:space="preserve">a jump in the number of nuclear actors in crisis beyond N = 2 </w:t>
      </w:r>
      <w:r w:rsidRPr="006B7AE3">
        <w:rPr>
          <w:rStyle w:val="Emphasis"/>
        </w:rPr>
        <w:t>significantly increases the chance</w:t>
      </w:r>
      <w:r w:rsidRPr="006B7AE3">
        <w:rPr>
          <w:rStyle w:val="StyleUnderline"/>
        </w:rPr>
        <w:t xml:space="preserve"> of </w:t>
      </w:r>
      <w:r w:rsidRPr="006B7AE3">
        <w:rPr>
          <w:rStyle w:val="Emphasis"/>
        </w:rPr>
        <w:t>choosing the nuclear option</w:t>
      </w:r>
      <w:r w:rsidRPr="006B7AE3">
        <w:rPr>
          <w:sz w:val="16"/>
        </w:rPr>
        <w:t>. Preliminary probes also suggest that players in inter-alliance crises are more peaceful when they have second-strike countervalue capabilities, and that nuclear framing has no significant effect on the use of the nuclear option.</w:t>
      </w:r>
    </w:p>
    <w:p w:rsidR="005F7897" w:rsidRPr="006B7AE3" w:rsidRDefault="005F7897" w:rsidP="005F7897">
      <w:pPr>
        <w:rPr>
          <w:sz w:val="16"/>
        </w:rPr>
      </w:pPr>
      <w:r w:rsidRPr="006B7AE3">
        <w:rPr>
          <w:sz w:val="16"/>
        </w:rPr>
        <w:t xml:space="preserve">To my knowledge, </w:t>
      </w:r>
      <w:r w:rsidRPr="006B7AE3">
        <w:rPr>
          <w:rStyle w:val="StyleUnderline"/>
        </w:rPr>
        <w:t xml:space="preserve">this is the </w:t>
      </w:r>
      <w:r w:rsidRPr="006B7AE3">
        <w:rPr>
          <w:rStyle w:val="Emphasis"/>
        </w:rPr>
        <w:t>first randomized experiment</w:t>
      </w:r>
      <w:r w:rsidRPr="006B7AE3">
        <w:rPr>
          <w:rStyle w:val="StyleUnderline"/>
        </w:rPr>
        <w:t xml:space="preserve"> in political science that focuses on the relationship between proliferation and the use of nuclear options</w:t>
      </w:r>
      <w:r w:rsidRPr="006B7AE3">
        <w:rPr>
          <w:sz w:val="16"/>
        </w:rPr>
        <w:t xml:space="preserve">.23 In a fortunate world where nuclear war remains unobserved, there are justifications for an experimental approach on theoretical, practical, and ethical grounds. Methodologically, </w:t>
      </w:r>
      <w:r w:rsidRPr="006B7AE3">
        <w:rPr>
          <w:rStyle w:val="StyleUnderline"/>
        </w:rPr>
        <w:t xml:space="preserve">the use of a controlled experiment also allows for a </w:t>
      </w:r>
      <w:r w:rsidRPr="006B7AE3">
        <w:rPr>
          <w:rStyle w:val="Emphasis"/>
        </w:rPr>
        <w:t>clean identification</w:t>
      </w:r>
      <w:r w:rsidRPr="006B7AE3">
        <w:rPr>
          <w:rStyle w:val="StyleUnderline"/>
        </w:rPr>
        <w:t xml:space="preserve"> of the causal relationship</w:t>
      </w:r>
      <w:r w:rsidRPr="006B7AE3">
        <w:rPr>
          <w:sz w:val="16"/>
        </w:rPr>
        <w:t>,.</w:t>
      </w:r>
    </w:p>
    <w:p w:rsidR="005F7897" w:rsidRPr="006B7AE3" w:rsidRDefault="005F7897" w:rsidP="005F7897">
      <w:pPr>
        <w:rPr>
          <w:sz w:val="16"/>
        </w:rPr>
      </w:pPr>
      <w:r w:rsidRPr="006B7AE3">
        <w:rPr>
          <w:sz w:val="16"/>
        </w:rPr>
        <w:t>This experiment focuses exclusively on the strategic dimension. It also assumes that the crisis has already escalated to the point where players are considering the use of the nuclear option, and thus it does not address the ex ante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w:t>
      </w:r>
    </w:p>
    <w:p w:rsidR="005F7897" w:rsidRPr="006B7AE3" w:rsidRDefault="005F7897" w:rsidP="005F7897">
      <w:pPr>
        <w:rPr>
          <w:sz w:val="16"/>
        </w:rPr>
      </w:pPr>
      <w:r w:rsidRPr="006B7AE3">
        <w:rPr>
          <w:sz w:val="16"/>
        </w:rPr>
        <w:t>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w:t>
      </w:r>
    </w:p>
    <w:p w:rsidR="005F7897" w:rsidRPr="006B7AE3" w:rsidRDefault="005F7897" w:rsidP="005F7897">
      <w:pPr>
        <w:rPr>
          <w:sz w:val="16"/>
        </w:rPr>
      </w:pPr>
      <w:r w:rsidRPr="006B7AE3">
        <w:rPr>
          <w:sz w:val="16"/>
        </w:rPr>
        <w:t xml:space="preserve">The results suggest that </w:t>
      </w:r>
      <w:r w:rsidRPr="006B7AE3">
        <w:rPr>
          <w:rStyle w:val="Emphasis"/>
        </w:rPr>
        <w:t>distrust over the rationality</w:t>
      </w:r>
      <w:r w:rsidRPr="006B7AE3">
        <w:rPr>
          <w:rStyle w:val="StyleUnderline"/>
        </w:rPr>
        <w:t xml:space="preserve"> of other players </w:t>
      </w:r>
      <w:r w:rsidRPr="006B7AE3">
        <w:rPr>
          <w:rStyle w:val="Emphasis"/>
        </w:rPr>
        <w:t>increases</w:t>
      </w:r>
      <w:r w:rsidRPr="006B7AE3">
        <w:rPr>
          <w:rStyle w:val="StyleUnderline"/>
        </w:rPr>
        <w:t xml:space="preserve"> with an increase in the N parameter, and </w:t>
      </w:r>
      <w:r w:rsidRPr="006B7AE3">
        <w:rPr>
          <w:rStyle w:val="Emphasis"/>
        </w:rPr>
        <w:t>weakens the tendency</w:t>
      </w:r>
      <w:r w:rsidRPr="006B7AE3">
        <w:rPr>
          <w:rStyle w:val="StyleUnderline"/>
        </w:rPr>
        <w:t xml:space="preserve"> toward the payoff-dominant outcome of </w:t>
      </w:r>
      <w:r w:rsidRPr="006B7AE3">
        <w:rPr>
          <w:rStyle w:val="Emphasis"/>
        </w:rPr>
        <w:t>peaceful restraint</w:t>
      </w:r>
      <w:r w:rsidRPr="006B7AE3">
        <w:rPr>
          <w:sz w:val="16"/>
        </w:rPr>
        <w:t xml:space="preserve">. Thus, </w:t>
      </w:r>
      <w:r w:rsidRPr="006B7AE3">
        <w:rPr>
          <w:rStyle w:val="StyleUnderline"/>
        </w:rPr>
        <w:t xml:space="preserve">proliferation may be dangerous </w:t>
      </w:r>
      <w:r w:rsidRPr="006B7AE3">
        <w:rPr>
          <w:rStyle w:val="Emphasis"/>
        </w:rPr>
        <w:t>even in a world of states trying to behave rationally</w:t>
      </w:r>
      <w:r w:rsidRPr="006B7AE3">
        <w:rPr>
          <w:rStyle w:val="StyleUnderline"/>
        </w:rPr>
        <w:t xml:space="preserve">, contrary to the arguments made by </w:t>
      </w:r>
      <w:r w:rsidRPr="006B7AE3">
        <w:rPr>
          <w:rStyle w:val="Emphasis"/>
        </w:rPr>
        <w:t>Waltz</w:t>
      </w:r>
      <w:r w:rsidRPr="006B7AE3">
        <w:rPr>
          <w:sz w:val="16"/>
        </w:rPr>
        <w:t xml:space="preserve"> (2003) </w:t>
      </w:r>
      <w:r w:rsidRPr="006B7AE3">
        <w:rPr>
          <w:rStyle w:val="StyleUnderline"/>
        </w:rPr>
        <w:t xml:space="preserve">and others in which the </w:t>
      </w:r>
      <w:r w:rsidRPr="006B7AE3">
        <w:rPr>
          <w:rStyle w:val="Emphasis"/>
        </w:rPr>
        <w:t>common knowledge of rationality is assumed</w:t>
      </w:r>
      <w:r w:rsidRPr="006B7AE3">
        <w:rPr>
          <w:rStyle w:val="StyleUnderline"/>
        </w:rPr>
        <w:t xml:space="preserve">. The results also offer an </w:t>
      </w:r>
      <w:r w:rsidRPr="006B7AE3">
        <w:rPr>
          <w:rStyle w:val="Emphasis"/>
        </w:rPr>
        <w:t>interesting contrast</w:t>
      </w:r>
      <w:r w:rsidRPr="006B7AE3">
        <w:rPr>
          <w:rStyle w:val="StyleUnderline"/>
        </w:rPr>
        <w:t xml:space="preserve"> with </w:t>
      </w:r>
      <w:r w:rsidRPr="006B7AE3">
        <w:rPr>
          <w:rStyle w:val="Emphasis"/>
        </w:rPr>
        <w:t>Asal and Breadsley’s</w:t>
      </w:r>
      <w:r w:rsidRPr="006B7AE3">
        <w:rPr>
          <w:sz w:val="16"/>
        </w:rPr>
        <w:t xml:space="preserve"> (2007) </w:t>
      </w:r>
      <w:r w:rsidRPr="006B7AE3">
        <w:rPr>
          <w:rStyle w:val="StyleUnderline"/>
        </w:rPr>
        <w:t>finding that the risk of</w:t>
      </w:r>
      <w:r w:rsidRPr="006B7AE3">
        <w:rPr>
          <w:sz w:val="16"/>
        </w:rPr>
        <w:t xml:space="preserve"> (non-nuclear) </w:t>
      </w:r>
      <w:r w:rsidRPr="006B7AE3">
        <w:rPr>
          <w:rStyle w:val="StyleUnderline"/>
        </w:rPr>
        <w:t>war is higher when the number of nuclear actors in crisis is lower</w:t>
      </w:r>
      <w:r w:rsidRPr="006B7AE3">
        <w:rPr>
          <w:sz w:val="16"/>
        </w:rPr>
        <w:t xml:space="preserve">. This contrast raises the hypothesis that </w:t>
      </w:r>
      <w:r w:rsidRPr="006B7AE3">
        <w:rPr>
          <w:rStyle w:val="StyleUnderline"/>
        </w:rPr>
        <w:t xml:space="preserve">states in bilateral crises may choose to </w:t>
      </w:r>
      <w:r w:rsidRPr="006B7AE3">
        <w:rPr>
          <w:rStyle w:val="Emphasis"/>
        </w:rPr>
        <w:t>drag out a crisis</w:t>
      </w:r>
      <w:r w:rsidRPr="006B7AE3">
        <w:rPr>
          <w:rStyle w:val="StyleUnderline"/>
        </w:rPr>
        <w:t xml:space="preserve"> as the risk of nuclear war is </w:t>
      </w:r>
      <w:r w:rsidRPr="006B7AE3">
        <w:rPr>
          <w:rStyle w:val="Emphasis"/>
        </w:rPr>
        <w:t>lower under N = 2</w:t>
      </w:r>
      <w:r w:rsidRPr="006B7AE3">
        <w:rPr>
          <w:sz w:val="16"/>
        </w:rPr>
        <w:t>, as suggested by our results.24 This hypothesis has practical importance and should be investigated in future research.</w:t>
      </w:r>
    </w:p>
    <w:p w:rsidR="005F7897" w:rsidRPr="006B7AE3" w:rsidRDefault="005F7897" w:rsidP="005F7897"/>
    <w:p w:rsidR="005F7897" w:rsidRPr="006B7AE3" w:rsidRDefault="005F7897" w:rsidP="005F7897">
      <w:pPr>
        <w:pStyle w:val="Heading4"/>
      </w:pPr>
      <w:r w:rsidRPr="006B7AE3">
        <w:t xml:space="preserve">All impacts are </w:t>
      </w:r>
      <w:r w:rsidRPr="006B7AE3">
        <w:rPr>
          <w:u w:val="single"/>
        </w:rPr>
        <w:t>vastly more probable</w:t>
      </w:r>
      <w:r w:rsidRPr="006B7AE3">
        <w:t xml:space="preserve"> in the world of the disad</w:t>
      </w:r>
    </w:p>
    <w:p w:rsidR="005F7897" w:rsidRPr="006B7AE3" w:rsidRDefault="005F7897" w:rsidP="005F7897">
      <w:r w:rsidRPr="006B7AE3">
        <w:rPr>
          <w:rStyle w:val="Style13ptBold"/>
        </w:rPr>
        <w:t>Zarate, 14</w:t>
      </w:r>
      <w:r w:rsidRPr="006B7AE3">
        <w:t xml:space="preserve">—Policy Director of the Foreign Policy Initiative (Robert, “America’s Allies and Nuclear Arms: Assessing the Geopolitics of Nonproliferation in Asia,” </w:t>
      </w:r>
      <w:hyperlink r:id="rId27" w:history="1">
        <w:r w:rsidRPr="006B7AE3">
          <w:rPr>
            <w:rStyle w:val="Hyperlink"/>
          </w:rPr>
          <w:t>http://www.project2049.net/documents/Zarate_America_Allies_and_Nuclear_Arms_Geopolitics_Nonproliferation</w:t>
        </w:r>
      </w:hyperlink>
      <w:r w:rsidRPr="006B7AE3">
        <w:t xml:space="preserve">, dml) </w:t>
      </w:r>
    </w:p>
    <w:p w:rsidR="005F7897" w:rsidRPr="006B7AE3" w:rsidRDefault="005F7897" w:rsidP="005F7897"/>
    <w:p w:rsidR="005F7897" w:rsidRPr="006B7AE3" w:rsidRDefault="005F7897" w:rsidP="005F7897">
      <w:pPr>
        <w:rPr>
          <w:rStyle w:val="StyleUnderline"/>
        </w:rPr>
      </w:pPr>
      <w:r w:rsidRPr="006B7AE3">
        <w:rPr>
          <w:sz w:val="16"/>
        </w:rPr>
        <w:t xml:space="preserve">U.S. </w:t>
      </w:r>
      <w:r w:rsidRPr="006B7AE3">
        <w:rPr>
          <w:rStyle w:val="StyleUnderline"/>
        </w:rPr>
        <w:t xml:space="preserve">allies and security partners in Asia and the Middle East would use America’s diminished military power and geopolitical influence as </w:t>
      </w:r>
      <w:r w:rsidRPr="006B7AE3">
        <w:rPr>
          <w:rStyle w:val="Emphasis"/>
        </w:rPr>
        <w:t>justification to pursue their own nuclear options</w:t>
      </w:r>
      <w:r w:rsidRPr="006B7AE3">
        <w:rPr>
          <w:rStyle w:val="StyleUnderline"/>
        </w:rPr>
        <w:t xml:space="preserve">. If Washington were </w:t>
      </w:r>
      <w:r w:rsidRPr="006B7AE3">
        <w:rPr>
          <w:rStyle w:val="Emphasis"/>
        </w:rPr>
        <w:t>perceived</w:t>
      </w:r>
      <w:r w:rsidRPr="006B7AE3">
        <w:rPr>
          <w:rStyle w:val="StyleUnderline"/>
        </w:rPr>
        <w:t xml:space="preserve"> as </w:t>
      </w:r>
      <w:r w:rsidRPr="006B7AE3">
        <w:rPr>
          <w:rStyle w:val="Emphasis"/>
        </w:rPr>
        <w:t>acquiescing in any way</w:t>
      </w:r>
      <w:r w:rsidRPr="006B7AE3">
        <w:rPr>
          <w:rStyle w:val="StyleUnderline"/>
        </w:rPr>
        <w:t xml:space="preserve"> to nuclear breakout by Tokyo or Seoul</w:t>
      </w:r>
      <w:r w:rsidRPr="006B7AE3">
        <w:rPr>
          <w:sz w:val="16"/>
        </w:rPr>
        <w:t xml:space="preserve">, then </w:t>
      </w:r>
      <w:r w:rsidRPr="006B7AE3">
        <w:rPr>
          <w:rStyle w:val="StyleUnderline"/>
        </w:rPr>
        <w:t>we should expect signatories of the</w:t>
      </w:r>
      <w:r w:rsidRPr="006B7AE3">
        <w:rPr>
          <w:sz w:val="16"/>
        </w:rPr>
        <w:t xml:space="preserve"> Treaty on the Nonproliferation of Nuclear Weapons of 1968 (</w:t>
      </w:r>
      <w:r w:rsidRPr="006B7AE3">
        <w:rPr>
          <w:rStyle w:val="StyleUnderline"/>
        </w:rPr>
        <w:t>NPT</w:t>
      </w:r>
      <w:r w:rsidRPr="006B7AE3">
        <w:rPr>
          <w:sz w:val="16"/>
        </w:rPr>
        <w:t xml:space="preserve">),25 including some U.S. friends, </w:t>
      </w:r>
      <w:r w:rsidRPr="006B7AE3">
        <w:rPr>
          <w:rStyle w:val="StyleUnderline"/>
        </w:rPr>
        <w:t xml:space="preserve">to cite discriminatory doublestandards and even </w:t>
      </w:r>
      <w:r w:rsidRPr="006B7AE3">
        <w:rPr>
          <w:rStyle w:val="Emphasis"/>
        </w:rPr>
        <w:t>quit the NPT</w:t>
      </w:r>
      <w:r w:rsidRPr="006B7AE3">
        <w:rPr>
          <w:rStyle w:val="StyleUnderline"/>
        </w:rPr>
        <w:t xml:space="preserve">. Likely candidates in the Middle East would include </w:t>
      </w:r>
      <w:r w:rsidRPr="006B7AE3">
        <w:rPr>
          <w:rStyle w:val="Emphasis"/>
        </w:rPr>
        <w:t>Saudi Arabia</w:t>
      </w:r>
      <w:r w:rsidRPr="006B7AE3">
        <w:rPr>
          <w:rStyle w:val="StyleUnderline"/>
        </w:rPr>
        <w:t xml:space="preserve"> and </w:t>
      </w:r>
      <w:r w:rsidRPr="006B7AE3">
        <w:rPr>
          <w:rStyle w:val="Emphasis"/>
        </w:rPr>
        <w:t>other Arab Gulf security partners</w:t>
      </w:r>
      <w:r w:rsidRPr="006B7AE3">
        <w:rPr>
          <w:rStyle w:val="StyleUnderline"/>
        </w:rPr>
        <w:t xml:space="preserve"> who are already threatened by Iran’s drive to rapid nuclear weaponsmaking capability</w:t>
      </w:r>
      <w:r w:rsidRPr="006B7AE3">
        <w:rPr>
          <w:sz w:val="16"/>
        </w:rPr>
        <w:t xml:space="preserve"> in violation of the NPT and numerous U.N. Security Council Resolutions. In Asia, candidates would include the region’s many technologically-advanced and technologically-rising nations. </w:t>
      </w:r>
      <w:r w:rsidRPr="006B7AE3">
        <w:rPr>
          <w:rStyle w:val="Emphasis"/>
        </w:rPr>
        <w:t>Taiwan</w:t>
      </w:r>
      <w:r w:rsidRPr="006B7AE3">
        <w:rPr>
          <w:rStyle w:val="StyleUnderline"/>
        </w:rPr>
        <w:t xml:space="preserve"> might be tempted to restart its reversed nuclear bomb-making efforts</w:t>
      </w:r>
      <w:r w:rsidRPr="006B7AE3">
        <w:rPr>
          <w:sz w:val="16"/>
        </w:rPr>
        <w:t xml:space="preserve"> from the 1970s and 1980s. </w:t>
      </w:r>
      <w:r w:rsidRPr="006B7AE3">
        <w:rPr>
          <w:rStyle w:val="Emphasis"/>
        </w:rPr>
        <w:t>Australia</w:t>
      </w:r>
      <w:r w:rsidRPr="006B7AE3">
        <w:rPr>
          <w:sz w:val="16"/>
        </w:rPr>
        <w:t xml:space="preserve">, birthplace of the SILEX method of laser enrichment that General Electric hopes someday to commercialize,26 </w:t>
      </w:r>
      <w:r w:rsidRPr="006B7AE3">
        <w:rPr>
          <w:rStyle w:val="StyleUnderline"/>
        </w:rPr>
        <w:t>may see prudence in developing</w:t>
      </w:r>
      <w:r w:rsidRPr="006B7AE3">
        <w:rPr>
          <w:sz w:val="16"/>
        </w:rPr>
        <w:t xml:space="preserve">, at the very least, </w:t>
      </w:r>
      <w:r w:rsidRPr="006B7AE3">
        <w:rPr>
          <w:rStyle w:val="StyleUnderline"/>
        </w:rPr>
        <w:t xml:space="preserve">a latent nuclear weapons-making capability. So might partners like </w:t>
      </w:r>
      <w:r w:rsidRPr="006B7AE3">
        <w:rPr>
          <w:rStyle w:val="Emphasis"/>
        </w:rPr>
        <w:t>Singapore</w:t>
      </w:r>
      <w:r w:rsidRPr="006B7AE3">
        <w:rPr>
          <w:rStyle w:val="StyleUnderline"/>
        </w:rPr>
        <w:t xml:space="preserve">, </w:t>
      </w:r>
      <w:r w:rsidRPr="006B7AE3">
        <w:rPr>
          <w:rStyle w:val="Emphasis"/>
        </w:rPr>
        <w:t>Indonesia</w:t>
      </w:r>
      <w:r w:rsidRPr="006B7AE3">
        <w:rPr>
          <w:rStyle w:val="StyleUnderline"/>
        </w:rPr>
        <w:t xml:space="preserve"> and </w:t>
      </w:r>
      <w:r w:rsidRPr="006B7AE3">
        <w:rPr>
          <w:rStyle w:val="Emphasis"/>
        </w:rPr>
        <w:t>Vietnam</w:t>
      </w:r>
      <w:r w:rsidRPr="006B7AE3">
        <w:rPr>
          <w:rStyle w:val="StyleUnderline"/>
        </w:rPr>
        <w:t>.</w:t>
      </w:r>
    </w:p>
    <w:p w:rsidR="005F7897" w:rsidRPr="006B7AE3" w:rsidRDefault="005F7897" w:rsidP="005F7897">
      <w:pPr>
        <w:rPr>
          <w:sz w:val="16"/>
        </w:rPr>
      </w:pPr>
      <w:r w:rsidRPr="006B7AE3">
        <w:rPr>
          <w:rStyle w:val="StyleUnderline"/>
        </w:rPr>
        <w:t>China, Russia, North Korea and</w:t>
      </w:r>
      <w:r w:rsidRPr="006B7AE3">
        <w:rPr>
          <w:sz w:val="16"/>
        </w:rPr>
        <w:t xml:space="preserve"> perhaps </w:t>
      </w:r>
      <w:r w:rsidRPr="006B7AE3">
        <w:rPr>
          <w:rStyle w:val="StyleUnderline"/>
        </w:rPr>
        <w:t>others would</w:t>
      </w:r>
      <w:r w:rsidRPr="006B7AE3">
        <w:rPr>
          <w:sz w:val="16"/>
        </w:rPr>
        <w:t xml:space="preserve"> </w:t>
      </w:r>
      <w:r w:rsidRPr="006B7AE3">
        <w:rPr>
          <w:rStyle w:val="StyleUnderline"/>
        </w:rPr>
        <w:t xml:space="preserve">likely use Japanese and South Korean nuclear breakout—and any accompanying breakdown in the international nuclear order—as an excuse to proliferate, </w:t>
      </w:r>
      <w:r w:rsidRPr="006B7AE3">
        <w:rPr>
          <w:rStyle w:val="Emphasis"/>
        </w:rPr>
        <w:t>rather overtly</w:t>
      </w:r>
      <w:r w:rsidRPr="006B7AE3">
        <w:rPr>
          <w:rStyle w:val="StyleUnderline"/>
        </w:rPr>
        <w:t xml:space="preserve">, nuclear weapons-making technologies or nuclear weapons themselves to </w:t>
      </w:r>
      <w:r w:rsidRPr="006B7AE3">
        <w:rPr>
          <w:rStyle w:val="Emphasis"/>
        </w:rPr>
        <w:t>problematic states</w:t>
      </w:r>
      <w:r w:rsidRPr="006B7AE3">
        <w:rPr>
          <w:sz w:val="16"/>
        </w:rPr>
        <w:t xml:space="preserve">. Moreover, </w:t>
      </w:r>
      <w:r w:rsidRPr="006B7AE3">
        <w:rPr>
          <w:rStyle w:val="StyleUnderline"/>
        </w:rPr>
        <w:t xml:space="preserve">the United States could expect Beijing, Moscow, and Pyongyang, if not also India and Pakistan, potentially to </w:t>
      </w:r>
      <w:r w:rsidRPr="006B7AE3">
        <w:rPr>
          <w:rStyle w:val="Emphasis"/>
        </w:rPr>
        <w:t>ramp up the size</w:t>
      </w:r>
      <w:r w:rsidRPr="006B7AE3">
        <w:rPr>
          <w:rStyle w:val="StyleUnderline"/>
        </w:rPr>
        <w:t xml:space="preserve"> and </w:t>
      </w:r>
      <w:r w:rsidRPr="006B7AE3">
        <w:rPr>
          <w:rStyle w:val="Emphasis"/>
        </w:rPr>
        <w:t>capabilities</w:t>
      </w:r>
      <w:r w:rsidRPr="006B7AE3">
        <w:rPr>
          <w:rStyle w:val="StyleUnderline"/>
        </w:rPr>
        <w:t xml:space="preserve"> of their respective nuclear arsenals</w:t>
      </w:r>
      <w:r w:rsidRPr="006B7AE3">
        <w:rPr>
          <w:sz w:val="16"/>
        </w:rPr>
        <w:t xml:space="preserve">. In terms of strategic nuclear forces, the regional and global distribution of military power would shift further against America’s advantage. </w:t>
      </w:r>
      <w:r w:rsidRPr="006B7AE3">
        <w:rPr>
          <w:rStyle w:val="StyleUnderline"/>
        </w:rPr>
        <w:t>Nuclear war would</w:t>
      </w:r>
      <w:r w:rsidRPr="006B7AE3">
        <w:rPr>
          <w:sz w:val="16"/>
        </w:rPr>
        <w:t xml:space="preserve"> likely </w:t>
      </w:r>
      <w:r w:rsidRPr="006B7AE3">
        <w:rPr>
          <w:rStyle w:val="StyleUnderline"/>
        </w:rPr>
        <w:t xml:space="preserve">go from being in the background of interstate conflicts in Asia, the Middle East, and other regions, to the </w:t>
      </w:r>
      <w:r w:rsidRPr="006B7AE3">
        <w:rPr>
          <w:rStyle w:val="Emphasis"/>
        </w:rPr>
        <w:t>immediate foreground</w:t>
      </w:r>
      <w:r w:rsidRPr="006B7AE3">
        <w:rPr>
          <w:sz w:val="16"/>
        </w:rPr>
        <w:t>. In turn, the worsening nuclear dimensions of the international security environment would gravely strain the formal security guarantees of America’s treaty-based bilateral alliances and informal guarantees of its bilateral security partnerships.</w:t>
      </w:r>
    </w:p>
    <w:p w:rsidR="005F7897" w:rsidRPr="006B7AE3" w:rsidRDefault="005F7897" w:rsidP="005F7897"/>
    <w:p w:rsidR="005F7897" w:rsidRPr="006B7AE3" w:rsidRDefault="005F7897" w:rsidP="005F7897">
      <w:pPr>
        <w:pStyle w:val="Heading3"/>
      </w:pPr>
      <w:r w:rsidRPr="006B7AE3">
        <w:t>2NC Turns China/SCS War</w:t>
      </w:r>
    </w:p>
    <w:p w:rsidR="005F7897" w:rsidRPr="006B7AE3" w:rsidRDefault="005F7897" w:rsidP="005F7897"/>
    <w:p w:rsidR="005F7897" w:rsidRPr="006B7AE3" w:rsidRDefault="005F7897" w:rsidP="005F7897">
      <w:pPr>
        <w:pStyle w:val="Heading4"/>
      </w:pPr>
      <w:r w:rsidRPr="006B7AE3">
        <w:t>Disad turns China rise—alliance breakup makes them hostile</w:t>
      </w:r>
    </w:p>
    <w:p w:rsidR="005F7897" w:rsidRPr="006B7AE3" w:rsidRDefault="005F7897" w:rsidP="005F7897">
      <w:r w:rsidRPr="006B7AE3">
        <w:rPr>
          <w:rStyle w:val="Style13ptBold"/>
        </w:rPr>
        <w:t>Ilman, 7-3</w:t>
      </w:r>
      <w:r w:rsidRPr="006B7AE3">
        <w:t xml:space="preserve">—Pacivis (Global Civil Society Research Center) of University of Indonesia (Zidny, “Is the South China Sea the Stage for the Next World War?,” </w:t>
      </w:r>
      <w:hyperlink r:id="rId28" w:history="1">
        <w:r w:rsidRPr="006B7AE3">
          <w:rPr>
            <w:rStyle w:val="Hyperlink"/>
          </w:rPr>
          <w:t>http://nationalinterest.org/feature/the-south-china-sea-the-stage-the-next-world-war-16833?page=show</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 xml:space="preserve">Recent </w:t>
      </w:r>
      <w:r w:rsidRPr="006B7AE3">
        <w:rPr>
          <w:rStyle w:val="StyleUnderline"/>
        </w:rPr>
        <w:t>skirmishes in the South China Sea</w:t>
      </w:r>
      <w:r w:rsidRPr="006B7AE3">
        <w:rPr>
          <w:sz w:val="16"/>
        </w:rPr>
        <w:t xml:space="preserve"> between the Indonesian navy and China’s coast guard </w:t>
      </w:r>
      <w:r w:rsidRPr="006B7AE3">
        <w:rPr>
          <w:rStyle w:val="StyleUnderline"/>
        </w:rPr>
        <w:t>have reinvigorated public interest</w:t>
      </w:r>
      <w:r w:rsidRPr="006B7AE3">
        <w:rPr>
          <w:sz w:val="16"/>
        </w:rPr>
        <w:t xml:space="preserve"> towards the region. Some applauded Indonesia’s resolve in defending her rightful maritime territory. However, </w:t>
      </w:r>
      <w:r w:rsidRPr="006B7AE3">
        <w:rPr>
          <w:rStyle w:val="StyleUnderline"/>
        </w:rPr>
        <w:t>some are still left wondering over China’s motives in provoking such regional conflict</w:t>
      </w:r>
      <w:r w:rsidRPr="006B7AE3">
        <w:rPr>
          <w:sz w:val="16"/>
        </w:rPr>
        <w:t xml:space="preserve">—including with Vietnam, Malaysia and the Philippines. </w:t>
      </w:r>
      <w:r w:rsidRPr="006B7AE3">
        <w:rPr>
          <w:rStyle w:val="StyleUnderline"/>
        </w:rPr>
        <w:t>How can one explain why China risks a major war that could potentially drag the United States in for a bunch of uninhabited rocks?</w:t>
      </w:r>
    </w:p>
    <w:p w:rsidR="005F7897" w:rsidRPr="006B7AE3" w:rsidRDefault="005F7897" w:rsidP="005F7897">
      <w:pPr>
        <w:rPr>
          <w:sz w:val="10"/>
          <w:szCs w:val="10"/>
        </w:rPr>
      </w:pPr>
      <w:r w:rsidRPr="006B7AE3">
        <w:rPr>
          <w:sz w:val="10"/>
          <w:szCs w:val="10"/>
        </w:rPr>
        <w:t>Some say they are fighting for control over major oil and gas reserves in those seas. But this seems not to be the case. After all, great powers have rarely fought one another in a major war over economic resources in modern history, if at all. Or is it because of China’s nine-dash line? For sure, one needs to differentiate the means, ways and ends of phenomena. The nine-dash line is a means that China uses to justify its policy ends. But it does not explain the endgame it wants to achieve—therefore, it cannot be used to explain its motives in the South China Sea.</w:t>
      </w:r>
    </w:p>
    <w:p w:rsidR="005F7897" w:rsidRPr="006B7AE3" w:rsidRDefault="005F7897" w:rsidP="005F7897">
      <w:pPr>
        <w:rPr>
          <w:sz w:val="10"/>
          <w:szCs w:val="10"/>
        </w:rPr>
      </w:pPr>
      <w:r w:rsidRPr="006B7AE3">
        <w:rPr>
          <w:sz w:val="10"/>
          <w:szCs w:val="10"/>
        </w:rPr>
        <w:t>Let’s take a look back at the twentieth century. World War I started when Austria-Hungary declared war on and attacked Serbia. So, does it mean that World War I was caused by Austria-Hungary’s invasion? No. Austria-Hungary did start the war, but it was certainly not caused by it. The cause of the war was the great powers’ concern about the prevalent regional order in Europe—and their wish to alter it.</w:t>
      </w:r>
    </w:p>
    <w:p w:rsidR="005F7897" w:rsidRPr="006B7AE3" w:rsidRDefault="005F7897" w:rsidP="005F7897">
      <w:pPr>
        <w:rPr>
          <w:sz w:val="10"/>
          <w:szCs w:val="10"/>
        </w:rPr>
      </w:pPr>
      <w:r w:rsidRPr="006B7AE3">
        <w:rPr>
          <w:sz w:val="10"/>
          <w:szCs w:val="10"/>
        </w:rPr>
        <w:t>The Germans (together with Austria-Hungary) looked uncomfortably at the shifting balance of power towards the Franco-Russian (and possibly British) alliance. They saw the erosion of Germany’s dominance over the European order while looking for a way to reverse the trend. The French and the Russians, boosted by newly gained power, had been humiliated during the German-led political order before and were also looking for a way to punish Germany along with her allies.</w:t>
      </w:r>
    </w:p>
    <w:p w:rsidR="005F7897" w:rsidRPr="006B7AE3" w:rsidRDefault="005F7897" w:rsidP="005F7897">
      <w:pPr>
        <w:rPr>
          <w:sz w:val="10"/>
          <w:szCs w:val="10"/>
        </w:rPr>
      </w:pPr>
      <w:r w:rsidRPr="006B7AE3">
        <w:rPr>
          <w:sz w:val="10"/>
          <w:szCs w:val="10"/>
        </w:rPr>
        <w:t>Similar to World War I, World War II started with an invasion, when Hitler invaded Poland. However, Poland was not the cause of the Anglo-French and German rivalry escalating to a war in 1939. Instead, the Anglo-French were concerned over the shifting balance of power towards Germany’s favor and sought to prevent it from going further in that direction. That determination finally led to war over Poland’s survival.</w:t>
      </w:r>
    </w:p>
    <w:p w:rsidR="005F7897" w:rsidRPr="006B7AE3" w:rsidRDefault="005F7897" w:rsidP="005F7897">
      <w:pPr>
        <w:rPr>
          <w:sz w:val="10"/>
          <w:szCs w:val="10"/>
        </w:rPr>
      </w:pPr>
      <w:r w:rsidRPr="006B7AE3">
        <w:rPr>
          <w:sz w:val="10"/>
          <w:szCs w:val="10"/>
        </w:rPr>
        <w:t>Put simply, what Serbia and Poland have in common with the South and East China Seas is that they served as a venue of great-power rivalry. But they are definitely not the cause of that rivalry.</w:t>
      </w:r>
    </w:p>
    <w:p w:rsidR="005F7897" w:rsidRPr="006B7AE3" w:rsidRDefault="005F7897" w:rsidP="005F7897">
      <w:pPr>
        <w:rPr>
          <w:sz w:val="16"/>
        </w:rPr>
      </w:pPr>
      <w:r w:rsidRPr="006B7AE3">
        <w:rPr>
          <w:sz w:val="16"/>
        </w:rPr>
        <w:t xml:space="preserve">To understand the cause of the current U.S.-China rivalry, one needs to see the history and strategic picture of the Asian region. Put simply, </w:t>
      </w:r>
      <w:r w:rsidRPr="006B7AE3">
        <w:rPr>
          <w:rStyle w:val="StyleUnderline"/>
        </w:rPr>
        <w:t xml:space="preserve">one needs to see </w:t>
      </w:r>
      <w:r w:rsidRPr="006B7AE3">
        <w:rPr>
          <w:rStyle w:val="Emphasis"/>
        </w:rPr>
        <w:t>beyond the South China Sea</w:t>
      </w:r>
      <w:r w:rsidRPr="006B7AE3">
        <w:rPr>
          <w:sz w:val="16"/>
        </w:rPr>
        <w:t xml:space="preserve">. Following the defeat of Imperial Japan in World War II, </w:t>
      </w:r>
      <w:r w:rsidRPr="006B7AE3">
        <w:rPr>
          <w:rStyle w:val="StyleUnderline"/>
        </w:rPr>
        <w:t xml:space="preserve">the United States has been the </w:t>
      </w:r>
      <w:r w:rsidRPr="006B7AE3">
        <w:rPr>
          <w:rStyle w:val="Emphasis"/>
        </w:rPr>
        <w:t>sole great power</w:t>
      </w:r>
      <w:r w:rsidRPr="006B7AE3">
        <w:rPr>
          <w:rStyle w:val="StyleUnderline"/>
        </w:rPr>
        <w:t xml:space="preserve"> that can project its power throughout the region</w:t>
      </w:r>
      <w:r w:rsidRPr="006B7AE3">
        <w:rPr>
          <w:sz w:val="16"/>
        </w:rPr>
        <w:t xml:space="preserve">. Since that day, </w:t>
      </w:r>
      <w:r w:rsidRPr="006B7AE3">
        <w:rPr>
          <w:rStyle w:val="StyleUnderline"/>
        </w:rPr>
        <w:t>the region has come under American-led regional order</w:t>
      </w:r>
      <w:r w:rsidRPr="006B7AE3">
        <w:rPr>
          <w:sz w:val="16"/>
        </w:rPr>
        <w:t>. Having only a fraction of the United States’ power, other states in the region accepted American primacy.</w:t>
      </w:r>
    </w:p>
    <w:p w:rsidR="005F7897" w:rsidRPr="006B7AE3" w:rsidRDefault="005F7897" w:rsidP="005F7897">
      <w:pPr>
        <w:rPr>
          <w:sz w:val="16"/>
        </w:rPr>
      </w:pPr>
      <w:r w:rsidRPr="006B7AE3">
        <w:rPr>
          <w:sz w:val="16"/>
        </w:rPr>
        <w:t xml:space="preserve">What is happening today is that </w:t>
      </w:r>
      <w:r w:rsidRPr="006B7AE3">
        <w:rPr>
          <w:rStyle w:val="StyleUnderline"/>
        </w:rPr>
        <w:t xml:space="preserve">China has </w:t>
      </w:r>
      <w:r w:rsidRPr="006B7AE3">
        <w:rPr>
          <w:rStyle w:val="Emphasis"/>
        </w:rPr>
        <w:t>gathered enough power</w:t>
      </w:r>
      <w:r w:rsidRPr="006B7AE3">
        <w:rPr>
          <w:rStyle w:val="StyleUnderline"/>
        </w:rPr>
        <w:t xml:space="preserve"> and is </w:t>
      </w:r>
      <w:r w:rsidRPr="006B7AE3">
        <w:rPr>
          <w:rStyle w:val="Emphasis"/>
        </w:rPr>
        <w:t>becoming powerful enough</w:t>
      </w:r>
      <w:r w:rsidRPr="006B7AE3">
        <w:rPr>
          <w:rStyle w:val="StyleUnderline"/>
        </w:rPr>
        <w:t xml:space="preserve"> to match (or even surpass) America’s ability to project power throughout much of Asia</w:t>
      </w:r>
      <w:r w:rsidRPr="006B7AE3">
        <w:rPr>
          <w:sz w:val="16"/>
        </w:rPr>
        <w:t xml:space="preserve">. Power means leadership throughout history and with its newly gained power, </w:t>
      </w:r>
      <w:r w:rsidRPr="006B7AE3">
        <w:rPr>
          <w:rStyle w:val="StyleUnderline"/>
        </w:rPr>
        <w:t xml:space="preserve">China wants a </w:t>
      </w:r>
      <w:r w:rsidRPr="006B7AE3">
        <w:rPr>
          <w:rStyle w:val="Emphasis"/>
        </w:rPr>
        <w:t>bigger role</w:t>
      </w:r>
      <w:r w:rsidRPr="006B7AE3">
        <w:rPr>
          <w:rStyle w:val="StyleUnderline"/>
        </w:rPr>
        <w:t xml:space="preserve"> in regional leadership</w:t>
      </w:r>
      <w:r w:rsidRPr="006B7AE3">
        <w:rPr>
          <w:sz w:val="16"/>
        </w:rPr>
        <w:t>. For sure, though it seems weird for most people, anyone who carefully study history will concede that this is a normal—though arguably regrettable—state behavior.</w:t>
      </w:r>
    </w:p>
    <w:p w:rsidR="005F7897" w:rsidRPr="006B7AE3" w:rsidRDefault="005F7897" w:rsidP="005F7897">
      <w:pPr>
        <w:rPr>
          <w:sz w:val="16"/>
        </w:rPr>
      </w:pPr>
      <w:r w:rsidRPr="006B7AE3">
        <w:rPr>
          <w:sz w:val="16"/>
        </w:rPr>
        <w:t>One might point a finger towards Japan and Germany as comparisons—both of whose rise of power in recent times does not correspond with a regional crisis that risks regional war—and, therefore, accuse China’s behavior as not normal. However, history once again shows that both states are the anomaly—not China.</w:t>
      </w:r>
    </w:p>
    <w:p w:rsidR="005F7897" w:rsidRPr="006B7AE3" w:rsidRDefault="005F7897" w:rsidP="005F7897">
      <w:pPr>
        <w:rPr>
          <w:sz w:val="16"/>
        </w:rPr>
      </w:pPr>
      <w:r w:rsidRPr="006B7AE3">
        <w:rPr>
          <w:sz w:val="16"/>
        </w:rPr>
        <w:t xml:space="preserve">As Singaporean leader Lee Kuan Yew once remarked, “Unlike other emergent countries, China wants to be China and accepted as such, not as an honorary member of the West.” It is clear from his observation that </w:t>
      </w:r>
      <w:r w:rsidRPr="006B7AE3">
        <w:rPr>
          <w:rStyle w:val="StyleUnderline"/>
        </w:rPr>
        <w:t xml:space="preserve">China has set its sights on </w:t>
      </w:r>
      <w:r w:rsidRPr="006B7AE3">
        <w:rPr>
          <w:rStyle w:val="Emphasis"/>
        </w:rPr>
        <w:t>displacing the United States</w:t>
      </w:r>
      <w:r w:rsidRPr="006B7AE3">
        <w:rPr>
          <w:rStyle w:val="StyleUnderline"/>
        </w:rPr>
        <w:t xml:space="preserve"> as the dominant power that will dictate the regional order in the Asia region</w:t>
      </w:r>
      <w:r w:rsidRPr="006B7AE3">
        <w:rPr>
          <w:sz w:val="16"/>
        </w:rPr>
        <w:t>. This is not to say that we must agree with or accept all China wants to do. We may dislike how our rival thinks and behaves, but we have to understand them. Without understanding how China thinks, a plausible solution to the current conflict will be hard to devise.</w:t>
      </w:r>
    </w:p>
    <w:p w:rsidR="005F7897" w:rsidRPr="006B7AE3" w:rsidRDefault="005F7897" w:rsidP="005F7897">
      <w:pPr>
        <w:rPr>
          <w:sz w:val="16"/>
        </w:rPr>
      </w:pPr>
      <w:r w:rsidRPr="006B7AE3">
        <w:rPr>
          <w:sz w:val="16"/>
        </w:rPr>
        <w:t xml:space="preserve">China’s aspiration for greater regional leadership is unfortunately met with fierce challenges from the United States as well as other regional great powers such as Japan and India. </w:t>
      </w:r>
      <w:r w:rsidRPr="006B7AE3">
        <w:rPr>
          <w:rStyle w:val="StyleUnderline"/>
        </w:rPr>
        <w:t>Following the rise of China’s assertiveness, the United States introduced the term “pivot”</w:t>
      </w:r>
      <w:r w:rsidRPr="006B7AE3">
        <w:rPr>
          <w:sz w:val="16"/>
        </w:rPr>
        <w:t xml:space="preserve"> (later rebranded as “rebalancing”) </w:t>
      </w:r>
      <w:r w:rsidRPr="006B7AE3">
        <w:rPr>
          <w:rStyle w:val="StyleUnderline"/>
        </w:rPr>
        <w:t>while her ally, Japan, has reinterpreted her constitution, allowing Tokyo to be more active both politically and militarily abroad</w:t>
      </w:r>
      <w:r w:rsidRPr="006B7AE3">
        <w:rPr>
          <w:sz w:val="16"/>
        </w:rPr>
        <w:t>. India, for her part, introduced an eastward-facing policy while trying to strengthen her maritime power to prevent Chinese incursion into the Indian Ocean.</w:t>
      </w:r>
    </w:p>
    <w:p w:rsidR="005F7897" w:rsidRPr="006B7AE3" w:rsidRDefault="005F7897" w:rsidP="005F7897">
      <w:pPr>
        <w:rPr>
          <w:rStyle w:val="StyleUnderline"/>
        </w:rPr>
      </w:pPr>
      <w:r w:rsidRPr="006B7AE3">
        <w:rPr>
          <w:sz w:val="16"/>
        </w:rPr>
        <w:t xml:space="preserve">Facing the prospect of containment (instead of accommodation), </w:t>
      </w:r>
      <w:r w:rsidRPr="006B7AE3">
        <w:rPr>
          <w:rStyle w:val="StyleUnderline"/>
        </w:rPr>
        <w:t xml:space="preserve">the question of </w:t>
      </w:r>
      <w:r w:rsidRPr="006B7AE3">
        <w:rPr>
          <w:rStyle w:val="Emphasis"/>
        </w:rPr>
        <w:t>paramount importance</w:t>
      </w:r>
      <w:r w:rsidRPr="006B7AE3">
        <w:rPr>
          <w:rStyle w:val="StyleUnderline"/>
        </w:rPr>
        <w:t xml:space="preserve"> for China’s leaders is: how can China </w:t>
      </w:r>
      <w:r w:rsidRPr="006B7AE3">
        <w:rPr>
          <w:rStyle w:val="Emphasis"/>
        </w:rPr>
        <w:t>displace the United States</w:t>
      </w:r>
      <w:r w:rsidRPr="006B7AE3">
        <w:rPr>
          <w:sz w:val="16"/>
        </w:rPr>
        <w:t xml:space="preserve"> (and, therefore, U.S.-led regional order) </w:t>
      </w:r>
      <w:r w:rsidRPr="006B7AE3">
        <w:rPr>
          <w:rStyle w:val="StyleUnderline"/>
        </w:rPr>
        <w:t>from Asia?</w:t>
      </w:r>
    </w:p>
    <w:p w:rsidR="005F7897" w:rsidRPr="006B7AE3" w:rsidRDefault="005F7897" w:rsidP="005F7897">
      <w:pPr>
        <w:rPr>
          <w:rStyle w:val="StyleUnderline"/>
        </w:rPr>
      </w:pPr>
      <w:r w:rsidRPr="006B7AE3">
        <w:rPr>
          <w:rStyle w:val="StyleUnderline"/>
        </w:rPr>
        <w:t>China seems to believe that the U.S.-led regional order is based on the U.S.-led political security regional order. This</w:t>
      </w:r>
      <w:r w:rsidRPr="006B7AE3">
        <w:rPr>
          <w:sz w:val="16"/>
        </w:rPr>
        <w:t xml:space="preserve"> political security order in turn </w:t>
      </w:r>
      <w:r w:rsidRPr="006B7AE3">
        <w:rPr>
          <w:rStyle w:val="StyleUnderline"/>
        </w:rPr>
        <w:t xml:space="preserve">is based on the U.S. </w:t>
      </w:r>
      <w:r w:rsidRPr="006B7AE3">
        <w:rPr>
          <w:rStyle w:val="Emphasis"/>
        </w:rPr>
        <w:t>regional alliance system</w:t>
      </w:r>
      <w:r w:rsidRPr="006B7AE3">
        <w:rPr>
          <w:sz w:val="16"/>
        </w:rPr>
        <w:t xml:space="preserve">, which is known as hub-and-spoke system, encompassing Japan, South Korea, Australia, the Philippines and Thailand. </w:t>
      </w:r>
      <w:r w:rsidRPr="006B7AE3">
        <w:rPr>
          <w:rStyle w:val="StyleUnderline"/>
        </w:rPr>
        <w:t>This alliance system grants the United States access to forward bases that ensures her ability to rapidly project her power throughout the region whenever crisis erupts.</w:t>
      </w:r>
    </w:p>
    <w:p w:rsidR="005F7897" w:rsidRPr="006B7AE3" w:rsidRDefault="005F7897" w:rsidP="005F7897">
      <w:pPr>
        <w:rPr>
          <w:sz w:val="16"/>
        </w:rPr>
      </w:pPr>
      <w:r w:rsidRPr="006B7AE3">
        <w:rPr>
          <w:rStyle w:val="StyleUnderline"/>
        </w:rPr>
        <w:t>Without such bases, the United States won’t be able to effectively project forces and</w:t>
      </w:r>
      <w:r w:rsidRPr="006B7AE3">
        <w:rPr>
          <w:sz w:val="16"/>
        </w:rPr>
        <w:t xml:space="preserve">, therefore, </w:t>
      </w:r>
      <w:r w:rsidRPr="006B7AE3">
        <w:rPr>
          <w:rStyle w:val="StyleUnderline"/>
        </w:rPr>
        <w:t xml:space="preserve">will have </w:t>
      </w:r>
      <w:r w:rsidRPr="006B7AE3">
        <w:rPr>
          <w:rStyle w:val="Emphasis"/>
        </w:rPr>
        <w:t>only marginal influence</w:t>
      </w:r>
      <w:r w:rsidRPr="006B7AE3">
        <w:rPr>
          <w:rStyle w:val="StyleUnderline"/>
        </w:rPr>
        <w:t xml:space="preserve"> in a crisis</w:t>
      </w:r>
      <w:r w:rsidRPr="006B7AE3">
        <w:rPr>
          <w:sz w:val="16"/>
        </w:rPr>
        <w:t>. Thus, curtailing the United States’ capability to respond to a regional crisis means much less U.S. influence upon regional order.</w:t>
      </w:r>
    </w:p>
    <w:p w:rsidR="005F7897" w:rsidRPr="006B7AE3" w:rsidRDefault="005F7897" w:rsidP="005F7897">
      <w:pPr>
        <w:rPr>
          <w:rStyle w:val="StyleUnderline"/>
        </w:rPr>
      </w:pPr>
      <w:r w:rsidRPr="006B7AE3">
        <w:rPr>
          <w:rStyle w:val="StyleUnderline"/>
        </w:rPr>
        <w:t>So</w:t>
      </w:r>
      <w:r w:rsidRPr="006B7AE3">
        <w:rPr>
          <w:sz w:val="16"/>
        </w:rPr>
        <w:t xml:space="preserve">, as the logic goes, </w:t>
      </w:r>
      <w:r w:rsidRPr="006B7AE3">
        <w:rPr>
          <w:rStyle w:val="StyleUnderline"/>
        </w:rPr>
        <w:t xml:space="preserve">breaking this alliance system will lead to a </w:t>
      </w:r>
      <w:r w:rsidRPr="006B7AE3">
        <w:rPr>
          <w:rStyle w:val="Emphasis"/>
        </w:rPr>
        <w:t>breakup of the U.S.-led regional order</w:t>
      </w:r>
      <w:r w:rsidRPr="006B7AE3">
        <w:rPr>
          <w:rStyle w:val="StyleUnderline"/>
        </w:rPr>
        <w:t>. Thus, the question</w:t>
      </w:r>
      <w:r w:rsidRPr="006B7AE3">
        <w:rPr>
          <w:sz w:val="16"/>
        </w:rPr>
        <w:t xml:space="preserve"> now </w:t>
      </w:r>
      <w:r w:rsidRPr="006B7AE3">
        <w:rPr>
          <w:rStyle w:val="StyleUnderline"/>
        </w:rPr>
        <w:t>becomes: how can China break up the U.S. alliance system?</w:t>
      </w:r>
    </w:p>
    <w:p w:rsidR="005F7897" w:rsidRPr="006B7AE3" w:rsidRDefault="005F7897" w:rsidP="005F7897">
      <w:pPr>
        <w:rPr>
          <w:sz w:val="16"/>
        </w:rPr>
      </w:pPr>
      <w:r w:rsidRPr="006B7AE3">
        <w:rPr>
          <w:rStyle w:val="StyleUnderline"/>
        </w:rPr>
        <w:t>Alliance</w:t>
      </w:r>
      <w:r w:rsidRPr="006B7AE3">
        <w:rPr>
          <w:sz w:val="16"/>
        </w:rPr>
        <w:t xml:space="preserve">, by its nature, </w:t>
      </w:r>
      <w:r w:rsidRPr="006B7AE3">
        <w:rPr>
          <w:rStyle w:val="StyleUnderline"/>
        </w:rPr>
        <w:t>means an insurant. By inking an alliance, the United States has assured her allies that she will help defend them in times of crisis</w:t>
      </w:r>
      <w:r w:rsidRPr="006B7AE3">
        <w:rPr>
          <w:sz w:val="16"/>
        </w:rPr>
        <w:t xml:space="preserve">. Just like a commercial insurance company, </w:t>
      </w:r>
      <w:r w:rsidRPr="006B7AE3">
        <w:rPr>
          <w:rStyle w:val="StyleUnderline"/>
        </w:rPr>
        <w:t xml:space="preserve">the success of the business </w:t>
      </w:r>
      <w:r w:rsidRPr="006B7AE3">
        <w:rPr>
          <w:rStyle w:val="Emphasis"/>
        </w:rPr>
        <w:t>rests on the insurer’s credibility</w:t>
      </w:r>
      <w:r w:rsidRPr="006B7AE3">
        <w:rPr>
          <w:rStyle w:val="StyleUnderline"/>
        </w:rPr>
        <w:t xml:space="preserve">. As long as U.S. allies believe that Washington will </w:t>
      </w:r>
      <w:r w:rsidRPr="006B7AE3">
        <w:rPr>
          <w:rStyle w:val="Emphasis"/>
        </w:rPr>
        <w:t>fulfill her words</w:t>
      </w:r>
      <w:r w:rsidRPr="006B7AE3">
        <w:rPr>
          <w:rStyle w:val="StyleUnderline"/>
        </w:rPr>
        <w:t xml:space="preserve">, the alliance system </w:t>
      </w:r>
      <w:r w:rsidRPr="006B7AE3">
        <w:rPr>
          <w:rStyle w:val="Emphasis"/>
        </w:rPr>
        <w:t>will hold up</w:t>
      </w:r>
      <w:r w:rsidRPr="006B7AE3">
        <w:rPr>
          <w:rStyle w:val="StyleUnderline"/>
        </w:rPr>
        <w:t xml:space="preserve">. However, if U.S. allies </w:t>
      </w:r>
      <w:r w:rsidRPr="006B7AE3">
        <w:rPr>
          <w:rStyle w:val="Emphasis"/>
        </w:rPr>
        <w:t>do not believe her words</w:t>
      </w:r>
      <w:r w:rsidRPr="006B7AE3">
        <w:rPr>
          <w:rStyle w:val="StyleUnderline"/>
        </w:rPr>
        <w:t xml:space="preserve">—thereby </w:t>
      </w:r>
      <w:r w:rsidRPr="006B7AE3">
        <w:rPr>
          <w:rStyle w:val="Emphasis"/>
        </w:rPr>
        <w:t>doubting the credibility</w:t>
      </w:r>
      <w:r w:rsidRPr="006B7AE3">
        <w:rPr>
          <w:rStyle w:val="StyleUnderline"/>
        </w:rPr>
        <w:t xml:space="preserve"> of her words—the alliance system will </w:t>
      </w:r>
      <w:r w:rsidRPr="006B7AE3">
        <w:rPr>
          <w:rStyle w:val="Emphasis"/>
        </w:rPr>
        <w:t>unravel</w:t>
      </w:r>
      <w:r w:rsidRPr="006B7AE3">
        <w:rPr>
          <w:sz w:val="16"/>
        </w:rPr>
        <w:t>.</w:t>
      </w:r>
    </w:p>
    <w:p w:rsidR="005F7897" w:rsidRPr="006B7AE3" w:rsidRDefault="005F7897" w:rsidP="005F7897">
      <w:pPr>
        <w:rPr>
          <w:rStyle w:val="StyleUnderline"/>
        </w:rPr>
      </w:pPr>
      <w:r w:rsidRPr="006B7AE3">
        <w:rPr>
          <w:sz w:val="16"/>
        </w:rPr>
        <w:t xml:space="preserve">A new question emerges as a consequence: </w:t>
      </w:r>
      <w:r w:rsidRPr="006B7AE3">
        <w:rPr>
          <w:rStyle w:val="StyleUnderline"/>
        </w:rPr>
        <w:t>how can China damage U.S. credibility so much that it will lead to the unraveling of its regional alliance system</w:t>
      </w:r>
      <w:r w:rsidRPr="006B7AE3">
        <w:rPr>
          <w:sz w:val="16"/>
        </w:rPr>
        <w:t xml:space="preserve">? For sure, </w:t>
      </w:r>
      <w:r w:rsidRPr="006B7AE3">
        <w:rPr>
          <w:rStyle w:val="StyleUnderline"/>
        </w:rPr>
        <w:t xml:space="preserve">there is </w:t>
      </w:r>
      <w:r w:rsidRPr="006B7AE3">
        <w:rPr>
          <w:rStyle w:val="Emphasis"/>
        </w:rPr>
        <w:t>no better way</w:t>
      </w:r>
      <w:r w:rsidRPr="006B7AE3">
        <w:rPr>
          <w:rStyle w:val="StyleUnderline"/>
        </w:rPr>
        <w:t xml:space="preserve"> to damage one’s credibility than </w:t>
      </w:r>
      <w:r w:rsidRPr="006B7AE3">
        <w:rPr>
          <w:rStyle w:val="Emphasis"/>
        </w:rPr>
        <w:t>proving that one is unable to fulfill one’s words</w:t>
      </w:r>
      <w:r w:rsidRPr="006B7AE3">
        <w:rPr>
          <w:sz w:val="16"/>
        </w:rPr>
        <w:t xml:space="preserve">. Put it another way, </w:t>
      </w:r>
      <w:r w:rsidRPr="006B7AE3">
        <w:rPr>
          <w:rStyle w:val="StyleUnderline"/>
        </w:rPr>
        <w:t xml:space="preserve">China must show U.S. allies that the United States </w:t>
      </w:r>
      <w:r w:rsidRPr="006B7AE3">
        <w:rPr>
          <w:rStyle w:val="Emphasis"/>
        </w:rPr>
        <w:t>will not come by their side</w:t>
      </w:r>
      <w:r w:rsidRPr="006B7AE3">
        <w:rPr>
          <w:rStyle w:val="StyleUnderline"/>
        </w:rPr>
        <w:t xml:space="preserve"> when they need her. That means </w:t>
      </w:r>
      <w:r w:rsidRPr="006B7AE3">
        <w:rPr>
          <w:rStyle w:val="Emphasis"/>
        </w:rPr>
        <w:t>instigating a conflict</w:t>
      </w:r>
      <w:r w:rsidRPr="006B7AE3">
        <w:rPr>
          <w:rStyle w:val="StyleUnderline"/>
        </w:rPr>
        <w:t xml:space="preserve"> with U.S. allies, making sure they will call for U.S. assistance and</w:t>
      </w:r>
      <w:r w:rsidRPr="006B7AE3">
        <w:rPr>
          <w:sz w:val="16"/>
        </w:rPr>
        <w:t xml:space="preserve">, at the same time, </w:t>
      </w:r>
      <w:r w:rsidRPr="006B7AE3">
        <w:rPr>
          <w:rStyle w:val="StyleUnderline"/>
        </w:rPr>
        <w:t xml:space="preserve">making sure that the United States </w:t>
      </w:r>
      <w:r w:rsidRPr="006B7AE3">
        <w:rPr>
          <w:rStyle w:val="Emphasis"/>
        </w:rPr>
        <w:t>will not fulfill her insurance policy</w:t>
      </w:r>
      <w:r w:rsidRPr="006B7AE3">
        <w:rPr>
          <w:rStyle w:val="StyleUnderline"/>
        </w:rPr>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2NC Turns Korea Leadership/Middle Power</w:t>
      </w:r>
    </w:p>
    <w:p w:rsidR="005F7897" w:rsidRPr="006B7AE3" w:rsidRDefault="005F7897" w:rsidP="005F7897"/>
    <w:p w:rsidR="005F7897" w:rsidRPr="006B7AE3" w:rsidRDefault="005F7897" w:rsidP="005F7897">
      <w:pPr>
        <w:pStyle w:val="Heading4"/>
      </w:pPr>
      <w:r w:rsidRPr="006B7AE3">
        <w:t>Korean middle power is high now—prolif wrecks it</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54-55, dml)</w:t>
      </w:r>
    </w:p>
    <w:p w:rsidR="005F7897" w:rsidRPr="006B7AE3" w:rsidRDefault="005F7897" w:rsidP="005F7897"/>
    <w:p w:rsidR="005F7897" w:rsidRPr="006B7AE3" w:rsidRDefault="005F7897" w:rsidP="005F7897">
      <w:pPr>
        <w:rPr>
          <w:rStyle w:val="StyleUnderline"/>
        </w:rPr>
      </w:pPr>
      <w:r w:rsidRPr="006B7AE3">
        <w:rPr>
          <w:rStyle w:val="StyleUnderline"/>
        </w:rPr>
        <w:t>The other costs of going nuclear include damage to the ROK’s international image</w:t>
      </w:r>
      <w:r w:rsidRPr="006B7AE3">
        <w:rPr>
          <w:sz w:val="16"/>
        </w:rPr>
        <w:t xml:space="preserve">, and its standing as a leading global citizen. As was arguably the case with India, prestige can be a motivation for acquiring nuclear weapons. For South Korea, prestige considerations play to the desire to possess the same sensitive nuclear technologies employed by Japan. </w:t>
      </w:r>
      <w:r w:rsidRPr="006B7AE3">
        <w:rPr>
          <w:rStyle w:val="StyleUnderline"/>
        </w:rPr>
        <w:t>The ROK already enjoys a high level of respect internationally</w:t>
      </w:r>
      <w:r w:rsidRPr="006B7AE3">
        <w:rPr>
          <w:sz w:val="16"/>
        </w:rPr>
        <w:t>, however. The country now has the world’s 13</w:t>
      </w:r>
      <w:r w:rsidRPr="006B7AE3">
        <w:rPr>
          <w:sz w:val="16"/>
          <w:vertAlign w:val="superscript"/>
        </w:rPr>
        <w:t>th</w:t>
      </w:r>
      <w:r w:rsidRPr="006B7AE3">
        <w:rPr>
          <w:sz w:val="16"/>
        </w:rPr>
        <w:t xml:space="preserve">-largest economy, a powerful advanced-technology sector and a popular culture of global renown. Its citizens lead the United Nations and the World Bank, and it has hosted key events, such as the 2012 Nuclear Security Summit. </w:t>
      </w:r>
      <w:r w:rsidRPr="006B7AE3">
        <w:rPr>
          <w:rStyle w:val="StyleUnderline"/>
        </w:rPr>
        <w:t>Establishing a nuclear-weapons programme, in contravention of its commitment and against the strong expectations of its main ally and other global partners, would undermine South Korea’s status as a leading “middle power”. A nuclear South Korea might not be</w:t>
      </w:r>
      <w:r w:rsidRPr="006B7AE3">
        <w:rPr>
          <w:sz w:val="16"/>
        </w:rPr>
        <w:t xml:space="preserve"> regarded as </w:t>
      </w:r>
      <w:r w:rsidRPr="006B7AE3">
        <w:rPr>
          <w:rStyle w:val="StyleUnderline"/>
        </w:rPr>
        <w:t>a “rogue state”, but its movement in that direction would be precipitous. The country would lose the moral high ground vis-à-vis North Korea, and would find it harder to sustain international sanctions</w:t>
      </w:r>
      <w:r w:rsidRPr="006B7AE3">
        <w:rPr>
          <w:sz w:val="16"/>
        </w:rPr>
        <w:t xml:space="preserve"> against Pyongyang.119 </w:t>
      </w:r>
      <w:r w:rsidRPr="006B7AE3">
        <w:rPr>
          <w:rStyle w:val="StyleUnderline"/>
        </w:rPr>
        <w:t>The cause of unification would be seriously undermined, with the stand-off on the peninsula sharply escalating.</w:t>
      </w:r>
    </w:p>
    <w:p w:rsidR="005F7897" w:rsidRPr="006B7AE3" w:rsidRDefault="005F7897" w:rsidP="005F7897"/>
    <w:p w:rsidR="005F7897" w:rsidRPr="006B7AE3" w:rsidRDefault="005F7897" w:rsidP="005F7897"/>
    <w:p w:rsidR="005F7897" w:rsidRPr="006B7AE3" w:rsidRDefault="005F7897" w:rsidP="005F7897">
      <w:pPr>
        <w:pStyle w:val="Heading3"/>
      </w:pPr>
      <w:r w:rsidRPr="006B7AE3">
        <w:t>2NC Turns Korea War</w:t>
      </w:r>
    </w:p>
    <w:p w:rsidR="005F7897" w:rsidRPr="006B7AE3" w:rsidRDefault="005F7897" w:rsidP="005F7897"/>
    <w:p w:rsidR="005F7897" w:rsidRPr="006B7AE3" w:rsidRDefault="005F7897" w:rsidP="005F7897">
      <w:pPr>
        <w:pStyle w:val="Heading4"/>
      </w:pPr>
      <w:r w:rsidRPr="006B7AE3">
        <w:t xml:space="preserve">Deterrence is </w:t>
      </w:r>
      <w:r w:rsidRPr="006B7AE3">
        <w:rPr>
          <w:u w:val="single"/>
        </w:rPr>
        <w:t>sustainable</w:t>
      </w:r>
      <w:r w:rsidRPr="006B7AE3">
        <w:t xml:space="preserve"> and </w:t>
      </w:r>
      <w:r w:rsidRPr="006B7AE3">
        <w:rPr>
          <w:u w:val="single"/>
        </w:rPr>
        <w:t>self-correcting</w:t>
      </w:r>
      <w:r w:rsidRPr="006B7AE3">
        <w:t xml:space="preserve"> but depends on </w:t>
      </w:r>
      <w:r w:rsidRPr="006B7AE3">
        <w:rPr>
          <w:u w:val="single"/>
        </w:rPr>
        <w:t>strong alliance commitments</w:t>
      </w:r>
      <w:r w:rsidRPr="006B7AE3">
        <w:t>—only the plan risks destabilizing the peninsula</w:t>
      </w:r>
    </w:p>
    <w:p w:rsidR="005F7897" w:rsidRPr="005F1E12" w:rsidRDefault="005F7897" w:rsidP="005F7897">
      <w:pPr>
        <w:rPr>
          <w:rFonts w:eastAsia="Times New Roman" w:cs="Times New Roman"/>
        </w:rPr>
      </w:pPr>
      <w:r w:rsidRPr="006B7AE3">
        <w:rPr>
          <w:rFonts w:eastAsia="Times New Roman" w:cs="Times New Roman"/>
          <w:b/>
          <w:bCs/>
        </w:rPr>
        <w:t>Horowitz, 15</w:t>
      </w:r>
      <w:r w:rsidRPr="005F1E12">
        <w:rPr>
          <w:rFonts w:eastAsia="Times New Roman" w:cs="Times New Roman"/>
        </w:rPr>
        <w:t>—Professor of Political Science at the University of Wisconsin-Milwaukee (Shale, “Why China’s Leaders Benefit from a Nuclear, Threatening North Korea: Preempting and Diverting</w:t>
      </w:r>
      <w:r w:rsidRPr="006B7AE3">
        <w:rPr>
          <w:rFonts w:eastAsia="Times New Roman" w:cs="Times New Roman"/>
        </w:rPr>
        <w:t xml:space="preserve"> Opposition at Home and Abroad,”</w:t>
      </w:r>
      <w:r w:rsidRPr="005F1E12">
        <w:rPr>
          <w:rFonts w:eastAsia="Times New Roman" w:cs="Times New Roman"/>
        </w:rPr>
        <w:t xml:space="preserve"> Pacific Focus, Vol. XXX, No. 1 (April 2015), 10–32, dml)</w:t>
      </w:r>
    </w:p>
    <w:p w:rsidR="005F7897" w:rsidRPr="005F1E12" w:rsidRDefault="005F7897" w:rsidP="005F7897">
      <w:pPr>
        <w:rPr>
          <w:rFonts w:eastAsia="Times New Roman" w:cs="Times New Roman"/>
        </w:rPr>
      </w:pPr>
    </w:p>
    <w:p w:rsidR="005F7897" w:rsidRPr="005F1E12" w:rsidRDefault="005F7897" w:rsidP="005F7897">
      <w:pPr>
        <w:rPr>
          <w:rFonts w:eastAsia="Times New Roman" w:cs="Times New Roman"/>
          <w:sz w:val="16"/>
        </w:rPr>
      </w:pPr>
      <w:r w:rsidRPr="006B7AE3">
        <w:rPr>
          <w:rFonts w:eastAsia="Times New Roman" w:cs="Times New Roman"/>
          <w:u w:val="single"/>
        </w:rPr>
        <w:t>As China’s leaders have become more focused on diversionary nationalist goals and at the same time more</w:t>
      </w:r>
      <w:r w:rsidRPr="005F1E12">
        <w:rPr>
          <w:rFonts w:eastAsia="Times New Roman" w:cs="Times New Roman"/>
          <w:sz w:val="16"/>
        </w:rPr>
        <w:t xml:space="preserve"> economically and militarily </w:t>
      </w:r>
      <w:r w:rsidRPr="006B7AE3">
        <w:rPr>
          <w:rFonts w:eastAsia="Times New Roman" w:cs="Times New Roman"/>
          <w:u w:val="single"/>
        </w:rPr>
        <w:t>powerful, the relative value of the benefits of the North’s nuclear and missile programs has only grown</w:t>
      </w:r>
      <w:r w:rsidRPr="005F1E12">
        <w:rPr>
          <w:rFonts w:eastAsia="Times New Roman" w:cs="Times New Roman"/>
          <w:sz w:val="16"/>
        </w:rPr>
        <w:t xml:space="preserve">. Similarly, </w:t>
      </w:r>
      <w:r w:rsidRPr="006B7AE3">
        <w:rPr>
          <w:rFonts w:eastAsia="Times New Roman" w:cs="Times New Roman"/>
          <w:u w:val="single"/>
        </w:rPr>
        <w:t>to the extent its rivals respond with alliances and a beefed-up military counter-effort, the potential balance-of-power national-interest costs of the North’s behavior fall, and the domestic diversionary nationalism benefits rise</w:t>
      </w:r>
      <w:r w:rsidRPr="005F1E12">
        <w:rPr>
          <w:rFonts w:eastAsia="Times New Roman" w:cs="Times New Roman"/>
          <w:sz w:val="16"/>
        </w:rPr>
        <w:t xml:space="preserve">. Again, </w:t>
      </w:r>
      <w:r w:rsidRPr="006B7AE3">
        <w:rPr>
          <w:rFonts w:eastAsia="Times New Roman" w:cs="Times New Roman"/>
          <w:u w:val="single"/>
        </w:rPr>
        <w:t xml:space="preserve">it is difficult to imagine </w:t>
      </w:r>
      <w:r w:rsidRPr="006B7AE3">
        <w:rPr>
          <w:rFonts w:eastAsia="Times New Roman" w:cs="Times New Roman"/>
          <w:b/>
          <w:iCs/>
          <w:u w:val="single"/>
          <w:bdr w:val="single" w:sz="8" w:space="0" w:color="auto"/>
        </w:rPr>
        <w:t>a stronger piece of behavioral evidence</w:t>
      </w:r>
      <w:r w:rsidRPr="006B7AE3">
        <w:rPr>
          <w:rFonts w:eastAsia="Times New Roman" w:cs="Times New Roman"/>
          <w:u w:val="single"/>
        </w:rPr>
        <w:t xml:space="preserve"> of these changing leadership calculations than Beijing’s persistent pressure on Japan</w:t>
      </w:r>
      <w:r w:rsidRPr="005F1E12">
        <w:rPr>
          <w:rFonts w:eastAsia="Times New Roman" w:cs="Times New Roman"/>
          <w:sz w:val="16"/>
        </w:rPr>
        <w:t xml:space="preserve"> in the Diaoyus/ Senkakus since 2010.</w:t>
      </w:r>
    </w:p>
    <w:p w:rsidR="005F7897" w:rsidRPr="005F1E12" w:rsidRDefault="005F7897" w:rsidP="005F7897">
      <w:pPr>
        <w:rPr>
          <w:rFonts w:eastAsia="Times New Roman" w:cs="Times New Roman"/>
          <w:sz w:val="16"/>
        </w:rPr>
      </w:pPr>
      <w:r w:rsidRPr="006B7AE3">
        <w:rPr>
          <w:rFonts w:eastAsia="Times New Roman" w:cs="Times New Roman"/>
          <w:u w:val="single"/>
        </w:rPr>
        <w:t>What are the implications</w:t>
      </w:r>
      <w:r w:rsidRPr="005F1E12">
        <w:rPr>
          <w:rFonts w:eastAsia="Times New Roman" w:cs="Times New Roman"/>
          <w:sz w:val="16"/>
        </w:rPr>
        <w:t xml:space="preserve"> of this assessment </w:t>
      </w:r>
      <w:r w:rsidRPr="006B7AE3">
        <w:rPr>
          <w:rFonts w:eastAsia="Times New Roman" w:cs="Times New Roman"/>
          <w:u w:val="single"/>
        </w:rPr>
        <w:t xml:space="preserve">for the future? We are likely to see </w:t>
      </w:r>
      <w:r w:rsidRPr="006B7AE3">
        <w:rPr>
          <w:rFonts w:eastAsia="Times New Roman" w:cs="Times New Roman"/>
          <w:b/>
          <w:iCs/>
          <w:u w:val="single"/>
          <w:bdr w:val="single" w:sz="8" w:space="0" w:color="auto"/>
        </w:rPr>
        <w:t>more of the same</w:t>
      </w:r>
      <w:r w:rsidRPr="006B7AE3">
        <w:rPr>
          <w:rFonts w:eastAsia="Times New Roman" w:cs="Times New Roman"/>
          <w:u w:val="single"/>
        </w:rPr>
        <w:t xml:space="preserve"> in Korea – a divided Peninsula in which the Northern regime </w:t>
      </w:r>
      <w:r w:rsidRPr="006B7AE3">
        <w:rPr>
          <w:rFonts w:eastAsia="Times New Roman" w:cs="Times New Roman"/>
          <w:b/>
          <w:iCs/>
          <w:u w:val="single"/>
          <w:bdr w:val="single" w:sz="8" w:space="0" w:color="auto"/>
        </w:rPr>
        <w:t>survives</w:t>
      </w:r>
      <w:r w:rsidRPr="006B7AE3">
        <w:rPr>
          <w:rFonts w:eastAsia="Times New Roman" w:cs="Times New Roman"/>
          <w:u w:val="single"/>
        </w:rPr>
        <w:t xml:space="preserve"> and continues with its </w:t>
      </w:r>
      <w:r w:rsidRPr="006B7AE3">
        <w:rPr>
          <w:rFonts w:eastAsia="Times New Roman" w:cs="Times New Roman"/>
          <w:b/>
          <w:iCs/>
          <w:u w:val="single"/>
          <w:bdr w:val="single" w:sz="8" w:space="0" w:color="auto"/>
        </w:rPr>
        <w:t>nuclear</w:t>
      </w:r>
      <w:r w:rsidRPr="005F1E12">
        <w:rPr>
          <w:rFonts w:eastAsia="Times New Roman" w:cs="Times New Roman"/>
          <w:sz w:val="16"/>
        </w:rPr>
        <w:t xml:space="preserve"> and missile </w:t>
      </w:r>
      <w:r w:rsidRPr="006B7AE3">
        <w:rPr>
          <w:rFonts w:eastAsia="Times New Roman" w:cs="Times New Roman"/>
          <w:b/>
          <w:iCs/>
          <w:u w:val="single"/>
          <w:bdr w:val="single" w:sz="8" w:space="0" w:color="auto"/>
        </w:rPr>
        <w:t>development</w:t>
      </w:r>
      <w:r w:rsidRPr="005F1E12">
        <w:rPr>
          <w:rFonts w:eastAsia="Times New Roman" w:cs="Times New Roman"/>
          <w:sz w:val="16"/>
        </w:rPr>
        <w:t xml:space="preserve"> and proliferation, </w:t>
      </w:r>
      <w:r w:rsidRPr="006B7AE3">
        <w:rPr>
          <w:rFonts w:eastAsia="Times New Roman" w:cs="Times New Roman"/>
          <w:u w:val="single"/>
        </w:rPr>
        <w:t xml:space="preserve">its </w:t>
      </w:r>
      <w:r w:rsidRPr="006B7AE3">
        <w:rPr>
          <w:rFonts w:eastAsia="Times New Roman" w:cs="Times New Roman"/>
          <w:b/>
          <w:iCs/>
          <w:u w:val="single"/>
          <w:bdr w:val="single" w:sz="8" w:space="0" w:color="auto"/>
        </w:rPr>
        <w:t>occasional low-intensity warfare</w:t>
      </w:r>
      <w:r w:rsidRPr="006B7AE3">
        <w:rPr>
          <w:rFonts w:eastAsia="Times New Roman" w:cs="Times New Roman"/>
          <w:u w:val="single"/>
        </w:rPr>
        <w:t xml:space="preserve">, and its </w:t>
      </w:r>
      <w:r w:rsidRPr="006B7AE3">
        <w:rPr>
          <w:rFonts w:eastAsia="Times New Roman" w:cs="Times New Roman"/>
          <w:b/>
          <w:iCs/>
          <w:u w:val="single"/>
          <w:bdr w:val="single" w:sz="8" w:space="0" w:color="auto"/>
        </w:rPr>
        <w:t>incendiary rhetoric</w:t>
      </w:r>
      <w:r w:rsidRPr="005F1E12">
        <w:rPr>
          <w:rFonts w:eastAsia="Times New Roman" w:cs="Times New Roman"/>
          <w:sz w:val="16"/>
        </w:rPr>
        <w:t xml:space="preserve">. As China’s economic growth rate declines, </w:t>
      </w:r>
      <w:r w:rsidRPr="006B7AE3">
        <w:rPr>
          <w:rFonts w:eastAsia="Times New Roman" w:cs="Times New Roman"/>
          <w:u w:val="single"/>
        </w:rPr>
        <w:t xml:space="preserve">a more </w:t>
      </w:r>
      <w:r w:rsidRPr="006B7AE3">
        <w:rPr>
          <w:rFonts w:eastAsia="Times New Roman" w:cs="Times New Roman"/>
          <w:b/>
          <w:iCs/>
          <w:u w:val="single"/>
          <w:bdr w:val="single" w:sz="8" w:space="0" w:color="auto"/>
        </w:rPr>
        <w:t>decentralized</w:t>
      </w:r>
      <w:r w:rsidRPr="006B7AE3">
        <w:rPr>
          <w:rFonts w:eastAsia="Times New Roman" w:cs="Times New Roman"/>
          <w:u w:val="single"/>
        </w:rPr>
        <w:t xml:space="preserve">, </w:t>
      </w:r>
      <w:r w:rsidRPr="006B7AE3">
        <w:rPr>
          <w:rFonts w:eastAsia="Times New Roman" w:cs="Times New Roman"/>
          <w:b/>
          <w:iCs/>
          <w:u w:val="single"/>
          <w:bdr w:val="single" w:sz="8" w:space="0" w:color="auto"/>
        </w:rPr>
        <w:t>internally vulnerable</w:t>
      </w:r>
      <w:r w:rsidRPr="006B7AE3">
        <w:rPr>
          <w:rFonts w:eastAsia="Times New Roman" w:cs="Times New Roman"/>
          <w:u w:val="single"/>
        </w:rPr>
        <w:t xml:space="preserve"> CCP leadership will probably rely </w:t>
      </w:r>
      <w:r w:rsidRPr="006B7AE3">
        <w:rPr>
          <w:rFonts w:eastAsia="Times New Roman" w:cs="Times New Roman"/>
          <w:b/>
          <w:iCs/>
          <w:u w:val="single"/>
          <w:bdr w:val="single" w:sz="8" w:space="0" w:color="auto"/>
        </w:rPr>
        <w:t>even more</w:t>
      </w:r>
      <w:r w:rsidRPr="006B7AE3">
        <w:rPr>
          <w:rFonts w:eastAsia="Times New Roman" w:cs="Times New Roman"/>
          <w:u w:val="single"/>
        </w:rPr>
        <w:t xml:space="preserve"> on </w:t>
      </w:r>
      <w:r w:rsidRPr="006B7AE3">
        <w:rPr>
          <w:rFonts w:eastAsia="Times New Roman" w:cs="Times New Roman"/>
          <w:b/>
          <w:iCs/>
          <w:u w:val="single"/>
          <w:bdr w:val="single" w:sz="8" w:space="0" w:color="auto"/>
        </w:rPr>
        <w:t>diversionary nationalism</w:t>
      </w:r>
      <w:r w:rsidRPr="006B7AE3">
        <w:rPr>
          <w:rFonts w:eastAsia="Times New Roman" w:cs="Times New Roman"/>
          <w:u w:val="single"/>
        </w:rPr>
        <w:t>. This will increase tensions with its regional rivals, and at the same time increase the value of any diversion of rivals’ resources and efforts in Korea and elsewhere</w:t>
      </w:r>
      <w:r w:rsidRPr="005F1E12">
        <w:rPr>
          <w:rFonts w:eastAsia="Times New Roman" w:cs="Times New Roman"/>
          <w:sz w:val="16"/>
        </w:rPr>
        <w:t>.</w:t>
      </w:r>
    </w:p>
    <w:p w:rsidR="005F7897" w:rsidRPr="006B7AE3" w:rsidRDefault="005F7897" w:rsidP="005F7897">
      <w:pPr>
        <w:rPr>
          <w:rFonts w:eastAsia="Times New Roman" w:cs="Times New Roman"/>
          <w:u w:val="single"/>
        </w:rPr>
      </w:pPr>
      <w:r w:rsidRPr="005F1E12">
        <w:rPr>
          <w:rFonts w:eastAsia="Times New Roman" w:cs="Times New Roman"/>
          <w:sz w:val="16"/>
        </w:rPr>
        <w:t xml:space="preserve">In 2013–2014, relations between China and North Korea appeared to deteriorate, with vital oil shipments from China seeming to fall – although overall bilateral trade remains largely unchanged and oil shipments are large enough to prevent significant negative effects on the North’s economy. There are two main interpretations of these events. </w:t>
      </w:r>
      <w:r w:rsidRPr="006B7AE3">
        <w:rPr>
          <w:rFonts w:eastAsia="Times New Roman" w:cs="Times New Roman"/>
          <w:b/>
          <w:iCs/>
          <w:u w:val="single"/>
          <w:bdr w:val="single" w:sz="8" w:space="0" w:color="auto"/>
        </w:rPr>
        <w:t>Some</w:t>
      </w:r>
      <w:r w:rsidRPr="006B7AE3">
        <w:rPr>
          <w:rFonts w:eastAsia="Times New Roman" w:cs="Times New Roman"/>
          <w:u w:val="single"/>
        </w:rPr>
        <w:t xml:space="preserve"> argue that China has </w:t>
      </w:r>
      <w:r w:rsidRPr="006B7AE3">
        <w:rPr>
          <w:rFonts w:eastAsia="Times New Roman" w:cs="Times New Roman"/>
          <w:b/>
          <w:iCs/>
          <w:u w:val="single"/>
          <w:bdr w:val="single" w:sz="8" w:space="0" w:color="auto"/>
        </w:rPr>
        <w:t>finally lost patience</w:t>
      </w:r>
      <w:r w:rsidRPr="006B7AE3">
        <w:rPr>
          <w:rFonts w:eastAsia="Times New Roman" w:cs="Times New Roman"/>
          <w:u w:val="single"/>
        </w:rPr>
        <w:t xml:space="preserve"> with the North’s continued nuclear and missile programs and brinksmanship, and is </w:t>
      </w:r>
      <w:r w:rsidRPr="006B7AE3">
        <w:rPr>
          <w:rFonts w:eastAsia="Times New Roman" w:cs="Times New Roman"/>
          <w:b/>
          <w:iCs/>
          <w:u w:val="single"/>
          <w:bdr w:val="single" w:sz="8" w:space="0" w:color="auto"/>
        </w:rPr>
        <w:t>pressuring the North to denuclearize</w:t>
      </w:r>
      <w:r w:rsidRPr="006B7AE3">
        <w:rPr>
          <w:rFonts w:eastAsia="Times New Roman" w:cs="Times New Roman"/>
          <w:u w:val="single"/>
        </w:rPr>
        <w:t xml:space="preserve">. </w:t>
      </w:r>
      <w:r w:rsidRPr="006B7AE3">
        <w:rPr>
          <w:rFonts w:eastAsia="Times New Roman" w:cs="Times New Roman"/>
          <w:b/>
          <w:iCs/>
          <w:u w:val="single"/>
          <w:bdr w:val="single" w:sz="8" w:space="0" w:color="auto"/>
        </w:rPr>
        <w:t>Others</w:t>
      </w:r>
      <w:r w:rsidRPr="006B7AE3">
        <w:rPr>
          <w:rFonts w:eastAsia="Times New Roman" w:cs="Times New Roman"/>
          <w:u w:val="single"/>
        </w:rPr>
        <w:t xml:space="preserve"> argue that China is warning the North to avoid excessive provocations</w:t>
      </w:r>
      <w:r w:rsidRPr="005F1E12">
        <w:rPr>
          <w:rFonts w:eastAsia="Times New Roman" w:cs="Times New Roman"/>
          <w:sz w:val="16"/>
        </w:rPr>
        <w:t xml:space="preserve"> and also reacting to Kim Jong-un’s purge of Jang Song-thaek – a top Northern leader with close ties to China. China viewed Jang as a guarantor that China’s interests would be protected in Pyongyang, and possibly also as likely to use his influence to move the Korean state and economy toward the China model. In this interpretation, </w:t>
      </w:r>
      <w:r w:rsidRPr="006B7AE3">
        <w:rPr>
          <w:rFonts w:eastAsia="Times New Roman" w:cs="Times New Roman"/>
          <w:u w:val="single"/>
        </w:rPr>
        <w:t>China continues to want to protect the Northern regime, and is not trying to force the North to denuclearize</w:t>
      </w:r>
      <w:r w:rsidRPr="005F1E12">
        <w:rPr>
          <w:rFonts w:eastAsia="Times New Roman" w:cs="Times New Roman"/>
          <w:sz w:val="16"/>
        </w:rPr>
        <w:t xml:space="preserve">. This paper’s argument supports the latter interpretation. It is not necessarily good news for the South that Xi Jinping seems to be more assertive vis-à-vis the North. If anything, </w:t>
      </w:r>
      <w:r w:rsidRPr="006B7AE3">
        <w:rPr>
          <w:rFonts w:eastAsia="Times New Roman" w:cs="Times New Roman"/>
          <w:u w:val="single"/>
        </w:rPr>
        <w:t xml:space="preserve">this makes it </w:t>
      </w:r>
      <w:r w:rsidRPr="006B7AE3">
        <w:rPr>
          <w:rFonts w:eastAsia="Times New Roman" w:cs="Times New Roman"/>
          <w:b/>
          <w:iCs/>
          <w:u w:val="single"/>
          <w:bdr w:val="single" w:sz="8" w:space="0" w:color="auto"/>
        </w:rPr>
        <w:t>more likely</w:t>
      </w:r>
      <w:r w:rsidRPr="006B7AE3">
        <w:rPr>
          <w:rFonts w:eastAsia="Times New Roman" w:cs="Times New Roman"/>
          <w:u w:val="single"/>
        </w:rPr>
        <w:t xml:space="preserve"> that China will </w:t>
      </w:r>
      <w:r w:rsidRPr="006B7AE3">
        <w:rPr>
          <w:rFonts w:eastAsia="Times New Roman" w:cs="Times New Roman"/>
          <w:b/>
          <w:iCs/>
          <w:u w:val="single"/>
          <w:bdr w:val="single" w:sz="8" w:space="0" w:color="auto"/>
        </w:rPr>
        <w:t>act decisively</w:t>
      </w:r>
      <w:r w:rsidRPr="006B7AE3">
        <w:rPr>
          <w:rFonts w:eastAsia="Times New Roman" w:cs="Times New Roman"/>
          <w:u w:val="single"/>
        </w:rPr>
        <w:t xml:space="preserve"> to </w:t>
      </w:r>
      <w:r w:rsidRPr="006B7AE3">
        <w:rPr>
          <w:rFonts w:eastAsia="Times New Roman" w:cs="Times New Roman"/>
          <w:b/>
          <w:iCs/>
          <w:u w:val="single"/>
          <w:bdr w:val="single" w:sz="8" w:space="0" w:color="auto"/>
        </w:rPr>
        <w:t>prevent any collapse of communism</w:t>
      </w:r>
      <w:r w:rsidRPr="006B7AE3">
        <w:rPr>
          <w:rFonts w:eastAsia="Times New Roman" w:cs="Times New Roman"/>
          <w:u w:val="single"/>
        </w:rPr>
        <w:t xml:space="preserve"> in the North, and that China may be </w:t>
      </w:r>
      <w:r w:rsidRPr="006B7AE3">
        <w:rPr>
          <w:rFonts w:eastAsia="Times New Roman" w:cs="Times New Roman"/>
          <w:b/>
          <w:iCs/>
          <w:u w:val="single"/>
          <w:bdr w:val="single" w:sz="8" w:space="0" w:color="auto"/>
        </w:rPr>
        <w:t>pressuring the North</w:t>
      </w:r>
      <w:r w:rsidRPr="006B7AE3">
        <w:rPr>
          <w:rFonts w:eastAsia="Times New Roman" w:cs="Times New Roman"/>
          <w:u w:val="single"/>
        </w:rPr>
        <w:t xml:space="preserve"> to make </w:t>
      </w:r>
      <w:r w:rsidRPr="006B7AE3">
        <w:rPr>
          <w:rFonts w:eastAsia="Times New Roman" w:cs="Times New Roman"/>
          <w:b/>
          <w:iCs/>
          <w:u w:val="single"/>
          <w:bdr w:val="single" w:sz="8" w:space="0" w:color="auto"/>
        </w:rPr>
        <w:t>economic</w:t>
      </w:r>
      <w:r w:rsidRPr="006B7AE3">
        <w:rPr>
          <w:rFonts w:eastAsia="Times New Roman" w:cs="Times New Roman"/>
          <w:u w:val="single"/>
        </w:rPr>
        <w:t xml:space="preserve"> and </w:t>
      </w:r>
      <w:r w:rsidRPr="006B7AE3">
        <w:rPr>
          <w:rFonts w:eastAsia="Times New Roman" w:cs="Times New Roman"/>
          <w:b/>
          <w:iCs/>
          <w:u w:val="single"/>
          <w:bdr w:val="single" w:sz="8" w:space="0" w:color="auto"/>
        </w:rPr>
        <w:t>political reforms</w:t>
      </w:r>
      <w:r w:rsidRPr="006B7AE3">
        <w:rPr>
          <w:rFonts w:eastAsia="Times New Roman" w:cs="Times New Roman"/>
          <w:u w:val="single"/>
        </w:rPr>
        <w:t xml:space="preserve"> that </w:t>
      </w:r>
      <w:r w:rsidRPr="006B7AE3">
        <w:rPr>
          <w:rFonts w:eastAsia="Times New Roman" w:cs="Times New Roman"/>
          <w:b/>
          <w:iCs/>
          <w:u w:val="single"/>
          <w:bdr w:val="single" w:sz="8" w:space="0" w:color="auto"/>
        </w:rPr>
        <w:t>bolster the regime’s long-term survival prospects</w:t>
      </w:r>
      <w:r w:rsidRPr="006B7AE3">
        <w:rPr>
          <w:rFonts w:eastAsia="Times New Roman" w:cs="Times New Roman"/>
          <w:u w:val="single"/>
        </w:rPr>
        <w:t>.</w:t>
      </w:r>
    </w:p>
    <w:p w:rsidR="005F7897" w:rsidRPr="005F1E12" w:rsidRDefault="005F7897" w:rsidP="005F7897">
      <w:pPr>
        <w:rPr>
          <w:rFonts w:eastAsia="Times New Roman" w:cs="Times New Roman"/>
          <w:sz w:val="16"/>
        </w:rPr>
      </w:pPr>
      <w:r w:rsidRPr="006B7AE3">
        <w:rPr>
          <w:rFonts w:eastAsia="Times New Roman" w:cs="Times New Roman"/>
          <w:u w:val="single"/>
        </w:rPr>
        <w:t>China’s support for the Northern regime</w:t>
      </w:r>
      <w:r w:rsidRPr="005F1E12">
        <w:rPr>
          <w:rFonts w:eastAsia="Times New Roman" w:cs="Times New Roman"/>
          <w:sz w:val="16"/>
        </w:rPr>
        <w:t xml:space="preserve"> – including the North’s nuclear and missile programs and proliferation activities – </w:t>
      </w:r>
      <w:r w:rsidRPr="006B7AE3">
        <w:rPr>
          <w:rFonts w:eastAsia="Times New Roman" w:cs="Times New Roman"/>
          <w:u w:val="single"/>
        </w:rPr>
        <w:t xml:space="preserve">seems </w:t>
      </w:r>
      <w:r w:rsidRPr="006B7AE3">
        <w:rPr>
          <w:rFonts w:eastAsia="Times New Roman" w:cs="Times New Roman"/>
          <w:b/>
          <w:iCs/>
          <w:u w:val="single"/>
          <w:bdr w:val="single" w:sz="8" w:space="0" w:color="auto"/>
        </w:rPr>
        <w:t>likely to persist</w:t>
      </w:r>
      <w:r w:rsidRPr="005F1E12">
        <w:rPr>
          <w:rFonts w:eastAsia="Times New Roman" w:cs="Times New Roman"/>
          <w:sz w:val="16"/>
        </w:rPr>
        <w:t xml:space="preserve"> unless there is a transition to democracy in China. In the meantime, </w:t>
      </w:r>
      <w:r w:rsidRPr="006B7AE3">
        <w:rPr>
          <w:rFonts w:eastAsia="Times New Roman" w:cs="Times New Roman"/>
          <w:u w:val="single"/>
        </w:rPr>
        <w:t>what is the best response for</w:t>
      </w:r>
      <w:r w:rsidRPr="005F1E12">
        <w:rPr>
          <w:rFonts w:eastAsia="Times New Roman" w:cs="Times New Roman"/>
          <w:sz w:val="16"/>
        </w:rPr>
        <w:t xml:space="preserve"> South Korea, Japan and </w:t>
      </w:r>
      <w:r w:rsidRPr="006B7AE3">
        <w:rPr>
          <w:rFonts w:eastAsia="Times New Roman" w:cs="Times New Roman"/>
          <w:u w:val="single"/>
        </w:rPr>
        <w:t>the United States? There is little to be done except to “</w:t>
      </w:r>
      <w:r w:rsidRPr="006B7AE3">
        <w:rPr>
          <w:rFonts w:eastAsia="Times New Roman" w:cs="Times New Roman"/>
          <w:b/>
          <w:iCs/>
          <w:u w:val="single"/>
          <w:bdr w:val="single" w:sz="8" w:space="0" w:color="auto"/>
        </w:rPr>
        <w:t>fasten seatbelts</w:t>
      </w:r>
      <w:r w:rsidRPr="006B7AE3">
        <w:rPr>
          <w:rFonts w:eastAsia="Times New Roman" w:cs="Times New Roman"/>
          <w:u w:val="single"/>
        </w:rPr>
        <w:t>”</w:t>
      </w:r>
      <w:r w:rsidRPr="005F1E12">
        <w:rPr>
          <w:rFonts w:eastAsia="Times New Roman" w:cs="Times New Roman"/>
          <w:sz w:val="16"/>
        </w:rPr>
        <w:t xml:space="preserve"> – that is, </w:t>
      </w:r>
      <w:r w:rsidRPr="006B7AE3">
        <w:rPr>
          <w:rFonts w:eastAsia="Times New Roman" w:cs="Times New Roman"/>
          <w:b/>
          <w:iCs/>
          <w:u w:val="single"/>
          <w:bdr w:val="single" w:sz="8" w:space="0" w:color="auto"/>
        </w:rPr>
        <w:t>fall back patiently</w:t>
      </w:r>
      <w:r w:rsidRPr="006B7AE3">
        <w:rPr>
          <w:rFonts w:eastAsia="Times New Roman" w:cs="Times New Roman"/>
          <w:u w:val="single"/>
        </w:rPr>
        <w:t xml:space="preserve"> and </w:t>
      </w:r>
      <w:r w:rsidRPr="006B7AE3">
        <w:rPr>
          <w:rFonts w:eastAsia="Times New Roman" w:cs="Times New Roman"/>
          <w:b/>
          <w:iCs/>
          <w:u w:val="single"/>
          <w:bdr w:val="single" w:sz="8" w:space="0" w:color="auto"/>
        </w:rPr>
        <w:t>persistently</w:t>
      </w:r>
      <w:r w:rsidRPr="006B7AE3">
        <w:rPr>
          <w:rFonts w:eastAsia="Times New Roman" w:cs="Times New Roman"/>
          <w:u w:val="single"/>
        </w:rPr>
        <w:t xml:space="preserve"> on </w:t>
      </w:r>
      <w:r w:rsidRPr="006B7AE3">
        <w:rPr>
          <w:rFonts w:eastAsia="Times New Roman" w:cs="Times New Roman"/>
          <w:b/>
          <w:iCs/>
          <w:u w:val="single"/>
          <w:bdr w:val="single" w:sz="8" w:space="0" w:color="auto"/>
        </w:rPr>
        <w:t>standard deterrence strategies</w:t>
      </w:r>
      <w:r w:rsidRPr="006B7AE3">
        <w:rPr>
          <w:rFonts w:eastAsia="Times New Roman" w:cs="Times New Roman"/>
          <w:u w:val="single"/>
        </w:rPr>
        <w:t xml:space="preserve">. With an increasingly powerful China, and a leadership increasingly unafraid of </w:t>
      </w:r>
      <w:r w:rsidRPr="006B7AE3">
        <w:rPr>
          <w:rFonts w:eastAsia="Times New Roman" w:cs="Times New Roman"/>
          <w:b/>
          <w:iCs/>
          <w:u w:val="single"/>
          <w:bdr w:val="single" w:sz="8" w:space="0" w:color="auto"/>
        </w:rPr>
        <w:t>international frictions</w:t>
      </w:r>
      <w:r w:rsidRPr="006B7AE3">
        <w:rPr>
          <w:rFonts w:eastAsia="Times New Roman" w:cs="Times New Roman"/>
          <w:u w:val="single"/>
        </w:rPr>
        <w:t xml:space="preserve">, </w:t>
      </w:r>
      <w:r w:rsidRPr="006B7AE3">
        <w:rPr>
          <w:rFonts w:eastAsia="Times New Roman" w:cs="Times New Roman"/>
          <w:b/>
          <w:iCs/>
          <w:u w:val="single"/>
          <w:bdr w:val="single" w:sz="8" w:space="0" w:color="auto"/>
        </w:rPr>
        <w:t>brinksmanship</w:t>
      </w:r>
      <w:r w:rsidRPr="006B7AE3">
        <w:rPr>
          <w:rFonts w:eastAsia="Times New Roman" w:cs="Times New Roman"/>
          <w:u w:val="single"/>
        </w:rPr>
        <w:t xml:space="preserve">, and even </w:t>
      </w:r>
      <w:r w:rsidRPr="006B7AE3">
        <w:rPr>
          <w:rFonts w:eastAsia="Times New Roman" w:cs="Times New Roman"/>
          <w:b/>
          <w:iCs/>
          <w:u w:val="single"/>
          <w:bdr w:val="single" w:sz="8" w:space="0" w:color="auto"/>
        </w:rPr>
        <w:t>low-intensity violence</w:t>
      </w:r>
      <w:r w:rsidRPr="006B7AE3">
        <w:rPr>
          <w:rFonts w:eastAsia="Times New Roman" w:cs="Times New Roman"/>
          <w:u w:val="single"/>
        </w:rPr>
        <w:t xml:space="preserve">, it will be </w:t>
      </w:r>
      <w:r w:rsidRPr="006B7AE3">
        <w:rPr>
          <w:rFonts w:eastAsia="Times New Roman" w:cs="Times New Roman"/>
          <w:b/>
          <w:iCs/>
          <w:u w:val="single"/>
          <w:bdr w:val="single" w:sz="8" w:space="0" w:color="auto"/>
        </w:rPr>
        <w:t>dangerous</w:t>
      </w:r>
      <w:r w:rsidRPr="006B7AE3">
        <w:rPr>
          <w:rFonts w:eastAsia="Times New Roman" w:cs="Times New Roman"/>
          <w:u w:val="single"/>
        </w:rPr>
        <w:t xml:space="preserve"> to become </w:t>
      </w:r>
      <w:r w:rsidRPr="006B7AE3">
        <w:rPr>
          <w:rFonts w:eastAsia="Times New Roman" w:cs="Times New Roman"/>
          <w:b/>
          <w:iCs/>
          <w:u w:val="single"/>
          <w:bdr w:val="single" w:sz="8" w:space="0" w:color="auto"/>
        </w:rPr>
        <w:t>too weak militarily</w:t>
      </w:r>
      <w:r w:rsidRPr="006B7AE3">
        <w:rPr>
          <w:rFonts w:eastAsia="Times New Roman" w:cs="Times New Roman"/>
          <w:u w:val="single"/>
        </w:rPr>
        <w:t xml:space="preserve">, to be </w:t>
      </w:r>
      <w:r w:rsidRPr="006B7AE3">
        <w:rPr>
          <w:rFonts w:eastAsia="Times New Roman" w:cs="Times New Roman"/>
          <w:b/>
          <w:iCs/>
          <w:u w:val="single"/>
          <w:bdr w:val="single" w:sz="8" w:space="0" w:color="auto"/>
        </w:rPr>
        <w:t>vague about red lines</w:t>
      </w:r>
      <w:r w:rsidRPr="006B7AE3">
        <w:rPr>
          <w:rFonts w:eastAsia="Times New Roman" w:cs="Times New Roman"/>
          <w:u w:val="single"/>
        </w:rPr>
        <w:t xml:space="preserve">, or to </w:t>
      </w:r>
      <w:r w:rsidRPr="006B7AE3">
        <w:rPr>
          <w:rFonts w:eastAsia="Times New Roman" w:cs="Times New Roman"/>
          <w:b/>
          <w:iCs/>
          <w:u w:val="single"/>
          <w:bdr w:val="single" w:sz="8" w:space="0" w:color="auto"/>
        </w:rPr>
        <w:t>show weak political resolve</w:t>
      </w:r>
      <w:r w:rsidRPr="006B7AE3">
        <w:rPr>
          <w:rFonts w:eastAsia="Times New Roman" w:cs="Times New Roman"/>
          <w:u w:val="single"/>
        </w:rPr>
        <w:t>. All</w:t>
      </w:r>
      <w:r w:rsidRPr="005F1E12">
        <w:rPr>
          <w:rFonts w:eastAsia="Times New Roman" w:cs="Times New Roman"/>
          <w:sz w:val="16"/>
        </w:rPr>
        <w:t xml:space="preserve"> the </w:t>
      </w:r>
      <w:r w:rsidRPr="006B7AE3">
        <w:rPr>
          <w:rFonts w:eastAsia="Times New Roman" w:cs="Times New Roman"/>
          <w:u w:val="single"/>
        </w:rPr>
        <w:t xml:space="preserve">parties will benefit from </w:t>
      </w:r>
      <w:r w:rsidRPr="006B7AE3">
        <w:rPr>
          <w:rFonts w:eastAsia="Times New Roman" w:cs="Times New Roman"/>
          <w:b/>
          <w:iCs/>
          <w:u w:val="single"/>
          <w:bdr w:val="single" w:sz="8" w:space="0" w:color="auto"/>
        </w:rPr>
        <w:t>maintaining</w:t>
      </w:r>
      <w:r w:rsidRPr="006B7AE3">
        <w:rPr>
          <w:rFonts w:eastAsia="Times New Roman" w:cs="Times New Roman"/>
          <w:u w:val="single"/>
        </w:rPr>
        <w:t xml:space="preserve"> and </w:t>
      </w:r>
      <w:r w:rsidRPr="006B7AE3">
        <w:rPr>
          <w:rFonts w:eastAsia="Times New Roman" w:cs="Times New Roman"/>
          <w:b/>
          <w:iCs/>
          <w:u w:val="single"/>
          <w:bdr w:val="single" w:sz="8" w:space="0" w:color="auto"/>
        </w:rPr>
        <w:t>strengthening alliance relationships</w:t>
      </w:r>
      <w:r w:rsidRPr="006B7AE3">
        <w:rPr>
          <w:rFonts w:eastAsia="Times New Roman" w:cs="Times New Roman"/>
          <w:u w:val="single"/>
        </w:rPr>
        <w:t xml:space="preserve">, </w:t>
      </w:r>
      <w:r w:rsidRPr="006B7AE3">
        <w:rPr>
          <w:rFonts w:eastAsia="Times New Roman" w:cs="Times New Roman"/>
          <w:b/>
          <w:iCs/>
          <w:u w:val="single"/>
          <w:bdr w:val="single" w:sz="8" w:space="0" w:color="auto"/>
        </w:rPr>
        <w:t>building up their military capabilities</w:t>
      </w:r>
      <w:r w:rsidRPr="006B7AE3">
        <w:rPr>
          <w:rFonts w:eastAsia="Times New Roman" w:cs="Times New Roman"/>
          <w:u w:val="single"/>
        </w:rPr>
        <w:t>, and closely planning joint diplomatic and military responses to the gamut of likely contingencies. In the Korean theater, it is particularly important to strengthen</w:t>
      </w:r>
      <w:r w:rsidRPr="005F1E12">
        <w:rPr>
          <w:rFonts w:eastAsia="Times New Roman" w:cs="Times New Roman"/>
          <w:sz w:val="16"/>
        </w:rPr>
        <w:t xml:space="preserve"> political </w:t>
      </w:r>
      <w:r w:rsidRPr="006B7AE3">
        <w:rPr>
          <w:rFonts w:eastAsia="Times New Roman" w:cs="Times New Roman"/>
          <w:u w:val="single"/>
        </w:rPr>
        <w:t>relations</w:t>
      </w:r>
      <w:r w:rsidRPr="005F1E12">
        <w:rPr>
          <w:rFonts w:eastAsia="Times New Roman" w:cs="Times New Roman"/>
          <w:sz w:val="16"/>
        </w:rPr>
        <w:t xml:space="preserve"> between South Korea and the United States, and between South Korea and Japan. It will be desirable to come to public agreements about the factors and situations that put significant strains on these bilateral relationships – such as US responses to North Korean proliferation activities, and Japan’s attitude toward its imperial past. Unfortunately, there are greater domestic political barriers to making such adjustments in Japan.</w:t>
      </w:r>
    </w:p>
    <w:p w:rsidR="005F7897" w:rsidRPr="005F1E12" w:rsidRDefault="005F7897" w:rsidP="005F7897">
      <w:pPr>
        <w:rPr>
          <w:rFonts w:eastAsia="Times New Roman" w:cs="Times New Roman"/>
        </w:rPr>
      </w:pPr>
    </w:p>
    <w:p w:rsidR="005F7897" w:rsidRPr="006B7AE3" w:rsidRDefault="005F7897" w:rsidP="005F7897"/>
    <w:p w:rsidR="005F7897" w:rsidRPr="006B7AE3" w:rsidRDefault="005F7897" w:rsidP="005F7897">
      <w:pPr>
        <w:pStyle w:val="Heading3"/>
      </w:pPr>
      <w:r w:rsidRPr="006B7AE3">
        <w:t>2NC Impact—Brahmos!</w:t>
      </w:r>
    </w:p>
    <w:p w:rsidR="005F7897" w:rsidRPr="006B7AE3" w:rsidRDefault="005F7897" w:rsidP="005F7897"/>
    <w:p w:rsidR="005F7897" w:rsidRPr="006B7AE3" w:rsidRDefault="005F7897" w:rsidP="005F7897">
      <w:pPr>
        <w:pStyle w:val="Heading4"/>
      </w:pPr>
      <w:r w:rsidRPr="006B7AE3">
        <w:t>If allies perceive us backing down on China, they pressure India to fill in—causes military modernization and spread of Brahmos cruise missiles</w:t>
      </w:r>
    </w:p>
    <w:p w:rsidR="005F7897" w:rsidRPr="006B7AE3" w:rsidRDefault="005F7897" w:rsidP="005F7897">
      <w:r w:rsidRPr="006B7AE3">
        <w:rPr>
          <w:rStyle w:val="Style13ptBold"/>
        </w:rPr>
        <w:t>Mohan, 15</w:t>
      </w:r>
      <w:r w:rsidRPr="006B7AE3">
        <w:t xml:space="preserve">—consulting editor on foreign affairs for ‘The Indian Express’ and a distinguished fellow at the Observer Research Foundation (C. Raja, “Raja-Mandala: Why Delhi must not be at sea,” </w:t>
      </w:r>
      <w:hyperlink r:id="rId29" w:history="1">
        <w:r w:rsidRPr="006B7AE3">
          <w:rPr>
            <w:rStyle w:val="Hyperlink"/>
          </w:rPr>
          <w:t>http://indianexpress.com/article/opinion/columns/raja-mandala-china-philippines-maritime-dispute-why-delhi-must-not-be-at-sea/</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 xml:space="preserve">But </w:t>
      </w:r>
      <w:r w:rsidRPr="006B7AE3">
        <w:rPr>
          <w:rStyle w:val="StyleUnderline"/>
        </w:rPr>
        <w:t>can Delhi</w:t>
      </w:r>
      <w:r w:rsidRPr="006B7AE3">
        <w:rPr>
          <w:sz w:val="16"/>
        </w:rPr>
        <w:t xml:space="preserve"> go beyond diplomatic statements and </w:t>
      </w:r>
      <w:r w:rsidRPr="006B7AE3">
        <w:rPr>
          <w:rStyle w:val="Emphasis"/>
        </w:rPr>
        <w:t>help China’s neighbours</w:t>
      </w:r>
      <w:r w:rsidRPr="006B7AE3">
        <w:rPr>
          <w:rStyle w:val="StyleUnderline"/>
        </w:rPr>
        <w:t xml:space="preserve"> to stand up to Beijing? The Philippines and Vietnam</w:t>
      </w:r>
      <w:r w:rsidRPr="006B7AE3">
        <w:rPr>
          <w:sz w:val="16"/>
        </w:rPr>
        <w:t xml:space="preserve"> fully </w:t>
      </w:r>
      <w:r w:rsidRPr="006B7AE3">
        <w:rPr>
          <w:rStyle w:val="StyleUnderline"/>
        </w:rPr>
        <w:t xml:space="preserve">understand that </w:t>
      </w:r>
      <w:r w:rsidRPr="006B7AE3">
        <w:rPr>
          <w:rStyle w:val="Emphasis"/>
        </w:rPr>
        <w:t>only Washington</w:t>
      </w:r>
      <w:r w:rsidRPr="006B7AE3">
        <w:rPr>
          <w:rStyle w:val="StyleUnderline"/>
        </w:rPr>
        <w:t xml:space="preserve"> has the power to constrain Beijing</w:t>
      </w:r>
      <w:r w:rsidRPr="006B7AE3">
        <w:rPr>
          <w:sz w:val="16"/>
        </w:rPr>
        <w:t xml:space="preserve">. But </w:t>
      </w:r>
      <w:r w:rsidRPr="006B7AE3">
        <w:rPr>
          <w:rStyle w:val="StyleUnderline"/>
        </w:rPr>
        <w:t xml:space="preserve">they also </w:t>
      </w:r>
      <w:r w:rsidRPr="006B7AE3">
        <w:rPr>
          <w:rStyle w:val="Emphasis"/>
        </w:rPr>
        <w:t>fear</w:t>
      </w:r>
      <w:r w:rsidRPr="006B7AE3">
        <w:rPr>
          <w:rStyle w:val="StyleUnderline"/>
        </w:rPr>
        <w:t xml:space="preserve"> that America and China might work out</w:t>
      </w:r>
      <w:r w:rsidRPr="006B7AE3">
        <w:rPr>
          <w:sz w:val="16"/>
        </w:rPr>
        <w:t xml:space="preserve"> a </w:t>
      </w:r>
      <w:r w:rsidRPr="006B7AE3">
        <w:rPr>
          <w:rStyle w:val="Emphasis"/>
        </w:rPr>
        <w:t>mutual accommodation</w:t>
      </w:r>
      <w:r w:rsidRPr="006B7AE3">
        <w:rPr>
          <w:sz w:val="16"/>
        </w:rPr>
        <w:t xml:space="preserve"> on the question of freedom of navigation </w:t>
      </w:r>
      <w:r w:rsidRPr="006B7AE3">
        <w:rPr>
          <w:rStyle w:val="StyleUnderline"/>
        </w:rPr>
        <w:t xml:space="preserve">and </w:t>
      </w:r>
      <w:r w:rsidRPr="006B7AE3">
        <w:rPr>
          <w:rStyle w:val="Emphasis"/>
        </w:rPr>
        <w:t>leave them in the lurch</w:t>
      </w:r>
      <w:r w:rsidRPr="006B7AE3">
        <w:rPr>
          <w:rStyle w:val="StyleUnderline"/>
        </w:rPr>
        <w:t xml:space="preserve"> on the territorial disputes with Beijing.</w:t>
      </w:r>
    </w:p>
    <w:p w:rsidR="005F7897" w:rsidRPr="006B7AE3" w:rsidRDefault="005F7897" w:rsidP="005F7897">
      <w:pPr>
        <w:rPr>
          <w:sz w:val="16"/>
        </w:rPr>
      </w:pPr>
      <w:r w:rsidRPr="006B7AE3">
        <w:rPr>
          <w:rStyle w:val="StyleUnderline"/>
        </w:rPr>
        <w:t xml:space="preserve">As they look to </w:t>
      </w:r>
      <w:r w:rsidRPr="006B7AE3">
        <w:rPr>
          <w:rStyle w:val="Emphasis"/>
        </w:rPr>
        <w:t>diversify their security partnerships</w:t>
      </w:r>
      <w:r w:rsidRPr="006B7AE3">
        <w:rPr>
          <w:rStyle w:val="StyleUnderline"/>
        </w:rPr>
        <w:t xml:space="preserve"> and </w:t>
      </w:r>
      <w:r w:rsidRPr="006B7AE3">
        <w:rPr>
          <w:rStyle w:val="Emphasis"/>
        </w:rPr>
        <w:t>build national capabilities</w:t>
      </w:r>
      <w:r w:rsidRPr="006B7AE3">
        <w:rPr>
          <w:rStyle w:val="StyleUnderline"/>
        </w:rPr>
        <w:t xml:space="preserve"> for deterrence against China, Manila and Hanoi would</w:t>
      </w:r>
      <w:r w:rsidRPr="006B7AE3">
        <w:rPr>
          <w:sz w:val="16"/>
        </w:rPr>
        <w:t xml:space="preserve"> </w:t>
      </w:r>
      <w:r w:rsidRPr="006B7AE3">
        <w:rPr>
          <w:rStyle w:val="StyleUnderline"/>
        </w:rPr>
        <w:t xml:space="preserve">like to see Delhi be </w:t>
      </w:r>
      <w:r w:rsidRPr="006B7AE3">
        <w:rPr>
          <w:rStyle w:val="Emphasis"/>
        </w:rPr>
        <w:t>a little more forthcoming with its hard power.</w:t>
      </w:r>
      <w:r w:rsidRPr="006B7AE3">
        <w:rPr>
          <w:sz w:val="16"/>
        </w:rPr>
        <w:t xml:space="preserve"> </w:t>
      </w:r>
      <w:r w:rsidRPr="006B7AE3">
        <w:rPr>
          <w:rStyle w:val="StyleUnderline"/>
        </w:rPr>
        <w:t>Vietnam, Malaysia and Indonesia had expressed their interest in acquiring</w:t>
      </w:r>
      <w:r w:rsidRPr="006B7AE3">
        <w:rPr>
          <w:sz w:val="16"/>
        </w:rPr>
        <w:t xml:space="preserve"> the </w:t>
      </w:r>
      <w:r w:rsidRPr="006B7AE3">
        <w:rPr>
          <w:rStyle w:val="Emphasis"/>
        </w:rPr>
        <w:t>Brahmos missiles</w:t>
      </w:r>
      <w:r w:rsidRPr="006B7AE3">
        <w:rPr>
          <w:sz w:val="16"/>
        </w:rPr>
        <w:t xml:space="preserve"> that India had developed in partnership with Russia. </w:t>
      </w:r>
      <w:r w:rsidRPr="006B7AE3">
        <w:rPr>
          <w:rStyle w:val="StyleUnderline"/>
        </w:rPr>
        <w:t>Manila has now joined that list</w:t>
      </w:r>
      <w:r w:rsidRPr="006B7AE3">
        <w:rPr>
          <w:sz w:val="16"/>
        </w:rPr>
        <w:t>.</w:t>
      </w:r>
    </w:p>
    <w:p w:rsidR="005F7897" w:rsidRPr="006B7AE3" w:rsidRDefault="005F7897" w:rsidP="005F7897"/>
    <w:p w:rsidR="005F7897" w:rsidRPr="006B7AE3" w:rsidRDefault="005F7897" w:rsidP="005F7897">
      <w:pPr>
        <w:pStyle w:val="Heading4"/>
      </w:pPr>
      <w:r w:rsidRPr="006B7AE3">
        <w:t>India military buildup goes nuclear</w:t>
      </w:r>
    </w:p>
    <w:p w:rsidR="005F7897" w:rsidRPr="006B7AE3" w:rsidRDefault="005F7897" w:rsidP="005F7897">
      <w:r w:rsidRPr="006B7AE3">
        <w:rPr>
          <w:rStyle w:val="Style13ptBold"/>
        </w:rPr>
        <w:t>Zahid and Ehtisham, 15</w:t>
      </w:r>
      <w:r w:rsidRPr="006B7AE3">
        <w:t xml:space="preserve">—School of Politics and International Relations AND Department of Strategic Studies, Quaid-e-Azam University (Ahsan Ali and Hasan, “An ocean of benefits or conflicts?,” </w:t>
      </w:r>
      <w:hyperlink r:id="rId30" w:history="1">
        <w:r w:rsidRPr="006B7AE3">
          <w:rPr>
            <w:rStyle w:val="Hyperlink"/>
          </w:rPr>
          <w:t>http://tribune.com.pk/story/914385/an-ocean-of-benefits-or-conflicts/</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The Indian Ocean can be saved from becoming a zone of conflicts if India </w:t>
      </w:r>
      <w:r w:rsidRPr="006B7AE3">
        <w:rPr>
          <w:rStyle w:val="Emphasis"/>
        </w:rPr>
        <w:t>stops thinking it owns it</w:t>
      </w:r>
      <w:r w:rsidRPr="006B7AE3">
        <w:rPr>
          <w:sz w:val="16"/>
        </w:rPr>
        <w:t>. If the West encourages New Delhi to build a blue-water navy, it would only be a matter of time before it ends up becoming a nightmare for the West itself. The Indian Ocean ranks as the fifth largest ocean, covering 20 per cent of the water on Earth. It consists of 60 islands owned by different states and has four major waterways — the Strait of Malacca, the Strait of Hormuz, Bab-el Mandeb and the Suez Canal.</w:t>
      </w:r>
    </w:p>
    <w:p w:rsidR="005F7897" w:rsidRPr="006B7AE3" w:rsidRDefault="005F7897" w:rsidP="005F7897">
      <w:pPr>
        <w:rPr>
          <w:sz w:val="16"/>
        </w:rPr>
      </w:pPr>
      <w:r w:rsidRPr="006B7AE3">
        <w:rPr>
          <w:sz w:val="16"/>
        </w:rPr>
        <w:t xml:space="preserve">Interestingly, </w:t>
      </w:r>
      <w:r w:rsidRPr="006B7AE3">
        <w:rPr>
          <w:rStyle w:val="StyleUnderline"/>
        </w:rPr>
        <w:t>the Indian Ocean had never been nuclearised</w:t>
      </w:r>
      <w:r w:rsidRPr="006B7AE3">
        <w:rPr>
          <w:sz w:val="16"/>
        </w:rPr>
        <w:t xml:space="preserve"> even during the Cold War. </w:t>
      </w:r>
      <w:r w:rsidRPr="006B7AE3">
        <w:rPr>
          <w:rStyle w:val="StyleUnderline"/>
        </w:rPr>
        <w:t xml:space="preserve">The </w:t>
      </w:r>
      <w:r w:rsidRPr="006B7AE3">
        <w:rPr>
          <w:rStyle w:val="Emphasis"/>
        </w:rPr>
        <w:t>shifting of Indian nuclear weapons capabilities</w:t>
      </w:r>
      <w:r w:rsidRPr="006B7AE3">
        <w:rPr>
          <w:sz w:val="16"/>
        </w:rPr>
        <w:t xml:space="preserve"> from land to sea, in their deployment against Pakistan and China, </w:t>
      </w:r>
      <w:r w:rsidRPr="006B7AE3">
        <w:rPr>
          <w:rStyle w:val="StyleUnderline"/>
        </w:rPr>
        <w:t>could end up initiating</w:t>
      </w:r>
      <w:r w:rsidRPr="006B7AE3">
        <w:rPr>
          <w:sz w:val="16"/>
        </w:rPr>
        <w:t xml:space="preserve"> a three-party </w:t>
      </w:r>
      <w:r w:rsidRPr="006B7AE3">
        <w:rPr>
          <w:rStyle w:val="Emphasis"/>
        </w:rPr>
        <w:t>nuclear competition</w:t>
      </w:r>
      <w:r w:rsidRPr="006B7AE3">
        <w:rPr>
          <w:sz w:val="16"/>
        </w:rPr>
        <w:t xml:space="preserve">. India is modernising its navy at a rapid pace, and allocated it a budget of $4.8 billion in 2011. China, on the other hand, is not in a position right now to generate a stir in the contemporary strategic balance in the Indian Ocean Region (IOR). India dragged the IOR into an intense arms race by introducing a nuclear-powered ballistic missile submarine, INS Arihant, in 2014; it is also in the process of building two more Ship Submersible Ballistic Nuclear submarines. India now has two platforms, INS Subhadra and INS Suvarna, to launch Dhanush missiles. </w:t>
      </w:r>
      <w:r w:rsidRPr="006B7AE3">
        <w:rPr>
          <w:rStyle w:val="StyleUnderline"/>
        </w:rPr>
        <w:t>The Indian Navy</w:t>
      </w:r>
      <w:r w:rsidRPr="006B7AE3">
        <w:rPr>
          <w:sz w:val="16"/>
        </w:rPr>
        <w:t xml:space="preserve"> also </w:t>
      </w:r>
      <w:r w:rsidRPr="006B7AE3">
        <w:rPr>
          <w:rStyle w:val="StyleUnderline"/>
        </w:rPr>
        <w:t xml:space="preserve">has the ability to launch </w:t>
      </w:r>
      <w:r w:rsidRPr="006B7AE3">
        <w:rPr>
          <w:rStyle w:val="Emphasis"/>
        </w:rPr>
        <w:t>BrahMos missile</w:t>
      </w:r>
      <w:r w:rsidRPr="006B7AE3">
        <w:rPr>
          <w:sz w:val="16"/>
        </w:rPr>
        <w:t xml:space="preserve">, a joint venture between Russia and India, </w:t>
      </w:r>
      <w:r w:rsidRPr="006B7AE3">
        <w:rPr>
          <w:rStyle w:val="StyleUnderline"/>
        </w:rPr>
        <w:t>which can carry both conventional and nuclear payloads</w:t>
      </w:r>
      <w:r w:rsidRPr="006B7AE3">
        <w:rPr>
          <w:sz w:val="16"/>
        </w:rPr>
        <w:t xml:space="preserve">. In short, </w:t>
      </w:r>
      <w:r w:rsidRPr="006B7AE3">
        <w:rPr>
          <w:rStyle w:val="StyleUnderline"/>
        </w:rPr>
        <w:t xml:space="preserve">India is </w:t>
      </w:r>
      <w:r w:rsidRPr="006B7AE3">
        <w:rPr>
          <w:rStyle w:val="Emphasis"/>
        </w:rPr>
        <w:t>playing a dangerous game</w:t>
      </w:r>
      <w:r w:rsidRPr="006B7AE3">
        <w:rPr>
          <w:rStyle w:val="StyleUnderline"/>
        </w:rPr>
        <w:t xml:space="preserve"> in pursuit of</w:t>
      </w:r>
      <w:r w:rsidRPr="006B7AE3">
        <w:rPr>
          <w:sz w:val="16"/>
        </w:rPr>
        <w:t xml:space="preserve"> </w:t>
      </w:r>
      <w:r w:rsidRPr="006B7AE3">
        <w:rPr>
          <w:rStyle w:val="Emphasis"/>
        </w:rPr>
        <w:t>prestige</w:t>
      </w:r>
      <w:r w:rsidRPr="006B7AE3">
        <w:rPr>
          <w:rStyle w:val="StyleUnderline"/>
        </w:rPr>
        <w:t xml:space="preserve"> and international</w:t>
      </w:r>
      <w:r w:rsidRPr="006B7AE3">
        <w:rPr>
          <w:sz w:val="16"/>
        </w:rPr>
        <w:t xml:space="preserve"> </w:t>
      </w:r>
      <w:r w:rsidRPr="006B7AE3">
        <w:rPr>
          <w:rStyle w:val="StyleUnderline"/>
        </w:rPr>
        <w:t>recognition</w:t>
      </w:r>
      <w:r w:rsidRPr="006B7AE3">
        <w:rPr>
          <w:sz w:val="16"/>
        </w:rPr>
        <w:t xml:space="preserve"> in the IOR </w:t>
      </w:r>
      <w:r w:rsidRPr="006B7AE3">
        <w:rPr>
          <w:rStyle w:val="StyleUnderline"/>
        </w:rPr>
        <w:t xml:space="preserve">where confidence-building measures or institutionalised conflict-resolution seem to be </w:t>
      </w:r>
      <w:r w:rsidRPr="006B7AE3">
        <w:rPr>
          <w:rStyle w:val="Emphasis"/>
        </w:rPr>
        <w:t>totally absent</w:t>
      </w:r>
      <w:r w:rsidRPr="006B7AE3">
        <w:rPr>
          <w:sz w:val="16"/>
        </w:rPr>
        <w:t>.</w:t>
      </w:r>
    </w:p>
    <w:p w:rsidR="005F7897" w:rsidRPr="006B7AE3" w:rsidRDefault="005F7897" w:rsidP="005F7897">
      <w:r w:rsidRPr="006B7AE3">
        <w:rPr>
          <w:sz w:val="16"/>
        </w:rPr>
        <w:t xml:space="preserve">In the backdrop of the traditional rivalries in this region, </w:t>
      </w:r>
      <w:r w:rsidRPr="006B7AE3">
        <w:rPr>
          <w:rStyle w:val="StyleUnderline"/>
        </w:rPr>
        <w:t>the addition of nuclear-capable submarines</w:t>
      </w:r>
      <w:r w:rsidRPr="006B7AE3">
        <w:rPr>
          <w:sz w:val="16"/>
        </w:rPr>
        <w:t xml:space="preserve"> in the Indian naval fleet </w:t>
      </w:r>
      <w:r w:rsidRPr="006B7AE3">
        <w:rPr>
          <w:rStyle w:val="StyleUnderline"/>
        </w:rPr>
        <w:t xml:space="preserve">is a </w:t>
      </w:r>
      <w:r w:rsidRPr="006B7AE3">
        <w:rPr>
          <w:rStyle w:val="Emphasis"/>
        </w:rPr>
        <w:t>serious threat</w:t>
      </w:r>
      <w:r w:rsidRPr="006B7AE3">
        <w:rPr>
          <w:rStyle w:val="StyleUnderline"/>
        </w:rPr>
        <w:t xml:space="preserve"> to Pakistan and China. This</w:t>
      </w:r>
      <w:r w:rsidRPr="006B7AE3">
        <w:rPr>
          <w:sz w:val="16"/>
        </w:rPr>
        <w:t xml:space="preserve"> provocation </w:t>
      </w:r>
      <w:r w:rsidRPr="006B7AE3">
        <w:rPr>
          <w:rStyle w:val="StyleUnderline"/>
        </w:rPr>
        <w:t>could force</w:t>
      </w:r>
      <w:r w:rsidRPr="006B7AE3">
        <w:rPr>
          <w:sz w:val="16"/>
        </w:rPr>
        <w:t xml:space="preserve"> Pakistan and </w:t>
      </w:r>
      <w:r w:rsidRPr="006B7AE3">
        <w:rPr>
          <w:rStyle w:val="StyleUnderline"/>
        </w:rPr>
        <w:t>other regional states to launch drives to acquire similar capability</w:t>
      </w:r>
      <w:r w:rsidRPr="006B7AE3">
        <w:rPr>
          <w:sz w:val="16"/>
        </w:rPr>
        <w:t xml:space="preserve">, thus </w:t>
      </w:r>
      <w:r w:rsidRPr="006B7AE3">
        <w:rPr>
          <w:rStyle w:val="StyleUnderline"/>
        </w:rPr>
        <w:t xml:space="preserve">initiating </w:t>
      </w:r>
      <w:r w:rsidRPr="006B7AE3">
        <w:rPr>
          <w:rStyle w:val="Emphasis"/>
        </w:rPr>
        <w:t>an arms race in South Asia</w:t>
      </w:r>
      <w:r w:rsidRPr="006B7AE3">
        <w:rPr>
          <w:sz w:val="16"/>
        </w:rPr>
        <w:t xml:space="preserve">. It is not surprising that China is willing to sell eight diesel-electric, and not nuclear, submarines to Pakistan. As stated earlier, </w:t>
      </w:r>
      <w:r w:rsidRPr="006B7AE3">
        <w:rPr>
          <w:rStyle w:val="StyleUnderline"/>
        </w:rPr>
        <w:t xml:space="preserve">South Asia has </w:t>
      </w:r>
      <w:r w:rsidRPr="006B7AE3">
        <w:rPr>
          <w:rStyle w:val="Emphasis"/>
        </w:rPr>
        <w:t>no institutional mechanism</w:t>
      </w:r>
      <w:r w:rsidRPr="006B7AE3">
        <w:rPr>
          <w:rStyle w:val="StyleUnderline"/>
        </w:rPr>
        <w:t xml:space="preserve"> that can be used to deal with confrontational behaviour that regional states may indulge in the IOR</w:t>
      </w:r>
      <w:r w:rsidRPr="006B7AE3">
        <w:rPr>
          <w:sz w:val="16"/>
        </w:rPr>
        <w:t xml:space="preserve">. If India is resolute about taking the route of sea-based nuclear strike capability, then </w:t>
      </w:r>
      <w:r w:rsidRPr="006B7AE3">
        <w:rPr>
          <w:rStyle w:val="StyleUnderline"/>
        </w:rPr>
        <w:t xml:space="preserve">it is </w:t>
      </w:r>
      <w:r w:rsidRPr="006B7AE3">
        <w:rPr>
          <w:rStyle w:val="Emphasis"/>
        </w:rPr>
        <w:t>highly unlikely</w:t>
      </w:r>
      <w:r w:rsidRPr="006B7AE3">
        <w:rPr>
          <w:rStyle w:val="StyleUnderline"/>
        </w:rPr>
        <w:t xml:space="preserve"> that </w:t>
      </w:r>
      <w:r w:rsidRPr="006B7AE3">
        <w:rPr>
          <w:rStyle w:val="Emphasis"/>
        </w:rPr>
        <w:t>any possible escalation</w:t>
      </w:r>
      <w:r w:rsidRPr="006B7AE3">
        <w:rPr>
          <w:rStyle w:val="StyleUnderline"/>
        </w:rPr>
        <w:t xml:space="preserve"> could be controlled</w:t>
      </w:r>
      <w:r w:rsidRPr="006B7AE3">
        <w:rPr>
          <w:sz w:val="16"/>
        </w:rPr>
        <w:t>. Pakistan needs to work on sea-based deterrence as this can provide it with strategic advantages, which could serve many implicit opportunities. The most vulnerable part of the Indian defence is its coastal belt, which the Pakistan Navy can exploit through the element of surprise.</w:t>
      </w:r>
    </w:p>
    <w:p w:rsidR="005F7897" w:rsidRPr="006B7AE3" w:rsidRDefault="005F7897" w:rsidP="005F7897"/>
    <w:p w:rsidR="005F7897" w:rsidRPr="006B7AE3" w:rsidRDefault="005F7897" w:rsidP="005F7897">
      <w:pPr>
        <w:pStyle w:val="Heading4"/>
      </w:pPr>
      <w:r w:rsidRPr="006B7AE3">
        <w:t>If anybody uses a Brahmos missile it escalates</w:t>
      </w:r>
    </w:p>
    <w:p w:rsidR="005F7897" w:rsidRPr="006B7AE3" w:rsidRDefault="005F7897" w:rsidP="005F7897">
      <w:r w:rsidRPr="006B7AE3">
        <w:rPr>
          <w:rStyle w:val="Style13ptBold"/>
        </w:rPr>
        <w:t>Richardson, 13</w:t>
      </w:r>
      <w:r w:rsidRPr="006B7AE3">
        <w:t xml:space="preserve">—visiting senior research fellow at the Institute of South East Asian Studies (Michael, “Cruise missile threat in Asia,” </w:t>
      </w:r>
      <w:hyperlink r:id="rId31" w:anchor=".VkOG1GSrS8U" w:history="1">
        <w:r w:rsidRPr="006B7AE3">
          <w:rPr>
            <w:rStyle w:val="Hyperlink"/>
          </w:rPr>
          <w:t>http://www.japantimes.co.jp/opinion/2013/06/18/commentary/world-commentary/cruise-missile-threat-in-asia/#.VkOG1GSrS8U</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Meanwhile, </w:t>
      </w:r>
      <w:r w:rsidRPr="006B7AE3">
        <w:rPr>
          <w:rStyle w:val="StyleUnderline"/>
        </w:rPr>
        <w:t>India is looking to its</w:t>
      </w:r>
      <w:r w:rsidRPr="006B7AE3">
        <w:rPr>
          <w:sz w:val="16"/>
        </w:rPr>
        <w:t xml:space="preserve"> supersonic </w:t>
      </w:r>
      <w:r w:rsidRPr="006B7AE3">
        <w:rPr>
          <w:rStyle w:val="Emphasis"/>
        </w:rPr>
        <w:t>Brahmos cruise missile</w:t>
      </w:r>
      <w:r w:rsidRPr="006B7AE3">
        <w:rPr>
          <w:sz w:val="16"/>
        </w:rPr>
        <w:t xml:space="preserve">, a joint venture with Russia, </w:t>
      </w:r>
      <w:r w:rsidRPr="006B7AE3">
        <w:rPr>
          <w:rStyle w:val="StyleUnderline"/>
        </w:rPr>
        <w:t>as the key new weapon that will give it a strategic advantage over</w:t>
      </w:r>
      <w:r w:rsidRPr="006B7AE3">
        <w:rPr>
          <w:sz w:val="16"/>
        </w:rPr>
        <w:t xml:space="preserve"> its neighbor and long-time rival, </w:t>
      </w:r>
      <w:r w:rsidRPr="006B7AE3">
        <w:rPr>
          <w:rStyle w:val="Emphasis"/>
        </w:rPr>
        <w:t>Pakistan</w:t>
      </w:r>
      <w:r w:rsidRPr="006B7AE3">
        <w:rPr>
          <w:sz w:val="16"/>
        </w:rPr>
        <w:t>. The Brahmos is the only known supersonic cruise missile system in service. Its designer, BrahMos Aerospace of Russia, says it travels at two to three times the speed of sound, or approximately one kilometer per second.</w:t>
      </w:r>
    </w:p>
    <w:p w:rsidR="005F7897" w:rsidRPr="006B7AE3" w:rsidRDefault="005F7897" w:rsidP="005F7897">
      <w:pPr>
        <w:rPr>
          <w:sz w:val="16"/>
        </w:rPr>
      </w:pPr>
      <w:r w:rsidRPr="006B7AE3">
        <w:rPr>
          <w:sz w:val="16"/>
        </w:rPr>
        <w:t>In October, India and Russia agreed to produce more than 1,000 Brahmos missiles for the Indian Air Force, Navy and Army. The two sides also decided to jointly develop a hypersonic version of the missile that would fly more than five times the speed of sound.</w:t>
      </w:r>
    </w:p>
    <w:p w:rsidR="005F7897" w:rsidRPr="006B7AE3" w:rsidRDefault="005F7897" w:rsidP="005F7897">
      <w:pPr>
        <w:rPr>
          <w:sz w:val="16"/>
        </w:rPr>
      </w:pPr>
      <w:r w:rsidRPr="006B7AE3">
        <w:rPr>
          <w:sz w:val="16"/>
        </w:rPr>
        <w:t>The Indian missile, which can be launched from the sea, air or land, has a range of about 300 km. It can carry a conventional or nuclear warhead. The high speed of India’s Brahmos cruise missile means it has the potential to carry out prompt strikes on extremist camps inside Pakistan, to be followed by a punitive invasion by the Indian armed forces.</w:t>
      </w:r>
    </w:p>
    <w:p w:rsidR="005F7897" w:rsidRPr="006B7AE3" w:rsidRDefault="005F7897" w:rsidP="005F7897">
      <w:pPr>
        <w:rPr>
          <w:sz w:val="16"/>
        </w:rPr>
      </w:pPr>
      <w:r w:rsidRPr="006B7AE3">
        <w:rPr>
          <w:sz w:val="16"/>
        </w:rPr>
        <w:t>Because India is so much bigger and stronger than Pakistan, the latter has developed short-range ballistic missiles with low-yield nuclear warheads to deter such attacks. Although still to be verified, Pakistan claims it has miniaturized nuclear warheads so that they will also fit on cruise missiles. India also says that its cruise missiles are nuclear-capable.</w:t>
      </w:r>
    </w:p>
    <w:p w:rsidR="005F7897" w:rsidRPr="006B7AE3" w:rsidRDefault="005F7897" w:rsidP="005F7897">
      <w:pPr>
        <w:rPr>
          <w:sz w:val="16"/>
        </w:rPr>
      </w:pPr>
      <w:r w:rsidRPr="006B7AE3">
        <w:rPr>
          <w:rStyle w:val="StyleUnderline"/>
        </w:rPr>
        <w:t>The short-warning time should either</w:t>
      </w:r>
      <w:r w:rsidRPr="006B7AE3">
        <w:rPr>
          <w:sz w:val="16"/>
        </w:rPr>
        <w:t xml:space="preserve"> country </w:t>
      </w:r>
      <w:r w:rsidRPr="006B7AE3">
        <w:rPr>
          <w:rStyle w:val="StyleUnderline"/>
        </w:rPr>
        <w:t>use such weapons</w:t>
      </w:r>
      <w:r w:rsidRPr="006B7AE3">
        <w:rPr>
          <w:sz w:val="16"/>
        </w:rPr>
        <w:t xml:space="preserve"> against the other </w:t>
      </w:r>
      <w:r w:rsidRPr="006B7AE3">
        <w:rPr>
          <w:rStyle w:val="StyleUnderline"/>
        </w:rPr>
        <w:t xml:space="preserve">means that escalation into an </w:t>
      </w:r>
      <w:r w:rsidRPr="006B7AE3">
        <w:rPr>
          <w:rStyle w:val="Emphasis"/>
        </w:rPr>
        <w:t>all-out nuclear exchange</w:t>
      </w:r>
      <w:r w:rsidRPr="006B7AE3">
        <w:rPr>
          <w:rStyle w:val="StyleUnderline"/>
        </w:rPr>
        <w:t xml:space="preserve"> could result</w:t>
      </w:r>
      <w:r w:rsidRPr="006B7AE3">
        <w:rPr>
          <w:sz w:val="16"/>
        </w:rPr>
        <w:t>.</w:t>
      </w:r>
    </w:p>
    <w:p w:rsidR="005F7897" w:rsidRPr="006B7AE3" w:rsidRDefault="005F7897" w:rsidP="005F7897">
      <w:pPr>
        <w:rPr>
          <w:rStyle w:val="StyleUnderline"/>
        </w:rPr>
      </w:pPr>
      <w:r w:rsidRPr="006B7AE3">
        <w:rPr>
          <w:sz w:val="16"/>
        </w:rPr>
        <w:t xml:space="preserve">Shyam Saran, convener of India’s National Security Advisory Board, said in April that </w:t>
      </w:r>
      <w:r w:rsidRPr="006B7AE3">
        <w:rPr>
          <w:rStyle w:val="StyleUnderline"/>
        </w:rPr>
        <w:t>in a crisis with Pakistan, India would not be the first to use nuclear weapons</w:t>
      </w:r>
      <w:r w:rsidRPr="006B7AE3">
        <w:rPr>
          <w:sz w:val="16"/>
        </w:rPr>
        <w:t xml:space="preserve">. He warned that </w:t>
      </w:r>
      <w:r w:rsidRPr="006B7AE3">
        <w:rPr>
          <w:rStyle w:val="StyleUnderline"/>
        </w:rPr>
        <w:t>even if India was attacked with</w:t>
      </w:r>
      <w:r w:rsidRPr="006B7AE3">
        <w:rPr>
          <w:sz w:val="16"/>
        </w:rPr>
        <w:t xml:space="preserve"> relatively </w:t>
      </w:r>
      <w:r w:rsidRPr="006B7AE3">
        <w:rPr>
          <w:rStyle w:val="StyleUnderline"/>
        </w:rPr>
        <w:t xml:space="preserve">small, or tactical, nuclear arms, it would “engage in </w:t>
      </w:r>
      <w:r w:rsidRPr="006B7AE3">
        <w:rPr>
          <w:rStyle w:val="Emphasis"/>
        </w:rPr>
        <w:t>nuclear retaliation</w:t>
      </w:r>
      <w:r w:rsidRPr="006B7AE3">
        <w:rPr>
          <w:rStyle w:val="StyleUnderline"/>
        </w:rPr>
        <w:t xml:space="preserve"> that will be </w:t>
      </w:r>
      <w:r w:rsidRPr="006B7AE3">
        <w:rPr>
          <w:rStyle w:val="Emphasis"/>
        </w:rPr>
        <w:t>massive</w:t>
      </w:r>
      <w:r w:rsidRPr="006B7AE3">
        <w:rPr>
          <w:rStyle w:val="StyleUnderline"/>
        </w:rPr>
        <w:t xml:space="preserve"> and designed to inflict unacceptable damage on its adversary.”</w:t>
      </w:r>
    </w:p>
    <w:p w:rsidR="005F7897" w:rsidRPr="006B7AE3" w:rsidRDefault="005F7897" w:rsidP="005F7897">
      <w:pPr>
        <w:rPr>
          <w:sz w:val="16"/>
        </w:rPr>
      </w:pPr>
      <w:r w:rsidRPr="006B7AE3">
        <w:rPr>
          <w:rStyle w:val="StyleUnderline"/>
        </w:rPr>
        <w:t xml:space="preserve">There is a </w:t>
      </w:r>
      <w:r w:rsidRPr="006B7AE3">
        <w:rPr>
          <w:rStyle w:val="Emphasis"/>
        </w:rPr>
        <w:t>wider warning</w:t>
      </w:r>
      <w:r w:rsidRPr="006B7AE3">
        <w:rPr>
          <w:rStyle w:val="StyleUnderline"/>
        </w:rPr>
        <w:t xml:space="preserve"> here for Asian countries with</w:t>
      </w:r>
      <w:r w:rsidRPr="006B7AE3">
        <w:rPr>
          <w:sz w:val="16"/>
        </w:rPr>
        <w:t xml:space="preserve"> tactical nuclear-tipped </w:t>
      </w:r>
      <w:r w:rsidRPr="006B7AE3">
        <w:rPr>
          <w:rStyle w:val="Emphasis"/>
        </w:rPr>
        <w:t>cruise</w:t>
      </w:r>
      <w:r w:rsidRPr="006B7AE3">
        <w:rPr>
          <w:sz w:val="16"/>
        </w:rPr>
        <w:t xml:space="preserve"> or ballistic </w:t>
      </w:r>
      <w:r w:rsidRPr="006B7AE3">
        <w:rPr>
          <w:rStyle w:val="Emphasis"/>
        </w:rPr>
        <w:t>missiles</w:t>
      </w:r>
      <w:r w:rsidRPr="006B7AE3">
        <w:rPr>
          <w:rStyle w:val="StyleUnderline"/>
        </w:rPr>
        <w:t xml:space="preserve"> in operation or </w:t>
      </w:r>
      <w:r w:rsidRPr="006B7AE3">
        <w:rPr>
          <w:rStyle w:val="Emphasis"/>
        </w:rPr>
        <w:t>planned</w:t>
      </w:r>
      <w:r w:rsidRPr="006B7AE3">
        <w:rPr>
          <w:rStyle w:val="StyleUnderline"/>
        </w:rPr>
        <w:t xml:space="preserve">. If ever used, such weapons could open a </w:t>
      </w:r>
      <w:r w:rsidRPr="006B7AE3">
        <w:rPr>
          <w:rStyle w:val="Emphasis"/>
        </w:rPr>
        <w:t>Pandora’s Box of horrendous consequences</w:t>
      </w:r>
      <w:r w:rsidRPr="006B7AE3">
        <w:rPr>
          <w:rStyle w:val="StyleUnderline"/>
        </w:rPr>
        <w:t xml:space="preserve">, proving that a limited nuclear war is </w:t>
      </w:r>
      <w:r w:rsidRPr="006B7AE3">
        <w:rPr>
          <w:rStyle w:val="Emphasis"/>
        </w:rPr>
        <w:t>a contradiction in terms</w:t>
      </w:r>
      <w:r w:rsidRPr="006B7AE3">
        <w:rPr>
          <w:rStyle w:val="StyleUnderline"/>
        </w:rPr>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2NC Impact—Europe</w:t>
      </w:r>
    </w:p>
    <w:p w:rsidR="005F7897" w:rsidRPr="006B7AE3" w:rsidRDefault="005F7897" w:rsidP="005F7897"/>
    <w:p w:rsidR="005F7897" w:rsidRPr="006B7AE3" w:rsidRDefault="005F7897" w:rsidP="005F7897">
      <w:pPr>
        <w:pStyle w:val="Heading4"/>
      </w:pPr>
      <w:r w:rsidRPr="006B7AE3">
        <w:t xml:space="preserve">Perceptual Asian disengagement causes </w:t>
      </w:r>
      <w:r w:rsidRPr="006B7AE3">
        <w:rPr>
          <w:u w:val="single"/>
        </w:rPr>
        <w:t>European prolif</w:t>
      </w:r>
      <w:r w:rsidRPr="006B7AE3">
        <w:t xml:space="preserve"> and instability</w:t>
      </w:r>
    </w:p>
    <w:p w:rsidR="005F7897" w:rsidRPr="006B7AE3" w:rsidRDefault="005F7897" w:rsidP="005F7897">
      <w:r w:rsidRPr="006B7AE3">
        <w:rPr>
          <w:rStyle w:val="Style13ptBold"/>
        </w:rPr>
        <w:t>van Ham, et al, 16</w:t>
      </w:r>
      <w:r w:rsidRPr="006B7AE3">
        <w:t>—Senior Research Fellow at the Clingendael Institute and Adjunct Professor at the College of Europe (Peter, with Francesco Saverio Montesano, Research Project Assistant at the Clingendael Institute, and Frans Paul van der Putten, Senior Research Fellow at the Clingendael Institute, “A South China Sea Conflict:</w:t>
      </w:r>
    </w:p>
    <w:p w:rsidR="005F7897" w:rsidRPr="006B7AE3" w:rsidRDefault="005F7897" w:rsidP="005F7897">
      <w:r w:rsidRPr="006B7AE3">
        <w:t xml:space="preserve">Implications for European Security,” </w:t>
      </w:r>
      <w:hyperlink r:id="rId32" w:history="1">
        <w:r w:rsidRPr="006B7AE3">
          <w:rPr>
            <w:rStyle w:val="Hyperlink"/>
          </w:rPr>
          <w:t>http://www.clingendael.nl/sites/default/files/Clingendael%20Report%20South%20China%20Sea.pdf</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Second, </w:t>
      </w:r>
      <w:r w:rsidRPr="006B7AE3">
        <w:rPr>
          <w:rStyle w:val="StyleUnderline"/>
        </w:rPr>
        <w:t>American disengagement in East Asia is likely to encourage regional middle powers to take more responsibility for their own security. Japan’s possible move</w:t>
      </w:r>
      <w:r w:rsidRPr="006B7AE3">
        <w:rPr>
          <w:sz w:val="16"/>
        </w:rPr>
        <w:t xml:space="preserve"> across the nuclear threshold </w:t>
      </w:r>
      <w:r w:rsidRPr="006B7AE3">
        <w:rPr>
          <w:rStyle w:val="StyleUnderline"/>
        </w:rPr>
        <w:t xml:space="preserve">would most certainly trigger a </w:t>
      </w:r>
      <w:r w:rsidRPr="006B7AE3">
        <w:rPr>
          <w:rStyle w:val="Emphasis"/>
        </w:rPr>
        <w:t>very dangerous arms race</w:t>
      </w:r>
      <w:r w:rsidRPr="006B7AE3">
        <w:rPr>
          <w:rStyle w:val="StyleUnderline"/>
        </w:rPr>
        <w:t xml:space="preserve"> in East Asia, dragging other countries into a spiral of measures and counter-measures</w:t>
      </w:r>
      <w:r w:rsidRPr="006B7AE3">
        <w:rPr>
          <w:sz w:val="16"/>
        </w:rPr>
        <w:t xml:space="preserve">. Until now, the United States has kept a secure lid on the region’s military competition, especially in the non-conventional (nuclear) area. As this scenario suggests, </w:t>
      </w:r>
      <w:r w:rsidRPr="006B7AE3">
        <w:rPr>
          <w:rStyle w:val="StyleUnderline"/>
        </w:rPr>
        <w:t>the</w:t>
      </w:r>
      <w:r w:rsidRPr="006B7AE3">
        <w:rPr>
          <w:sz w:val="16"/>
        </w:rPr>
        <w:t xml:space="preserve"> Nuclear Non-proliferation Treaty (</w:t>
      </w:r>
      <w:r w:rsidRPr="006B7AE3">
        <w:rPr>
          <w:rStyle w:val="StyleUnderline"/>
        </w:rPr>
        <w:t>NPT</w:t>
      </w:r>
      <w:r w:rsidRPr="006B7AE3">
        <w:rPr>
          <w:sz w:val="16"/>
        </w:rPr>
        <w:t xml:space="preserve">) Review Conference (which gathers every five years to discuss implementation of the NPT) </w:t>
      </w:r>
      <w:r w:rsidRPr="006B7AE3">
        <w:rPr>
          <w:rStyle w:val="StyleUnderline"/>
        </w:rPr>
        <w:t xml:space="preserve">would be </w:t>
      </w:r>
      <w:r w:rsidRPr="006B7AE3">
        <w:rPr>
          <w:rStyle w:val="Emphasis"/>
        </w:rPr>
        <w:t>wrecked</w:t>
      </w:r>
      <w:r w:rsidRPr="006B7AE3">
        <w:rPr>
          <w:rStyle w:val="StyleUnderline"/>
        </w:rPr>
        <w:t xml:space="preserve"> if Japan moves towards the nuclear option, further undermining an already weakening global norm </w:t>
      </w:r>
      <w:r w:rsidRPr="006B7AE3">
        <w:rPr>
          <w:sz w:val="16"/>
        </w:rPr>
        <w:t xml:space="preserve">(and legal obligation) </w:t>
      </w:r>
      <w:r w:rsidRPr="006B7AE3">
        <w:rPr>
          <w:rStyle w:val="StyleUnderline"/>
        </w:rPr>
        <w:t xml:space="preserve">to forego nuclear weapons. In the </w:t>
      </w:r>
      <w:r w:rsidRPr="006B7AE3">
        <w:rPr>
          <w:rStyle w:val="Emphasis"/>
        </w:rPr>
        <w:t>Middle East</w:t>
      </w:r>
      <w:r w:rsidRPr="006B7AE3">
        <w:rPr>
          <w:rStyle w:val="StyleUnderline"/>
        </w:rPr>
        <w:t>, uncertainty about Iran’s commitment to the NPT has already pushed regional power</w:t>
      </w:r>
      <w:r w:rsidRPr="006B7AE3">
        <w:rPr>
          <w:sz w:val="16"/>
        </w:rPr>
        <w:t xml:space="preserve">s (including Saudi Arabia) </w:t>
      </w:r>
      <w:r w:rsidRPr="006B7AE3">
        <w:rPr>
          <w:rStyle w:val="StyleUnderline"/>
        </w:rPr>
        <w:t>to make preparations for their own ‘nuclear option’</w:t>
      </w:r>
      <w:r w:rsidRPr="006B7AE3">
        <w:rPr>
          <w:sz w:val="16"/>
        </w:rPr>
        <w:t xml:space="preserve">. Taken together, this will unsettle the nuclear non-proliferation regime (and norm) that has stabilized (with ups and downs) global politics since the mid-1970s. As a result, </w:t>
      </w:r>
      <w:r w:rsidRPr="006B7AE3">
        <w:rPr>
          <w:rStyle w:val="Emphasis"/>
        </w:rPr>
        <w:t>the EU</w:t>
      </w:r>
      <w:r w:rsidRPr="006B7AE3">
        <w:rPr>
          <w:rStyle w:val="StyleUnderline"/>
        </w:rPr>
        <w:t xml:space="preserve"> will have to make its own, hard decisions on </w:t>
      </w:r>
      <w:r w:rsidRPr="006B7AE3">
        <w:rPr>
          <w:rStyle w:val="Emphasis"/>
        </w:rPr>
        <w:t>going nuclear</w:t>
      </w:r>
      <w:r w:rsidRPr="006B7AE3">
        <w:rPr>
          <w:sz w:val="16"/>
        </w:rPr>
        <w:t xml:space="preserve">, or at least integrating existing French and British nuclear capabilities into a European security and defence doctrine. At the same time, </w:t>
      </w:r>
      <w:r w:rsidRPr="006B7AE3">
        <w:rPr>
          <w:rStyle w:val="StyleUnderline"/>
        </w:rPr>
        <w:t xml:space="preserve">the EU will probably have to cope with </w:t>
      </w:r>
      <w:r w:rsidRPr="006B7AE3">
        <w:rPr>
          <w:rStyle w:val="Emphasis"/>
        </w:rPr>
        <w:t>a nuclear Turkey</w:t>
      </w:r>
      <w:r w:rsidRPr="006B7AE3">
        <w:rPr>
          <w:rStyle w:val="StyleUnderline"/>
        </w:rPr>
        <w:t xml:space="preserve"> as well</w:t>
      </w:r>
      <w:r w:rsidRPr="006B7AE3">
        <w:rPr>
          <w:sz w:val="16"/>
        </w:rPr>
        <w:t xml:space="preserve">, further affecting Turkey’s already thorny path towards EU membership. For most (if not all) EU-based policy-makers, this is uncharted geostrategic territory, and far removed from Brussels’ comfort zone comprising economic and regulatory power. </w:t>
      </w:r>
      <w:r w:rsidRPr="006B7AE3">
        <w:rPr>
          <w:rStyle w:val="StyleUnderline"/>
        </w:rPr>
        <w:t>Our scenario would most likely push the EU</w:t>
      </w:r>
      <w:r w:rsidRPr="006B7AE3">
        <w:rPr>
          <w:sz w:val="16"/>
        </w:rPr>
        <w:t xml:space="preserve"> (and key member states) </w:t>
      </w:r>
      <w:r w:rsidRPr="006B7AE3">
        <w:rPr>
          <w:rStyle w:val="StyleUnderline"/>
        </w:rPr>
        <w:t xml:space="preserve">to adopt this more geopolitical perspective and </w:t>
      </w:r>
      <w:r w:rsidRPr="006B7AE3">
        <w:rPr>
          <w:rStyle w:val="Emphasis"/>
        </w:rPr>
        <w:t>reconsider its own role</w:t>
      </w:r>
      <w:r w:rsidRPr="006B7AE3">
        <w:rPr>
          <w:rStyle w:val="StyleUnderline"/>
        </w:rPr>
        <w:t xml:space="preserve"> in maintaining order and security</w:t>
      </w:r>
      <w:r w:rsidRPr="006B7AE3">
        <w:rPr>
          <w:sz w:val="16"/>
        </w:rPr>
        <w:t>.</w:t>
      </w:r>
    </w:p>
    <w:p w:rsidR="005F7897" w:rsidRPr="006B7AE3" w:rsidRDefault="005F7897" w:rsidP="005F7897"/>
    <w:p w:rsidR="005F7897" w:rsidRPr="006B7AE3" w:rsidRDefault="005F7897" w:rsidP="005F7897">
      <w:pPr>
        <w:pStyle w:val="Heading4"/>
      </w:pPr>
      <w:r w:rsidRPr="006B7AE3">
        <w:t>EU prolif goes nuclear</w:t>
      </w:r>
    </w:p>
    <w:p w:rsidR="005F7897" w:rsidRPr="006B7AE3" w:rsidRDefault="005F7897" w:rsidP="005F7897">
      <w:r w:rsidRPr="006B7AE3">
        <w:rPr>
          <w:b/>
        </w:rPr>
        <w:t>Elliot, 7</w:t>
      </w:r>
      <w:r w:rsidRPr="006B7AE3">
        <w:t xml:space="preserve"> (Jeffrey M., North Carolina Central University and Robert Reginald, California State University, San Bernandino, The Arms Control, Disarmament, and Military Security Dictionary, p. 19-20, Google Books)</w:t>
      </w:r>
    </w:p>
    <w:p w:rsidR="005F7897" w:rsidRPr="006B7AE3" w:rsidRDefault="005F7897" w:rsidP="005F7897"/>
    <w:p w:rsidR="005F7897" w:rsidRPr="006B7AE3" w:rsidRDefault="005F7897" w:rsidP="005F7897">
      <w:pPr>
        <w:rPr>
          <w:sz w:val="16"/>
        </w:rPr>
      </w:pPr>
      <w:r w:rsidRPr="006B7AE3">
        <w:rPr>
          <w:sz w:val="16"/>
        </w:rPr>
        <w:t xml:space="preserve">Increasing, enlarging, or intensifying the nature, magnitude, or parameters of a war. Escalation may entail an increase in troops, additional third party involvement, the use of deadlier weapons, or a change in political or military objectives. Escalation may be likened to a ladder, in that the level of coercion and force tends to increase as the war becomes more costly and uncertain. In a limited war, states can employ sundry military measures to challenge one another's resolve and capabilities. In such conflicts, the goal of escalation may be to defeat or force the surrender of an adversary, or to mete out increased punishment to pressure a foe to negotiate or terminate the action that originally precipitated the conflict. In a limited war, military objectives tend to escalate rapidly. </w:t>
      </w:r>
      <w:r w:rsidRPr="006B7AE3">
        <w:rPr>
          <w:rStyle w:val="StyleUnderline"/>
        </w:rPr>
        <w:t>In a nuclear confrontation</w:t>
      </w:r>
      <w:r w:rsidRPr="006B7AE3">
        <w:rPr>
          <w:sz w:val="16"/>
        </w:rPr>
        <w:t xml:space="preserve">, however, </w:t>
      </w:r>
      <w:r w:rsidRPr="006B7AE3">
        <w:rPr>
          <w:rStyle w:val="StyleUnderline"/>
        </w:rPr>
        <w:t>the stakes are far greater-rapid escalation must be avoided, as it could spell instant disaster or extinction. In a nuclear age</w:t>
      </w:r>
      <w:r w:rsidRPr="006B7AE3">
        <w:rPr>
          <w:sz w:val="16"/>
        </w:rPr>
        <w:t xml:space="preserve">, most experts believe </w:t>
      </w:r>
      <w:r w:rsidRPr="006B7AE3">
        <w:rPr>
          <w:rStyle w:val="StyleUnderline"/>
        </w:rPr>
        <w:t>there is no such thing as a "limited" nuclear war</w:t>
      </w:r>
      <w:r w:rsidRPr="006B7AE3">
        <w:rPr>
          <w:sz w:val="16"/>
        </w:rPr>
        <w:t xml:space="preserve">. For example, </w:t>
      </w:r>
      <w:r w:rsidRPr="006B7AE3">
        <w:rPr>
          <w:rStyle w:val="StyleUnderline"/>
        </w:rPr>
        <w:t>if one side initiated a war in Europe, even with conventional weapons, it is highly likely that it would escalate inevitably to a global strategic nuclear war, since neither side would be willing to accept defeat in such a critical arena</w:t>
      </w:r>
      <w:r w:rsidRPr="006B7AE3">
        <w:rPr>
          <w:sz w:val="16"/>
        </w:rPr>
        <w:t>. See also Balance of Power, 4; Conflict, 10; Escalation, 74; Limited War, 20; Total War, 32.</w:t>
      </w:r>
    </w:p>
    <w:p w:rsidR="005F7897" w:rsidRPr="006B7AE3" w:rsidRDefault="005F7897" w:rsidP="005F7897"/>
    <w:p w:rsidR="005F7897" w:rsidRPr="006B7AE3" w:rsidRDefault="005F7897" w:rsidP="005F7897">
      <w:pPr>
        <w:pStyle w:val="Heading3"/>
      </w:pPr>
      <w:r w:rsidRPr="006B7AE3">
        <w:t>2NC Impact—Japan Prolif</w:t>
      </w:r>
    </w:p>
    <w:p w:rsidR="005F7897" w:rsidRPr="006B7AE3" w:rsidRDefault="005F7897" w:rsidP="005F7897"/>
    <w:p w:rsidR="005F7897" w:rsidRPr="006B7AE3" w:rsidRDefault="005F7897" w:rsidP="005F7897">
      <w:pPr>
        <w:pStyle w:val="Heading4"/>
        <w:rPr>
          <w:u w:val="single"/>
        </w:rPr>
      </w:pPr>
      <w:r w:rsidRPr="006B7AE3">
        <w:t xml:space="preserve">Japan prolif causes </w:t>
      </w:r>
      <w:r w:rsidRPr="006B7AE3">
        <w:rPr>
          <w:u w:val="single"/>
        </w:rPr>
        <w:t>accidental nuclear war</w:t>
      </w:r>
    </w:p>
    <w:p w:rsidR="005F7897" w:rsidRPr="006B7AE3" w:rsidRDefault="005F7897" w:rsidP="005F7897">
      <w:r w:rsidRPr="006B7AE3">
        <w:rPr>
          <w:rStyle w:val="Style13ptBold"/>
        </w:rPr>
        <w:t>Mizokami, 15</w:t>
      </w:r>
      <w:r w:rsidRPr="006B7AE3">
        <w:t xml:space="preserve">—cofounder of the defense and security blog Japan Security Watch (Kyle, “China’s Ultimate Nightmare: Japan Armed With Nuclear Weapons,” </w:t>
      </w:r>
      <w:hyperlink r:id="rId33" w:history="1">
        <w:r w:rsidRPr="006B7AE3">
          <w:rPr>
            <w:rStyle w:val="Hyperlink"/>
          </w:rPr>
          <w:t>http://nationalinterest.org/feature/china%E2%80%99s-ultimate-nightmare-japan-armed-nuclear-weapons-14214</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This is the least survivable of the three ideas</w:t>
      </w:r>
      <w:r w:rsidRPr="006B7AE3">
        <w:rPr>
          <w:rStyle w:val="StyleUnderline"/>
        </w:rPr>
        <w:t xml:space="preserve">. Japan’s </w:t>
      </w:r>
      <w:r w:rsidRPr="006B7AE3">
        <w:rPr>
          <w:rStyle w:val="Emphasis"/>
        </w:rPr>
        <w:t>close proximity</w:t>
      </w:r>
      <w:r w:rsidRPr="006B7AE3">
        <w:rPr>
          <w:rStyle w:val="StyleUnderline"/>
        </w:rPr>
        <w:t xml:space="preserve"> to China means that</w:t>
      </w:r>
      <w:r w:rsidRPr="006B7AE3">
        <w:rPr>
          <w:sz w:val="16"/>
        </w:rPr>
        <w:t xml:space="preserve"> in the event of a nuclear attack from the latter </w:t>
      </w:r>
      <w:r w:rsidRPr="006B7AE3">
        <w:rPr>
          <w:rStyle w:val="StyleUnderline"/>
        </w:rPr>
        <w:t>it would need to have a “</w:t>
      </w:r>
      <w:r w:rsidRPr="006B7AE3">
        <w:rPr>
          <w:rStyle w:val="Emphasis"/>
        </w:rPr>
        <w:t>launch on warning</w:t>
      </w:r>
      <w:r w:rsidRPr="006B7AE3">
        <w:rPr>
          <w:rStyle w:val="StyleUnderline"/>
        </w:rPr>
        <w:t xml:space="preserve">” doctrine to ensure the missiles survived. That would </w:t>
      </w:r>
      <w:r w:rsidRPr="006B7AE3">
        <w:rPr>
          <w:rStyle w:val="Emphasis"/>
        </w:rPr>
        <w:t>considerably increase</w:t>
      </w:r>
      <w:r w:rsidRPr="006B7AE3">
        <w:rPr>
          <w:rStyle w:val="StyleUnderline"/>
        </w:rPr>
        <w:t xml:space="preserve"> the possibility of </w:t>
      </w:r>
      <w:r w:rsidRPr="006B7AE3">
        <w:rPr>
          <w:rStyle w:val="Emphasis"/>
        </w:rPr>
        <w:t>accidental nuclear war</w:t>
      </w:r>
      <w:r w:rsidRPr="006B7AE3">
        <w:rPr>
          <w:rStyle w:val="StyleUnderline"/>
        </w:rPr>
        <w:t>, as a</w:t>
      </w:r>
      <w:r w:rsidRPr="006B7AE3">
        <w:rPr>
          <w:sz w:val="16"/>
        </w:rPr>
        <w:t xml:space="preserve"> hardware or software </w:t>
      </w:r>
      <w:r w:rsidRPr="006B7AE3">
        <w:rPr>
          <w:rStyle w:val="StyleUnderline"/>
        </w:rPr>
        <w:t xml:space="preserve">malfunction in Japan’s early warning system could be </w:t>
      </w:r>
      <w:r w:rsidRPr="006B7AE3">
        <w:rPr>
          <w:rStyle w:val="Emphasis"/>
        </w:rPr>
        <w:t>incorrectly interpreted</w:t>
      </w:r>
      <w:r w:rsidRPr="006B7AE3">
        <w:rPr>
          <w:rStyle w:val="StyleUnderline"/>
        </w:rPr>
        <w:t xml:space="preserve"> as an attack.</w:t>
      </w:r>
    </w:p>
    <w:p w:rsidR="005F7897" w:rsidRPr="006B7AE3" w:rsidRDefault="005F7897" w:rsidP="005F7897"/>
    <w:p w:rsidR="005F7897" w:rsidRPr="006B7AE3" w:rsidRDefault="005F7897" w:rsidP="005F7897">
      <w:pPr>
        <w:pStyle w:val="Heading3"/>
      </w:pPr>
      <w:r w:rsidRPr="006B7AE3">
        <w:t>2NC Impact—NPT</w:t>
      </w:r>
    </w:p>
    <w:p w:rsidR="005F7897" w:rsidRPr="006B7AE3" w:rsidRDefault="005F7897" w:rsidP="005F7897"/>
    <w:p w:rsidR="005F7897" w:rsidRPr="006B7AE3" w:rsidRDefault="005F7897" w:rsidP="005F7897">
      <w:pPr>
        <w:pStyle w:val="Heading4"/>
      </w:pPr>
      <w:r w:rsidRPr="006B7AE3">
        <w:t>NPT breakdown causes nuclear war</w:t>
      </w:r>
    </w:p>
    <w:p w:rsidR="005F7897" w:rsidRPr="006B7AE3" w:rsidRDefault="005F7897" w:rsidP="005F7897">
      <w:r w:rsidRPr="006B7AE3">
        <w:rPr>
          <w:rStyle w:val="Style13ptBold"/>
        </w:rPr>
        <w:t>Umar, 15</w:t>
      </w:r>
      <w:r w:rsidRPr="006B7AE3">
        <w:t xml:space="preserve">—assistant professor at NUST in Islamabad (Muhammad, “The end of non-proliferation,” </w:t>
      </w:r>
      <w:hyperlink r:id="rId34" w:history="1">
        <w:r w:rsidRPr="006B7AE3">
          <w:rPr>
            <w:rStyle w:val="Hyperlink"/>
          </w:rPr>
          <w:t>http://www.thenews.com.pk/print/80052-the-end-of-non-proliferation</w:t>
        </w:r>
      </w:hyperlink>
      <w:r w:rsidRPr="006B7AE3">
        <w:t>, dml)</w:t>
      </w:r>
    </w:p>
    <w:p w:rsidR="005F7897" w:rsidRPr="006B7AE3" w:rsidRDefault="005F7897" w:rsidP="005F7897"/>
    <w:p w:rsidR="005F7897" w:rsidRPr="006B7AE3" w:rsidRDefault="005F7897" w:rsidP="005F7897">
      <w:pPr>
        <w:rPr>
          <w:rStyle w:val="StyleUnderline"/>
        </w:rPr>
      </w:pPr>
      <w:r w:rsidRPr="006B7AE3">
        <w:rPr>
          <w:rStyle w:val="StyleUnderline"/>
        </w:rPr>
        <w:t>I foresee a very dangerous future if we</w:t>
      </w:r>
      <w:r w:rsidRPr="006B7AE3">
        <w:rPr>
          <w:sz w:val="16"/>
        </w:rPr>
        <w:t xml:space="preserve"> continue down this path and </w:t>
      </w:r>
      <w:r w:rsidRPr="006B7AE3">
        <w:rPr>
          <w:rStyle w:val="Emphasis"/>
        </w:rPr>
        <w:t>let the non-proliferation regime breakdown</w:t>
      </w:r>
      <w:r w:rsidRPr="006B7AE3">
        <w:rPr>
          <w:rStyle w:val="StyleUnderline"/>
        </w:rPr>
        <w:t xml:space="preserve">. This is a future </w:t>
      </w:r>
      <w:r w:rsidRPr="006B7AE3">
        <w:rPr>
          <w:rStyle w:val="Emphasis"/>
        </w:rPr>
        <w:t>on the edge of a nuclear Armageddon</w:t>
      </w:r>
      <w:r w:rsidRPr="006B7AE3">
        <w:rPr>
          <w:rStyle w:val="StyleUnderline"/>
        </w:rPr>
        <w:t xml:space="preserve">, where </w:t>
      </w:r>
      <w:r w:rsidRPr="006B7AE3">
        <w:rPr>
          <w:rStyle w:val="Emphasis"/>
        </w:rPr>
        <w:t>more and more states</w:t>
      </w:r>
      <w:r w:rsidRPr="006B7AE3">
        <w:rPr>
          <w:rStyle w:val="StyleUnderline"/>
        </w:rPr>
        <w:t xml:space="preserve"> will begin acquiring nuclear weapons as they realise that the</w:t>
      </w:r>
      <w:r w:rsidRPr="006B7AE3">
        <w:rPr>
          <w:sz w:val="16"/>
        </w:rPr>
        <w:t xml:space="preserve"> non-proliferation </w:t>
      </w:r>
      <w:r w:rsidRPr="006B7AE3">
        <w:rPr>
          <w:rStyle w:val="StyleUnderline"/>
        </w:rPr>
        <w:t xml:space="preserve">regime has </w:t>
      </w:r>
      <w:r w:rsidRPr="006B7AE3">
        <w:rPr>
          <w:rStyle w:val="Emphasis"/>
        </w:rPr>
        <w:t>collapsed</w:t>
      </w:r>
      <w:r w:rsidRPr="006B7AE3">
        <w:rPr>
          <w:rStyle w:val="StyleUnderline"/>
        </w:rPr>
        <w:t>, and NPT</w:t>
      </w:r>
      <w:r w:rsidRPr="006B7AE3">
        <w:rPr>
          <w:sz w:val="16"/>
        </w:rPr>
        <w:t xml:space="preserve"> and other international treaties and </w:t>
      </w:r>
      <w:r w:rsidRPr="006B7AE3">
        <w:rPr>
          <w:rStyle w:val="StyleUnderline"/>
        </w:rPr>
        <w:t xml:space="preserve">institutions are </w:t>
      </w:r>
      <w:r w:rsidRPr="006B7AE3">
        <w:rPr>
          <w:rStyle w:val="Emphasis"/>
        </w:rPr>
        <w:t>powerless</w:t>
      </w:r>
      <w:r w:rsidRPr="006B7AE3">
        <w:rPr>
          <w:rStyle w:val="StyleUnderline"/>
        </w:rPr>
        <w:t xml:space="preserve"> to stop them from acquiring the bomb. </w:t>
      </w:r>
    </w:p>
    <w:p w:rsidR="005F7897" w:rsidRPr="006B7AE3" w:rsidRDefault="005F7897" w:rsidP="005F7897">
      <w:pPr>
        <w:rPr>
          <w:sz w:val="16"/>
        </w:rPr>
      </w:pPr>
      <w:r w:rsidRPr="006B7AE3">
        <w:rPr>
          <w:rStyle w:val="StyleUnderline"/>
        </w:rPr>
        <w:t xml:space="preserve">This failure could be </w:t>
      </w:r>
      <w:r w:rsidRPr="006B7AE3">
        <w:rPr>
          <w:rStyle w:val="Emphasis"/>
        </w:rPr>
        <w:t>the first domino tile</w:t>
      </w:r>
      <w:r w:rsidRPr="006B7AE3">
        <w:rPr>
          <w:sz w:val="16"/>
        </w:rPr>
        <w:t xml:space="preserve">. This should not be acceptable to any of us. </w:t>
      </w:r>
    </w:p>
    <w:p w:rsidR="005F7897" w:rsidRPr="006B7AE3" w:rsidRDefault="005F7897" w:rsidP="005F7897"/>
    <w:p w:rsidR="005F7897" w:rsidRPr="006B7AE3" w:rsidRDefault="005F7897" w:rsidP="005F7897">
      <w:pPr>
        <w:pStyle w:val="Heading4"/>
        <w:rPr>
          <w:rFonts w:eastAsiaTheme="minorEastAsia"/>
        </w:rPr>
      </w:pPr>
      <w:r w:rsidRPr="006B7AE3">
        <w:rPr>
          <w:rFonts w:eastAsiaTheme="minorEastAsia"/>
        </w:rPr>
        <w:t>NPT solves nuclear war</w:t>
      </w:r>
    </w:p>
    <w:p w:rsidR="005F7897" w:rsidRPr="00C924FA" w:rsidRDefault="005F7897" w:rsidP="005F7897">
      <w:pPr>
        <w:spacing w:after="160" w:line="259" w:lineRule="auto"/>
        <w:rPr>
          <w:rFonts w:eastAsiaTheme="minorEastAsia" w:cs="Times New Roman"/>
        </w:rPr>
      </w:pPr>
      <w:r w:rsidRPr="006B7AE3">
        <w:rPr>
          <w:rStyle w:val="Style13ptBold"/>
        </w:rPr>
        <w:t>Cooper,15</w:t>
      </w:r>
      <w:r w:rsidRPr="00C924FA">
        <w:rPr>
          <w:rFonts w:eastAsiaTheme="minorEastAsia" w:cs="Times New Roman"/>
        </w:rPr>
        <w:t xml:space="preserve">- Christian H. Cooper is a Fellow with the Truman National Security Project and a term member at the Council on Foreign Relations. Views expressed are his own(“The Pride of the Diplomats: Why the NPT Works”) </w:t>
      </w:r>
      <w:hyperlink r:id="rId35" w:history="1">
        <w:r w:rsidRPr="006B7AE3">
          <w:rPr>
            <w:rFonts w:eastAsiaTheme="minorEastAsia" w:cs="Times New Roman"/>
          </w:rPr>
          <w:t>http://www.globalpolicyjournal.com/blog/14/05/2015/pride-diplomats-why-npt-works</w:t>
        </w:r>
      </w:hyperlink>
      <w:r w:rsidRPr="00C924FA">
        <w:rPr>
          <w:rFonts w:eastAsiaTheme="minorEastAsia" w:cs="Times New Roman"/>
        </w:rPr>
        <w:t xml:space="preserve"> </w:t>
      </w:r>
    </w:p>
    <w:p w:rsidR="005F7897" w:rsidRPr="00C924FA" w:rsidRDefault="005F7897" w:rsidP="005F7897">
      <w:pPr>
        <w:spacing w:after="160" w:line="259" w:lineRule="auto"/>
        <w:rPr>
          <w:rFonts w:eastAsiaTheme="minorEastAsia" w:cs="Times New Roman"/>
        </w:rPr>
      </w:pPr>
      <w:r w:rsidRPr="006B7AE3">
        <w:rPr>
          <w:rStyle w:val="StyleUnderline"/>
        </w:rPr>
        <w:t>The review of the Nuclear Nonproliferation Treaty (NPT) this month is a once every five years chance to reaffirm and strengthen one of the strongest international norms: that against the proliferation and use of nuclear technology for military means. Representatives of 190 countries are gathered to examine the treaty itself and discuss new ways to increase global buy-in against nuclear dangers</w:t>
      </w:r>
      <w:r w:rsidRPr="00C924FA">
        <w:rPr>
          <w:rFonts w:eastAsiaTheme="minorEastAsia" w:cs="Times New Roman"/>
        </w:rPr>
        <w:t xml:space="preserve">. This time, they might do so in a critical new way. Israel will be at the table for the first time in 20 years as an observer only (having not signed the NPT), and according to a senior </w:t>
      </w:r>
      <w:r w:rsidRPr="006B7AE3">
        <w:rPr>
          <w:rStyle w:val="StyleUnderline"/>
        </w:rPr>
        <w:t>Obama</w:t>
      </w:r>
      <w:r w:rsidRPr="00C924FA">
        <w:rPr>
          <w:rFonts w:eastAsiaTheme="minorEastAsia" w:cs="Times New Roman"/>
        </w:rPr>
        <w:t xml:space="preserve"> administration official, </w:t>
      </w:r>
      <w:r w:rsidRPr="006B7AE3">
        <w:rPr>
          <w:rStyle w:val="StyleUnderline"/>
        </w:rPr>
        <w:t>has agreed to</w:t>
      </w:r>
      <w:r w:rsidRPr="00C924FA">
        <w:rPr>
          <w:rFonts w:eastAsiaTheme="minorEastAsia" w:cs="Times New Roman"/>
        </w:rPr>
        <w:t xml:space="preserve"> begin working with Arabs on an agenda for a conference to </w:t>
      </w:r>
      <w:r w:rsidRPr="006B7AE3">
        <w:rPr>
          <w:rStyle w:val="StyleUnderline"/>
        </w:rPr>
        <w:t>discuss a weapons of mass destruction free zone in the Middle East</w:t>
      </w:r>
      <w:r w:rsidRPr="00C924FA">
        <w:rPr>
          <w:rFonts w:eastAsiaTheme="minorEastAsia" w:cs="Times New Roman"/>
        </w:rPr>
        <w:t xml:space="preserve">. This is a dramatic change from 2010, when Israel refused to even consider the idea. Incremental diplomatic wins like this one lie at the core of the truly transnational strategic interest on the path to complete nuclear weapons disarmament. </w:t>
      </w:r>
      <w:r w:rsidRPr="006B7AE3">
        <w:rPr>
          <w:rStyle w:val="StyleUnderline"/>
        </w:rPr>
        <w:t>This is precisely why ensuring the peaceful use of nuclear technology must remain a key component of all nations’ foreign policy doctrines</w:t>
      </w:r>
      <w:r w:rsidRPr="00C924FA">
        <w:rPr>
          <w:rFonts w:eastAsiaTheme="minorEastAsia" w:cs="Times New Roman"/>
        </w:rPr>
        <w:t xml:space="preserve">. Perhaps one reason the NPT, and its review every five years, is often overlooked by the general public is because at face value, everyone agrees more nukes are a bad thing. However, the NPT, and the corresponding diplomatic collaboration surrounding nuclear weapons, go much deeper than simply halting the proliferation of such dangerous technology. </w:t>
      </w:r>
      <w:r w:rsidRPr="006B7AE3">
        <w:rPr>
          <w:rStyle w:val="StyleUnderline"/>
        </w:rPr>
        <w:t>It is through this nearly universal treaty the next generation</w:t>
      </w:r>
      <w:r w:rsidRPr="00C924FA">
        <w:rPr>
          <w:rFonts w:eastAsiaTheme="minorEastAsia" w:cs="Times New Roman"/>
        </w:rPr>
        <w:t xml:space="preserve"> of world leaders </w:t>
      </w:r>
      <w:r w:rsidRPr="006B7AE3">
        <w:rPr>
          <w:rStyle w:val="StyleUnderline"/>
        </w:rPr>
        <w:t>will likely see nuclear disarmament, avoid an open war with Iran over its nuclear program, and stop a Middle East nuclear arms race in its tracks</w:t>
      </w:r>
      <w:r w:rsidRPr="00C924FA">
        <w:rPr>
          <w:rFonts w:eastAsiaTheme="minorEastAsia" w:cs="Times New Roman"/>
        </w:rPr>
        <w:t xml:space="preserve">. However, it wasn't always clear the NPT would be the resounding success it is. In 1961 when Israeli Prime Minister Ben-Gurion told U.S. President John F. Kennedy that Israel's nuclear program at Dimona was for peaceful purposes only, </w:t>
      </w:r>
      <w:r w:rsidRPr="006B7AE3">
        <w:rPr>
          <w:rStyle w:val="StyleUnderline"/>
        </w:rPr>
        <w:t xml:space="preserve">Kennedy’s National Security Council was simultaneously warning that by the 1970s there could be 40 nuclear weapon armed states </w:t>
      </w:r>
      <w:r w:rsidRPr="00C924FA">
        <w:rPr>
          <w:rFonts w:eastAsiaTheme="minorEastAsia" w:cs="Times New Roman"/>
        </w:rPr>
        <w:t xml:space="preserve">(including Israel). If an America in the future faced rampant nuclear threats and could not believe a face-to-face conversation with a reliable ally, what could anyone trust? There had to be a better way, and the NPT was the answer: Never trust, always verify. In Israel's defense, the only NPT signatories who have violated the treaty since adoption— Iran, Iraq and Syria—have sworn to destroy the Jewish state. Remaining a non-signatory to the NPT and maintaining an opaque nuclear first strike nuclear capability was strategically the right choice for Israel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 The defining trait of the NPT is reframing the acquisition of nuclear weapons by a state from an act of national pride circa 1960 to an act contrary to international law by 1970.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 And lest critics make the argument that the NPT can only be used to coerce pariah states like Iran, consider the actions of the major powers. </w:t>
      </w:r>
      <w:r w:rsidRPr="006B7AE3">
        <w:rPr>
          <w:rStyle w:val="StyleUnderline"/>
        </w:rPr>
        <w:t>Since the NPT entered into force, the United States has drastically reduced the number of nuclear weapons in its stockpile</w:t>
      </w:r>
      <w:r w:rsidRPr="00C924FA">
        <w:rPr>
          <w:rFonts w:eastAsiaTheme="minorEastAsia" w:cs="Times New Roman"/>
        </w:rPr>
        <w:t xml:space="preserve"> by 80 percent and completely removed multiple entry warheads from its nuclear strike capacity. In some respects just as importantly, Washington is currently targeting the open ocean; there is no longer a single ICBM aimed at the Russian Federation and nuclear-armed, long-range strategic bombers have been removed from daily nuclear alert. </w:t>
      </w:r>
      <w:r w:rsidRPr="006B7AE3">
        <w:rPr>
          <w:rStyle w:val="StyleUnderline"/>
        </w:rPr>
        <w:t>Russia has made similar progress, with both commitments and demonstrated progress in reducing deployed warheads as well as deployed and undeployed delivery vehicles</w:t>
      </w:r>
      <w:r w:rsidRPr="00C924FA">
        <w:rPr>
          <w:rFonts w:eastAsiaTheme="minorEastAsia" w:cs="Times New Roman"/>
        </w:rPr>
        <w:t xml:space="preserve">. Moscow has also taken the lead in other areas where the United States has lagged behind, singing and ratifying the Comprehensive Nuclear Test Ban Treaty. To be sure, complications—including Russia’s tendency to view their remaining weapons as a counterweight to all NATO stockpiles rather than simply that of the United States—still exist, but the fact remains that </w:t>
      </w:r>
      <w:r w:rsidRPr="006B7AE3">
        <w:rPr>
          <w:rStyle w:val="StyleUnderline"/>
        </w:rPr>
        <w:t>the norm created by NPT has reduced the potential for nuclear disaster across the globe</w:t>
      </w:r>
      <w:r w:rsidRPr="00C924FA">
        <w:rPr>
          <w:rFonts w:eastAsiaTheme="minorEastAsia" w:cs="Times New Roman"/>
        </w:rPr>
        <w:t xml:space="preserve">. And where has all that potential destruction gone? Fully 10% of electric power in the United States over the last two decades came from down-blended, highly enriched uranium earmarked for Russian megaton nuclear bombs. Over </w:t>
      </w:r>
      <w:r w:rsidRPr="006B7AE3">
        <w:rPr>
          <w:rStyle w:val="StyleUnderline"/>
        </w:rPr>
        <w:t>20,000 warheads</w:t>
      </w:r>
      <w:r w:rsidRPr="00C924FA">
        <w:rPr>
          <w:rFonts w:eastAsiaTheme="minorEastAsia" w:cs="Times New Roman"/>
        </w:rPr>
        <w:t xml:space="preserve"> (and their associated risk of accidental launches) </w:t>
      </w:r>
      <w:r w:rsidRPr="006B7AE3">
        <w:rPr>
          <w:rStyle w:val="StyleUnderline"/>
        </w:rPr>
        <w:t>were removed from service all thanks the spirit of the NPT. The spirit of bilateral cooperation remains strong</w:t>
      </w:r>
      <w:r w:rsidRPr="00C924FA">
        <w:rPr>
          <w:rFonts w:eastAsiaTheme="minorEastAsia" w:cs="Times New Roman"/>
        </w:rPr>
        <w:t xml:space="preserve">; despite the tensions in Ukraine, both the United States and the Russian Federation are fully implementing the terms of the New START treaty, wherein each shares data on the movement of strategic forces and both engage in reciprocal inspections of military facilities. </w:t>
      </w:r>
      <w:r w:rsidRPr="006B7AE3">
        <w:rPr>
          <w:rStyle w:val="StyleUnderline"/>
        </w:rPr>
        <w:t>The NPT is not just about non-proliferation; it is a shift in mindset that nuclear technology will be shared with those who want it for peaceful purposes in return for de-arming those who have militarized it. It has been a resounding victory for the idea of internationalism and the fundamental idea that a community of nations can come together and, through mutually-reinforcing and verifying behavior, make strategic choices that defy the self-serving nature of states in an anarchic system</w:t>
      </w:r>
      <w:r w:rsidRPr="00C924FA">
        <w:rPr>
          <w:rFonts w:eastAsiaTheme="minorEastAsia" w:cs="Times New Roman"/>
        </w:rPr>
        <w:t xml:space="preserve">. Moreover, </w:t>
      </w:r>
      <w:r w:rsidRPr="006B7AE3">
        <w:rPr>
          <w:rStyle w:val="StyleUnderline"/>
        </w:rPr>
        <w:t>it has been the bedrock of a norm that spawned a range of bi- and multilateral measures to protect the world against the terrible risk of nuclear conflict</w:t>
      </w:r>
      <w:r w:rsidRPr="00C924FA">
        <w:rPr>
          <w:rFonts w:eastAsiaTheme="minorEastAsia" w:cs="Times New Roman"/>
        </w:rPr>
        <w:t>. Collective continued nuclear demilitarization is a win for the diplomats of the world. Progress on the biggest issues comes in small breaks, such as the Israeli decision to if not pull a seat up to the table, at least pay close attention on the sidelines. Through extraordinary burdens of verification and disclosure, the NPT will continue to make the world a safer place.</w:t>
      </w:r>
    </w:p>
    <w:p w:rsidR="005F7897" w:rsidRPr="006B7AE3" w:rsidRDefault="005F7897" w:rsidP="005F7897"/>
    <w:p w:rsidR="005F7897" w:rsidRPr="006B7AE3" w:rsidRDefault="005F7897" w:rsidP="005F7897">
      <w:r w:rsidRPr="006B7AE3">
        <w:t xml:space="preserve"> </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2NC Impact—Security Cred</w:t>
      </w:r>
    </w:p>
    <w:p w:rsidR="005F7897" w:rsidRPr="006B7AE3" w:rsidRDefault="005F7897" w:rsidP="005F7897"/>
    <w:p w:rsidR="005F7897" w:rsidRPr="006B7AE3" w:rsidRDefault="005F7897" w:rsidP="005F7897">
      <w:pPr>
        <w:pStyle w:val="Heading4"/>
      </w:pPr>
      <w:r w:rsidRPr="006B7AE3">
        <w:t>Asian security cred is an impact filter</w:t>
      </w:r>
    </w:p>
    <w:p w:rsidR="005F7897" w:rsidRPr="006B7AE3" w:rsidRDefault="005F7897" w:rsidP="005F7897">
      <w:r w:rsidRPr="006B7AE3">
        <w:rPr>
          <w:rStyle w:val="Style13ptBold"/>
        </w:rPr>
        <w:t>Ochmanek, 15</w:t>
      </w:r>
      <w:r w:rsidRPr="006B7AE3">
        <w:t xml:space="preserve">—Senior Defense Analyst at the RAND Corporation (David, “Sustaining </w:t>
      </w:r>
      <w:r w:rsidRPr="006B7AE3">
        <w:rPr>
          <w:rStyle w:val="Emphasis"/>
        </w:rPr>
        <w:t>U.S. Leadership in the Asia-Pacific</w:t>
      </w:r>
      <w:r w:rsidRPr="006B7AE3">
        <w:t xml:space="preserve"> Region”, </w:t>
      </w:r>
      <w:hyperlink r:id="rId36" w:history="1">
        <w:r w:rsidRPr="006B7AE3">
          <w:rPr>
            <w:rStyle w:val="Hyperlink"/>
          </w:rPr>
          <w:t>http://www.rand.org/content/dam/rand/pubs/perspectives/PE100/PE142/RAND_PE142.pdf</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 xml:space="preserve">One hundred years ago, Europe plunged into war while the United States stood aloof, only to decide later that it had to engage. Seventy years ago, </w:t>
      </w:r>
      <w:r w:rsidRPr="006B7AE3">
        <w:rPr>
          <w:rStyle w:val="StyleUnderline"/>
        </w:rPr>
        <w:t>following</w:t>
      </w:r>
      <w:r w:rsidRPr="006B7AE3">
        <w:rPr>
          <w:sz w:val="16"/>
        </w:rPr>
        <w:t xml:space="preserve"> another period of </w:t>
      </w:r>
      <w:r w:rsidRPr="006B7AE3">
        <w:rPr>
          <w:rStyle w:val="StyleUnderline"/>
        </w:rPr>
        <w:t xml:space="preserve">U.S. disengagement, the most </w:t>
      </w:r>
      <w:r w:rsidRPr="006B7AE3">
        <w:rPr>
          <w:rStyle w:val="Emphasis"/>
        </w:rPr>
        <w:t>destructive</w:t>
      </w:r>
      <w:r w:rsidRPr="006B7AE3">
        <w:rPr>
          <w:rStyle w:val="StyleUnderline"/>
        </w:rPr>
        <w:t xml:space="preserve"> and </w:t>
      </w:r>
      <w:r w:rsidRPr="006B7AE3">
        <w:rPr>
          <w:rStyle w:val="Emphasis"/>
        </w:rPr>
        <w:t>widespread conflict</w:t>
      </w:r>
      <w:r w:rsidRPr="006B7AE3">
        <w:rPr>
          <w:rStyle w:val="StyleUnderline"/>
        </w:rPr>
        <w:t xml:space="preserve"> the world has known was at its peak</w:t>
      </w:r>
      <w:r w:rsidRPr="006B7AE3">
        <w:rPr>
          <w:sz w:val="16"/>
        </w:rPr>
        <w:t xml:space="preserve">. Since that time, U.S. foreign and security policies have been predicated on the conviction that </w:t>
      </w:r>
      <w:r w:rsidRPr="006B7AE3">
        <w:rPr>
          <w:rStyle w:val="StyleUnderline"/>
        </w:rPr>
        <w:t xml:space="preserve">U.S. interests are best served when the United States plays the leading role in organizing efforts to </w:t>
      </w:r>
      <w:r w:rsidRPr="006B7AE3">
        <w:rPr>
          <w:rStyle w:val="Emphasis"/>
        </w:rPr>
        <w:t>deter aggression</w:t>
      </w:r>
      <w:r w:rsidRPr="006B7AE3">
        <w:rPr>
          <w:rStyle w:val="StyleUnderline"/>
        </w:rPr>
        <w:t xml:space="preserve"> and </w:t>
      </w:r>
      <w:r w:rsidRPr="006B7AE3">
        <w:rPr>
          <w:rStyle w:val="Emphasis"/>
        </w:rPr>
        <w:t>promote stability</w:t>
      </w:r>
      <w:r w:rsidRPr="006B7AE3">
        <w:rPr>
          <w:sz w:val="16"/>
        </w:rPr>
        <w:t xml:space="preserve"> in regions of the world where it has important interests at stake. This approach has not always been wisely or consistently applied, and it has not allowed Americans to avoid the scourge of armed conflict entirely. But </w:t>
      </w:r>
      <w:r w:rsidRPr="006B7AE3">
        <w:rPr>
          <w:rStyle w:val="StyleUnderline"/>
        </w:rPr>
        <w:t xml:space="preserve">the strategy of </w:t>
      </w:r>
      <w:r w:rsidRPr="006B7AE3">
        <w:rPr>
          <w:rStyle w:val="Emphasis"/>
        </w:rPr>
        <w:t>active engagement</w:t>
      </w:r>
      <w:r w:rsidRPr="006B7AE3">
        <w:rPr>
          <w:rStyle w:val="StyleUnderline"/>
        </w:rPr>
        <w:t xml:space="preserve"> and </w:t>
      </w:r>
      <w:r w:rsidRPr="006B7AE3">
        <w:rPr>
          <w:rStyle w:val="Emphasis"/>
        </w:rPr>
        <w:t>leadership</w:t>
      </w:r>
      <w:r w:rsidRPr="006B7AE3">
        <w:rPr>
          <w:rStyle w:val="StyleUnderline"/>
        </w:rPr>
        <w:t xml:space="preserve">, supported by </w:t>
      </w:r>
      <w:r w:rsidRPr="006B7AE3">
        <w:rPr>
          <w:rStyle w:val="Emphasis"/>
        </w:rPr>
        <w:t>military capabilities second to none</w:t>
      </w:r>
      <w:r w:rsidRPr="006B7AE3">
        <w:rPr>
          <w:rStyle w:val="StyleUnderline"/>
        </w:rPr>
        <w:t xml:space="preserve">, has helped the world avoid </w:t>
      </w:r>
      <w:r w:rsidRPr="006B7AE3">
        <w:rPr>
          <w:rStyle w:val="Emphasis"/>
        </w:rPr>
        <w:t>large-scale war between major powers</w:t>
      </w:r>
      <w:r w:rsidRPr="006B7AE3">
        <w:rPr>
          <w:rStyle w:val="StyleUnderline"/>
        </w:rPr>
        <w:t xml:space="preserve"> and has coincided with an era of unprecedented prosperity</w:t>
      </w:r>
      <w:r w:rsidRPr="006B7AE3">
        <w:rPr>
          <w:sz w:val="16"/>
        </w:rPr>
        <w:t xml:space="preserve"> for Americans and many of their allies and partners. While </w:t>
      </w:r>
      <w:r w:rsidRPr="006B7AE3">
        <w:rPr>
          <w:rStyle w:val="StyleUnderline"/>
        </w:rPr>
        <w:t>this record of success</w:t>
      </w:r>
      <w:r w:rsidRPr="006B7AE3">
        <w:rPr>
          <w:sz w:val="16"/>
        </w:rPr>
        <w:t xml:space="preserve"> does not argue definitively for the continuation of a strategy of engagement and leadership, it </w:t>
      </w:r>
      <w:r w:rsidRPr="006B7AE3">
        <w:rPr>
          <w:rStyle w:val="StyleUnderline"/>
        </w:rPr>
        <w:t>does</w:t>
      </w:r>
      <w:r w:rsidRPr="006B7AE3">
        <w:rPr>
          <w:sz w:val="16"/>
        </w:rPr>
        <w:t xml:space="preserve">, at a minimum, </w:t>
      </w:r>
      <w:r w:rsidRPr="006B7AE3">
        <w:rPr>
          <w:rStyle w:val="Emphasis"/>
        </w:rPr>
        <w:t>place the burden of proof</w:t>
      </w:r>
      <w:r w:rsidRPr="006B7AE3">
        <w:rPr>
          <w:rStyle w:val="StyleUnderline"/>
        </w:rPr>
        <w:t xml:space="preserve"> on those who would </w:t>
      </w:r>
      <w:r w:rsidRPr="006B7AE3">
        <w:rPr>
          <w:rStyle w:val="Emphasis"/>
        </w:rPr>
        <w:t>argue for a radical change</w:t>
      </w:r>
      <w:r w:rsidRPr="006B7AE3">
        <w:rPr>
          <w:rStyle w:val="StyleUnderline"/>
        </w:rPr>
        <w:t xml:space="preserve"> in approach.</w:t>
      </w:r>
    </w:p>
    <w:p w:rsidR="005F7897" w:rsidRPr="006B7AE3" w:rsidRDefault="005F7897" w:rsidP="005F7897">
      <w:pPr>
        <w:rPr>
          <w:sz w:val="16"/>
        </w:rPr>
      </w:pPr>
      <w:r w:rsidRPr="006B7AE3">
        <w:rPr>
          <w:rStyle w:val="StyleUnderline"/>
        </w:rPr>
        <w:t>The costs</w:t>
      </w:r>
      <w:r w:rsidRPr="006B7AE3">
        <w:rPr>
          <w:sz w:val="16"/>
        </w:rPr>
        <w:t xml:space="preserve"> and burdens </w:t>
      </w:r>
      <w:r w:rsidRPr="006B7AE3">
        <w:rPr>
          <w:rStyle w:val="StyleUnderline"/>
        </w:rPr>
        <w:t>of leadership are often more tangible than the benefits</w:t>
      </w:r>
      <w:r w:rsidRPr="006B7AE3">
        <w:rPr>
          <w:sz w:val="16"/>
        </w:rPr>
        <w:t xml:space="preserve">. This is particularly true when U.S. forces have been engaged in protracted and frustrating combat operations abroad, when challenges arise that call for another exercise of U.S. military power, or when fiscal pressures compel trade-offs in spending between programs to promote domestic well-being and national security. </w:t>
      </w:r>
      <w:r w:rsidRPr="006B7AE3">
        <w:rPr>
          <w:rStyle w:val="StyleUnderline"/>
        </w:rPr>
        <w:t xml:space="preserve">But there are </w:t>
      </w:r>
      <w:r w:rsidRPr="006B7AE3">
        <w:rPr>
          <w:rStyle w:val="Emphasis"/>
        </w:rPr>
        <w:t>strong reasons</w:t>
      </w:r>
      <w:r w:rsidRPr="006B7AE3">
        <w:rPr>
          <w:rStyle w:val="StyleUnderline"/>
        </w:rPr>
        <w:t xml:space="preserve"> to believe that a strategy centered on continued U.S. leadership remains both </w:t>
      </w:r>
      <w:r w:rsidRPr="006B7AE3">
        <w:rPr>
          <w:rStyle w:val="Emphasis"/>
        </w:rPr>
        <w:t>desirable</w:t>
      </w:r>
      <w:r w:rsidRPr="006B7AE3">
        <w:rPr>
          <w:rStyle w:val="StyleUnderline"/>
        </w:rPr>
        <w:t xml:space="preserve"> and </w:t>
      </w:r>
      <w:r w:rsidRPr="006B7AE3">
        <w:rPr>
          <w:rStyle w:val="Emphasis"/>
        </w:rPr>
        <w:t>feasible</w:t>
      </w:r>
      <w:r w:rsidRPr="006B7AE3">
        <w:rPr>
          <w:rStyle w:val="StyleUnderline"/>
        </w:rPr>
        <w:t>.</w:t>
      </w:r>
      <w:r w:rsidRPr="006B7AE3">
        <w:rPr>
          <w:sz w:val="16"/>
        </w:rPr>
        <w:t xml:space="preserve"> From the standpoint of its military dimension, which is the primary focus of this perspective, there are particular reasons for optimism:</w:t>
      </w:r>
    </w:p>
    <w:p w:rsidR="005F7897" w:rsidRPr="006B7AE3" w:rsidRDefault="005F7897" w:rsidP="005F7897">
      <w:pPr>
        <w:rPr>
          <w:rStyle w:val="StyleUnderline"/>
        </w:rPr>
      </w:pPr>
      <w:r w:rsidRPr="006B7AE3">
        <w:rPr>
          <w:sz w:val="16"/>
        </w:rPr>
        <w:t xml:space="preserve">• </w:t>
      </w:r>
      <w:r w:rsidRPr="006B7AE3">
        <w:rPr>
          <w:rStyle w:val="StyleUnderline"/>
        </w:rPr>
        <w:t xml:space="preserve">The United States remains the </w:t>
      </w:r>
      <w:r w:rsidRPr="006B7AE3">
        <w:rPr>
          <w:rStyle w:val="Emphasis"/>
        </w:rPr>
        <w:t>security partner of choice</w:t>
      </w:r>
      <w:r w:rsidRPr="006B7AE3">
        <w:rPr>
          <w:rStyle w:val="StyleUnderline"/>
        </w:rPr>
        <w:t xml:space="preserve"> for many of the world’s most important states. This is due as much to the </w:t>
      </w:r>
      <w:r w:rsidRPr="006B7AE3">
        <w:rPr>
          <w:rStyle w:val="Emphasis"/>
        </w:rPr>
        <w:t>important</w:t>
      </w:r>
      <w:r w:rsidRPr="006B7AE3">
        <w:rPr>
          <w:rStyle w:val="StyleUnderline"/>
        </w:rPr>
        <w:t xml:space="preserve"> and </w:t>
      </w:r>
      <w:r w:rsidRPr="006B7AE3">
        <w:rPr>
          <w:rStyle w:val="Emphasis"/>
        </w:rPr>
        <w:t>enduring shared interests</w:t>
      </w:r>
      <w:r w:rsidRPr="006B7AE3">
        <w:rPr>
          <w:rStyle w:val="StyleUnderline"/>
        </w:rPr>
        <w:t xml:space="preserve"> as it is to </w:t>
      </w:r>
      <w:r w:rsidRPr="006B7AE3">
        <w:rPr>
          <w:rStyle w:val="Emphasis"/>
        </w:rPr>
        <w:t>the prowess of U.S. military forces</w:t>
      </w:r>
      <w:r w:rsidRPr="006B7AE3">
        <w:rPr>
          <w:rStyle w:val="StyleUnderline"/>
        </w:rPr>
        <w:t>. Our potential adversaries</w:t>
      </w:r>
      <w:r w:rsidRPr="006B7AE3">
        <w:rPr>
          <w:sz w:val="16"/>
        </w:rPr>
        <w:t xml:space="preserve">, for the most part, </w:t>
      </w:r>
      <w:r w:rsidRPr="006B7AE3">
        <w:rPr>
          <w:rStyle w:val="Emphasis"/>
        </w:rPr>
        <w:t>lack meaningful alliance relationships</w:t>
      </w:r>
      <w:r w:rsidRPr="006B7AE3">
        <w:rPr>
          <w:sz w:val="16"/>
        </w:rPr>
        <w:t xml:space="preserve">. And </w:t>
      </w:r>
      <w:r w:rsidRPr="006B7AE3">
        <w:rPr>
          <w:rStyle w:val="StyleUnderline"/>
        </w:rPr>
        <w:t xml:space="preserve">when they act more forcefully to assert their prerogatives, these adversaries </w:t>
      </w:r>
      <w:r w:rsidRPr="006B7AE3">
        <w:rPr>
          <w:rStyle w:val="Emphasis"/>
        </w:rPr>
        <w:t>strengthen further the bonds</w:t>
      </w:r>
      <w:r w:rsidRPr="006B7AE3">
        <w:rPr>
          <w:rStyle w:val="StyleUnderline"/>
        </w:rPr>
        <w:t xml:space="preserve"> between the United States and its allies and partners.</w:t>
      </w:r>
    </w:p>
    <w:p w:rsidR="005F7897" w:rsidRPr="006B7AE3" w:rsidRDefault="005F7897" w:rsidP="005F7897">
      <w:pPr>
        <w:rPr>
          <w:sz w:val="16"/>
        </w:rPr>
      </w:pPr>
      <w:r w:rsidRPr="006B7AE3">
        <w:rPr>
          <w:sz w:val="16"/>
        </w:rPr>
        <w:t xml:space="preserve">• Modern, large-scale combat operations are complex undertakings, and war is an inherently chaotic enterprise. As much as </w:t>
      </w:r>
      <w:r w:rsidRPr="006B7AE3">
        <w:rPr>
          <w:rStyle w:val="StyleUnderline"/>
        </w:rPr>
        <w:t>potential adversary states</w:t>
      </w:r>
      <w:r w:rsidRPr="006B7AE3">
        <w:rPr>
          <w:sz w:val="16"/>
        </w:rPr>
        <w:t xml:space="preserve"> have studied U.S. combat operations since Desert Storm, they understand that they </w:t>
      </w:r>
      <w:r w:rsidRPr="006B7AE3">
        <w:rPr>
          <w:rStyle w:val="Emphasis"/>
        </w:rPr>
        <w:t>lag far behind</w:t>
      </w:r>
      <w:r w:rsidRPr="006B7AE3">
        <w:rPr>
          <w:rStyle w:val="StyleUnderline"/>
        </w:rPr>
        <w:t xml:space="preserve"> the forces of the United States</w:t>
      </w:r>
      <w:r w:rsidRPr="006B7AE3">
        <w:rPr>
          <w:sz w:val="16"/>
        </w:rPr>
        <w:t xml:space="preserve"> in both real-world experience with this sort of thing and large-scale, realistic training for it. </w:t>
      </w:r>
      <w:r w:rsidRPr="006B7AE3">
        <w:rPr>
          <w:rStyle w:val="StyleUnderline"/>
        </w:rPr>
        <w:t xml:space="preserve">This gap </w:t>
      </w:r>
      <w:r w:rsidRPr="006B7AE3">
        <w:rPr>
          <w:rStyle w:val="Emphasis"/>
        </w:rPr>
        <w:t>enhances deterrence</w:t>
      </w:r>
      <w:r w:rsidRPr="006B7AE3">
        <w:rPr>
          <w:rStyle w:val="StyleUnderline"/>
        </w:rPr>
        <w:t xml:space="preserve"> and will be hard for others to close</w:t>
      </w:r>
      <w:r w:rsidRPr="006B7AE3">
        <w:rPr>
          <w:sz w:val="16"/>
        </w:rPr>
        <w:t>.</w:t>
      </w:r>
    </w:p>
    <w:p w:rsidR="005F7897" w:rsidRPr="006B7AE3" w:rsidRDefault="005F7897" w:rsidP="005F7897">
      <w:pPr>
        <w:rPr>
          <w:sz w:val="16"/>
        </w:rPr>
      </w:pPr>
      <w:r w:rsidRPr="006B7AE3">
        <w:rPr>
          <w:sz w:val="16"/>
        </w:rPr>
        <w:t xml:space="preserve">• </w:t>
      </w:r>
      <w:r w:rsidRPr="006B7AE3">
        <w:rPr>
          <w:rStyle w:val="StyleUnderline"/>
        </w:rPr>
        <w:t>Although U.S. defense budgets will</w:t>
      </w:r>
      <w:r w:rsidRPr="006B7AE3">
        <w:rPr>
          <w:sz w:val="16"/>
        </w:rPr>
        <w:t xml:space="preserve"> likely </w:t>
      </w:r>
      <w:r w:rsidRPr="006B7AE3">
        <w:rPr>
          <w:rStyle w:val="StyleUnderline"/>
        </w:rPr>
        <w:t>be</w:t>
      </w:r>
      <w:r w:rsidRPr="006B7AE3">
        <w:rPr>
          <w:sz w:val="16"/>
        </w:rPr>
        <w:t xml:space="preserve"> tightly </w:t>
      </w:r>
      <w:r w:rsidRPr="006B7AE3">
        <w:rPr>
          <w:rStyle w:val="StyleUnderline"/>
        </w:rPr>
        <w:t>constrained</w:t>
      </w:r>
      <w:r w:rsidRPr="006B7AE3">
        <w:rPr>
          <w:sz w:val="16"/>
        </w:rPr>
        <w:t xml:space="preserve"> for some years to come, </w:t>
      </w:r>
      <w:r w:rsidRPr="006B7AE3">
        <w:rPr>
          <w:rStyle w:val="StyleUnderline"/>
        </w:rPr>
        <w:t>they will still</w:t>
      </w:r>
      <w:r w:rsidRPr="006B7AE3">
        <w:rPr>
          <w:sz w:val="16"/>
        </w:rPr>
        <w:t xml:space="preserve">, in absolute terms, </w:t>
      </w:r>
      <w:r w:rsidRPr="006B7AE3">
        <w:rPr>
          <w:rStyle w:val="Emphasis"/>
        </w:rPr>
        <w:t>exceed those of our nearest competitors</w:t>
      </w:r>
      <w:r w:rsidRPr="006B7AE3">
        <w:rPr>
          <w:sz w:val="16"/>
        </w:rPr>
        <w:t xml:space="preserve"> (China and Russia) </w:t>
      </w:r>
      <w:r w:rsidRPr="006B7AE3">
        <w:rPr>
          <w:rStyle w:val="StyleUnderline"/>
        </w:rPr>
        <w:t xml:space="preserve">by </w:t>
      </w:r>
      <w:r w:rsidRPr="006B7AE3">
        <w:rPr>
          <w:rStyle w:val="Emphasis"/>
        </w:rPr>
        <w:t>substantial margins</w:t>
      </w:r>
      <w:r w:rsidRPr="006B7AE3">
        <w:rPr>
          <w:rStyle w:val="StyleUnderline"/>
        </w:rPr>
        <w:t xml:space="preserve"> for </w:t>
      </w:r>
      <w:r w:rsidRPr="006B7AE3">
        <w:rPr>
          <w:rStyle w:val="Emphasis"/>
        </w:rPr>
        <w:t>many years to come</w:t>
      </w:r>
      <w:r w:rsidRPr="006B7AE3">
        <w:rPr>
          <w:sz w:val="16"/>
        </w:rPr>
        <w:t>. And if the administration and Congress can summon the political will to do so, they can find major efficiencies in DoD’s budget through such steps as closing unneeded bases; cutting headquarters and other overhead operations; and reducing the rate of growth of the military and civilian compensation, including military health care costs.21</w:t>
      </w:r>
    </w:p>
    <w:p w:rsidR="005F7897" w:rsidRPr="006B7AE3" w:rsidRDefault="005F7897" w:rsidP="005F7897">
      <w:pPr>
        <w:rPr>
          <w:sz w:val="16"/>
        </w:rPr>
      </w:pPr>
      <w:r w:rsidRPr="006B7AE3">
        <w:rPr>
          <w:sz w:val="16"/>
        </w:rPr>
        <w:t xml:space="preserve">• </w:t>
      </w:r>
      <w:r w:rsidRPr="006B7AE3">
        <w:rPr>
          <w:rStyle w:val="StyleUnderline"/>
        </w:rPr>
        <w:t>China, Russia, and other potential adversaries are confronting constraints of their own on their future economic growth and national power</w:t>
      </w:r>
      <w:r w:rsidRPr="006B7AE3">
        <w:rPr>
          <w:sz w:val="16"/>
        </w:rPr>
        <w:t xml:space="preserve">. A short list of these challenges includes looming demographic imbalances, severe environmental degradation, and the contradictions between authoritarian forms of governance and populations with access to greater material resources and outside sources of information. </w:t>
      </w:r>
      <w:r w:rsidRPr="006B7AE3">
        <w:rPr>
          <w:rStyle w:val="StyleUnderline"/>
        </w:rPr>
        <w:t>These realities argue against both making long-term linear extrapolations of Chinese power and the notion that the United States will confront the challenge of a rising and potentially antagonistic China indefinitely</w:t>
      </w:r>
      <w:r w:rsidRPr="006B7AE3">
        <w:rPr>
          <w:sz w:val="16"/>
        </w:rPr>
        <w:t>.</w:t>
      </w:r>
    </w:p>
    <w:p w:rsidR="005F7897" w:rsidRPr="006B7AE3" w:rsidRDefault="005F7897" w:rsidP="005F7897">
      <w:pPr>
        <w:rPr>
          <w:sz w:val="16"/>
        </w:rPr>
      </w:pPr>
      <w:r w:rsidRPr="006B7AE3">
        <w:rPr>
          <w:sz w:val="16"/>
        </w:rPr>
        <w:t xml:space="preserve">Just as Mark Twain has been (mis)quoted as saying, “The reports of my death are greatly exaggerated,” </w:t>
      </w:r>
      <w:r w:rsidRPr="006B7AE3">
        <w:rPr>
          <w:rStyle w:val="StyleUnderline"/>
        </w:rPr>
        <w:t xml:space="preserve">it would be </w:t>
      </w:r>
      <w:r w:rsidRPr="006B7AE3">
        <w:rPr>
          <w:rStyle w:val="Emphasis"/>
        </w:rPr>
        <w:t>highly premature</w:t>
      </w:r>
      <w:r w:rsidRPr="006B7AE3">
        <w:rPr>
          <w:rStyle w:val="StyleUnderline"/>
        </w:rPr>
        <w:t xml:space="preserve"> (and </w:t>
      </w:r>
      <w:r w:rsidRPr="006B7AE3">
        <w:rPr>
          <w:rStyle w:val="Emphasis"/>
        </w:rPr>
        <w:t>strategically risky</w:t>
      </w:r>
      <w:r w:rsidRPr="006B7AE3">
        <w:rPr>
          <w:rStyle w:val="StyleUnderline"/>
        </w:rPr>
        <w:t>) to decide that the United States, working with its closest allies and partners, is no longer up to the challenge of defending important common interests</w:t>
      </w:r>
      <w:r w:rsidRPr="006B7AE3">
        <w:rPr>
          <w:sz w:val="16"/>
        </w:rPr>
        <w:t xml:space="preserve"> in regions far from its shores </w:t>
      </w:r>
      <w:r w:rsidRPr="006B7AE3">
        <w:rPr>
          <w:rStyle w:val="StyleUnderline"/>
        </w:rPr>
        <w:t>or that the benefits of maintaining credible power projection capabilities in support of such a strategy are outweighed by the costs</w:t>
      </w:r>
      <w:r w:rsidRPr="006B7AE3">
        <w:rPr>
          <w:sz w:val="16"/>
        </w:rPr>
        <w:t xml:space="preserve">. Developing and </w:t>
      </w:r>
      <w:r w:rsidRPr="006B7AE3">
        <w:rPr>
          <w:rStyle w:val="StyleUnderline"/>
        </w:rPr>
        <w:t xml:space="preserve">deploying the capabilities needed for direct defense will </w:t>
      </w:r>
      <w:r w:rsidRPr="006B7AE3">
        <w:rPr>
          <w:rStyle w:val="Emphasis"/>
        </w:rPr>
        <w:t>enhance deterrence</w:t>
      </w:r>
      <w:r w:rsidRPr="006B7AE3">
        <w:rPr>
          <w:rStyle w:val="StyleUnderline"/>
        </w:rPr>
        <w:t xml:space="preserve"> and, if deterrence fails, will improve U.S. prospects to </w:t>
      </w:r>
      <w:r w:rsidRPr="006B7AE3">
        <w:rPr>
          <w:rStyle w:val="Emphasis"/>
        </w:rPr>
        <w:t>protect U.S. and allied interests</w:t>
      </w:r>
      <w:r w:rsidRPr="006B7AE3">
        <w:rPr>
          <w:rStyle w:val="StyleUnderline"/>
        </w:rPr>
        <w:t xml:space="preserve"> in conflict. Clarity about our capabilities and intentions will </w:t>
      </w:r>
      <w:r w:rsidRPr="006B7AE3">
        <w:rPr>
          <w:rStyle w:val="Emphasis"/>
        </w:rPr>
        <w:t>reduce the prospects of miscalculation</w:t>
      </w:r>
      <w:r w:rsidRPr="006B7AE3">
        <w:rPr>
          <w:rStyle w:val="StyleUnderline"/>
        </w:rPr>
        <w:t xml:space="preserve"> by the Chinese or others.</w:t>
      </w:r>
      <w:r w:rsidRPr="006B7AE3">
        <w:rPr>
          <w:sz w:val="16"/>
        </w:rPr>
        <w:t xml:space="preserve"> </w:t>
      </w:r>
      <w:r w:rsidRPr="006B7AE3">
        <w:rPr>
          <w:rStyle w:val="StyleUnderline"/>
        </w:rPr>
        <w:t>While</w:t>
      </w:r>
      <w:r w:rsidRPr="006B7AE3">
        <w:rPr>
          <w:sz w:val="16"/>
        </w:rPr>
        <w:t xml:space="preserve"> many </w:t>
      </w:r>
      <w:r w:rsidRPr="006B7AE3">
        <w:rPr>
          <w:rStyle w:val="StyleUnderline"/>
        </w:rPr>
        <w:t>other steps can be taken to reduce the risks of conflict</w:t>
      </w:r>
      <w:r w:rsidRPr="006B7AE3">
        <w:rPr>
          <w:sz w:val="16"/>
        </w:rPr>
        <w:t xml:space="preserve"> between the United States and potential adversaries (e.g., </w:t>
      </w:r>
      <w:r w:rsidRPr="006B7AE3">
        <w:rPr>
          <w:rStyle w:val="StyleUnderline"/>
        </w:rPr>
        <w:t>improved mechanisms for dispute resolution and crisis management</w:t>
      </w:r>
      <w:r w:rsidRPr="006B7AE3">
        <w:rPr>
          <w:sz w:val="16"/>
        </w:rPr>
        <w:t xml:space="preserve">), </w:t>
      </w:r>
      <w:r w:rsidRPr="006B7AE3">
        <w:rPr>
          <w:rStyle w:val="Emphasis"/>
        </w:rPr>
        <w:t>clarity</w:t>
      </w:r>
      <w:r w:rsidRPr="006B7AE3">
        <w:rPr>
          <w:rStyle w:val="StyleUnderline"/>
        </w:rPr>
        <w:t xml:space="preserve"> about the </w:t>
      </w:r>
      <w:r w:rsidRPr="006B7AE3">
        <w:rPr>
          <w:rStyle w:val="Emphasis"/>
        </w:rPr>
        <w:t>U.S. commitment to direct defense</w:t>
      </w:r>
      <w:r w:rsidRPr="006B7AE3">
        <w:rPr>
          <w:rStyle w:val="StyleUnderline"/>
        </w:rPr>
        <w:t xml:space="preserve"> and a </w:t>
      </w:r>
      <w:r w:rsidRPr="006B7AE3">
        <w:rPr>
          <w:rStyle w:val="Emphasis"/>
        </w:rPr>
        <w:t>visible investment</w:t>
      </w:r>
      <w:r w:rsidRPr="006B7AE3">
        <w:rPr>
          <w:rStyle w:val="StyleUnderline"/>
        </w:rPr>
        <w:t xml:space="preserve"> in the requisite capabilities are </w:t>
      </w:r>
      <w:r w:rsidRPr="006B7AE3">
        <w:rPr>
          <w:rStyle w:val="Emphasis"/>
        </w:rPr>
        <w:t>essential</w:t>
      </w:r>
      <w:r w:rsidRPr="006B7AE3">
        <w:rPr>
          <w:sz w:val="16"/>
        </w:rPr>
        <w:t>. The ideas offered here suggest the main elements of a way forward for U.S. and allied defense planners.</w:t>
      </w:r>
    </w:p>
    <w:p w:rsidR="005F7897" w:rsidRPr="006B7AE3" w:rsidRDefault="005F7897" w:rsidP="005F7897"/>
    <w:p w:rsidR="005F7897" w:rsidRPr="006B7AE3" w:rsidRDefault="005F7897" w:rsidP="005F7897">
      <w:pPr>
        <w:pStyle w:val="Heading4"/>
      </w:pPr>
      <w:r w:rsidRPr="006B7AE3">
        <w:t>Loss of security cred turns every impact</w:t>
      </w:r>
    </w:p>
    <w:p w:rsidR="005F7897" w:rsidRPr="00054AB8" w:rsidRDefault="005F7897" w:rsidP="005F7897">
      <w:pPr>
        <w:spacing w:after="160" w:line="259" w:lineRule="auto"/>
        <w:rPr>
          <w:rFonts w:eastAsiaTheme="minorEastAsia" w:cs="Times New Roman"/>
        </w:rPr>
      </w:pPr>
      <w:r w:rsidRPr="00054AB8">
        <w:rPr>
          <w:rFonts w:eastAsiaTheme="minorEastAsia" w:cs="Times New Roman"/>
          <w:b/>
        </w:rPr>
        <w:t>Nau 15-</w:t>
      </w:r>
      <w:r w:rsidRPr="00054AB8">
        <w:rPr>
          <w:rFonts w:eastAsiaTheme="minorEastAsia" w:cs="Times New Roman"/>
        </w:rPr>
        <w:t xml:space="preserve"> professor of political science and international affairs at the Elliott School of International Affairs( Henry, “HOW RESTRAINT LEADS TO WAR”, Commentary, Proquest, 09/15,MSW)</w:t>
      </w:r>
    </w:p>
    <w:p w:rsidR="005F7897" w:rsidRPr="00054AB8" w:rsidRDefault="005F7897" w:rsidP="005F7897">
      <w:pPr>
        <w:shd w:val="clear" w:color="auto" w:fill="FFFFFF"/>
        <w:spacing w:after="255" w:line="315" w:lineRule="atLeast"/>
        <w:rPr>
          <w:rFonts w:eastAsiaTheme="minorEastAsia" w:cs="Times New Roman"/>
          <w:color w:val="000000" w:themeColor="text1"/>
          <w:sz w:val="16"/>
        </w:rPr>
      </w:pPr>
      <w:r w:rsidRPr="00054AB8">
        <w:rPr>
          <w:rFonts w:eastAsiaTheme="minorEastAsia" w:cs="Times New Roman"/>
          <w:color w:val="000000" w:themeColor="text1"/>
          <w:sz w:val="16"/>
        </w:rPr>
        <w:t xml:space="preserve">Yet war has followed that strategy, too. The Islamic State has seized broad swaths of territory in northern Syria and Iraq not because Americans were there but because they were not-they moved in after U.S. troops pulled out. The jihadist Taliban group in Afghanistan and Pakistan massacred school children and stepped up suicide bombings, not because Americans were there but because they were not-American forces have ended their combat roles and have been preparing to leave Afghanistan altogether in 2016. </w:t>
      </w:r>
      <w:r w:rsidRPr="00054AB8">
        <w:rPr>
          <w:rFonts w:eastAsiaTheme="minorEastAsia" w:cs="Times New Roman"/>
          <w:color w:val="000000" w:themeColor="text1"/>
          <w:u w:val="single"/>
        </w:rPr>
        <w:t>A nationalist-obsessed Russia annexed Crimea and destabilized eastern Ukraine after the United States struck a deal with Russia to give Obama some cover not to have to defend his own "red line" and go to war against Syria for using chemical weapons. China belligerently pressed claims and built military installations on disputed islands in the South and East China Seas not because the United States had badgered China over human rights but because then-Secretary of State Hillary Clinton had told Beijing that human-rights issues should not get in the way of a strategic partnership</w:t>
      </w:r>
      <w:r w:rsidRPr="006B7AE3">
        <w:rPr>
          <w:rFonts w:eastAsiaTheme="minorEastAsia" w:cs="Times New Roman"/>
          <w:color w:val="000000" w:themeColor="text1"/>
          <w:u w:val="single"/>
        </w:rPr>
        <w:t>. These warlike responses were not provoked by aggressive behavior from the United States.</w:t>
      </w:r>
      <w:r w:rsidRPr="00054AB8">
        <w:rPr>
          <w:rFonts w:eastAsiaTheme="minorEastAsia" w:cs="Times New Roman"/>
          <w:color w:val="000000" w:themeColor="text1"/>
          <w:sz w:val="16"/>
        </w:rPr>
        <w:t xml:space="preserve"> Which raises the question: Is it possible to be too modest and restrained in foreign affairs, just as it is possible to be too ambitious and aggressive? Answer: It is, indeed, as the history of the United States over the past century demonstrates. THE CLASSIC CASE OF EXCESSIVE AMBITION WAS PRESIDENT WOODROW WILSON'S PROPOSAL FOR A LEAGUE OF NATIONS. The League committed the United States to provide for the security of every country in the world in the wake of the First World War. </w:t>
      </w:r>
      <w:r w:rsidRPr="00054AB8">
        <w:rPr>
          <w:rFonts w:eastAsiaTheme="minorEastAsia" w:cs="Times New Roman"/>
          <w:color w:val="000000" w:themeColor="text1"/>
          <w:u w:val="single"/>
        </w:rPr>
        <w:t>The classic case of excessive restraint was U.S. foreign policy in the 1920s and 1930s</w:t>
      </w:r>
      <w:r w:rsidRPr="00054AB8">
        <w:rPr>
          <w:rFonts w:eastAsiaTheme="minorEastAsia" w:cs="Times New Roman"/>
          <w:color w:val="000000" w:themeColor="text1"/>
          <w:sz w:val="16"/>
        </w:rPr>
        <w:t xml:space="preserve">. </w:t>
      </w:r>
      <w:r w:rsidRPr="00054AB8">
        <w:rPr>
          <w:rFonts w:eastAsiaTheme="minorEastAsia" w:cs="Times New Roman"/>
          <w:color w:val="000000" w:themeColor="text1"/>
          <w:u w:val="single"/>
        </w:rPr>
        <w:t xml:space="preserve">The U.S. Congress rejected the League and provided for the security of no country, including the United States. </w:t>
      </w:r>
      <w:r w:rsidRPr="006B7AE3">
        <w:rPr>
          <w:rFonts w:eastAsiaTheme="minorEastAsia" w:cs="Times New Roman"/>
          <w:b/>
          <w:iCs/>
          <w:u w:val="single"/>
          <w:bdr w:val="single" w:sz="18" w:space="0" w:color="auto"/>
        </w:rPr>
        <w:t>The result: Japan attacked Pearl Harbor</w:t>
      </w:r>
      <w:r w:rsidRPr="00054AB8">
        <w:rPr>
          <w:rFonts w:eastAsiaTheme="minorEastAsia" w:cs="Times New Roman"/>
          <w:color w:val="000000" w:themeColor="text1"/>
          <w:u w:val="single"/>
        </w:rPr>
        <w:t>. After World War II, the United States put its faith in the United Nations and withdrew most of its military forces from Europe. The Soviet Union did not. Then in 1948 Moscow blockaded West Berlin, flaunting its capability to march uninterrupted to the English Channel if it intended to do so</w:t>
      </w:r>
      <w:r w:rsidRPr="00054AB8">
        <w:rPr>
          <w:rFonts w:eastAsiaTheme="minorEastAsia" w:cs="Times New Roman"/>
          <w:color w:val="000000" w:themeColor="text1"/>
          <w:sz w:val="16"/>
        </w:rPr>
        <w:t xml:space="preserve">. And even if it didn't, President Truman recognized that this military imbalance was no basis on which to negotiate with Moscow. He ended UN talks on Poland and other postwar issues, and another war, the Cold War, followed. Four decades later, the Cold War ended, and the United States put its faith again in the United Nations. President George H.W. Bush touted a "new world order" in 1990 and mobilized the entire world community to go to war to expel Iraq from Kuwait. The UN provided the collective security once dreamt of by Woodrow Wilson. But only a year later, ethnic conflict erupted in Yugoslavia and Somalia. Wars in Bosnia and Kosovo followed. Russia blocked UN action. NATO stepped in. </w:t>
      </w:r>
      <w:r w:rsidRPr="00054AB8">
        <w:rPr>
          <w:rFonts w:eastAsiaTheme="minorEastAsia" w:cs="Times New Roman"/>
          <w:color w:val="000000" w:themeColor="text1"/>
          <w:u w:val="single"/>
        </w:rPr>
        <w:t xml:space="preserve">Meanwhile, </w:t>
      </w:r>
      <w:r w:rsidRPr="006B7AE3">
        <w:rPr>
          <w:rFonts w:eastAsiaTheme="minorEastAsia" w:cs="Times New Roman"/>
          <w:b/>
          <w:iCs/>
          <w:u w:val="single"/>
          <w:bdr w:val="single" w:sz="18" w:space="0" w:color="auto"/>
        </w:rPr>
        <w:t>terrorism escalated</w:t>
      </w:r>
      <w:r w:rsidRPr="00054AB8">
        <w:rPr>
          <w:rFonts w:eastAsiaTheme="minorEastAsia" w:cs="Times New Roman"/>
          <w:color w:val="000000" w:themeColor="text1"/>
          <w:u w:val="single"/>
        </w:rPr>
        <w:t>, and jihadists twice struck the Twin Towers. America was back at war. According to the goals originally set-the toppling of evil and deadly regimes-America won these wars, including those in Afghanistan and Iraq. But, after each war, it lost the peace as it gyrated wildly between excessive ambition and excessive restraint. In 2005, George W. Bush declared "a policy...to seek and support the growth of democratic movements and institutions in every nation and culture, with the ultimate goal of ending tyranny in our world." That excessive ambition died painfully in the long occupations of Afghanistan and Iraq.</w:t>
      </w:r>
      <w:r w:rsidRPr="00054AB8">
        <w:rPr>
          <w:rFonts w:eastAsiaTheme="minorEastAsia" w:cs="Times New Roman"/>
          <w:color w:val="000000" w:themeColor="text1"/>
          <w:sz w:val="16"/>
        </w:rPr>
        <w:t xml:space="preserve"> As costs mounted, President Obama resolved not to end tyranny but to end wars. He embraced restraint, brought America home, and declared that if America minded its own business, then other countries would mind theirs. Why does America cycle between excessive ambition and excessive restraint, always followed by new attacks, which precipitate a much bigger war than might have been necessary earlier? The reasons are many, and some, at least, lie deep in America's foreignpolicy traditions. SINCE ITS ORIGINS, AMERICA HAS THOUGHT ABOUT ITS APPROACH TO THE WORLD IN THREE PRINCIPLED WAYS. </w:t>
      </w:r>
      <w:r w:rsidRPr="00054AB8">
        <w:rPr>
          <w:rFonts w:eastAsiaTheme="minorEastAsia" w:cs="Times New Roman"/>
          <w:color w:val="000000" w:themeColor="text1"/>
          <w:u w:val="single"/>
        </w:rPr>
        <w:t>Thomas Jefferson introduced the internationalist way, the ambition that America could not only change domestic politics from monarchy to republicanism but also world politics from war to peaceable trade and diplomacy. Alexander Hamilton championed the realist way, advocating national power, alliances, and territorial filibusters to defend the new nation's western borders. And George Washington advocated the nationalist (in extreme form, isolationist) way, prioritizing independence and warning against both ambition and alliances in foreign affairs. These three approaches-internationalist, realist, and nationalist-became America's standard foreign-policy traditions.</w:t>
      </w:r>
      <w:r w:rsidRPr="00054AB8">
        <w:rPr>
          <w:rFonts w:eastAsiaTheme="minorEastAsia" w:cs="Times New Roman"/>
          <w:color w:val="000000" w:themeColor="text1"/>
          <w:sz w:val="16"/>
        </w:rPr>
        <w:t xml:space="preserve"> The internationalist tradition, sometimes called liberal internationalism after the Democratic presidents Woodrow Wilson and Franklin Roosevelt who championed it, encourages the United States to believe it can tame international violence and spread democracy largely through multilateral diplomacy and economic interdependence, eventually replacing the balance of power with collective security that pools force and uses it as a last resort only with multilateral consent-the first Persian Gulf War being the prime example. President </w:t>
      </w:r>
      <w:r w:rsidRPr="00054AB8">
        <w:rPr>
          <w:rFonts w:eastAsiaTheme="minorEastAsia" w:cs="Times New Roman"/>
          <w:color w:val="000000" w:themeColor="text1"/>
          <w:u w:val="single"/>
        </w:rPr>
        <w:t>Obama</w:t>
      </w:r>
      <w:r w:rsidRPr="00054AB8">
        <w:rPr>
          <w:rFonts w:eastAsiaTheme="minorEastAsia" w:cs="Times New Roman"/>
          <w:color w:val="000000" w:themeColor="text1"/>
          <w:sz w:val="16"/>
        </w:rPr>
        <w:t xml:space="preserve"> came into office promising a rebirth of American diplomacy that would dispel the distrust spawned by American military interventions in Afghanistan and Iraq. </w:t>
      </w:r>
      <w:r w:rsidRPr="00054AB8">
        <w:rPr>
          <w:rFonts w:eastAsiaTheme="minorEastAsia" w:cs="Times New Roman"/>
          <w:color w:val="000000" w:themeColor="text1"/>
          <w:u w:val="single"/>
        </w:rPr>
        <w:t xml:space="preserve">He believed that if the United States practiced peaceful diplomacy, other nations would do so as well. But what if other nations do not reciprocate with friendly responses? What if they choose not to work together in international institutions but to compete for political, economic, and military advantage? What if they, </w:t>
      </w:r>
      <w:r w:rsidRPr="006B7AE3">
        <w:rPr>
          <w:rFonts w:eastAsiaTheme="minorEastAsia" w:cs="Times New Roman"/>
          <w:b/>
          <w:iCs/>
          <w:u w:val="single"/>
          <w:bdr w:val="single" w:sz="18" w:space="0" w:color="auto"/>
        </w:rPr>
        <w:t>like Russia and China, use UN negotiations to drag out or dilute nuclear negotiations with Iran and North Korea</w:t>
      </w:r>
      <w:r w:rsidRPr="00054AB8">
        <w:rPr>
          <w:rFonts w:eastAsiaTheme="minorEastAsia" w:cs="Times New Roman"/>
          <w:color w:val="000000" w:themeColor="text1"/>
          <w:u w:val="single"/>
        </w:rPr>
        <w:t xml:space="preserve"> and support rather than oppose states, such as Syria, that sponsor terrorism in the Middle East and elsewhere? What if they initiate military interventions of their own in Ukraine and the South and East China Seas to roll back Western influence? The other two traditions, realism and nationalism, expect other countries to behave this way.</w:t>
      </w:r>
      <w:r w:rsidRPr="00054AB8">
        <w:rPr>
          <w:rFonts w:eastAsiaTheme="minorEastAsia" w:cs="Times New Roman"/>
          <w:color w:val="000000" w:themeColor="text1"/>
          <w:sz w:val="16"/>
        </w:rPr>
        <w:t xml:space="preserve"> Realists and nationalists consider it naive to believe that America can spread democracy through economic ties and international institutions. They empathize with other countries when these countries push back and defy Western encroachment. Why should Russia let Ukraine join NATO when Moscow has naval bases in Crimea? Why should China not patrol its own coastal sea lanes? The world is messy, and realists and nationalists have always said that America must accept the world as it is, not as we might wish it to be. Other countries value their independence and form of government as much as we value ours, and often their values and our values clash. Domestic differences cannot be altered; democracy is Western, not universal; and international affairs remain an arena of decentralized competition and anarchy that can be managed only by a statesmanlike combination of defense and diplomacy. Under the influence of liberal internationalism, America overextends to transform the world in hopes of reducing the use of military force and subjecting it to multilateral control. Under the influence of realism and nationalism, America retreats from the world to concentrate on stability and limited military defenses and abandons support for expanding freedom. </w:t>
      </w:r>
      <w:r w:rsidRPr="00054AB8">
        <w:rPr>
          <w:rFonts w:eastAsiaTheme="minorEastAsia" w:cs="Times New Roman"/>
          <w:color w:val="000000" w:themeColor="text1"/>
          <w:u w:val="single"/>
        </w:rPr>
        <w:t>Each internationalist overreach encounters pushback by other countries and eventually higher military costs. Each realist or nationalist retreat is followed by renewed anarchy in the world and fresh attacks on the United States</w:t>
      </w:r>
      <w:r w:rsidRPr="00054AB8">
        <w:rPr>
          <w:rFonts w:eastAsiaTheme="minorEastAsia" w:cs="Times New Roman"/>
          <w:color w:val="000000" w:themeColor="text1"/>
          <w:sz w:val="16"/>
        </w:rPr>
        <w:t xml:space="preserve"> or its allies, attacks more devastating than if the United States had stayed in the world and acted earlier. IT IS TIME FOR A FOURTH APPROACH .What can be done about this cycle? There is no quick fix. But over the longer run, there is another approach that might improve the American debate and from time to time anchor America's role in the world, moderating the tendency toward cycling. This approach would combine liberal internationalism's commitment to spread democracy and make the world a better place with the instruments of realism to back up diplomacy with military force. But it would limit this combination of freedom and force by making the spread of freedom a priority only on the borders of existing free countries, primarily in Europe and Asia, not in "every nation and culture" worldwide. And it would tie military actions to diplomatic compromises that favor freedom-not to military victory followed by occupation and interminable nation-building. In the end, such restrained ambition-what we might call conservative internationalism- aims for a world in which nation-states remain separate, sovereign, and armed, and do not entrust vital national-security interests to international institutions-and yet, as democracy spreads, live side by side in peaceful competition under the democratic peace. This approach was favored by Presidents Truman and Reagan, the presidents who initiated and won the Cold War. They did not shrink from the support of freedom abroad, and they armed their diplomacy to negotiate with authoritarian powers. But they also disciplined their approach. They prioritized the advance of freedom along the borders of existing free countries in Europe and Asia-not in every country in Latin America, the Middle East, and Africa. And they accumulated and used military leverage not to defeat their adversaries, but to achieve timely compromises that pushed authoritarian states incrementally toward freedom. Here is how this conservative internationalist approach might work to confront contemporary challenges. FIRST, THE UNITED STATES WOULD REMAIN THE CHAMPION OF FREEDOM IN THE WORLD . A world with more democratic states is without question a safer world for America. To grasp this fact, compare Europe and Japan in 2014 with Europe and Japan in 1914. If no effort had been made to democratize Germany and Japan, the world today would look much more like it did in 1914 or 1940; America would be surrounded by ideologically hostile states. Since 2006, the number of free countries has ebbed, and the world is again drifting toward despotism. In 2014 nearly twice as many countries regressed from the standards of freedom as countries that advanced. Turkey, Egypt, Russia, and China all took steps backward. As Freedom in the World 2015 reports, "acceptance of democracy as the world's dominant form of government-and of an international system built on democratic ideals-is under greater threat than at any point in the last 25 years."* This fading of freedom matters. Authoritarian regimes are the primary source of violence in the world. </w:t>
      </w:r>
      <w:r w:rsidRPr="00054AB8">
        <w:rPr>
          <w:rFonts w:eastAsiaTheme="minorEastAsia" w:cs="Times New Roman"/>
          <w:color w:val="000000" w:themeColor="text1"/>
          <w:u w:val="single"/>
        </w:rPr>
        <w:t>With dictators such as Vladimir Putin in Russia and Xi Jinping in China</w:t>
      </w:r>
      <w:r w:rsidRPr="00054AB8">
        <w:rPr>
          <w:rFonts w:eastAsiaTheme="minorEastAsia" w:cs="Times New Roman"/>
          <w:color w:val="000000" w:themeColor="text1"/>
          <w:sz w:val="16"/>
        </w:rPr>
        <w:t xml:space="preserve">, these regimes eliminate opponents at home and seize territory abroad. As they increase their influence, they make the world a more unstable place. Neighboring states take note and recalibrate. </w:t>
      </w:r>
      <w:r w:rsidRPr="00054AB8">
        <w:rPr>
          <w:rFonts w:eastAsiaTheme="minorEastAsia" w:cs="Times New Roman"/>
          <w:color w:val="000000" w:themeColor="text1"/>
          <w:u w:val="single"/>
        </w:rPr>
        <w:t>Hungary becomes friendlier with Moscow, TVirkey drifts away from Israel and NATO, South Korea becomes more dependent on China, and Iraq turns to partnership with Iran.</w:t>
      </w:r>
      <w:r w:rsidRPr="00054AB8">
        <w:rPr>
          <w:rFonts w:eastAsiaTheme="minorEastAsia" w:cs="Times New Roman"/>
          <w:color w:val="000000" w:themeColor="text1"/>
          <w:sz w:val="16"/>
        </w:rPr>
        <w:t xml:space="preserve"> Freedom withers as it quietly accommodates oppression. To hunker down now, to go into a defensive crouch and give up the battle of advancing freedom abroad is simply the same as waiting for the world to deteriorate again and for the next war to come. So it has always been.</w:t>
      </w:r>
    </w:p>
    <w:p w:rsidR="005F7897" w:rsidRPr="006B7AE3" w:rsidRDefault="005F7897" w:rsidP="005F7897"/>
    <w:p w:rsidR="005F7897" w:rsidRPr="006B7AE3" w:rsidRDefault="005F7897" w:rsidP="005F7897"/>
    <w:p w:rsidR="005F7897" w:rsidRPr="006B7AE3" w:rsidRDefault="005F7897" w:rsidP="005F7897">
      <w:pPr>
        <w:pStyle w:val="Heading3"/>
      </w:pPr>
      <w:r w:rsidRPr="006B7AE3">
        <w:t>2NC Yes Prolif—Generic</w:t>
      </w:r>
    </w:p>
    <w:p w:rsidR="005F7897" w:rsidRPr="006B7AE3" w:rsidRDefault="005F7897" w:rsidP="005F7897"/>
    <w:p w:rsidR="005F7897" w:rsidRPr="006B7AE3" w:rsidRDefault="005F7897" w:rsidP="005F7897">
      <w:pPr>
        <w:pStyle w:val="Heading4"/>
      </w:pPr>
      <w:r w:rsidRPr="006B7AE3">
        <w:t>Asian allies can prolif</w:t>
      </w:r>
    </w:p>
    <w:p w:rsidR="005F7897" w:rsidRPr="006B7AE3" w:rsidRDefault="005F7897" w:rsidP="005F7897">
      <w:r w:rsidRPr="006B7AE3">
        <w:rPr>
          <w:rStyle w:val="Style13ptBold"/>
        </w:rPr>
        <w:t>Sharp, 16</w:t>
      </w:r>
      <w:r w:rsidRPr="006B7AE3">
        <w:t xml:space="preserve">—Australian Strategic Policy Institute (Ashleigh, “What comes after the Non-Proliferation Treaty?,” </w:t>
      </w:r>
      <w:hyperlink r:id="rId37" w:history="1">
        <w:r w:rsidRPr="006B7AE3">
          <w:rPr>
            <w:rStyle w:val="Hyperlink"/>
          </w:rPr>
          <w:t>http://www.aspistrategist.org.au/what-comes-after-the-non-proliferation-treaty/</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These developments call into question something often taken as ‘fact’: US extended nuclear deterrence to Northeast Asia. The extension of America’s nuclear umbrella has previously deterred South Korea from pursuing its own nuclear capability and underpins Japan’s non-nuclear stance. But the actions of North Korea and developments in the US have threatened to undermine the credibility of this deterrent. </w:t>
      </w:r>
      <w:r w:rsidRPr="006B7AE3">
        <w:rPr>
          <w:rStyle w:val="StyleUnderline"/>
        </w:rPr>
        <w:t>In Japan, we’ve witnessed the head of the Cabinet Legislation Bureau state that the Japanese constitution doesn’t necessarily ban the use of all kinds of nuclear weapons</w:t>
      </w:r>
      <w:r w:rsidRPr="006B7AE3">
        <w:rPr>
          <w:sz w:val="16"/>
        </w:rPr>
        <w:t xml:space="preserve">. Whilst there are a number of normative and cultural barriers to pursuing an actual nuclear capability in Japan, </w:t>
      </w:r>
      <w:r w:rsidRPr="006B7AE3">
        <w:rPr>
          <w:rStyle w:val="StyleUnderline"/>
        </w:rPr>
        <w:t>a US that walked away from the doctrine of extended nuclear deterrence would open the floodgates to a serious reconsideration of Japan’s nuclear identity</w:t>
      </w:r>
      <w:r w:rsidRPr="006B7AE3">
        <w:rPr>
          <w:sz w:val="16"/>
        </w:rPr>
        <w:t>.</w:t>
      </w:r>
    </w:p>
    <w:p w:rsidR="005F7897" w:rsidRPr="006B7AE3" w:rsidRDefault="005F7897" w:rsidP="005F7897">
      <w:pPr>
        <w:rPr>
          <w:sz w:val="16"/>
        </w:rPr>
      </w:pPr>
      <w:r w:rsidRPr="006B7AE3">
        <w:rPr>
          <w:sz w:val="16"/>
        </w:rPr>
        <w:t xml:space="preserve">South Korea’s an even more pressing case. </w:t>
      </w:r>
      <w:r w:rsidRPr="006B7AE3">
        <w:rPr>
          <w:rStyle w:val="StyleUnderline"/>
        </w:rPr>
        <w:t>Seoul has pursued a nuclear weapons program in the past</w:t>
      </w:r>
      <w:r w:rsidRPr="006B7AE3">
        <w:rPr>
          <w:sz w:val="16"/>
        </w:rPr>
        <w:t>—in the mid-1970s under President Park Chung-hee—</w:t>
      </w:r>
      <w:r w:rsidRPr="006B7AE3">
        <w:rPr>
          <w:rStyle w:val="StyleUnderline"/>
        </w:rPr>
        <w:t>but was eventually deterred by US pressure and assurances. After the DPRK’s fourth nuclear test</w:t>
      </w:r>
      <w:r w:rsidRPr="006B7AE3">
        <w:rPr>
          <w:sz w:val="16"/>
        </w:rPr>
        <w:t xml:space="preserve">, however, </w:t>
      </w:r>
      <w:r w:rsidRPr="006B7AE3">
        <w:rPr>
          <w:rStyle w:val="StyleUnderline"/>
        </w:rPr>
        <w:t>conservatives in South Korea have been increasingly vocal about reconsidering the nuclear option.</w:t>
      </w:r>
      <w:r w:rsidRPr="006B7AE3">
        <w:rPr>
          <w:sz w:val="16"/>
        </w:rPr>
        <w:t xml:space="preserve"> The former leader of the governing Saenuri Party, Chung Mong-joon, said that South Korea should consider breaking away from the Non-Proliferation Treaty (NPT) and highlighted the contradictions in its system which failed to prevent North Korea from acquiring nuclear weapons.</w:t>
      </w:r>
    </w:p>
    <w:p w:rsidR="005F7897" w:rsidRPr="006B7AE3" w:rsidRDefault="005F7897" w:rsidP="005F7897">
      <w:pPr>
        <w:rPr>
          <w:sz w:val="16"/>
        </w:rPr>
      </w:pPr>
      <w:r w:rsidRPr="006B7AE3">
        <w:rPr>
          <w:sz w:val="16"/>
        </w:rPr>
        <w:t>The NPT is the most widely adhered to multilateral disarmament agreement. It entered into force for a period of 25 years in 1970, was extended indefinitely in May 1995 and has a total of 190 parties. North Korea is the only country to have joined the NPT, withdrawn under Article X—which allows parties the right to withdraw if its national interests are threatened—and gone onto develop a nuclear capability. India, Pakistan and Israel currently sit outside the NPT and all have acquired nuclear weapons.</w:t>
      </w:r>
    </w:p>
    <w:p w:rsidR="005F7897" w:rsidRPr="006B7AE3" w:rsidRDefault="005F7897" w:rsidP="005F7897">
      <w:pPr>
        <w:rPr>
          <w:rStyle w:val="StyleUnderline"/>
        </w:rPr>
      </w:pPr>
      <w:r w:rsidRPr="006B7AE3">
        <w:rPr>
          <w:rStyle w:val="StyleUnderline"/>
        </w:rPr>
        <w:t>If the credibility of US extended deterrence is seriously undermined in Seoul or Tokyo</w:t>
      </w:r>
      <w:r w:rsidRPr="006B7AE3">
        <w:rPr>
          <w:sz w:val="16"/>
        </w:rPr>
        <w:t xml:space="preserve">, or let alone removed altogether, </w:t>
      </w:r>
      <w:r w:rsidRPr="006B7AE3">
        <w:rPr>
          <w:rStyle w:val="StyleUnderline"/>
        </w:rPr>
        <w:t>we would need to think much more seriously about the possibility of another state ‘going nuclear’</w:t>
      </w:r>
      <w:r w:rsidRPr="006B7AE3">
        <w:rPr>
          <w:sz w:val="16"/>
        </w:rPr>
        <w:t xml:space="preserve">. If that happened, the number of states with nuclear weapons outside the NPT will equal the number in it (five and five). And </w:t>
      </w:r>
      <w:r w:rsidRPr="006B7AE3">
        <w:rPr>
          <w:rStyle w:val="StyleUnderline"/>
        </w:rPr>
        <w:t>regardless of who the next proliferator might be, any new nuclear state could push others to follow. In Northeast Asia, a nuclear weapons program in South Korea might lead Japan and Taiwan to consider their options. What happens to the NPT when there are more nuclear weapon states outside than inside?</w:t>
      </w:r>
    </w:p>
    <w:p w:rsidR="005F7897" w:rsidRPr="006B7AE3" w:rsidRDefault="005F7897" w:rsidP="005F7897">
      <w:pPr>
        <w:rPr>
          <w:sz w:val="16"/>
        </w:rPr>
      </w:pPr>
      <w:r w:rsidRPr="006B7AE3">
        <w:rPr>
          <w:sz w:val="16"/>
        </w:rPr>
        <w:t xml:space="preserve">If we’re going to start thinking seriously about the future of nuclear proliferation, we also need to start thinking about the future of the NPT. </w:t>
      </w:r>
      <w:r w:rsidRPr="006B7AE3">
        <w:rPr>
          <w:rStyle w:val="StyleUnderline"/>
        </w:rPr>
        <w:t>It’s debatable whether the NPT</w:t>
      </w:r>
      <w:r w:rsidRPr="006B7AE3">
        <w:rPr>
          <w:sz w:val="16"/>
        </w:rPr>
        <w:t xml:space="preserve"> (and the non-proliferation regime that supports it) </w:t>
      </w:r>
      <w:r w:rsidRPr="006B7AE3">
        <w:rPr>
          <w:rStyle w:val="StyleUnderline"/>
        </w:rPr>
        <w:t>can survive another country crossing the threshold; but it’s hard to assume that such an event wouldn’t seriously undermine its already cracked foundations. Still, cracked foundations might be better than none</w:t>
      </w:r>
      <w:r w:rsidRPr="006B7AE3">
        <w:rPr>
          <w:sz w:val="16"/>
        </w:rPr>
        <w:t xml:space="preserve">. Despite its problems, </w:t>
      </w:r>
      <w:r w:rsidRPr="006B7AE3">
        <w:rPr>
          <w:rStyle w:val="StyleUnderline"/>
        </w:rPr>
        <w:t>the regime codifies both a principle and an objective</w:t>
      </w:r>
      <w:r w:rsidRPr="006B7AE3">
        <w:rPr>
          <w:sz w:val="16"/>
        </w:rPr>
        <w:t>—nuclear minimalism and eventual disarmament—</w:t>
      </w:r>
      <w:r w:rsidRPr="006B7AE3">
        <w:rPr>
          <w:rStyle w:val="StyleUnderline"/>
        </w:rPr>
        <w:t>that the vast bulk of its signatories take seriously</w:t>
      </w:r>
      <w:r w:rsidRPr="006B7AE3">
        <w:rPr>
          <w:sz w:val="16"/>
        </w:rPr>
        <w:t>. Moreover, the NPT and its associated structures are important to ensuring the peaceful uses of nuclear energy, the control of dual-use technologies and the safety and security of nuclear materials. Even in a more densely proliferated world, that’s a set of principles, objectives and controls we shouldn’t lightly throw aside.</w:t>
      </w:r>
    </w:p>
    <w:p w:rsidR="005F7897" w:rsidRPr="006B7AE3" w:rsidRDefault="005F7897" w:rsidP="005F7897"/>
    <w:p w:rsidR="005F7897" w:rsidRPr="006B7AE3" w:rsidRDefault="005F7897" w:rsidP="005F7897">
      <w:pPr>
        <w:pStyle w:val="Heading4"/>
      </w:pPr>
      <w:r w:rsidRPr="006B7AE3">
        <w:t>They will prolif in response to loss of security guarantees</w:t>
      </w:r>
    </w:p>
    <w:p w:rsidR="005F7897" w:rsidRPr="00054AB8" w:rsidRDefault="005F7897" w:rsidP="005F7897">
      <w:pPr>
        <w:spacing w:after="160" w:line="259" w:lineRule="auto"/>
        <w:rPr>
          <w:rFonts w:eastAsia="Times New Roman" w:cs="Calibri"/>
          <w:b/>
        </w:rPr>
      </w:pPr>
      <w:r w:rsidRPr="00054AB8">
        <w:rPr>
          <w:rFonts w:eastAsia="Times New Roman" w:cs="Calibri"/>
          <w:b/>
        </w:rPr>
        <w:t xml:space="preserve">Saunders et. Al, 15 </w:t>
      </w:r>
      <w:r w:rsidRPr="00054AB8">
        <w:rPr>
          <w:rFonts w:eastAsia="Times New Roman" w:cs="Calibri"/>
        </w:rPr>
        <w:t xml:space="preserve">(Emily Saunders and Bryan Fearey, To Pursue an Independent Nuclear Deterrent or Not? Japan’s and South Korea’s Nuclear Decision Making Models, Springer Link, ed. By Samuel Apikyan et. Al, Abstract)//GKR </w:t>
      </w:r>
    </w:p>
    <w:p w:rsidR="005F7897" w:rsidRPr="00054AB8" w:rsidRDefault="005F7897" w:rsidP="005F7897">
      <w:pPr>
        <w:spacing w:after="160" w:line="259" w:lineRule="auto"/>
        <w:rPr>
          <w:rFonts w:eastAsia="Times New Roman" w:cs="Calibri"/>
        </w:rPr>
      </w:pPr>
      <w:r w:rsidRPr="00054AB8">
        <w:rPr>
          <w:rFonts w:eastAsia="Times New Roman" w:cs="Calibri"/>
        </w:rPr>
        <w:t xml:space="preserve">Abstract </w:t>
      </w:r>
      <w:r w:rsidRPr="006B7AE3">
        <w:rPr>
          <w:rFonts w:eastAsia="Times New Roman" w:cs="Times New Roman"/>
          <w:u w:val="single"/>
        </w:rPr>
        <w:t xml:space="preserve">Concerns regarding </w:t>
      </w:r>
      <w:r w:rsidRPr="006B7AE3">
        <w:rPr>
          <w:rFonts w:eastAsia="Times New Roman" w:cs="Times New Roman"/>
          <w:iCs/>
          <w:u w:val="single"/>
          <w:bdr w:val="single" w:sz="8" w:space="0" w:color="auto"/>
        </w:rPr>
        <w:t>potential nuclear proliferation</w:t>
      </w:r>
      <w:r w:rsidRPr="006B7AE3">
        <w:rPr>
          <w:rFonts w:eastAsia="Times New Roman" w:cs="Times New Roman"/>
          <w:u w:val="single"/>
        </w:rPr>
        <w:t xml:space="preserve"> activities of South Korea and Japan have increased</w:t>
      </w:r>
      <w:r w:rsidRPr="00054AB8">
        <w:rPr>
          <w:rFonts w:eastAsia="Times New Roman" w:cs="Calibri"/>
        </w:rPr>
        <w:t xml:space="preserve"> following recent nuclear tests conducted by North Korea and </w:t>
      </w:r>
      <w:r w:rsidRPr="006B7AE3">
        <w:rPr>
          <w:rFonts w:eastAsia="Times New Roman" w:cs="Times New Roman"/>
          <w:u w:val="single"/>
        </w:rPr>
        <w:t>following regional hegemonic actions by China</w:t>
      </w:r>
      <w:r w:rsidRPr="00054AB8">
        <w:rPr>
          <w:rFonts w:eastAsia="Times New Roman" w:cs="Calibri"/>
        </w:rPr>
        <w:t xml:space="preserve">. </w:t>
      </w:r>
      <w:r w:rsidRPr="006B7AE3">
        <w:rPr>
          <w:rFonts w:eastAsia="Times New Roman" w:cs="Times New Roman"/>
          <w:u w:val="single"/>
        </w:rPr>
        <w:t>Both</w:t>
      </w:r>
      <w:r w:rsidRPr="00054AB8">
        <w:rPr>
          <w:rFonts w:eastAsia="Times New Roman" w:cs="Calibri"/>
        </w:rPr>
        <w:t xml:space="preserve"> of these </w:t>
      </w:r>
      <w:r w:rsidRPr="006B7AE3">
        <w:rPr>
          <w:rFonts w:eastAsia="Times New Roman" w:cs="Times New Roman"/>
          <w:u w:val="single"/>
        </w:rPr>
        <w:t>countries have</w:t>
      </w:r>
      <w:r w:rsidRPr="00054AB8">
        <w:rPr>
          <w:rFonts w:eastAsia="Times New Roman" w:cs="Calibri"/>
        </w:rPr>
        <w:t xml:space="preserve"> bilateral security </w:t>
      </w:r>
      <w:r w:rsidRPr="006B7AE3">
        <w:rPr>
          <w:rFonts w:eastAsia="Times New Roman" w:cs="Times New Roman"/>
          <w:u w:val="single"/>
        </w:rPr>
        <w:t>agreements with the United States, and are covered under the so-called “</w:t>
      </w:r>
      <w:r w:rsidRPr="006B7AE3">
        <w:rPr>
          <w:rFonts w:eastAsia="Times New Roman" w:cs="Times New Roman"/>
          <w:iCs/>
          <w:u w:val="single"/>
          <w:bdr w:val="single" w:sz="8" w:space="0" w:color="auto"/>
        </w:rPr>
        <w:t>nuclear umbrella</w:t>
      </w:r>
      <w:r w:rsidRPr="00054AB8">
        <w:rPr>
          <w:rFonts w:eastAsia="Times New Roman" w:cs="Calibri"/>
        </w:rPr>
        <w:t xml:space="preserve">.” This paper poses the question: </w:t>
      </w:r>
      <w:r w:rsidRPr="006B7AE3">
        <w:rPr>
          <w:rFonts w:eastAsia="Times New Roman" w:cs="Times New Roman"/>
          <w:u w:val="single"/>
        </w:rPr>
        <w:t>If these countries enjoy these security guarantees, what</w:t>
      </w:r>
      <w:r w:rsidRPr="00054AB8">
        <w:rPr>
          <w:rFonts w:eastAsia="Times New Roman" w:cs="Calibri"/>
        </w:rPr>
        <w:t xml:space="preserve"> factors </w:t>
      </w:r>
      <w:r w:rsidRPr="006B7AE3">
        <w:rPr>
          <w:rFonts w:eastAsia="Times New Roman" w:cs="Times New Roman"/>
          <w:u w:val="single"/>
        </w:rPr>
        <w:t>could contribute to</w:t>
      </w:r>
      <w:r w:rsidRPr="00054AB8">
        <w:rPr>
          <w:rFonts w:eastAsia="Times New Roman" w:cs="Calibri"/>
        </w:rPr>
        <w:t xml:space="preserve"> their decision to pursue </w:t>
      </w:r>
      <w:r w:rsidRPr="006B7AE3">
        <w:rPr>
          <w:rFonts w:eastAsia="Times New Roman" w:cs="Times New Roman"/>
          <w:u w:val="single"/>
        </w:rPr>
        <w:t>proliferation activities</w:t>
      </w:r>
      <w:r w:rsidRPr="00054AB8">
        <w:rPr>
          <w:rFonts w:eastAsia="Times New Roman" w:cs="Calibri"/>
        </w:rPr>
        <w:t>? This paper reviews some of the relevant literature on nuclear-decision making before proposing that perhaps these models are complementary rather than competing. For the purposes of South Korea and Japan, this paper asserts that there are two contributing factors that could cause either country to engage in proliferation activities</w:t>
      </w:r>
      <w:r w:rsidRPr="006B7AE3">
        <w:rPr>
          <w:rFonts w:eastAsia="Times New Roman" w:cs="Times New Roman"/>
          <w:u w:val="single"/>
        </w:rPr>
        <w:t xml:space="preserve">: loss of confidence in the U.S. commitment to its extended </w:t>
      </w:r>
      <w:r w:rsidRPr="006B7AE3">
        <w:rPr>
          <w:rFonts w:eastAsia="Times New Roman" w:cs="Times New Roman"/>
          <w:iCs/>
          <w:u w:val="single"/>
          <w:bdr w:val="single" w:sz="8" w:space="0" w:color="auto"/>
        </w:rPr>
        <w:t>deterrence obligations</w:t>
      </w:r>
      <w:r w:rsidRPr="00054AB8">
        <w:rPr>
          <w:rFonts w:eastAsia="Times New Roman" w:cs="Calibri"/>
        </w:rPr>
        <w:t xml:space="preserve"> and regional security threats. Using case studies, this paper reviews the past proliferation activities by these two countries, and examines the mitigating factors that led to past decisions, and how such similar factors could impact future decisions. This paper uses historical analysis and investigation of contemporary security issues to examine the roles that extended deterrence and regional security have played and may play in the future, in each country’s interests in engaging in increased nuclear proliferation-sensitive activities.</w:t>
      </w:r>
    </w:p>
    <w:p w:rsidR="005F7897" w:rsidRPr="006B7AE3" w:rsidRDefault="005F7897" w:rsidP="005F7897">
      <w:pPr>
        <w:spacing w:after="160" w:line="259" w:lineRule="auto"/>
        <w:rPr>
          <w:rFonts w:eastAsia="Times New Roman" w:cs="Times New Roman"/>
          <w:u w:val="single"/>
        </w:rPr>
      </w:pPr>
    </w:p>
    <w:p w:rsidR="005F7897" w:rsidRPr="006B7AE3" w:rsidRDefault="005F7897" w:rsidP="005F7897">
      <w:pPr>
        <w:pStyle w:val="Heading4"/>
      </w:pPr>
      <w:r w:rsidRPr="006B7AE3">
        <w:t>If Perception of US Security falls, Immediate nuclear armament will occur</w:t>
      </w:r>
    </w:p>
    <w:p w:rsidR="005F7897" w:rsidRPr="006B7AE3" w:rsidRDefault="005F7897" w:rsidP="005F7897">
      <w:r w:rsidRPr="006B7AE3">
        <w:rPr>
          <w:b/>
        </w:rPr>
        <w:t xml:space="preserve">Ferguson – 15 </w:t>
      </w:r>
      <w:r w:rsidRPr="006B7AE3">
        <w:t>is the Philip D. Reed senior fellow for science and technology at the Council on Foreign Relations (CFR) (Charles D.</w:t>
      </w:r>
      <w:r w:rsidRPr="006B7AE3">
        <w:rPr>
          <w:b/>
        </w:rPr>
        <w:t xml:space="preserve"> </w:t>
      </w:r>
      <w:r w:rsidRPr="006B7AE3">
        <w:t>How South Korea could Acquire and Deploy Nuclear Weapons. npolicy.org/books/East_Asia/Ch4_Ferguson.pdf. 5/13/15. WBG)</w:t>
      </w:r>
    </w:p>
    <w:p w:rsidR="005F7897" w:rsidRPr="006B7AE3" w:rsidRDefault="005F7897" w:rsidP="005F7897">
      <w:pPr>
        <w:rPr>
          <w:rStyle w:val="Style13ptBold"/>
          <w:b w:val="0"/>
          <w:sz w:val="14"/>
        </w:rPr>
      </w:pPr>
      <w:r w:rsidRPr="006B7AE3">
        <w:rPr>
          <w:rStyle w:val="Style13ptBold"/>
          <w:sz w:val="14"/>
          <w:szCs w:val="16"/>
        </w:rPr>
        <w:t>Another argument against South Korea’s obtaining nuclear weapons is that the ROK would rupture its defense agreement with the United States as well as spark a potential nuclear arms race with Japan or perhaps China. This may be the most powerful argument impeding South Korea’s acquisition of nuclear weapons, but there are plausible ways in which it could still happen.</w:t>
      </w:r>
      <w:r w:rsidRPr="006B7AE3">
        <w:rPr>
          <w:rStyle w:val="Style13ptBold"/>
          <w:sz w:val="14"/>
        </w:rPr>
        <w:t xml:space="preserve"> </w:t>
      </w:r>
      <w:r w:rsidRPr="006B7AE3">
        <w:rPr>
          <w:rStyle w:val="Style13ptBold"/>
          <w:u w:val="single"/>
        </w:rPr>
        <w:t>Despite the U.S.-stated strategic pivot to the Asia Pacific region, the fiscal reality is that the United States is increasingly hard pressed to meet the levels of defense spending required to shore up the security of Japan and South Korea.</w:t>
      </w:r>
      <w:r w:rsidRPr="006B7AE3">
        <w:rPr>
          <w:rStyle w:val="Style13ptBold"/>
          <w:sz w:val="14"/>
        </w:rPr>
        <w:t xml:space="preserve"> Also, some current and former leaders in those two countries have perceived the Barack Obama administration as downplaying the utility of nuclear weapons, and President Obama’s call for a world free of nuclear weapons has alarmed some defense analysts in Japan and South Korea. </w:t>
      </w:r>
      <w:r w:rsidRPr="006B7AE3">
        <w:rPr>
          <w:rStyle w:val="Emphasis"/>
        </w:rPr>
        <w:t>If the United States were perceived to not be able to reliably and credibly counter the threats posed by China and North Korea, prudent military planners in Japan and South Korea would want to take steps to have their own nuclear capabilities.</w:t>
      </w:r>
      <w:r w:rsidRPr="006B7AE3">
        <w:rPr>
          <w:rStyle w:val="Style13ptBold"/>
          <w:sz w:val="14"/>
        </w:rPr>
        <w:t xml:space="preserve"> Moreover, some ROK officials might rationalize that acquiring nuclear weapons would wake up the United States to the need to work more seriously with the ROK on security matters, namely the denuclearization of North Korea. </w:t>
      </w:r>
      <w:r w:rsidRPr="006B7AE3">
        <w:rPr>
          <w:rStyle w:val="Style13ptBold"/>
          <w:u w:val="single"/>
        </w:rPr>
        <w:t>Finally, if Japan crosses the threshold to nuclear weapon acquisition, South Korea would feel compelled to follow suit. South Korean leaders would then not want to be vulnerable to both nuclear-armed North Korea and Japan.</w:t>
      </w:r>
      <w:r w:rsidRPr="006B7AE3">
        <w:rPr>
          <w:rStyle w:val="Style13ptBold"/>
          <w:sz w:val="14"/>
        </w:rPr>
        <w:t xml:space="preserve"> Imperial Japan subjugated the Korean people to colonial rule from 1910 to 1945, and many South Koreans still feel bitter animosity toward Japan and want to prevent Japanese incursion onto Korean territory or into Korea’s national interests.</w:t>
      </w:r>
    </w:p>
    <w:p w:rsidR="005F7897" w:rsidRPr="006B7AE3" w:rsidRDefault="005F7897" w:rsidP="005F7897">
      <w:pPr>
        <w:spacing w:after="160" w:line="259" w:lineRule="auto"/>
        <w:rPr>
          <w:rFonts w:eastAsia="Times New Roman" w:cs="Times New Roman"/>
          <w:u w:val="single"/>
        </w:rPr>
      </w:pPr>
    </w:p>
    <w:p w:rsidR="005F7897" w:rsidRPr="006B7AE3" w:rsidRDefault="005F7897" w:rsidP="005F7897">
      <w:pPr>
        <w:pStyle w:val="Heading4"/>
      </w:pPr>
      <w:r w:rsidRPr="006B7AE3">
        <w:t>Massive Nuclear Armament leads to both Nuclear and Conventional Militarization of North East Asia</w:t>
      </w:r>
    </w:p>
    <w:p w:rsidR="005F7897" w:rsidRPr="006B7AE3" w:rsidRDefault="005F7897" w:rsidP="005F7897">
      <w:pPr>
        <w:rPr>
          <w:rStyle w:val="Style13ptBold"/>
          <w:b w:val="0"/>
        </w:rPr>
      </w:pPr>
      <w:r w:rsidRPr="006B7AE3">
        <w:rPr>
          <w:b/>
        </w:rPr>
        <w:t xml:space="preserve">Ferguson – 15 </w:t>
      </w:r>
      <w:r w:rsidRPr="006B7AE3">
        <w:t>is the Philip D. Reed senior fellow for science and technology at the Council on Foreign Relations (CFR)</w:t>
      </w:r>
      <w:r w:rsidRPr="006B7AE3">
        <w:rPr>
          <w:b/>
        </w:rPr>
        <w:t xml:space="preserve"> </w:t>
      </w:r>
      <w:r w:rsidRPr="006B7AE3">
        <w:t>(Charles D.</w:t>
      </w:r>
      <w:r w:rsidRPr="006B7AE3">
        <w:rPr>
          <w:b/>
        </w:rPr>
        <w:t xml:space="preserve"> </w:t>
      </w:r>
      <w:r w:rsidRPr="006B7AE3">
        <w:t>How South Korea could Acquire and Deploy Nuclear Weapons. npolicy.org/books/East_Asia/Ch4_Ferguson.pdf. 5/13/15. WBG)</w:t>
      </w:r>
    </w:p>
    <w:p w:rsidR="005F7897" w:rsidRPr="006B7AE3" w:rsidRDefault="005F7897" w:rsidP="005F7897">
      <w:pPr>
        <w:rPr>
          <w:rStyle w:val="Style13ptBold"/>
          <w:b w:val="0"/>
          <w:u w:val="single"/>
        </w:rPr>
      </w:pPr>
      <w:r w:rsidRPr="006B7AE3">
        <w:rPr>
          <w:rStyle w:val="Style13ptBold"/>
          <w:u w:val="single"/>
        </w:rPr>
        <w:t>If the United States and China failed to act</w:t>
      </w:r>
      <w:r w:rsidRPr="006B7AE3">
        <w:rPr>
          <w:rStyle w:val="Style13ptBold"/>
          <w:sz w:val="16"/>
        </w:rPr>
        <w:t xml:space="preserve">, if Japan acted to breakout or build up its nuclear arsenal if it had already broken out, or if North Korea took steps to increase its nuclear arms, </w:t>
      </w:r>
      <w:r w:rsidRPr="006B7AE3">
        <w:rPr>
          <w:rStyle w:val="Style13ptBold"/>
          <w:u w:val="single"/>
        </w:rPr>
        <w:t>South Korea could leverage its</w:t>
      </w:r>
      <w:r w:rsidRPr="006B7AE3">
        <w:rPr>
          <w:rStyle w:val="Style13ptBold"/>
          <w:sz w:val="16"/>
        </w:rPr>
        <w:t xml:space="preserve"> base of a handful of nuclear bombs to keep ratcheting up and implement its </w:t>
      </w:r>
      <w:r w:rsidRPr="006B7AE3">
        <w:rPr>
          <w:rStyle w:val="Emphasis"/>
        </w:rPr>
        <w:t>potential to make dozens of nuclear warheads annually from near-weapons-grade plutonium produced from its four pressurized heavy water reactors (PHWRs).</w:t>
      </w:r>
      <w:r w:rsidRPr="006B7AE3">
        <w:rPr>
          <w:rStyle w:val="Style13ptBold"/>
          <w:sz w:val="16"/>
        </w:rPr>
        <w:t xml:space="preserve"> The initial steps could take place conceivably within a five-year period, and the latter ramp up might require more than five years from the initial start. South Korea would try to do as many preparatory steps in parallel. </w:t>
      </w:r>
      <w:r w:rsidRPr="006B7AE3">
        <w:rPr>
          <w:rStyle w:val="Style13ptBold"/>
          <w:u w:val="single"/>
        </w:rPr>
        <w:t>It would need to be prepared for relatively rapid buildup because of the uncertainty concerning how the other states might respond.</w:t>
      </w:r>
    </w:p>
    <w:p w:rsidR="005F7897" w:rsidRPr="006B7AE3" w:rsidRDefault="005F7897" w:rsidP="005F7897">
      <w:pPr>
        <w:rPr>
          <w:rStyle w:val="Style13ptBold"/>
          <w:b w:val="0"/>
          <w:sz w:val="16"/>
          <w:szCs w:val="20"/>
        </w:rPr>
      </w:pPr>
      <w:r w:rsidRPr="006B7AE3">
        <w:rPr>
          <w:rStyle w:val="Style13ptBold"/>
          <w:sz w:val="16"/>
          <w:szCs w:val="20"/>
        </w:rPr>
        <w:t>In the second scenario, “encirclement,” which would build on the first scenario,</w:t>
      </w:r>
      <w:r w:rsidRPr="006B7AE3">
        <w:rPr>
          <w:rStyle w:val="Style13ptBold"/>
        </w:rPr>
        <w:t xml:space="preserve"> </w:t>
      </w:r>
      <w:r w:rsidRPr="006B7AE3">
        <w:rPr>
          <w:rStyle w:val="Style13ptBold"/>
          <w:u w:val="single"/>
        </w:rPr>
        <w:t>South Korea would need to ratchet up its nuclear capability to deal with nuclear threats from Japan and China as well as North Korea.</w:t>
      </w:r>
      <w:r w:rsidRPr="006B7AE3">
        <w:rPr>
          <w:rStyle w:val="Style13ptBold"/>
          <w:sz w:val="16"/>
          <w:szCs w:val="20"/>
        </w:rPr>
        <w:t xml:space="preserve"> In particular, the assumption is that Japan has obtained nuclear weapons and is threatening both North and South Korea. </w:t>
      </w:r>
      <w:r w:rsidRPr="006B7AE3">
        <w:rPr>
          <w:rStyle w:val="Style13ptBold"/>
          <w:u w:val="single"/>
        </w:rPr>
        <w:t>Also, although Seoul and Beijing have good political and economic relations,</w:t>
      </w:r>
      <w:r w:rsidRPr="006B7AE3">
        <w:rPr>
          <w:rStyle w:val="Style13ptBold"/>
        </w:rPr>
        <w:t xml:space="preserve"> </w:t>
      </w:r>
      <w:r w:rsidRPr="006B7AE3">
        <w:rPr>
          <w:rStyle w:val="Emphasis"/>
        </w:rPr>
        <w:t>South Korea wants to prevent China from occupying the North in the event of a regime collapse or some catastrophe that would give the People’s Liberation Army (PLA) a rationale to cross the Yalu River.</w:t>
      </w:r>
      <w:r w:rsidRPr="006B7AE3">
        <w:rPr>
          <w:rStyle w:val="Style13ptBold"/>
        </w:rPr>
        <w:t xml:space="preserve"> </w:t>
      </w:r>
      <w:r w:rsidRPr="006B7AE3">
        <w:rPr>
          <w:rStyle w:val="Style13ptBold"/>
          <w:u w:val="single"/>
        </w:rPr>
        <w:t>Seoul would perceive nuclear weapons as a way</w:t>
      </w:r>
      <w:r w:rsidRPr="006B7AE3">
        <w:rPr>
          <w:rStyle w:val="Style13ptBold"/>
          <w:szCs w:val="20"/>
          <w:u w:val="single"/>
        </w:rPr>
        <w:t xml:space="preserve"> to deter Chinese incursion into the Korean Peninsula.</w:t>
      </w:r>
      <w:r w:rsidRPr="006B7AE3">
        <w:rPr>
          <w:rStyle w:val="Style13ptBold"/>
          <w:sz w:val="16"/>
          <w:szCs w:val="20"/>
        </w:rPr>
        <w:t xml:space="preserve"> Beijing’s top priority in the region is stability in the Korean Peninsula because of its concern about a mass exodus of millions of North Korean refugees into Chinese Manchuria. </w:t>
      </w:r>
      <w:r w:rsidRPr="006B7AE3">
        <w:rPr>
          <w:rStyle w:val="Style13ptBold"/>
          <w:szCs w:val="20"/>
          <w:u w:val="single"/>
        </w:rPr>
        <w:t>In this encirclement scenario, South Korea would likely perceive the need for longer-range strategic nuclear weapon systems and battlefield-capable tactical systems.</w:t>
      </w:r>
      <w:r w:rsidRPr="006B7AE3">
        <w:rPr>
          <w:rStyle w:val="Style13ptBold"/>
          <w:sz w:val="16"/>
          <w:szCs w:val="20"/>
        </w:rPr>
        <w:t xml:space="preserve"> </w:t>
      </w:r>
    </w:p>
    <w:p w:rsidR="005F7897" w:rsidRPr="006B7AE3" w:rsidRDefault="005F7897" w:rsidP="005F7897">
      <w:pPr>
        <w:rPr>
          <w:rStyle w:val="Style13ptBold"/>
          <w:b w:val="0"/>
          <w:sz w:val="16"/>
          <w:szCs w:val="20"/>
        </w:rPr>
      </w:pPr>
      <w:r w:rsidRPr="006B7AE3">
        <w:rPr>
          <w:rStyle w:val="Style13ptBold"/>
          <w:szCs w:val="20"/>
          <w:u w:val="single"/>
        </w:rPr>
        <w:t xml:space="preserve">In the third scenario, </w:t>
      </w:r>
      <w:r w:rsidRPr="006B7AE3">
        <w:rPr>
          <w:rStyle w:val="Style13ptBold"/>
          <w:sz w:val="16"/>
          <w:szCs w:val="20"/>
        </w:rPr>
        <w:t>the wild card will be that Japan and South Korea actually join forces and cooperate against common foes. This scenario could be called</w:t>
      </w:r>
      <w:r w:rsidRPr="006B7AE3">
        <w:rPr>
          <w:rStyle w:val="Style13ptBold"/>
          <w:szCs w:val="20"/>
          <w:u w:val="single"/>
        </w:rPr>
        <w:t xml:space="preserve"> </w:t>
      </w:r>
      <w:r w:rsidRPr="006B7AE3">
        <w:rPr>
          <w:rStyle w:val="Emphasis"/>
        </w:rPr>
        <w:t xml:space="preserve">“the enemy of my enemy is my friend.” </w:t>
      </w:r>
      <w:r w:rsidRPr="006B7AE3">
        <w:rPr>
          <w:rStyle w:val="Style13ptBold"/>
          <w:u w:val="single"/>
        </w:rPr>
        <w:t>Working together, Japan and South Korea could climb the ladder to advanced nuclear weapons faster</w:t>
      </w:r>
      <w:r w:rsidRPr="006B7AE3">
        <w:rPr>
          <w:rStyle w:val="Style13ptBold"/>
        </w:rPr>
        <w:t xml:space="preserve"> </w:t>
      </w:r>
      <w:r w:rsidRPr="006B7AE3">
        <w:rPr>
          <w:rStyle w:val="Style13ptBold"/>
          <w:sz w:val="16"/>
          <w:szCs w:val="20"/>
        </w:rPr>
        <w:t xml:space="preserve">than their separate efforts. They would aim to counter China and North Korea. The United States might actually welcome such a nuclear alliance because this could reduce the U.S. defense burden, but on the other hand, </w:t>
      </w:r>
      <w:r w:rsidRPr="006B7AE3">
        <w:rPr>
          <w:rStyle w:val="Style13ptBold"/>
          <w:u w:val="single"/>
        </w:rPr>
        <w:t>Washington would worry that this scenario could lead to more aggressive conventional and nuclear arms races in Northeast Asia and a more militarily capable China</w:t>
      </w:r>
      <w:r w:rsidRPr="006B7AE3">
        <w:rPr>
          <w:rStyle w:val="Style13ptBold"/>
        </w:rPr>
        <w:t>.</w:t>
      </w:r>
      <w:r w:rsidRPr="006B7AE3">
        <w:rPr>
          <w:rStyle w:val="Style13ptBold"/>
          <w:sz w:val="16"/>
          <w:szCs w:val="20"/>
        </w:rPr>
        <w:t xml:space="preserve"> Without a doubt, this scenario would result in a major strategic realignment.</w:t>
      </w:r>
    </w:p>
    <w:p w:rsidR="005F7897" w:rsidRPr="00054AB8" w:rsidRDefault="005F7897" w:rsidP="005F7897">
      <w:pPr>
        <w:spacing w:after="160" w:line="259" w:lineRule="auto"/>
        <w:rPr>
          <w:rFonts w:eastAsia="Times New Roman" w:cs="Times New Roman"/>
          <w:u w:val="single"/>
        </w:rPr>
      </w:pPr>
    </w:p>
    <w:p w:rsidR="005F7897" w:rsidRPr="006B7AE3" w:rsidRDefault="005F7897" w:rsidP="005F7897"/>
    <w:p w:rsidR="005F7897" w:rsidRPr="006B7AE3" w:rsidRDefault="005F7897" w:rsidP="005F7897">
      <w:pPr>
        <w:pStyle w:val="Heading3"/>
      </w:pPr>
      <w:r w:rsidRPr="006B7AE3">
        <w:t>2NC Yes Prolif—Japan</w:t>
      </w:r>
    </w:p>
    <w:p w:rsidR="005F7897" w:rsidRPr="006B7AE3" w:rsidRDefault="005F7897" w:rsidP="005F7897"/>
    <w:p w:rsidR="005F7897" w:rsidRPr="006B7AE3" w:rsidRDefault="005F7897" w:rsidP="005F7897">
      <w:pPr>
        <w:pStyle w:val="Heading4"/>
      </w:pPr>
      <w:r w:rsidRPr="006B7AE3">
        <w:t>Yes, Japan prolif</w:t>
      </w:r>
    </w:p>
    <w:p w:rsidR="005F7897" w:rsidRPr="006B7AE3" w:rsidRDefault="005F7897" w:rsidP="005F7897">
      <w:r w:rsidRPr="006B7AE3">
        <w:rPr>
          <w:rStyle w:val="Style13ptBold"/>
        </w:rPr>
        <w:t>Burnie, et al, 16</w:t>
      </w:r>
      <w:r w:rsidRPr="006B7AE3">
        <w:t>—senior nuclear specialist with Greenpeace Germany (Shaun, with Frank Barnaby, Nuclear Issues Consultant to the Oxford Research Group, Tom Clements, can’t find quals, Aileen Mioko Smith, executive director of Green Action, and Kendra Ulrich, Senior Global Energy Campaigner, Greenpeace Japan, “Nuclear Proliferation in Plain Sight: Japan’s Plutonium Fuel Cycle–A Technical and Economic Failure But a Strategic Success,” The Asia-Pacific Journal | Japan Focus Volume 14 | Issue 5 | Number 2 | Mar 2016, dml)</w:t>
      </w:r>
    </w:p>
    <w:p w:rsidR="005F7897" w:rsidRPr="006B7AE3" w:rsidRDefault="005F7897" w:rsidP="005F7897"/>
    <w:p w:rsidR="005F7897" w:rsidRPr="006B7AE3" w:rsidRDefault="005F7897" w:rsidP="005F7897">
      <w:pPr>
        <w:rPr>
          <w:sz w:val="16"/>
        </w:rPr>
      </w:pPr>
      <w:r w:rsidRPr="006B7AE3">
        <w:rPr>
          <w:sz w:val="16"/>
        </w:rPr>
        <w:t xml:space="preserve">As explained by successive governments and utilities, </w:t>
      </w:r>
      <w:r w:rsidRPr="006B7AE3">
        <w:rPr>
          <w:rStyle w:val="StyleUnderline"/>
        </w:rPr>
        <w:t>the formal truth justifying the vast scale of Japan's plutonium fuel cycle is that historically it is driven by energy security considerations, is a resource poor nation, and that the deployment of fast breeder reactors and large scale plutonium reprocessing will provide that security</w:t>
      </w:r>
      <w:r w:rsidRPr="006B7AE3">
        <w:rPr>
          <w:sz w:val="16"/>
        </w:rPr>
        <w:t xml:space="preserve"> – atomic 'tatemae'. Its latest incarnation, offered to explain the need for the national government to become more active in overseeing the nation's reprocessing and plutonium MOX program, has seen the energy security card once again deployed, "A nuclear fuel cycle is very important for Japan, which faces a scarcity of natural resources," a senior METI official said in November 2015.152</w:t>
      </w:r>
    </w:p>
    <w:p w:rsidR="005F7897" w:rsidRPr="006B7AE3" w:rsidRDefault="005F7897" w:rsidP="005F7897">
      <w:pPr>
        <w:rPr>
          <w:sz w:val="16"/>
        </w:rPr>
      </w:pPr>
      <w:r w:rsidRPr="006B7AE3">
        <w:rPr>
          <w:sz w:val="16"/>
        </w:rPr>
        <w:t xml:space="preserve">The reality is that </w:t>
      </w:r>
      <w:r w:rsidRPr="006B7AE3">
        <w:rPr>
          <w:rStyle w:val="StyleUnderline"/>
        </w:rPr>
        <w:t>Japan's plutonium program has nothing to do with energy security and everything to do with national security</w:t>
      </w:r>
      <w:r w:rsidRPr="006B7AE3">
        <w:rPr>
          <w:sz w:val="16"/>
        </w:rPr>
        <w:t>.</w:t>
      </w:r>
    </w:p>
    <w:p w:rsidR="005F7897" w:rsidRPr="006B7AE3" w:rsidRDefault="005F7897" w:rsidP="005F7897">
      <w:pPr>
        <w:rPr>
          <w:sz w:val="16"/>
        </w:rPr>
      </w:pPr>
      <w:r w:rsidRPr="006B7AE3">
        <w:rPr>
          <w:sz w:val="16"/>
        </w:rPr>
        <w:t>The possession of thousands of kilograms of plutonium capable of being used to manufacture nuclear weapons clearly also serves Japan's perceived strategic interests but without explicitly having to declare that this is one of its intended purposes – plutonium 'honne'.</w:t>
      </w:r>
    </w:p>
    <w:p w:rsidR="005F7897" w:rsidRPr="006B7AE3" w:rsidRDefault="005F7897" w:rsidP="005F7897">
      <w:pPr>
        <w:rPr>
          <w:sz w:val="16"/>
        </w:rPr>
      </w:pPr>
      <w:r w:rsidRPr="006B7AE3">
        <w:rPr>
          <w:sz w:val="16"/>
        </w:rPr>
        <w:t xml:space="preserve">Yet, </w:t>
      </w:r>
      <w:r w:rsidRPr="006B7AE3">
        <w:rPr>
          <w:rStyle w:val="StyleUnderline"/>
        </w:rPr>
        <w:t>much of this proliferation, conducted in plain sight over the decades, has been there for all to see. Located in a highly unstable region, with rising tensions, and with enormous uncertainties as to its future security needs, Japan's development of plutonium technologies and materials serves a future potential military application</w:t>
      </w:r>
      <w:r w:rsidRPr="006B7AE3">
        <w:rPr>
          <w:sz w:val="16"/>
        </w:rPr>
        <w:t>. This was one of the determinants behind the decisions on the nuclear fuel cycle of the 1950s and 1960s. It gave the nation a future option – one that may never have to be realized, but is there all the same. This also serves its national interest vis a vis its regional neighbors as well in its security relationship with the United States.</w:t>
      </w:r>
    </w:p>
    <w:p w:rsidR="005F7897" w:rsidRPr="006B7AE3" w:rsidRDefault="005F7897" w:rsidP="005F7897">
      <w:pPr>
        <w:rPr>
          <w:sz w:val="16"/>
        </w:rPr>
      </w:pPr>
      <w:r w:rsidRPr="006B7AE3">
        <w:rPr>
          <w:sz w:val="16"/>
        </w:rPr>
        <w:t>The ambiguity of what Japan could do with its plutonium stocks, while remaining an active member state of the Nuclear Non Proliferation Treaty (NPT), demonstrates the major flaws in the non-proliferation regime, where the risks of a nation possessing weapons material is judged on political allegiance and not on the inherent nature of the nuclear material. Japan, along with other official non-nuclear weapon states, insisted on the right to acquire nuclear weapon material for peaceful use during their negotiation of the terms of the NPT during the late 1960s and their ratification of membership. In the case of Japan it took until 1975 for ratification, in part due to concerns within Japan's nuclear establishment that plans for reprocessing and the full development of the nuclear fuel cycle could be curtailed by NPT membership.153 The last four decades have shown that they should have had no such concerns.</w:t>
      </w:r>
    </w:p>
    <w:p w:rsidR="005F7897" w:rsidRPr="006B7AE3" w:rsidRDefault="005F7897" w:rsidP="005F7897">
      <w:pPr>
        <w:rPr>
          <w:sz w:val="16"/>
        </w:rPr>
      </w:pPr>
      <w:r w:rsidRPr="006B7AE3">
        <w:rPr>
          <w:sz w:val="16"/>
        </w:rPr>
        <w:t>The Safeguards Myth</w:t>
      </w:r>
    </w:p>
    <w:p w:rsidR="005F7897" w:rsidRPr="006B7AE3" w:rsidRDefault="005F7897" w:rsidP="005F7897">
      <w:pPr>
        <w:rPr>
          <w:sz w:val="16"/>
        </w:rPr>
      </w:pPr>
      <w:r w:rsidRPr="006B7AE3">
        <w:rPr>
          <w:sz w:val="16"/>
        </w:rPr>
        <w:t xml:space="preserve">In addition to the possession of existing stocks of plutonium, which as detailed above will increase not decline in the coming years, </w:t>
      </w:r>
      <w:r w:rsidRPr="006B7AE3">
        <w:rPr>
          <w:rStyle w:val="StyleUnderline"/>
        </w:rPr>
        <w:t>there is the question of the direct proliferation threat posed by the operation of the Rokkasho-mura reprocessing plant and J-MOX facility. The position of the Japanese government and the IAEA is that these plants will operate under strict international safeguards</w:t>
      </w:r>
      <w:r w:rsidRPr="006B7AE3">
        <w:rPr>
          <w:sz w:val="16"/>
        </w:rPr>
        <w:t>, as required under the NPT and bilateral safeguards agreements between Japan and the Agency.154 The message from both parties is that this will ensure that plutonium will be accounted for with no risk of the material being diverted for non-peaceful purposes. This is the pretense of Japan's nuclear fuel cycle – added and abetted by the IAEA – the 'tatemae'</w:t>
      </w:r>
      <w:r w:rsidRPr="006B7AE3">
        <w:rPr>
          <w:rStyle w:val="StyleUnderline"/>
        </w:rPr>
        <w:t>. The reality is that IAEA safeguards are incapable of meeting their stated aim</w:t>
      </w:r>
      <w:r w:rsidRPr="006B7AE3">
        <w:rPr>
          <w:sz w:val="16"/>
        </w:rPr>
        <w:t xml:space="preserve"> – that is the 'honne'.</w:t>
      </w:r>
    </w:p>
    <w:p w:rsidR="005F7897" w:rsidRPr="006B7AE3" w:rsidRDefault="005F7897" w:rsidP="005F7897">
      <w:pPr>
        <w:rPr>
          <w:sz w:val="16"/>
        </w:rPr>
      </w:pPr>
      <w:r w:rsidRPr="006B7AE3">
        <w:rPr>
          <w:sz w:val="16"/>
        </w:rPr>
        <w:t>The IAEA confirms that the design throughput of the Rokkasho-mura plant is 800 tons of spent fuel each year which if completed would yield 8 tons of plutonium, with a storage capacity at the site for 30 tons of plutonium155 – or around 4 years of operation. Safeguarding such a large amount of fissile material in a non-nuclear weapon state has been a unique challenge for the IAEA156 – one reason that it has been working with Japan for more than two decades to design and implement a safeguards system for Rokkasho-mura.</w:t>
      </w:r>
    </w:p>
    <w:p w:rsidR="005F7897" w:rsidRPr="006B7AE3" w:rsidRDefault="005F7897" w:rsidP="005F7897">
      <w:pPr>
        <w:rPr>
          <w:sz w:val="16"/>
        </w:rPr>
      </w:pPr>
      <w:r w:rsidRPr="006B7AE3">
        <w:rPr>
          <w:sz w:val="16"/>
        </w:rPr>
        <w:t xml:space="preserve">Unfortunately, </w:t>
      </w:r>
      <w:r w:rsidRPr="006B7AE3">
        <w:rPr>
          <w:rStyle w:val="StyleUnderline"/>
        </w:rPr>
        <w:t>due to the nature of the reprocessing plant and J-MOX plant at Rokkasho-mura</w:t>
      </w:r>
      <w:r w:rsidRPr="006B7AE3">
        <w:rPr>
          <w:sz w:val="16"/>
        </w:rPr>
        <w:t>, not unique to Japan but the same for all such 'bulk handling' facilities, this effort is not capable of detecting the diversion of significant quantities of plutonium sufficient to yield multiple nuclear weapons. The IAEA and Japanese authorities remain silent on this fundamental flaw in nuclear safeguards. Fortunately, others have been more transparent:</w:t>
      </w:r>
    </w:p>
    <w:p w:rsidR="005F7897" w:rsidRPr="006B7AE3" w:rsidRDefault="005F7897" w:rsidP="005F7897">
      <w:pPr>
        <w:rPr>
          <w:sz w:val="16"/>
        </w:rPr>
      </w:pPr>
      <w:r w:rsidRPr="006B7AE3">
        <w:rPr>
          <w:sz w:val="16"/>
        </w:rPr>
        <w:t>"No safeguards scheme, including that of the International Atomic Energy Agency (IAEA), can be effective if such sensitive materials and facilities (plutonium and reprocessing plants) are widely available in Non-Nuclear Weapon States." U.S. National Defense Research Institute, Rand Corporation, November 1993.157</w:t>
      </w:r>
    </w:p>
    <w:p w:rsidR="005F7897" w:rsidRPr="006B7AE3" w:rsidRDefault="005F7897" w:rsidP="005F7897">
      <w:pPr>
        <w:rPr>
          <w:rStyle w:val="StyleUnderline"/>
        </w:rPr>
      </w:pPr>
      <w:r w:rsidRPr="006B7AE3">
        <w:rPr>
          <w:rStyle w:val="StyleUnderline"/>
        </w:rPr>
        <w:t>The inability of safeguards to be applied to nuclear weapons material being used in peaceful nuclear programs has been known since the start of the nuclear age</w:t>
      </w:r>
      <w:r w:rsidRPr="006B7AE3">
        <w:rPr>
          <w:sz w:val="16"/>
        </w:rPr>
        <w:t xml:space="preserve">.158 The particular challenge and threat from Rokkasho-mura has long been critiqued.159 Still the charade continues. The end result is that a safeguards system has been developed for Rokkasho-mura that reportedly absorbs 20 percent of the annual global safeguards budget of the IAEA. </w:t>
      </w:r>
      <w:r w:rsidRPr="006B7AE3">
        <w:rPr>
          <w:rStyle w:val="StyleUnderline"/>
        </w:rPr>
        <w:t>All this to create the illusion that Japan, if it ever was attempted, would be unable to divert significant quantities of plutonium without the IAEA detecting it. All for a program that is already awash with a stockpile of weapons material, and for which there is no current or realistic future demand.</w:t>
      </w:r>
    </w:p>
    <w:p w:rsidR="005F7897" w:rsidRPr="006B7AE3" w:rsidRDefault="005F7897" w:rsidP="005F7897">
      <w:pPr>
        <w:rPr>
          <w:sz w:val="16"/>
        </w:rPr>
      </w:pPr>
      <w:r w:rsidRPr="006B7AE3">
        <w:rPr>
          <w:sz w:val="16"/>
        </w:rPr>
        <w:t>Proliferation in Plain Sight</w:t>
      </w:r>
    </w:p>
    <w:p w:rsidR="005F7897" w:rsidRPr="006B7AE3" w:rsidRDefault="005F7897" w:rsidP="005F7897">
      <w:pPr>
        <w:rPr>
          <w:sz w:val="16"/>
        </w:rPr>
      </w:pPr>
      <w:r w:rsidRPr="006B7AE3">
        <w:rPr>
          <w:rStyle w:val="StyleUnderline"/>
        </w:rPr>
        <w:t>Nuclear establishments</w:t>
      </w:r>
      <w:r w:rsidRPr="006B7AE3">
        <w:rPr>
          <w:sz w:val="16"/>
        </w:rPr>
        <w:t xml:space="preserve"> (if not politicians) </w:t>
      </w:r>
      <w:r w:rsidRPr="006B7AE3">
        <w:rPr>
          <w:rStyle w:val="StyleUnderline"/>
        </w:rPr>
        <w:t>worldwide are aware of the limitations of the IAEA safeguards system. These establishments include Japan's nearest neighbors in East Asia. Hence, it actually serves Japan's strategic interests to create the public illusion of guaranteed peaceful use for its plutonium, while in parallel sending a clear signal that it has the means and the material to use it otherwise</w:t>
      </w:r>
      <w:r w:rsidRPr="006B7AE3">
        <w:rPr>
          <w:sz w:val="16"/>
        </w:rPr>
        <w:t xml:space="preserve">. But just in case nations are not alert to the potential of Japan, </w:t>
      </w:r>
      <w:r w:rsidRPr="006B7AE3">
        <w:rPr>
          <w:rStyle w:val="StyleUnderline"/>
        </w:rPr>
        <w:t>successive politicians have</w:t>
      </w:r>
      <w:r w:rsidRPr="006B7AE3">
        <w:rPr>
          <w:sz w:val="16"/>
        </w:rPr>
        <w:t xml:space="preserve"> - over the decades - </w:t>
      </w:r>
      <w:r w:rsidRPr="006B7AE3">
        <w:rPr>
          <w:rStyle w:val="StyleUnderline"/>
        </w:rPr>
        <w:t>floated the idea that it has a latent weapons potential</w:t>
      </w:r>
      <w:r w:rsidRPr="006B7AE3">
        <w:rPr>
          <w:sz w:val="16"/>
        </w:rPr>
        <w:t>. Most recently, in arguing against the phase-out of nuclear power following the Fukushima Daiichi accident, LDP heavyweight and former Defense Minister, Shigeru Ishiba stated in October of 2011 that "I don't think Japan needs to possess nuclear weapons, but it's important to maintain our commercial reactors because it would allow us to produce a nuclear warhead in a short amount of time".160</w:t>
      </w:r>
    </w:p>
    <w:p w:rsidR="005F7897" w:rsidRPr="006B7AE3" w:rsidRDefault="005F7897" w:rsidP="005F7897"/>
    <w:p w:rsidR="005F7897" w:rsidRPr="006B7AE3" w:rsidRDefault="005F7897" w:rsidP="005F7897">
      <w:pPr>
        <w:pStyle w:val="Heading4"/>
        <w:rPr>
          <w:rFonts w:eastAsia="Times New Roman"/>
        </w:rPr>
      </w:pPr>
      <w:r w:rsidRPr="006B7AE3">
        <w:rPr>
          <w:rFonts w:eastAsia="Times New Roman"/>
        </w:rPr>
        <w:t xml:space="preserve">Anti-prolif args are </w:t>
      </w:r>
      <w:r w:rsidRPr="006B7AE3">
        <w:rPr>
          <w:rFonts w:eastAsia="Times New Roman"/>
          <w:u w:val="single"/>
        </w:rPr>
        <w:t>culturally outdated</w:t>
      </w:r>
      <w:r w:rsidRPr="006B7AE3">
        <w:rPr>
          <w:rFonts w:eastAsia="Times New Roman"/>
        </w:rPr>
        <w:t xml:space="preserve"> and </w:t>
      </w:r>
      <w:r w:rsidRPr="006B7AE3">
        <w:rPr>
          <w:rFonts w:eastAsia="Times New Roman"/>
          <w:u w:val="single"/>
        </w:rPr>
        <w:t>ignore internal politics</w:t>
      </w:r>
      <w:r w:rsidRPr="006B7AE3">
        <w:rPr>
          <w:rFonts w:eastAsia="Times New Roman"/>
        </w:rPr>
        <w:t xml:space="preserve"> – Japan is shifting towards militarization, has the capacity, and are bypassing legal restraints</w:t>
      </w:r>
    </w:p>
    <w:p w:rsidR="005F7897" w:rsidRPr="009E2021" w:rsidRDefault="005F7897" w:rsidP="005F7897">
      <w:pPr>
        <w:rPr>
          <w:rFonts w:eastAsia="Times New Roman" w:cs="Times New Roman"/>
          <w:bCs/>
          <w:sz w:val="24"/>
        </w:rPr>
      </w:pPr>
      <w:r w:rsidRPr="006B7AE3">
        <w:rPr>
          <w:rStyle w:val="Style13ptBold"/>
        </w:rPr>
        <w:t>Hunt 15</w:t>
      </w:r>
      <w:r w:rsidRPr="009E2021">
        <w:rPr>
          <w:rFonts w:eastAsia="Times New Roman" w:cs="Times New Roman"/>
          <w:bCs/>
          <w:sz w:val="24"/>
        </w:rPr>
        <w:t xml:space="preserve"> </w:t>
      </w:r>
      <w:r w:rsidRPr="009E2021">
        <w:rPr>
          <w:rFonts w:eastAsia="Times New Roman" w:cs="Times New Roman"/>
        </w:rPr>
        <w:t>[Jonathan Hunt (Post-Doctoral Fellow @ Stanton Nuclear Security Program, fellow @ Center for International Security and Cooperation at Stanford University, Visiting Professor @ Emory University), “Out of the Mushroom Cloud’s Shadow”, Foreign Policy, 8/5/15, http://foreignpolicy.com/2015/08/05/japans-nuclear-obsession-hiroshima-nagasaki/]</w:t>
      </w:r>
    </w:p>
    <w:p w:rsidR="005F7897" w:rsidRPr="009E2021" w:rsidRDefault="005F7897" w:rsidP="005F7897">
      <w:pPr>
        <w:rPr>
          <w:rFonts w:eastAsia="Times New Roman" w:cs="Times New Roman"/>
          <w:bCs/>
          <w:u w:val="single"/>
        </w:rPr>
      </w:pPr>
      <w:r w:rsidRPr="009E2021">
        <w:rPr>
          <w:rFonts w:eastAsia="Times New Roman" w:cs="Times New Roman"/>
          <w:bCs/>
          <w:u w:val="single"/>
        </w:rPr>
        <w:t>With the average age of the hibakusha</w:t>
      </w:r>
      <w:r w:rsidRPr="009E2021">
        <w:rPr>
          <w:rFonts w:eastAsia="Times New Roman" w:cs="Times New Roman"/>
          <w:sz w:val="16"/>
        </w:rPr>
        <w:t xml:space="preserve"> now </w:t>
      </w:r>
      <w:r w:rsidRPr="009E2021">
        <w:rPr>
          <w:rFonts w:eastAsia="Times New Roman" w:cs="Times New Roman"/>
          <w:bCs/>
          <w:u w:val="single"/>
        </w:rPr>
        <w:t>over 80, and Japanese society gradually leaving its pacifist and anti-nuclear roots behind</w:t>
      </w:r>
      <w:r w:rsidRPr="009E2021">
        <w:rPr>
          <w:rFonts w:eastAsia="Times New Roman" w:cs="Times New Roman"/>
          <w:sz w:val="16"/>
        </w:rPr>
        <w:t xml:space="preserve">, however, </w:t>
      </w:r>
      <w:r w:rsidRPr="009E2021">
        <w:rPr>
          <w:rFonts w:eastAsia="Times New Roman" w:cs="Times New Roman"/>
          <w:bCs/>
          <w:u w:val="single"/>
        </w:rPr>
        <w:t xml:space="preserve">the security alliance with the United States </w:t>
      </w:r>
      <w:r w:rsidRPr="009E2021">
        <w:rPr>
          <w:rFonts w:eastAsia="Times New Roman" w:cs="Times New Roman"/>
          <w:sz w:val="16"/>
        </w:rPr>
        <w:t xml:space="preserve">and the nuclear umbrella that it affords </w:t>
      </w:r>
      <w:r w:rsidRPr="009E2021">
        <w:rPr>
          <w:rFonts w:eastAsia="Times New Roman" w:cs="Times New Roman"/>
          <w:bCs/>
          <w:u w:val="single"/>
        </w:rPr>
        <w:t>are increasingly crucial backstops for Japan’s commitments to nonproliferation</w:t>
      </w:r>
      <w:r w:rsidRPr="009E2021">
        <w:rPr>
          <w:rFonts w:eastAsia="Times New Roman" w:cs="Times New Roman"/>
          <w:sz w:val="16"/>
        </w:rPr>
        <w:t xml:space="preserve"> and disarmament. </w:t>
      </w:r>
      <w:r w:rsidRPr="009E2021">
        <w:rPr>
          <w:rFonts w:eastAsia="Times New Roman" w:cs="Times New Roman"/>
          <w:bCs/>
          <w:u w:val="single"/>
        </w:rPr>
        <w:t>Without them, a nuclear arms race could ensue in East Asia. If Japan pursued nuclear weapons, it would upend efforts to restrict their spread</w:t>
      </w:r>
      <w:r w:rsidRPr="009E2021">
        <w:rPr>
          <w:rFonts w:eastAsia="Times New Roman" w:cs="Times New Roman"/>
          <w:sz w:val="16"/>
        </w:rPr>
        <w:t xml:space="preserve">, especially </w:t>
      </w:r>
      <w:r w:rsidRPr="009E2021">
        <w:rPr>
          <w:rFonts w:eastAsia="Times New Roman" w:cs="Times New Roman"/>
          <w:bCs/>
          <w:u w:val="single"/>
        </w:rPr>
        <w:t>in East Asia.</w:t>
      </w:r>
      <w:r w:rsidRPr="009E2021">
        <w:rPr>
          <w:rFonts w:eastAsia="Times New Roman" w:cs="Times New Roman"/>
          <w:sz w:val="16"/>
        </w:rPr>
        <w:t xml:space="preserve"> With the largest nuclear program of any state outside the 9-member nuclear club, </w:t>
      </w:r>
      <w:r w:rsidRPr="009E2021">
        <w:rPr>
          <w:rFonts w:eastAsia="Times New Roman" w:cs="Times New Roman"/>
          <w:bCs/>
          <w:u w:val="single"/>
        </w:rPr>
        <w:t>Japan has long been a poster child for nonproliferation.</w:t>
      </w:r>
      <w:r w:rsidRPr="009E2021">
        <w:rPr>
          <w:rFonts w:eastAsia="Times New Roman" w:cs="Times New Roman"/>
          <w:sz w:val="16"/>
        </w:rPr>
        <w:t xml:space="preserve"> Besides its NPT membership, it accepts the safeguards of the International Atomic Energy Agency — the global nuclear watchdog — on activities ranging from uranium imports to plutonium reprocessing. In 1998, it was the first to sign up for the IAEA’s voluntary Additional Protocol, which mandated even more comprehensive and onerous inspections after the first Gulf War. The Japanese Ministry of Foreign Affairs touts nuclear disarmament, and officials of its Arms Control and Disarmament Division toil abroad in support of international efforts to manage and eventually eliminate weapons of mass destruction. </w:t>
      </w:r>
      <w:r w:rsidRPr="009E2021">
        <w:rPr>
          <w:rFonts w:eastAsia="Times New Roman" w:cs="Times New Roman"/>
          <w:bCs/>
          <w:u w:val="single"/>
        </w:rPr>
        <w:t>These attitudes</w:t>
      </w:r>
      <w:r w:rsidRPr="009E2021">
        <w:rPr>
          <w:rFonts w:eastAsia="Times New Roman" w:cs="Times New Roman"/>
          <w:sz w:val="16"/>
        </w:rPr>
        <w:t xml:space="preserve"> and behaviors </w:t>
      </w:r>
      <w:r w:rsidRPr="009E2021">
        <w:rPr>
          <w:rFonts w:eastAsia="Times New Roman" w:cs="Times New Roman"/>
          <w:bCs/>
          <w:u w:val="single"/>
        </w:rPr>
        <w:t>are often ascribed to the bombs’ enduring impact on Japanese culture and politics.</w:t>
      </w:r>
      <w:r w:rsidRPr="009E2021">
        <w:rPr>
          <w:rFonts w:eastAsia="Times New Roman" w:cs="Times New Roman"/>
          <w:sz w:val="16"/>
        </w:rPr>
        <w:t xml:space="preserve"> An estimated 66,000 people were killed and 69,000 injured in Hiroshima, and another 39,000 and 25,000 in Nagasaki — in all, 250,000 to 300,000 died within 13 years. During the 7-year U.S. occupation of Japan, U.S. authorities censored accounts of the bombings and its radioactive aftereffects on the cities’ populations. Anti-nuclear sentiment flared again after an American H-bomb test went awry in 1954, contaminating 7000 square miles of the South Pacific and irradiating 23 crew members of a Japanese fishing vessel — the Lucky Dragon — one of whom later died from radiation poisoning. The incident gave rise to public outcry and anti-nuclear protests in Japan and was featured in the godfather of all monster movies — Godzilla. One year later, Japan’s parliament, the Diet, restricted domestic nuclear activities to those with civilian uses, a norm which Prime Minister Eisaku Sato further reinforced in 1967, when he introduced his Three Non-Nuclear Principles: non-possession, non-manufacture, and non-introduction of nuclear weapons. </w:t>
      </w:r>
      <w:r w:rsidRPr="009E2021">
        <w:rPr>
          <w:rFonts w:eastAsia="Times New Roman" w:cs="Times New Roman"/>
          <w:bCs/>
          <w:u w:val="single"/>
        </w:rPr>
        <w:t>Yet Japanese leaders’ renunciation of nuclear weapons has never been absolute. In private remarks, many of Japan’s prime ministers</w:t>
      </w:r>
      <w:r w:rsidRPr="009E2021">
        <w:rPr>
          <w:rFonts w:eastAsia="Times New Roman" w:cs="Times New Roman"/>
          <w:sz w:val="16"/>
        </w:rPr>
        <w:t xml:space="preserve"> in the 1950s and 1960s </w:t>
      </w:r>
      <w:r w:rsidRPr="009E2021">
        <w:rPr>
          <w:rFonts w:eastAsia="Times New Roman" w:cs="Times New Roman"/>
          <w:bCs/>
          <w:u w:val="single"/>
        </w:rPr>
        <w:t>asserted that the weapons would enhance their country’s national security and international standing.</w:t>
      </w:r>
      <w:r w:rsidRPr="009E2021">
        <w:rPr>
          <w:rFonts w:eastAsia="Times New Roman" w:cs="Times New Roman"/>
          <w:sz w:val="16"/>
        </w:rPr>
        <w:t xml:space="preserve"> (This was partly a mark of the era, when President Dwight Eisenhower insisted that he saw “no reason why [nuclear weapons] shouldn’t be used just exactly as you would use a bullet or anything else.”) </w:t>
      </w:r>
      <w:r w:rsidRPr="009E2021">
        <w:rPr>
          <w:rFonts w:eastAsia="Times New Roman" w:cs="Times New Roman"/>
          <w:bCs/>
          <w:u w:val="single"/>
        </w:rPr>
        <w:t>After China’s first nuclear test in 1964, Sato</w:t>
      </w:r>
      <w:r w:rsidRPr="009E2021">
        <w:rPr>
          <w:rFonts w:eastAsia="Times New Roman" w:cs="Times New Roman"/>
          <w:sz w:val="16"/>
        </w:rPr>
        <w:t xml:space="preserve"> informed U.S. President Lyndon Johnson “that if the [Chinese] had nuclear weapons, the Japanese also should have them.” He later </w:t>
      </w:r>
      <w:r w:rsidRPr="009E2021">
        <w:rPr>
          <w:rFonts w:eastAsia="Times New Roman" w:cs="Times New Roman"/>
          <w:bCs/>
          <w:u w:val="single"/>
        </w:rPr>
        <w:t xml:space="preserve">confided to the U.S. ambassador </w:t>
      </w:r>
      <w:r w:rsidRPr="009E2021">
        <w:rPr>
          <w:rFonts w:eastAsia="Times New Roman" w:cs="Times New Roman"/>
          <w:sz w:val="16"/>
        </w:rPr>
        <w:t xml:space="preserve">to Japan U. Alexis Johnson </w:t>
      </w:r>
      <w:r w:rsidRPr="009E2021">
        <w:rPr>
          <w:rFonts w:eastAsia="Times New Roman" w:cs="Times New Roman"/>
          <w:bCs/>
          <w:u w:val="single"/>
        </w:rPr>
        <w:t xml:space="preserve">that the Three Non-Nuclear Principles were “nonsense.” </w:t>
      </w:r>
      <w:r w:rsidRPr="009E2021">
        <w:rPr>
          <w:rFonts w:eastAsia="Times New Roman" w:cs="Times New Roman"/>
          <w:sz w:val="16"/>
        </w:rPr>
        <w:t xml:space="preserve">Why then did Japan not build atomic bombs in the 1960s? Mainly because the United States offered to share its own. Security treaties signed in 1952 and 1960 granted the U.S. military basing rights in exchange for protecting Japan. Those treaties were silent on nuclear threats, however, so after China’s nuclear test, Johnson and his foreign-policy team devised various schemes to make U.S. atom and hydrogen bombs available to Japan amid a crisis. In January 1965, Johnson inaugurated a tradition of American presidents vowing to Japanese prime ministers, “if Japan needs our nuclear deterrent for its defense, the United States would stand by its commitments and provide that defense.” These reassurances seemed to have their intended effect. In 1967, Sato acknowledged the importance of extended nuclear deterrence in a meeting with Secretary of State Dean Rusk and Secretary of Defense Robert McNamara: “The Japanese were well-protected by the U.S. nuclear umbrella, and Japan had no intention to make nuclear weapons,” he told them. Afterward, Sato announced that extended nuclear deterrence also formed a pillar of Japan’s nuclear posture. When Sato’s former Foreign Minister Takeo Miki became prime minister in 1974, he convinced the Diet to ratify Japan’s acceptance of the NPT, thanks to President Gerald Ford’s reaffirmation that the U.S.-Japan security treaty encompassed nuclear threats and the establishment of the Subcommittee on U.S.-Japan Defense Cooperation, where the two countries’ foreign and defense ministers would thereafter meet to coordinate their common defense. </w:t>
      </w:r>
      <w:r w:rsidRPr="009E2021">
        <w:rPr>
          <w:rFonts w:eastAsia="Times New Roman" w:cs="Times New Roman"/>
          <w:bCs/>
          <w:u w:val="single"/>
        </w:rPr>
        <w:t>Optimists claim that nuclear aversion, political checks, and international commitments will prevent a Japanese nuclear breakout in the future.</w:t>
      </w:r>
      <w:r w:rsidRPr="009E2021">
        <w:rPr>
          <w:rFonts w:eastAsia="Times New Roman" w:cs="Times New Roman"/>
          <w:sz w:val="16"/>
        </w:rPr>
        <w:t xml:space="preserve"> After all, Foreign Minister Fumio Kishida — who hails from Hiroshima — renewed calls to “accelerate nuclear disarmament” at the NPT Review Conference this April, inviting world leaders to visit Hiroshima and Nagasaki in order to “witness with their own eyes the reality of atomic bombings.” </w:t>
      </w:r>
      <w:r w:rsidRPr="009E2021">
        <w:rPr>
          <w:rFonts w:eastAsia="Times New Roman" w:cs="Times New Roman"/>
          <w:bCs/>
          <w:u w:val="single"/>
        </w:rPr>
        <w:t>And yet, Japan is becoming increasingly ambivalent about its military restraint.</w:t>
      </w:r>
      <w:r w:rsidRPr="009E2021">
        <w:rPr>
          <w:rFonts w:eastAsia="Times New Roman" w:cs="Times New Roman"/>
          <w:sz w:val="16"/>
        </w:rPr>
        <w:t xml:space="preserve"> Before his speech in New York, Kishida finalized new arrangements with the United States that encourage Japan to function “more proactively” in East Asia. Prime Minister Shinzo </w:t>
      </w:r>
      <w:r w:rsidRPr="009E2021">
        <w:rPr>
          <w:rFonts w:eastAsia="Times New Roman" w:cs="Times New Roman"/>
          <w:bCs/>
          <w:u w:val="single"/>
        </w:rPr>
        <w:t>Abe is brushing aside widespread public resistance to a Diet resolution that would authorize the Japanese Self-Defense Forces to operate overseas</w:t>
      </w:r>
      <w:r w:rsidRPr="009E2021">
        <w:rPr>
          <w:rFonts w:eastAsia="Times New Roman" w:cs="Times New Roman"/>
          <w:sz w:val="16"/>
        </w:rPr>
        <w:t xml:space="preserve"> for the first time since World War II. During his first administration, in the wake of the first North Korean nuclear test </w:t>
      </w:r>
      <w:r w:rsidRPr="009E2021">
        <w:rPr>
          <w:rFonts w:eastAsia="Times New Roman" w:cs="Times New Roman"/>
          <w:bCs/>
          <w:u w:val="single"/>
        </w:rPr>
        <w:t>in 2006, Abe declared that a limited nuclear arsenal “would not necessarily violate” the pacifist constitution.</w:t>
      </w:r>
      <w:r w:rsidRPr="009E2021">
        <w:rPr>
          <w:rFonts w:eastAsia="Times New Roman" w:cs="Times New Roman"/>
          <w:sz w:val="16"/>
        </w:rPr>
        <w:t xml:space="preserve"> Tokyo affirmed its non-nuclear status in 2006, but </w:t>
      </w:r>
      <w:r w:rsidRPr="009E2021">
        <w:rPr>
          <w:rFonts w:eastAsia="Times New Roman" w:cs="Times New Roman"/>
          <w:bCs/>
          <w:u w:val="single"/>
        </w:rPr>
        <w:t>with North Korea testing medium-range ballistic missiles, and China enhancing its conventional and nuclear forces amid the contest</w:t>
      </w:r>
      <w:r w:rsidRPr="009E2021">
        <w:rPr>
          <w:rFonts w:eastAsia="Times New Roman" w:cs="Times New Roman"/>
          <w:sz w:val="16"/>
        </w:rPr>
        <w:t xml:space="preserve"> of wills </w:t>
      </w:r>
      <w:r w:rsidRPr="009E2021">
        <w:rPr>
          <w:rFonts w:eastAsia="Times New Roman" w:cs="Times New Roman"/>
          <w:bCs/>
          <w:u w:val="single"/>
        </w:rPr>
        <w:t>over</w:t>
      </w:r>
      <w:r w:rsidRPr="009E2021">
        <w:rPr>
          <w:rFonts w:eastAsia="Times New Roman" w:cs="Times New Roman"/>
          <w:sz w:val="16"/>
        </w:rPr>
        <w:t xml:space="preserve"> the disputed </w:t>
      </w:r>
      <w:r w:rsidRPr="009E2021">
        <w:rPr>
          <w:rFonts w:eastAsia="Times New Roman" w:cs="Times New Roman"/>
          <w:bCs/>
          <w:u w:val="single"/>
        </w:rPr>
        <w:t>Senkaku</w:t>
      </w:r>
      <w:r w:rsidRPr="009E2021">
        <w:rPr>
          <w:rFonts w:eastAsia="Times New Roman" w:cs="Times New Roman"/>
          <w:sz w:val="16"/>
        </w:rPr>
        <w:t xml:space="preserve">/Diaoyu Islands, </w:t>
      </w:r>
      <w:r w:rsidRPr="009E2021">
        <w:rPr>
          <w:rFonts w:eastAsia="Times New Roman" w:cs="Times New Roman"/>
          <w:bCs/>
          <w:u w:val="single"/>
        </w:rPr>
        <w:t xml:space="preserve">another review seems inevitable. In 2011, Shintaro Ishihara, the then powerful governor of Tokyo, even called for Japan to build its own nuclear arsenal. </w:t>
      </w:r>
      <w:r w:rsidRPr="009E2021">
        <w:rPr>
          <w:rFonts w:eastAsia="Times New Roman" w:cs="Times New Roman"/>
          <w:sz w:val="16"/>
        </w:rPr>
        <w:t xml:space="preserve">A key variable will be how Seoul reacts to Pyongyang’s provocations. South Korea is even more exposed to North Korean threats, and possesses an advanced civilian nuclear program of its own. If it took the radical step of nuclearizing, Japan would likely follow. And </w:t>
      </w:r>
      <w:r w:rsidRPr="009E2021">
        <w:rPr>
          <w:rFonts w:eastAsia="Times New Roman" w:cs="Times New Roman"/>
          <w:bCs/>
          <w:u w:val="single"/>
        </w:rPr>
        <w:t>if Tokyo invoked North Korea’s nuclear arsenal to withdraw from the NPT</w:t>
      </w:r>
      <w:r w:rsidRPr="009E2021">
        <w:rPr>
          <w:rFonts w:eastAsia="Times New Roman" w:cs="Times New Roman"/>
          <w:sz w:val="16"/>
        </w:rPr>
        <w:t xml:space="preserve">, which has a 90-day waiting period, </w:t>
      </w:r>
      <w:r w:rsidRPr="009E2021">
        <w:rPr>
          <w:rFonts w:eastAsia="Times New Roman" w:cs="Times New Roman"/>
          <w:bCs/>
          <w:u w:val="single"/>
        </w:rPr>
        <w:t>it could build its own in short order. It has a growing defense industry recently freed from export restrictions, mastery over missile technology thanks to its space program, and a reprocessing facility capable of producing enough weapons-useable plutonium to fuel more than 1000 bombs</w:t>
      </w:r>
      <w:r w:rsidRPr="009E2021">
        <w:rPr>
          <w:rFonts w:eastAsia="Times New Roman" w:cs="Times New Roman"/>
          <w:sz w:val="16"/>
        </w:rPr>
        <w:t xml:space="preserve"> like the one that leveled Nagasaki. Indeed, </w:t>
      </w:r>
      <w:r w:rsidRPr="009E2021">
        <w:rPr>
          <w:rFonts w:eastAsia="Times New Roman" w:cs="Times New Roman"/>
          <w:bCs/>
          <w:u w:val="single"/>
        </w:rPr>
        <w:t>if Japan wanted to, it could probably develop basic explosives in less than a year and a sophisticated arsenal in three to five years. Faced with an existential crisis</w:t>
      </w:r>
      <w:r w:rsidRPr="009E2021">
        <w:rPr>
          <w:rFonts w:eastAsia="Times New Roman" w:cs="Times New Roman"/>
          <w:sz w:val="16"/>
        </w:rPr>
        <w:t xml:space="preserve">, however, </w:t>
      </w:r>
      <w:r w:rsidRPr="009E2021">
        <w:rPr>
          <w:rFonts w:eastAsia="Times New Roman" w:cs="Times New Roman"/>
          <w:bCs/>
          <w:u w:val="single"/>
        </w:rPr>
        <w:t xml:space="preserve">those numbers would plummet, as Tokyo fast-tracked a national undertaking. </w:t>
      </w:r>
      <w:r w:rsidRPr="009E2021">
        <w:rPr>
          <w:rFonts w:eastAsia="Times New Roman" w:cs="Times New Roman"/>
          <w:sz w:val="16"/>
        </w:rPr>
        <w:t xml:space="preserve">For all of these reasons, Washington needs Tokyo to play a more active role in regional security. The bilateral Extended Deterrence Dialogue formalized mid-level consultations in 2010; the meetings should expand to include South Korea — trilateral coordination is overdue. The United States should continue urging Japan to invest more on conventional forces.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 </w:t>
      </w:r>
      <w:r w:rsidRPr="009E2021">
        <w:rPr>
          <w:rFonts w:eastAsia="Times New Roman" w:cs="Times New Roman"/>
          <w:bCs/>
          <w:u w:val="single"/>
        </w:rPr>
        <w:t>Hibakusha have educated Japan and humanity about the lifelong harm that nuclear weapons can inflict. Their advancing age is representative of the generational changes facing Japan</w:t>
      </w:r>
      <w:r w:rsidRPr="009E2021">
        <w:rPr>
          <w:rFonts w:eastAsia="Times New Roman" w:cs="Times New Roman"/>
          <w:sz w:val="16"/>
        </w:rPr>
        <w:t xml:space="preserve">, however, </w:t>
      </w:r>
      <w:r w:rsidRPr="009E2021">
        <w:rPr>
          <w:rFonts w:eastAsia="Times New Roman" w:cs="Times New Roman"/>
          <w:bCs/>
          <w:u w:val="single"/>
        </w:rPr>
        <w:t>with profound implications for its foreign policies. As Japan assumes a more active security role in East Asia, it may be tempted to rethink its nuclear options.</w:t>
      </w:r>
      <w:r w:rsidRPr="009E2021">
        <w:rPr>
          <w:rFonts w:eastAsia="Times New Roman" w:cs="Times New Roman"/>
          <w:sz w:val="16"/>
        </w:rPr>
        <w:t xml:space="preserve"> With some experts promoting “tailored” proliferation to U.S. allies to counter China’s rise, </w:t>
      </w:r>
      <w:r w:rsidRPr="009E2021">
        <w:rPr>
          <w:rFonts w:eastAsia="Times New Roman" w:cs="Times New Roman"/>
          <w:bCs/>
          <w:u w:val="single"/>
        </w:rPr>
        <w:t xml:space="preserve">U.S.-Japanese efforts to reduce nuclear risks regionally and worldwide appear increasingly in jeopardy. </w:t>
      </w:r>
      <w:r w:rsidRPr="009E2021">
        <w:rPr>
          <w:rFonts w:eastAsia="Times New Roman" w:cs="Times New Roman"/>
          <w:sz w:val="16"/>
        </w:rPr>
        <w:t xml:space="preserve">The shadow of American power still looms over Japan 70 years after two artificial suns rose over Hiroshima and Nagasaki. The nuclear partnership with Washington has afforded Tokyo the security necessary to renounce nuclear weapons and champion a world without them. </w:t>
      </w:r>
      <w:r w:rsidRPr="009E2021">
        <w:rPr>
          <w:rFonts w:eastAsia="Times New Roman" w:cs="Times New Roman"/>
          <w:bCs/>
          <w:u w:val="single"/>
        </w:rPr>
        <w:t>With Japan’s nuclear restraint no longer the article of faith it once was, the significance of</w:t>
      </w:r>
      <w:r w:rsidRPr="009E2021">
        <w:rPr>
          <w:rFonts w:eastAsia="Times New Roman" w:cs="Times New Roman"/>
          <w:sz w:val="16"/>
        </w:rPr>
        <w:t xml:space="preserve"> the nuclear </w:t>
      </w:r>
      <w:r w:rsidRPr="009E2021">
        <w:rPr>
          <w:rFonts w:eastAsia="Times New Roman" w:cs="Times New Roman"/>
          <w:bCs/>
          <w:u w:val="single"/>
        </w:rPr>
        <w:t>pacts struck decades ago will become ever more consequential.</w:t>
      </w:r>
    </w:p>
    <w:p w:rsidR="005F7897" w:rsidRPr="006B7AE3" w:rsidRDefault="005F7897" w:rsidP="005F7897"/>
    <w:p w:rsidR="005F7897" w:rsidRPr="006B7AE3" w:rsidRDefault="005F7897" w:rsidP="005F7897">
      <w:pPr>
        <w:pStyle w:val="Heading3"/>
      </w:pPr>
      <w:r w:rsidRPr="006B7AE3">
        <w:t>2NC Yes Prolif—South Korea</w:t>
      </w:r>
    </w:p>
    <w:p w:rsidR="005F7897" w:rsidRPr="006B7AE3" w:rsidRDefault="005F7897" w:rsidP="005F7897"/>
    <w:p w:rsidR="005F7897" w:rsidRPr="006B7AE3" w:rsidRDefault="005F7897" w:rsidP="005F7897">
      <w:pPr>
        <w:pStyle w:val="Heading4"/>
      </w:pPr>
      <w:r w:rsidRPr="006B7AE3">
        <w:t>Yes, SoKo prolif—causes nuclear miscalc</w:t>
      </w:r>
    </w:p>
    <w:p w:rsidR="005F7897" w:rsidRPr="006B7AE3" w:rsidRDefault="005F7897" w:rsidP="005F7897">
      <w:r w:rsidRPr="006B7AE3">
        <w:rPr>
          <w:rStyle w:val="Style13ptBold"/>
        </w:rPr>
        <w:t>Feffer, 16</w:t>
      </w:r>
      <w:r w:rsidRPr="006B7AE3">
        <w:t xml:space="preserve">—director of Foreign Policy In Focus (John, “Should South Korea Get the Bomb?,” </w:t>
      </w:r>
      <w:hyperlink r:id="rId38" w:history="1">
        <w:r w:rsidRPr="006B7AE3">
          <w:rPr>
            <w:rStyle w:val="Hyperlink"/>
          </w:rPr>
          <w:t>http://fpif.org/south-korea-get-bomb/</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South Koreans are not averse to considering a homegrown nuclear capability. A</w:t>
      </w:r>
      <w:r w:rsidRPr="006B7AE3">
        <w:rPr>
          <w:sz w:val="16"/>
        </w:rPr>
        <w:t xml:space="preserve"> February 2013 </w:t>
      </w:r>
      <w:r w:rsidRPr="006B7AE3">
        <w:rPr>
          <w:rStyle w:val="StyleUnderline"/>
        </w:rPr>
        <w:t>poll</w:t>
      </w:r>
      <w:r w:rsidRPr="006B7AE3">
        <w:rPr>
          <w:sz w:val="16"/>
        </w:rPr>
        <w:t xml:space="preserve"> by the Asan Institute </w:t>
      </w:r>
      <w:r w:rsidRPr="006B7AE3">
        <w:rPr>
          <w:rStyle w:val="StyleUnderline"/>
        </w:rPr>
        <w:t>suggested that two-thirds of South Koreans want their country to acquire such weapons. A</w:t>
      </w:r>
      <w:r w:rsidRPr="006B7AE3">
        <w:rPr>
          <w:sz w:val="16"/>
        </w:rPr>
        <w:t xml:space="preserve"> Joongang Ilbo </w:t>
      </w:r>
      <w:r w:rsidRPr="006B7AE3">
        <w:rPr>
          <w:rStyle w:val="StyleUnderline"/>
        </w:rPr>
        <w:t>poll this last February produced nearly identical results</w:t>
      </w:r>
      <w:r w:rsidRPr="006B7AE3">
        <w:rPr>
          <w:sz w:val="16"/>
        </w:rPr>
        <w:t>.</w:t>
      </w:r>
    </w:p>
    <w:p w:rsidR="005F7897" w:rsidRPr="006B7AE3" w:rsidRDefault="005F7897" w:rsidP="005F7897">
      <w:pPr>
        <w:rPr>
          <w:sz w:val="16"/>
        </w:rPr>
      </w:pPr>
      <w:r w:rsidRPr="006B7AE3">
        <w:rPr>
          <w:rStyle w:val="StyleUnderline"/>
        </w:rPr>
        <w:t xml:space="preserve">Although the top leadership </w:t>
      </w:r>
      <w:r w:rsidRPr="006B7AE3">
        <w:rPr>
          <w:sz w:val="16"/>
        </w:rPr>
        <w:t xml:space="preserve">in the country, including President Park Geun-Hye, </w:t>
      </w:r>
      <w:r w:rsidRPr="006B7AE3">
        <w:rPr>
          <w:rStyle w:val="StyleUnderline"/>
        </w:rPr>
        <w:t>rejects such a strategy, other influential voices are broaching what had once been a entirely taboo subject. The conservative newspaper Chosun Ilbo</w:t>
      </w:r>
      <w:r w:rsidRPr="006B7AE3">
        <w:rPr>
          <w:sz w:val="16"/>
        </w:rPr>
        <w:t xml:space="preserve">, for instance, </w:t>
      </w:r>
      <w:r w:rsidRPr="006B7AE3">
        <w:rPr>
          <w:rStyle w:val="StyleUnderline"/>
        </w:rPr>
        <w:t>argues that South Korea has to acquire nuclear weapons in order to level the playing field</w:t>
      </w:r>
      <w:r w:rsidRPr="006B7AE3">
        <w:rPr>
          <w:sz w:val="16"/>
        </w:rPr>
        <w:t>. “Even if the South bolsters its missile defenses with the aid of the U.S., such defense systems will only offer us brief psychological solace while the country remains in the crosshairs of the North’s weapons of mass destruction,” it argued in a January 2016 editorial. “Using conventional weapons to counter such a threat is ludicrous.” Unlike Trump, however, Chosun Ilbo would not advocate for weakening the U.S.-South Korean alliance.</w:t>
      </w:r>
    </w:p>
    <w:p w:rsidR="005F7897" w:rsidRPr="006B7AE3" w:rsidRDefault="005F7897" w:rsidP="005F7897">
      <w:pPr>
        <w:rPr>
          <w:rStyle w:val="StyleUnderline"/>
        </w:rPr>
      </w:pPr>
      <w:r w:rsidRPr="006B7AE3">
        <w:rPr>
          <w:rStyle w:val="StyleUnderline"/>
        </w:rPr>
        <w:t>For others in South Korea, the nuclear option is just to scare China into putting more pressure on North Korea</w:t>
      </w:r>
      <w:r w:rsidRPr="006B7AE3">
        <w:rPr>
          <w:sz w:val="16"/>
        </w:rPr>
        <w:t>. “I don’t think that South Korea actually wants nuclear weapons,” said Park Syung-je of the Asia Strategy Institute in Seoul told The Washington Post. “</w:t>
      </w:r>
      <w:r w:rsidRPr="006B7AE3">
        <w:rPr>
          <w:rStyle w:val="StyleUnderline"/>
        </w:rPr>
        <w:t>It’s a way of saying to the Chinese that ‘if you don’t cooperate on North Korea, then we’re going to get nuclear weapons of our own.’ ”</w:t>
      </w:r>
    </w:p>
    <w:p w:rsidR="005F7897" w:rsidRPr="006B7AE3" w:rsidRDefault="005F7897" w:rsidP="005F7897">
      <w:pPr>
        <w:rPr>
          <w:sz w:val="16"/>
        </w:rPr>
      </w:pPr>
      <w:r w:rsidRPr="006B7AE3">
        <w:rPr>
          <w:sz w:val="16"/>
        </w:rPr>
        <w:t>Neither of these arguments for acquiring a nuclear weapon is particularly convincing. South Korea has an overwhelming conventional military advantage over North Korea, plus America’s nuclear arsenal provides irrefutable deterrence. North Korea has invested so much in its own extremely modest nuclear capability precisely in order to achieve some modicum of parity with the South.</w:t>
      </w:r>
    </w:p>
    <w:p w:rsidR="005F7897" w:rsidRPr="006B7AE3" w:rsidRDefault="005F7897" w:rsidP="005F7897">
      <w:pPr>
        <w:rPr>
          <w:sz w:val="16"/>
        </w:rPr>
      </w:pPr>
      <w:r w:rsidRPr="006B7AE3">
        <w:rPr>
          <w:sz w:val="16"/>
        </w:rPr>
        <w:t>As for a South Korean nuclear program pushing China toward acting more aggressively against North Korea, that isn’t likely to work either. Pyongyang simply doesn’t listen to Beijing. And although it’s willing to support some economic sanctions, China isn’t willing to precipitate regime change in its neighbor because of the substantial risks involved to security, the regional economy, and the potential flow of migrants.</w:t>
      </w:r>
    </w:p>
    <w:p w:rsidR="005F7897" w:rsidRPr="006B7AE3" w:rsidRDefault="005F7897" w:rsidP="005F7897">
      <w:pPr>
        <w:rPr>
          <w:rStyle w:val="StyleUnderline"/>
        </w:rPr>
      </w:pPr>
      <w:r w:rsidRPr="006B7AE3">
        <w:rPr>
          <w:rStyle w:val="StyleUnderline"/>
        </w:rPr>
        <w:t>The more likely country to respond immediately if South Korea were to push forward on developing a nuclear weapon would be Japan</w:t>
      </w:r>
      <w:r w:rsidRPr="006B7AE3">
        <w:rPr>
          <w:sz w:val="16"/>
        </w:rPr>
        <w:t xml:space="preserve">. For some time, </w:t>
      </w:r>
      <w:r w:rsidRPr="006B7AE3">
        <w:rPr>
          <w:rStyle w:val="StyleUnderline"/>
        </w:rPr>
        <w:t>Tokyo has maintained a break-out capacity</w:t>
      </w:r>
      <w:r w:rsidRPr="006B7AE3">
        <w:rPr>
          <w:sz w:val="16"/>
        </w:rPr>
        <w:t xml:space="preserve">: it has plenty of stockpiled plutonium and enriched uranium and it could probably have an arsenal up and running in two years or less. </w:t>
      </w:r>
      <w:r w:rsidRPr="006B7AE3">
        <w:rPr>
          <w:rStyle w:val="StyleUnderline"/>
        </w:rPr>
        <w:t>It’s also not clear whether an Asian expansion of the nuclear club could stop at Japan and South Korea.</w:t>
      </w:r>
    </w:p>
    <w:p w:rsidR="005F7897" w:rsidRPr="006B7AE3" w:rsidRDefault="005F7897" w:rsidP="005F7897">
      <w:pPr>
        <w:rPr>
          <w:sz w:val="16"/>
        </w:rPr>
      </w:pPr>
      <w:r w:rsidRPr="006B7AE3">
        <w:rPr>
          <w:sz w:val="16"/>
        </w:rPr>
        <w:t xml:space="preserve">It’s not that I expect countries in the region to deliberately launch a nuclear war against each other. But </w:t>
      </w:r>
      <w:r w:rsidRPr="006B7AE3">
        <w:rPr>
          <w:rStyle w:val="StyleUnderline"/>
        </w:rPr>
        <w:t>there’s always the risk of miscalculation</w:t>
      </w:r>
      <w:r w:rsidRPr="006B7AE3">
        <w:rPr>
          <w:sz w:val="16"/>
        </w:rPr>
        <w:t xml:space="preserve">. And </w:t>
      </w:r>
      <w:r w:rsidRPr="006B7AE3">
        <w:rPr>
          <w:rStyle w:val="StyleUnderline"/>
        </w:rPr>
        <w:t>the more nuclear weapons there are, the more potential accidents could happen</w:t>
      </w:r>
      <w:r w:rsidRPr="006B7AE3">
        <w:rPr>
          <w:sz w:val="16"/>
        </w:rPr>
        <w:t>. Already during the Cold War, the world narrowly escaped nuclear annihilation on several occasions.</w:t>
      </w:r>
    </w:p>
    <w:p w:rsidR="005F7897" w:rsidRPr="006B7AE3" w:rsidRDefault="005F7897" w:rsidP="005F7897"/>
    <w:p w:rsidR="005F7897" w:rsidRPr="006B7AE3" w:rsidRDefault="005F7897" w:rsidP="005F7897">
      <w:pPr>
        <w:pStyle w:val="Heading4"/>
      </w:pPr>
      <w:r w:rsidRPr="006B7AE3">
        <w:t>South Korea has public and political support to get nuclear weapons</w:t>
      </w:r>
    </w:p>
    <w:p w:rsidR="005F7897" w:rsidRPr="006B7AE3" w:rsidRDefault="005F7897" w:rsidP="005F7897">
      <w:r w:rsidRPr="006B7AE3">
        <w:rPr>
          <w:rStyle w:val="Style13ptBold"/>
        </w:rPr>
        <w:t>Muñoz 16</w:t>
      </w:r>
      <w:r w:rsidRPr="006B7AE3">
        <w:t xml:space="preserve"> (Carlo Muñoz is the military correspondent for The Washington Times focusing on U.S. defense and national security policy, programs and operations. Mr. Muñoz also reported on U.S. and foreign military operations in South America, Cuba and the Asia-Pacific region. His work has appeared in The Guardian, United Press International, Atlantic Media, Air Force Magazine, USNI News and elsewhere. “Donald Trump stirs nuclear weapons interest in South Korea, Japan” Washington Times. 4/26/16, </w:t>
      </w:r>
      <w:hyperlink r:id="rId39" w:history="1">
        <w:r w:rsidRPr="006B7AE3">
          <w:rPr>
            <w:rStyle w:val="Hyperlink"/>
          </w:rPr>
          <w:t>http://www.washingtontimes.com/news/2016/apr/26/donald-trump-stirs-nuclear-weapons-interest-in-sou/</w:t>
        </w:r>
      </w:hyperlink>
      <w:r w:rsidRPr="006B7AE3">
        <w:t>, AB)</w:t>
      </w:r>
    </w:p>
    <w:p w:rsidR="005F7897" w:rsidRPr="006B7AE3" w:rsidRDefault="005F7897" w:rsidP="005F7897">
      <w:pPr>
        <w:rPr>
          <w:rStyle w:val="Emphasis"/>
        </w:rPr>
      </w:pPr>
      <w:r w:rsidRPr="006B7AE3">
        <w:t xml:space="preserve">But </w:t>
      </w:r>
      <w:r w:rsidRPr="006B7AE3">
        <w:rPr>
          <w:rStyle w:val="Emphasis"/>
        </w:rPr>
        <w:t>in a widely noted editorial, one of the country’s most respected conservative newspapers said</w:t>
      </w:r>
      <w:r w:rsidRPr="006B7AE3">
        <w:rPr>
          <w:rStyle w:val="StyleUnderline"/>
        </w:rPr>
        <w:t xml:space="preserve"> </w:t>
      </w:r>
      <w:r w:rsidRPr="006B7AE3">
        <w:t>the issue isn’t so clear-cut. “</w:t>
      </w:r>
      <w:r w:rsidRPr="006B7AE3">
        <w:rPr>
          <w:rStyle w:val="Emphasis"/>
        </w:rPr>
        <w:t>Seoul can no longer sit idly by as the [nuclear] talks lead to no results</w:t>
      </w:r>
      <w:r w:rsidRPr="006B7AE3">
        <w:rPr>
          <w:rStyle w:val="StyleUnderline"/>
        </w:rPr>
        <w:t xml:space="preserve"> and Washington and Beijing are busy blaming each other for their diplomatic failures,” the Chosun Ilbo wrote in its editorial, published shortly after another North Korean nuclear test at the beginning of the year</w:t>
      </w:r>
      <w:r w:rsidRPr="006B7AE3">
        <w:rPr>
          <w:rStyle w:val="Emphasis"/>
        </w:rPr>
        <w:t>. In February, Won Yoo-chul</w:t>
      </w:r>
      <w:r w:rsidRPr="006B7AE3">
        <w:rPr>
          <w:rStyle w:val="StyleUnderline"/>
        </w:rPr>
        <w:t xml:space="preserve">, a floor leader in parliament for Ms. Park’s ruling Saenuri Party, </w:t>
      </w:r>
      <w:r w:rsidRPr="006B7AE3">
        <w:rPr>
          <w:rStyle w:val="Emphasis"/>
        </w:rPr>
        <w:t>said the South should develop “peaceful” nuclear weapons to deter North Korea’s “fearful and self-destructive” ones.</w:t>
      </w:r>
      <w:r w:rsidRPr="006B7AE3">
        <w:t xml:space="preserve"> Although the Defense Ministry rejected his comments</w:t>
      </w:r>
      <w:r w:rsidRPr="006B7AE3">
        <w:rPr>
          <w:rStyle w:val="StyleUnderline"/>
        </w:rPr>
        <w:t xml:space="preserve">, </w:t>
      </w:r>
      <w:r w:rsidRPr="006B7AE3">
        <w:rPr>
          <w:rStyle w:val="Emphasis"/>
        </w:rPr>
        <w:t>Mr. Won said Seoul could not rely on Washington forever to protect it from its implacable next-door neighbor. “We can’t borrow umbrellas from next door every time it rains. We should wear a raincoat of our own</w:t>
      </w:r>
      <w:r w:rsidRPr="006B7AE3">
        <w:rPr>
          <w:rStyle w:val="StyleUnderline"/>
        </w:rPr>
        <w:t>,”</w:t>
      </w:r>
      <w:r w:rsidRPr="006B7AE3">
        <w:t xml:space="preserve"> Mr. Won said. Polls show that Mr. Trump’s idea is popular with ordinary South Koreans. </w:t>
      </w:r>
      <w:r w:rsidRPr="006B7AE3">
        <w:rPr>
          <w:rStyle w:val="Emphasis"/>
        </w:rPr>
        <w:t>National surveys</w:t>
      </w:r>
      <w:r w:rsidRPr="006B7AE3">
        <w:rPr>
          <w:rStyle w:val="StyleUnderline"/>
        </w:rPr>
        <w:t xml:space="preserve"> in 2013 and </w:t>
      </w:r>
      <w:r w:rsidRPr="006B7AE3">
        <w:rPr>
          <w:rStyle w:val="Emphasis"/>
        </w:rPr>
        <w:t>in February this year found a clear majority in favor of South Korean development of its own nuclear arsenal.</w:t>
      </w:r>
    </w:p>
    <w:p w:rsidR="005F7897" w:rsidRPr="006B7AE3" w:rsidRDefault="005F7897" w:rsidP="005F7897">
      <w:pPr>
        <w:rPr>
          <w:rStyle w:val="Emphasis"/>
        </w:rPr>
      </w:pPr>
    </w:p>
    <w:p w:rsidR="005F7897" w:rsidRPr="006B7AE3" w:rsidRDefault="005F7897" w:rsidP="005F7897">
      <w:pPr>
        <w:pStyle w:val="Heading4"/>
        <w:rPr>
          <w:rFonts w:eastAsiaTheme="minorEastAsia"/>
        </w:rPr>
      </w:pPr>
      <w:r w:rsidRPr="006B7AE3">
        <w:rPr>
          <w:rFonts w:eastAsiaTheme="minorEastAsia"/>
        </w:rPr>
        <w:t>Empirics prove that South Korea will develop nuclear weapons unchecked by the US</w:t>
      </w:r>
    </w:p>
    <w:p w:rsidR="005F7897" w:rsidRPr="00797270" w:rsidRDefault="005F7897" w:rsidP="005F7897">
      <w:pPr>
        <w:spacing w:line="259" w:lineRule="auto"/>
        <w:rPr>
          <w:rFonts w:eastAsiaTheme="minorEastAsia" w:cs="Times New Roman"/>
          <w:szCs w:val="24"/>
        </w:rPr>
      </w:pPr>
      <w:r w:rsidRPr="00797270">
        <w:rPr>
          <w:rFonts w:eastAsiaTheme="minorEastAsia" w:cs="Times New Roman"/>
          <w:b/>
          <w:szCs w:val="24"/>
        </w:rPr>
        <w:t>Whyte, 15</w:t>
      </w:r>
      <w:r w:rsidRPr="00797270">
        <w:rPr>
          <w:rFonts w:eastAsiaTheme="minorEastAsia" w:cs="Times New Roman"/>
          <w:szCs w:val="24"/>
        </w:rPr>
        <w:t>—Leon Whyte is a graduate of the Fletcher School of Law and Diplomacy at Tufts University as well as the Senior Editor for the Current Affairs section of the Fletcher Security Review (Leon, “Evolution of the U.S.-ROK Alliance: Abandonment Fears.” The Diplomat. 7/22/15. http://thediplomat.com/2015/06/evolution-of-the-u-s-rok-alliance-abandonment-fears/, SC).</w:t>
      </w:r>
    </w:p>
    <w:p w:rsidR="005F7897" w:rsidRPr="00797270" w:rsidRDefault="005F7897" w:rsidP="005F7897">
      <w:pPr>
        <w:spacing w:line="259" w:lineRule="auto"/>
        <w:rPr>
          <w:rFonts w:eastAsiaTheme="minorEastAsia" w:cs="Times New Roman"/>
          <w:b/>
          <w:szCs w:val="24"/>
        </w:rPr>
      </w:pPr>
    </w:p>
    <w:p w:rsidR="005F7897" w:rsidRPr="00797270" w:rsidRDefault="005F7897" w:rsidP="005F7897">
      <w:pPr>
        <w:spacing w:line="259" w:lineRule="auto"/>
        <w:rPr>
          <w:rFonts w:eastAsiaTheme="minorEastAsia" w:cs="Times New Roman"/>
          <w:b/>
          <w:szCs w:val="24"/>
        </w:rPr>
      </w:pPr>
    </w:p>
    <w:p w:rsidR="005F7897" w:rsidRPr="00797270" w:rsidRDefault="005F7897" w:rsidP="005F7897">
      <w:pPr>
        <w:spacing w:line="259" w:lineRule="auto"/>
        <w:rPr>
          <w:rFonts w:eastAsiaTheme="minorEastAsia" w:cs="Times New Roman"/>
          <w:sz w:val="16"/>
          <w:szCs w:val="16"/>
        </w:rPr>
      </w:pPr>
      <w:r w:rsidRPr="00797270">
        <w:rPr>
          <w:rFonts w:eastAsiaTheme="minorEastAsia" w:cs="Times New Roman"/>
          <w:sz w:val="16"/>
          <w:szCs w:val="16"/>
        </w:rPr>
        <w:t>Nixon gave South Korea even more reason for concern during his détente with communist China. During the Korean War, the U.S. intervened because it saw North Korea’s invasion as part of larger communist aggression, which justified spending U.S. lives and resources to turn it back. It was a major policy change to go from fighting Chinese communist “volunteer forces” in 1950 to sending secret delegations to Beijing to discuss the possibility of cooperation, and one that caused unease in Seoul about the U.S. commitment to standing up to communist forces on the Korean peninsula. This threatened the relevance of the anti-communist U.S.-ROK alliance, and opened the possibility that the PRC would ask for concessions harmful to the ROK’s security, such as Chinese Premier Chou Enlai’s request to Henry Kissinger to remove all U.S. forces from the Korean peninsula.</w:t>
      </w:r>
      <w:r w:rsidRPr="006B7AE3">
        <w:rPr>
          <w:rFonts w:eastAsiaTheme="minorEastAsia" w:cs="Times New Roman"/>
          <w:sz w:val="16"/>
          <w:szCs w:val="16"/>
        </w:rPr>
        <w:t xml:space="preserve"> </w:t>
      </w:r>
      <w:r w:rsidRPr="00797270">
        <w:rPr>
          <w:rFonts w:eastAsiaTheme="minorEastAsia" w:cs="Times New Roman"/>
          <w:szCs w:val="24"/>
          <w:u w:val="single"/>
        </w:rPr>
        <w:t>The Nixon administration’s handling of the ROK during these years led Park to later write, “this series of developments contained an almost unprecedented peril to our people’s survival.” During the early 1970s, this fear of abandonment had real consequences, such as Park’s decision to pursue a clandestine nuclear weapons program, including negotiating with France to buy the technology necessary to create plutonium for a nuclear weapon. The ROK only quit the nuclear program after the U.S. discovered it in 1976.</w:t>
      </w:r>
      <w:r w:rsidRPr="00797270">
        <w:rPr>
          <w:rFonts w:eastAsiaTheme="minorEastAsia" w:cs="Times New Roman"/>
          <w:szCs w:val="24"/>
        </w:rPr>
        <w:t xml:space="preserve"> </w:t>
      </w:r>
      <w:r w:rsidRPr="00797270">
        <w:rPr>
          <w:rFonts w:eastAsiaTheme="minorEastAsia" w:cs="Times New Roman"/>
          <w:sz w:val="16"/>
          <w:szCs w:val="16"/>
        </w:rPr>
        <w:t>Another outcome was Park’s Yusin reforms, which he started in 1972 and which included the imposition of martial law, dissolution of the National Assembly, and the banning of all antigovernment activity. This policy led to abuses such as the jailing and torture of political dissidents and opposition figures. One of the reasons given for the Yusin reforms was the fear of U.S. unreliability and external threats that necessitated tighter domestic control.</w:t>
      </w:r>
      <w:r w:rsidRPr="006B7AE3">
        <w:rPr>
          <w:rFonts w:eastAsiaTheme="minorEastAsia" w:cs="Times New Roman"/>
          <w:sz w:val="16"/>
          <w:szCs w:val="16"/>
        </w:rPr>
        <w:t xml:space="preserve"> </w:t>
      </w:r>
      <w:r w:rsidRPr="00797270">
        <w:rPr>
          <w:rFonts w:eastAsiaTheme="minorEastAsia" w:cs="Times New Roman"/>
          <w:sz w:val="16"/>
          <w:szCs w:val="16"/>
        </w:rPr>
        <w:t>South Korea is a small country, and during Nixon’s presidency was still relatively poor and weak. Despite this, during the Vietnam War, the ROK demonstrated its commitment to the U.S.-ROK alliance by sending 312,853 soldiers to fight alongside U.S. forces, more than any other U.S. ally did. It is understandable that strategic interests dictate U.S. foreign policy, rather than a sense of warm feelings towards South Korea; however, this neglect can have serious implications for U.S. strategy in East Asia.</w:t>
      </w:r>
      <w:r w:rsidRPr="00797270">
        <w:rPr>
          <w:rFonts w:eastAsiaTheme="minorEastAsia" w:cs="Times New Roman"/>
          <w:szCs w:val="24"/>
        </w:rPr>
        <w:t xml:space="preserve"> </w:t>
      </w:r>
      <w:r w:rsidRPr="00797270">
        <w:rPr>
          <w:rFonts w:eastAsiaTheme="minorEastAsia" w:cs="Times New Roman"/>
          <w:szCs w:val="24"/>
          <w:u w:val="single"/>
        </w:rPr>
        <w:t>If Park had been successful in building a nuclear weapon, it would have shaped the security calculations of every other power in the region, and would have harmed the overall goal of U.S. nuclear nonproliferation.</w:t>
      </w:r>
      <w:r w:rsidRPr="00797270">
        <w:rPr>
          <w:rFonts w:eastAsiaTheme="minorEastAsia" w:cs="Times New Roman"/>
          <w:szCs w:val="24"/>
        </w:rPr>
        <w:t xml:space="preserve"> </w:t>
      </w:r>
      <w:r w:rsidRPr="00797270">
        <w:rPr>
          <w:rFonts w:eastAsiaTheme="minorEastAsia" w:cs="Times New Roman"/>
          <w:sz w:val="16"/>
          <w:szCs w:val="16"/>
        </w:rPr>
        <w:t>Nixon’s options in Asia were constrained by the failure of U.S. strategy in Vietnam, so the removal of U.S. troops from the Korean Peninsula as well as the caution demonstrated in response to North Korean provocations were arguably prudent responses to reality. Still, the lack of attention towards a partner that had fought and died alongside the United Sates in Vietnam was shortsighted and weakened the U.S.-ROK relationship during Park’s time in office.</w:t>
      </w:r>
      <w:r w:rsidRPr="006B7AE3">
        <w:rPr>
          <w:rFonts w:eastAsiaTheme="minorEastAsia" w:cs="Times New Roman"/>
          <w:sz w:val="16"/>
          <w:szCs w:val="16"/>
        </w:rPr>
        <w:t xml:space="preserve"> </w:t>
      </w:r>
      <w:r w:rsidRPr="006B7AE3">
        <w:t xml:space="preserve">Carter and the Threat of Total Withdrawal </w:t>
      </w:r>
      <w:r w:rsidRPr="00797270">
        <w:rPr>
          <w:rFonts w:eastAsiaTheme="minorEastAsia" w:cs="Times New Roman"/>
          <w:sz w:val="16"/>
          <w:szCs w:val="16"/>
        </w:rPr>
        <w:t>Nixon created his policies based on a reaction to the failed Vietnam War, with repercussions for all U.S. allies in Asia. However, Nixon did not call for a total withdrawal of U.S. troops from South Korea. This is in contrast to President Jimmy Carter (1977-1981), who used the call to withdraw as part of his presidential campaign. Carter’s desire to pull American troops out of the ROK came from, at least partially, his repulsion at the human rights record of ROK President Park.</w:t>
      </w:r>
      <w:r w:rsidRPr="006B7AE3">
        <w:rPr>
          <w:rFonts w:eastAsiaTheme="minorEastAsia" w:cs="Times New Roman"/>
          <w:sz w:val="16"/>
          <w:szCs w:val="16"/>
        </w:rPr>
        <w:t xml:space="preserve"> </w:t>
      </w:r>
      <w:r w:rsidRPr="00797270">
        <w:rPr>
          <w:rFonts w:eastAsiaTheme="minorEastAsia" w:cs="Times New Roman"/>
          <w:sz w:val="16"/>
          <w:szCs w:val="16"/>
        </w:rPr>
        <w:t>Like the Nixon Administration, Carter neglected ROK concerns and interests when developing his plan to withdraw troops from the peninsula. In this case, Carter developed his plan without consulting the ROK, and even, through Vice President Walter Mondale, notified Japan of his intention to withdraw U.S. troops from Korea one month before notifying the ROK. This lack of consultation deeply angered Park, and resulted in a tense meeting in 1979 when Carter visited South Korea for a summit. During a meeting at the summit, Park lectured Carter for forty-five minutes about why pulling all the troops out of South Korea was ill advised, despite Carter’s staffers telling him earlier that Carter did not wish to speak about the troop withdrawal issue at the summit. The meeting left Carter deeply angered.</w:t>
      </w:r>
      <w:r w:rsidRPr="006B7AE3">
        <w:rPr>
          <w:rFonts w:eastAsiaTheme="minorEastAsia" w:cs="Times New Roman"/>
          <w:sz w:val="16"/>
          <w:szCs w:val="16"/>
        </w:rPr>
        <w:t xml:space="preserve"> </w:t>
      </w:r>
      <w:r w:rsidRPr="00797270">
        <w:rPr>
          <w:rFonts w:eastAsiaTheme="minorEastAsia" w:cs="Times New Roman"/>
          <w:szCs w:val="24"/>
          <w:u w:val="single"/>
        </w:rPr>
        <w:t>One reason why Seoul was so concerned by the prospect of a complete U.S. troop withdrawal was the importance of the tripwire function U.S. troops play on the Korean peninsula. If there are U.S. troops in South Korea, than North Korea would kill them in any invasion. If North Korea kills U.S. troops, than that would ensure that the United States become involved in fighting North Korea and pushing them out of South Korea again. If Carter had successfully withdrawn all U.S. troops from the ROK, it would have removed that tripwire function, signaling to the DPRK that U.S. support was no longer guaranteed.</w:t>
      </w:r>
      <w:r w:rsidRPr="00797270">
        <w:rPr>
          <w:rFonts w:eastAsiaTheme="minorEastAsia" w:cs="Times New Roman"/>
          <w:szCs w:val="24"/>
        </w:rPr>
        <w:t xml:space="preserve"> </w:t>
      </w:r>
      <w:r w:rsidRPr="00797270">
        <w:rPr>
          <w:rFonts w:eastAsiaTheme="minorEastAsia" w:cs="Times New Roman"/>
          <w:sz w:val="16"/>
          <w:szCs w:val="16"/>
        </w:rPr>
        <w:t>While Carter insisted that the U.S. would maintain its treaty obligations, would provide air coverage, and would help the ROK build up its own forces, after the Vietnam War, it was unlikely that the U.S. people would be willing to support another large-scale ground war in mainland Asia.</w:t>
      </w:r>
      <w:r w:rsidRPr="006B7AE3">
        <w:rPr>
          <w:rFonts w:eastAsiaTheme="minorEastAsia" w:cs="Times New Roman"/>
          <w:sz w:val="16"/>
          <w:szCs w:val="16"/>
        </w:rPr>
        <w:t xml:space="preserve"> </w:t>
      </w:r>
      <w:r w:rsidRPr="00797270">
        <w:rPr>
          <w:rFonts w:eastAsiaTheme="minorEastAsia" w:cs="Times New Roman"/>
          <w:sz w:val="16"/>
          <w:szCs w:val="16"/>
        </w:rPr>
        <w:t>Ultimately, despite Carter’s absolutist goals, during his time in office he only brought about 3,000 U.S. troops home. Carter predicated his withdrawal plan on the belief that South Korea would be able to defend itself from another DPRK invasion. Ultimately, it was the discovery that this assumption was false that prevented the withdrawal from taking place. This assessment changed due to the work of John Armstrong, an Army officer who was assigned to analysis intelligence about North Korea during this time. Armstrong discovered that North Korea’s military was far stronger than had been previously assumed. Armstrong’s work influenced Army generals, members of Carter’s own bureaucracy, and Congress, who then put pressure on Carter to reconsider the withdrawal. Three weeks after Carter’s trip to Seoul, his National Security Advisor Zbigniew Brzezinski announced that the U.S. would postpone further troop withdrawals until 1981, and that they would depend on “credible indications that a satisfactory military balance has been restored.” The deadline was made meaningless when Carter lost the election for his second term and Ronald Reagan became president.</w:t>
      </w:r>
      <w:r w:rsidRPr="006B7AE3">
        <w:rPr>
          <w:rFonts w:eastAsiaTheme="minorEastAsia" w:cs="Times New Roman"/>
          <w:sz w:val="16"/>
          <w:szCs w:val="16"/>
        </w:rPr>
        <w:t xml:space="preserve"> </w:t>
      </w:r>
      <w:r w:rsidRPr="006B7AE3">
        <w:t xml:space="preserve">Modern Day Fear of Abandonment </w:t>
      </w:r>
      <w:r w:rsidRPr="00797270">
        <w:rPr>
          <w:rFonts w:eastAsiaTheme="minorEastAsia" w:cs="Times New Roman"/>
          <w:szCs w:val="24"/>
          <w:u w:val="single"/>
        </w:rPr>
        <w:t xml:space="preserve">After Carter, no other U.S. president has attempted to withdraw all U.S. </w:t>
      </w:r>
      <w:r w:rsidRPr="00797270">
        <w:rPr>
          <w:rFonts w:eastAsiaTheme="minorEastAsia" w:cs="Times New Roman"/>
          <w:szCs w:val="24"/>
        </w:rPr>
        <w:t>ground</w:t>
      </w:r>
      <w:r w:rsidRPr="00797270">
        <w:rPr>
          <w:rFonts w:eastAsiaTheme="minorEastAsia" w:cs="Times New Roman"/>
          <w:szCs w:val="24"/>
          <w:u w:val="single"/>
        </w:rPr>
        <w:t xml:space="preserve"> troops from South Korea. However, this does not mean that the ROK fear of abandonment has disappeared</w:t>
      </w:r>
      <w:r w:rsidRPr="00797270">
        <w:rPr>
          <w:rFonts w:eastAsiaTheme="minorEastAsia" w:cs="Times New Roman"/>
          <w:szCs w:val="24"/>
        </w:rPr>
        <w:t xml:space="preserve">, </w:t>
      </w:r>
      <w:r w:rsidRPr="00797270">
        <w:rPr>
          <w:rFonts w:eastAsiaTheme="minorEastAsia" w:cs="Times New Roman"/>
          <w:sz w:val="16"/>
          <w:szCs w:val="16"/>
        </w:rPr>
        <w:t>or that it is not possible for the U.S. to change their alliance policy in ways that affect ROK security. One recent example of this is Secretary of Defense Donald Rumsfeld’s announcement in 2003 that he intended to withdraw or relocate U.S. forces in 2013, believing them to be an outdated remnant of the Cold War. The reasoning that Rumsfeld offered was similar to that of Carter, with Rumsfeld pointing out that since South Korea had a powerful economy and a better-equipped military, Seoul had “all the capability in the world of providing the kind of up-front deterrent that’s needed.” The Iraq War was highly unpopular in South Korea; however, the threat of the U.S downgrading alliance ties was enough to convince the South Korean government to send ROK forces to Iraq when the United States requested it. Yet, as the Nixon Doctrine demonstrated, ROK participation in U.S. wars does not guarantee strong alliance relationships – a downgrading could still occur. For example, in 2004, the U.S. moved 3,600 U.S. troops from South Korea to Iraq.</w:t>
      </w:r>
    </w:p>
    <w:p w:rsidR="005F7897" w:rsidRPr="00797270" w:rsidRDefault="005F7897" w:rsidP="005F7897">
      <w:pPr>
        <w:spacing w:line="259" w:lineRule="auto"/>
        <w:rPr>
          <w:rFonts w:eastAsiaTheme="minorEastAsia" w:cs="Times New Roman"/>
          <w:szCs w:val="24"/>
        </w:rPr>
      </w:pPr>
    </w:p>
    <w:p w:rsidR="005F7897" w:rsidRPr="00797270" w:rsidRDefault="005F7897" w:rsidP="005F7897">
      <w:pPr>
        <w:spacing w:line="259" w:lineRule="auto"/>
        <w:rPr>
          <w:rFonts w:eastAsiaTheme="minorEastAsia" w:cs="Times New Roman"/>
          <w:szCs w:val="24"/>
        </w:rPr>
      </w:pPr>
    </w:p>
    <w:p w:rsidR="005F7897" w:rsidRPr="006B7AE3" w:rsidRDefault="005F7897" w:rsidP="005F7897"/>
    <w:p w:rsidR="005F7897" w:rsidRPr="006B7AE3" w:rsidRDefault="005F7897" w:rsidP="005F7897">
      <w:pPr>
        <w:rPr>
          <w:rStyle w:val="Emphasis"/>
        </w:rPr>
      </w:pPr>
    </w:p>
    <w:p w:rsidR="005F7897" w:rsidRPr="006B7AE3" w:rsidRDefault="005F7897" w:rsidP="005F7897"/>
    <w:p w:rsidR="005F7897" w:rsidRPr="006B7AE3" w:rsidRDefault="005F7897" w:rsidP="005F7897">
      <w:pPr>
        <w:pStyle w:val="Heading3"/>
      </w:pPr>
      <w:r w:rsidRPr="006B7AE3">
        <w:t>2NC Yes Prolif—Vietnam</w:t>
      </w:r>
    </w:p>
    <w:p w:rsidR="005F7897" w:rsidRPr="006B7AE3" w:rsidRDefault="005F7897" w:rsidP="005F7897">
      <w:pPr>
        <w:pStyle w:val="Heading4"/>
      </w:pPr>
      <w:r w:rsidRPr="006B7AE3">
        <w:t>Vietnam could build a bomb</w:t>
      </w:r>
    </w:p>
    <w:p w:rsidR="005F7897" w:rsidRPr="006B7AE3" w:rsidRDefault="005F7897" w:rsidP="005F7897">
      <w:r w:rsidRPr="006B7AE3">
        <w:rPr>
          <w:rStyle w:val="Style13ptBold"/>
        </w:rPr>
        <w:t>Kroenig, 16</w:t>
      </w:r>
      <w:r w:rsidRPr="006B7AE3">
        <w:t>—Associate Professor in the Department of Government and School of Foreign Service at Georgetown University and a Senior Fellow in the Brent Scowcroft Center on International Security at the Atlantic Council (Matthew, “Approaching Critical Mass: Asia’s Multipolar Nuclear Future,” National Bureau of Asian Research Special Report #58, June 2016, dml)</w:t>
      </w:r>
    </w:p>
    <w:p w:rsidR="005F7897" w:rsidRPr="006B7AE3" w:rsidRDefault="005F7897" w:rsidP="005F7897"/>
    <w:p w:rsidR="005F7897" w:rsidRPr="006B7AE3" w:rsidRDefault="005F7897" w:rsidP="005F7897">
      <w:pPr>
        <w:rPr>
          <w:sz w:val="16"/>
        </w:rPr>
      </w:pPr>
      <w:r w:rsidRPr="006B7AE3">
        <w:rPr>
          <w:rStyle w:val="StyleUnderline"/>
        </w:rPr>
        <w:t>Vietnam is enlarging its civilian nuclear program through a</w:t>
      </w:r>
      <w:r w:rsidRPr="006B7AE3">
        <w:rPr>
          <w:sz w:val="16"/>
        </w:rPr>
        <w:t xml:space="preserve"> recently signed </w:t>
      </w:r>
      <w:r w:rsidRPr="006B7AE3">
        <w:rPr>
          <w:rStyle w:val="StyleUnderline"/>
        </w:rPr>
        <w:t>123 agreement with the United States and</w:t>
      </w:r>
      <w:r w:rsidRPr="006B7AE3">
        <w:rPr>
          <w:sz w:val="16"/>
        </w:rPr>
        <w:t xml:space="preserve">, unlike the United Arab Emirates, </w:t>
      </w:r>
      <w:r w:rsidRPr="006B7AE3">
        <w:rPr>
          <w:rStyle w:val="StyleUnderline"/>
        </w:rPr>
        <w:t>has been unwilling to rule out the possibility of a future enrichment and reprocessing program</w:t>
      </w:r>
      <w:r w:rsidRPr="006B7AE3">
        <w:rPr>
          <w:sz w:val="16"/>
        </w:rPr>
        <w:t xml:space="preserve">. </w:t>
      </w:r>
      <w:r w:rsidRPr="006B7AE3">
        <w:rPr>
          <w:rStyle w:val="StyleUnderline"/>
        </w:rPr>
        <w:t>Some</w:t>
      </w:r>
      <w:r w:rsidRPr="006B7AE3">
        <w:rPr>
          <w:sz w:val="16"/>
        </w:rPr>
        <w:t xml:space="preserve"> experts in Beijing </w:t>
      </w:r>
      <w:r w:rsidRPr="006B7AE3">
        <w:rPr>
          <w:rStyle w:val="StyleUnderline"/>
        </w:rPr>
        <w:t>seem</w:t>
      </w:r>
      <w:r w:rsidRPr="006B7AE3">
        <w:rPr>
          <w:sz w:val="16"/>
        </w:rPr>
        <w:t xml:space="preserve"> particularly </w:t>
      </w:r>
      <w:r w:rsidRPr="006B7AE3">
        <w:rPr>
          <w:rStyle w:val="StyleUnderline"/>
        </w:rPr>
        <w:t>concerned about the possibility of a nuclear weapons program in Vietnam</w:t>
      </w:r>
      <w:r w:rsidRPr="006B7AE3">
        <w:rPr>
          <w:sz w:val="16"/>
        </w:rPr>
        <w:t xml:space="preserve">.136 Indeed, </w:t>
      </w:r>
      <w:r w:rsidRPr="006B7AE3">
        <w:rPr>
          <w:rStyle w:val="StyleUnderline"/>
        </w:rPr>
        <w:t>Indian experts have even argued that India should provide sensitive nuclear technology to Vietnam</w:t>
      </w:r>
      <w:r w:rsidRPr="006B7AE3">
        <w:rPr>
          <w:sz w:val="16"/>
        </w:rPr>
        <w:t xml:space="preserve"> and possibly other Chinese rivals in an attempt to impose the same types of problems on Beijing that Beijing has caused for New Delhi by assisting Pakistan’s nuclear program over the years.137</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AT: Alliance Resilient—Korea</w:t>
      </w:r>
    </w:p>
    <w:p w:rsidR="005F7897" w:rsidRPr="006B7AE3" w:rsidRDefault="005F7897" w:rsidP="005F7897"/>
    <w:p w:rsidR="005F7897" w:rsidRPr="006B7AE3" w:rsidRDefault="005F7897" w:rsidP="005F7897">
      <w:pPr>
        <w:pStyle w:val="Heading4"/>
      </w:pPr>
      <w:r w:rsidRPr="006B7AE3">
        <w:t>***Note for prepping—this card also seems like a pretty good aff uniqueness takeout—the last paragraph is what sets up the “brink” claim</w:t>
      </w:r>
    </w:p>
    <w:p w:rsidR="005F7897" w:rsidRPr="006B7AE3" w:rsidRDefault="005F7897" w:rsidP="005F7897"/>
    <w:p w:rsidR="005F7897" w:rsidRPr="006B7AE3" w:rsidRDefault="005F7897" w:rsidP="005F7897">
      <w:pPr>
        <w:pStyle w:val="Heading4"/>
        <w:rPr>
          <w:u w:val="single"/>
        </w:rPr>
      </w:pPr>
      <w:r w:rsidRPr="006B7AE3">
        <w:t xml:space="preserve">Korea is </w:t>
      </w:r>
      <w:r w:rsidRPr="006B7AE3">
        <w:rPr>
          <w:u w:val="single"/>
        </w:rPr>
        <w:t>on the brink of prolif</w:t>
      </w:r>
      <w:r w:rsidRPr="006B7AE3">
        <w:t xml:space="preserve">—it </w:t>
      </w:r>
      <w:r w:rsidRPr="006B7AE3">
        <w:rPr>
          <w:u w:val="single"/>
        </w:rPr>
        <w:t>snowballs</w:t>
      </w:r>
      <w:r w:rsidRPr="006B7AE3">
        <w:t xml:space="preserve">—assurance now is </w:t>
      </w:r>
      <w:r w:rsidRPr="006B7AE3">
        <w:rPr>
          <w:u w:val="single"/>
        </w:rPr>
        <w:t>key</w:t>
      </w:r>
    </w:p>
    <w:p w:rsidR="005F7897" w:rsidRPr="006B7AE3" w:rsidRDefault="005F7897" w:rsidP="005F7897">
      <w:r w:rsidRPr="006B7AE3">
        <w:rPr>
          <w:rStyle w:val="Style13ptBold"/>
        </w:rPr>
        <w:t>Auslin, 16</w:t>
      </w:r>
      <w:r w:rsidRPr="006B7AE3">
        <w:t xml:space="preserve">—resident scholar at the American Enterprise Institute (Michael, “Will South Korea Go Nuclear?,” </w:t>
      </w:r>
      <w:hyperlink r:id="rId40" w:history="1">
        <w:r w:rsidRPr="006B7AE3">
          <w:rPr>
            <w:rStyle w:val="Hyperlink"/>
          </w:rPr>
          <w:t>http://www.wsj.com/articles/will-south-korea-go-nuclear-1455559107</w:t>
        </w:r>
      </w:hyperlink>
      <w:r w:rsidRPr="006B7AE3">
        <w:t>, dml)</w:t>
      </w:r>
    </w:p>
    <w:p w:rsidR="005F7897" w:rsidRPr="006B7AE3" w:rsidRDefault="005F7897" w:rsidP="005F7897"/>
    <w:p w:rsidR="005F7897" w:rsidRPr="006B7AE3" w:rsidRDefault="005F7897" w:rsidP="005F7897">
      <w:pPr>
        <w:rPr>
          <w:sz w:val="16"/>
        </w:rPr>
      </w:pPr>
      <w:r w:rsidRPr="006B7AE3">
        <w:rPr>
          <w:sz w:val="16"/>
        </w:rPr>
        <w:t>What the Chosun Ilbo is now suggesting is far more worrisome. The core of Washington’s strategy in Asia, and the foundation of its alliance system, is to protect its allies by any means, including nuclear. This “</w:t>
      </w:r>
      <w:r w:rsidRPr="006B7AE3">
        <w:rPr>
          <w:rStyle w:val="StyleUnderline"/>
        </w:rPr>
        <w:t>extended deterrence</w:t>
      </w:r>
      <w:r w:rsidRPr="006B7AE3">
        <w:rPr>
          <w:sz w:val="16"/>
        </w:rPr>
        <w:t xml:space="preserve">” doctrine </w:t>
      </w:r>
      <w:r w:rsidRPr="006B7AE3">
        <w:rPr>
          <w:rStyle w:val="StyleUnderline"/>
        </w:rPr>
        <w:t>has kept Japan and South Korea from pursuing their own nuclear programs</w:t>
      </w:r>
      <w:r w:rsidRPr="006B7AE3">
        <w:rPr>
          <w:sz w:val="16"/>
        </w:rPr>
        <w:t xml:space="preserve"> in the light of China’s development of nuclear weapons in the mid-1960s and North Korea’s ongoing nuclear drama. </w:t>
      </w:r>
      <w:r w:rsidRPr="006B7AE3">
        <w:rPr>
          <w:rStyle w:val="StyleUnderline"/>
        </w:rPr>
        <w:t xml:space="preserve">The U.S. has </w:t>
      </w:r>
      <w:r w:rsidRPr="006B7AE3">
        <w:rPr>
          <w:rStyle w:val="Emphasis"/>
        </w:rPr>
        <w:t>taken pains to reassure Seoul and Tokyo</w:t>
      </w:r>
      <w:r w:rsidRPr="006B7AE3">
        <w:rPr>
          <w:rStyle w:val="StyleUnderline"/>
        </w:rPr>
        <w:t xml:space="preserve"> of the credibility of the American nuclear umbrella</w:t>
      </w:r>
      <w:r w:rsidRPr="006B7AE3">
        <w:rPr>
          <w:sz w:val="16"/>
        </w:rPr>
        <w:t xml:space="preserve">, partly </w:t>
      </w:r>
      <w:r w:rsidRPr="006B7AE3">
        <w:rPr>
          <w:rStyle w:val="StyleUnderline"/>
        </w:rPr>
        <w:t>to forestall a nuclear arms race</w:t>
      </w:r>
      <w:r w:rsidRPr="006B7AE3">
        <w:rPr>
          <w:sz w:val="16"/>
        </w:rPr>
        <w:t xml:space="preserve"> in a region riven by historical resentment, ethnic hatred and competition for power.</w:t>
      </w:r>
    </w:p>
    <w:p w:rsidR="005F7897" w:rsidRPr="006B7AE3" w:rsidRDefault="005F7897" w:rsidP="005F7897">
      <w:pPr>
        <w:rPr>
          <w:sz w:val="16"/>
        </w:rPr>
      </w:pPr>
      <w:r w:rsidRPr="006B7AE3">
        <w:rPr>
          <w:rStyle w:val="StyleUnderline"/>
        </w:rPr>
        <w:t xml:space="preserve">That South Korea’s leading newspaper suggests upending the status quo highlights </w:t>
      </w:r>
      <w:r w:rsidRPr="006B7AE3">
        <w:rPr>
          <w:rStyle w:val="Emphasis"/>
        </w:rPr>
        <w:t>flagging confidence</w:t>
      </w:r>
      <w:r w:rsidRPr="006B7AE3">
        <w:rPr>
          <w:rStyle w:val="StyleUnderline"/>
        </w:rPr>
        <w:t xml:space="preserve"> in America’s diplomatic strategy</w:t>
      </w:r>
      <w:r w:rsidRPr="006B7AE3">
        <w:rPr>
          <w:sz w:val="16"/>
        </w:rPr>
        <w:t>. “Seoul can no longer sit idly by,” the editorial continues, “as the six-party talks lead to no results and Washington and Beijing are busy blaming each other for their diplomatic failures.” In criticizing U.S. policy makers who maintain that negotiating with North Korea is the only responsible approach, South Korea suggests that the time for diplomacy may have passed.</w:t>
      </w:r>
    </w:p>
    <w:p w:rsidR="005F7897" w:rsidRPr="006B7AE3" w:rsidRDefault="005F7897" w:rsidP="005F7897">
      <w:pPr>
        <w:rPr>
          <w:sz w:val="16"/>
        </w:rPr>
      </w:pPr>
      <w:r w:rsidRPr="006B7AE3">
        <w:rPr>
          <w:sz w:val="16"/>
        </w:rPr>
        <w:t>The Chosun Ilbo also dismisses Washington’s palliatives for a nonnuclear defense: “Even if the South bolsters its missile defenses with the aid of the U.S., such defense systems will only offer us brief psychological solace while the country remains in the crosshairs of the North’s weapons of mass destruction. Using conventional weapons to counter such a threat is ludicrous.”</w:t>
      </w:r>
    </w:p>
    <w:p w:rsidR="005F7897" w:rsidRPr="006B7AE3" w:rsidRDefault="005F7897" w:rsidP="005F7897">
      <w:pPr>
        <w:rPr>
          <w:sz w:val="16"/>
        </w:rPr>
      </w:pPr>
      <w:r w:rsidRPr="006B7AE3">
        <w:rPr>
          <w:sz w:val="16"/>
        </w:rPr>
        <w:t>Extended deterrence was designed as a last resort if diplomacy and conventional force failed. Yet the editorial suspects Washington’s promises are empty: “Judging by Washington’s inaction in the military crises in the Ukraine and Syria, it would probably respond only after Seoul has been turned into a pile of smoldering ashes.”</w:t>
      </w:r>
    </w:p>
    <w:p w:rsidR="005F7897" w:rsidRPr="006B7AE3" w:rsidRDefault="005F7897" w:rsidP="005F7897">
      <w:pPr>
        <w:rPr>
          <w:sz w:val="16"/>
        </w:rPr>
      </w:pPr>
      <w:r w:rsidRPr="006B7AE3">
        <w:rPr>
          <w:sz w:val="16"/>
        </w:rPr>
        <w:t>This statement confirms President Obama’s shrunken international image. His pledges to South Korean President Park Geun-hye about the “unshakeable U.S. commitment to South Korea’s security” after Pyongyang’s nuclear test in January are no longer credible. But South Koreans don’t spare Republicans either. In their eyes, today’s crisis is partly due to the failure of the George W. Bush administration to prevent North Korea from developing nuclear capability.</w:t>
      </w:r>
    </w:p>
    <w:p w:rsidR="005F7897" w:rsidRPr="006B7AE3" w:rsidRDefault="005F7897" w:rsidP="005F7897">
      <w:pPr>
        <w:rPr>
          <w:sz w:val="16"/>
        </w:rPr>
      </w:pPr>
      <w:r w:rsidRPr="006B7AE3">
        <w:rPr>
          <w:sz w:val="16"/>
        </w:rPr>
        <w:t>The editorial presents a challenge for the next U.S. administration. Betrayed by successive U.S. presidents, Seoul’s patience with American dithering is running short.</w:t>
      </w:r>
    </w:p>
    <w:p w:rsidR="005F7897" w:rsidRPr="006B7AE3" w:rsidRDefault="005F7897" w:rsidP="005F7897">
      <w:pPr>
        <w:rPr>
          <w:sz w:val="16"/>
        </w:rPr>
      </w:pPr>
      <w:r w:rsidRPr="006B7AE3">
        <w:rPr>
          <w:rStyle w:val="StyleUnderline"/>
        </w:rPr>
        <w:t xml:space="preserve">If Washington can no longer ensure South Korea’s security, the country will </w:t>
      </w:r>
      <w:r w:rsidRPr="006B7AE3">
        <w:rPr>
          <w:rStyle w:val="Emphasis"/>
        </w:rPr>
        <w:t>take defense into its own hands</w:t>
      </w:r>
      <w:r w:rsidRPr="006B7AE3">
        <w:rPr>
          <w:sz w:val="16"/>
        </w:rPr>
        <w:t>. This means the next U.S. president will need stronger policies, such as direct sanctions against the Kim family, active measures to undermine the North Korean regime, or a prompt U.S. response to the Pyongyang’s next provocation.</w:t>
      </w:r>
    </w:p>
    <w:p w:rsidR="005F7897" w:rsidRPr="006B7AE3" w:rsidRDefault="005F7897" w:rsidP="005F7897">
      <w:pPr>
        <w:rPr>
          <w:rStyle w:val="StyleUnderline"/>
        </w:rPr>
      </w:pPr>
      <w:r w:rsidRPr="006B7AE3">
        <w:rPr>
          <w:sz w:val="16"/>
        </w:rPr>
        <w:t xml:space="preserve">Now that South Korea’s leading newspaper has raised nuclearization, other counties, most notably Japan, may pick up the debate. </w:t>
      </w:r>
      <w:r w:rsidRPr="006B7AE3">
        <w:rPr>
          <w:rStyle w:val="StyleUnderline"/>
        </w:rPr>
        <w:t xml:space="preserve">It will be </w:t>
      </w:r>
      <w:r w:rsidRPr="006B7AE3">
        <w:rPr>
          <w:rStyle w:val="Emphasis"/>
        </w:rPr>
        <w:t>hard to restore Washington’s credibility</w:t>
      </w:r>
      <w:r w:rsidRPr="006B7AE3">
        <w:rPr>
          <w:rStyle w:val="StyleUnderline"/>
        </w:rPr>
        <w:t xml:space="preserve"> once it is damaged, and other opinion makers may begin </w:t>
      </w:r>
      <w:r w:rsidRPr="006B7AE3">
        <w:rPr>
          <w:rStyle w:val="Emphasis"/>
        </w:rPr>
        <w:t>publicly doubting America’s trustworthiness</w:t>
      </w:r>
      <w:r w:rsidRPr="006B7AE3">
        <w:rPr>
          <w:rStyle w:val="StyleUnderline"/>
        </w:rPr>
        <w:t>. Should Seoul decide to begin an indigenous nuclear program, Tokyo would be under pressure to follow, along with smaller nations like Taiwan and Singapore.</w:t>
      </w:r>
    </w:p>
    <w:p w:rsidR="005F7897" w:rsidRPr="006B7AE3" w:rsidRDefault="005F7897" w:rsidP="005F7897">
      <w:pPr>
        <w:rPr>
          <w:rStyle w:val="StyleUnderline"/>
        </w:rPr>
      </w:pPr>
      <w:r w:rsidRPr="006B7AE3">
        <w:rPr>
          <w:rStyle w:val="StyleUnderline"/>
        </w:rPr>
        <w:t>The</w:t>
      </w:r>
      <w:r w:rsidRPr="006B7AE3">
        <w:rPr>
          <w:sz w:val="16"/>
        </w:rPr>
        <w:t xml:space="preserve"> Chosun Ilbo’s </w:t>
      </w:r>
      <w:r w:rsidRPr="006B7AE3">
        <w:rPr>
          <w:rStyle w:val="StyleUnderline"/>
        </w:rPr>
        <w:t xml:space="preserve">call for South Korea to build its own nuclear weapons </w:t>
      </w:r>
      <w:r w:rsidRPr="006B7AE3">
        <w:rPr>
          <w:rStyle w:val="Emphasis"/>
        </w:rPr>
        <w:t>may not be crossing the Rubicon</w:t>
      </w:r>
      <w:r w:rsidRPr="006B7AE3">
        <w:rPr>
          <w:rStyle w:val="StyleUnderline"/>
        </w:rPr>
        <w:t xml:space="preserve">, but it brings the country </w:t>
      </w:r>
      <w:r w:rsidRPr="006B7AE3">
        <w:rPr>
          <w:rStyle w:val="Emphasis"/>
        </w:rPr>
        <w:t>in sight of the river</w:t>
      </w:r>
      <w:r w:rsidRPr="006B7AE3">
        <w:rPr>
          <w:rStyle w:val="StyleUnderline"/>
        </w:rPr>
        <w:t xml:space="preserve">. If the U.S. is to keep its influence and alliances in Asia intact, American policy makers should </w:t>
      </w:r>
      <w:r w:rsidRPr="006B7AE3">
        <w:rPr>
          <w:rStyle w:val="Emphasis"/>
        </w:rPr>
        <w:t>heed the editorial’s warnings</w:t>
      </w:r>
      <w:r w:rsidRPr="006B7AE3">
        <w:rPr>
          <w:rStyle w:val="StyleUnderline"/>
        </w:rPr>
        <w:t>.</w:t>
      </w:r>
    </w:p>
    <w:p w:rsidR="005F7897" w:rsidRPr="006B7AE3" w:rsidRDefault="005F7897" w:rsidP="005F7897"/>
    <w:p w:rsidR="005F7897" w:rsidRPr="006B7AE3" w:rsidRDefault="005F7897" w:rsidP="005F7897">
      <w:pPr>
        <w:pStyle w:val="Heading3"/>
      </w:pPr>
      <w:r w:rsidRPr="006B7AE3">
        <w:t>AT: No Prolif—South Korea—International Pressure</w:t>
      </w:r>
    </w:p>
    <w:p w:rsidR="005F7897" w:rsidRPr="006B7AE3" w:rsidRDefault="005F7897" w:rsidP="005F7897"/>
    <w:p w:rsidR="005F7897" w:rsidRPr="006B7AE3" w:rsidRDefault="005F7897" w:rsidP="005F7897">
      <w:pPr>
        <w:pStyle w:val="Heading4"/>
      </w:pPr>
      <w:r w:rsidRPr="006B7AE3">
        <w:t>Pressure doesn’t solve because the international community wouldn’t respond in time</w:t>
      </w:r>
    </w:p>
    <w:p w:rsidR="005F7897" w:rsidRPr="006B7AE3" w:rsidRDefault="005F7897" w:rsidP="005F7897">
      <w:r w:rsidRPr="006B7AE3">
        <w:rPr>
          <w:rStyle w:val="Heading4Char"/>
        </w:rPr>
        <w:t>Hersman 6</w:t>
      </w:r>
      <w:r w:rsidRPr="006B7AE3">
        <w:t xml:space="preserve"> – Rebecca, director of the Project on Nuclear Issues and senior adviser for the International Security Program @ CSIS, “NUCLEAR U-TURNS Learning from South Korean and Taiwanese Rollback” http://cns.miis.edu/npr/pdfs/133hersman.pdf</w:t>
      </w:r>
    </w:p>
    <w:p w:rsidR="005F7897" w:rsidRPr="006B7AE3" w:rsidRDefault="005F7897" w:rsidP="005F7897">
      <w:pPr>
        <w:rPr>
          <w:rStyle w:val="Emphasis"/>
        </w:rPr>
      </w:pPr>
      <w:r w:rsidRPr="006B7AE3">
        <w:rPr>
          <w:sz w:val="16"/>
        </w:rPr>
        <w:t>In addition</w:t>
      </w:r>
      <w:r w:rsidRPr="006B7AE3">
        <w:rPr>
          <w:rStyle w:val="StyleUnderline"/>
        </w:rPr>
        <w:t xml:space="preserve">, technology creep is certain to </w:t>
      </w:r>
      <w:r w:rsidRPr="006B7AE3">
        <w:rPr>
          <w:rStyle w:val="Emphasis"/>
        </w:rPr>
        <w:t>enhance</w:t>
      </w:r>
      <w:r w:rsidRPr="006B7AE3">
        <w:rPr>
          <w:sz w:val="16"/>
        </w:rPr>
        <w:t xml:space="preserve"> both states’ </w:t>
      </w:r>
      <w:r w:rsidRPr="006B7AE3">
        <w:rPr>
          <w:rStyle w:val="Emphasis"/>
        </w:rPr>
        <w:t>nuclear capabilities</w:t>
      </w:r>
      <w:r w:rsidRPr="006B7AE3">
        <w:rPr>
          <w:sz w:val="16"/>
        </w:rPr>
        <w:t xml:space="preserve"> </w:t>
      </w:r>
      <w:r w:rsidRPr="006B7AE3">
        <w:rPr>
          <w:rStyle w:val="StyleUnderline"/>
        </w:rPr>
        <w:t>and</w:t>
      </w:r>
      <w:r w:rsidRPr="006B7AE3">
        <w:rPr>
          <w:sz w:val="16"/>
        </w:rPr>
        <w:t xml:space="preserve"> </w:t>
      </w:r>
      <w:r w:rsidRPr="006B7AE3">
        <w:rPr>
          <w:rStyle w:val="Emphasis"/>
        </w:rPr>
        <w:t>shorten the timetable</w:t>
      </w:r>
      <w:r w:rsidRPr="006B7AE3">
        <w:rPr>
          <w:sz w:val="16"/>
        </w:rPr>
        <w:t xml:space="preserve"> </w:t>
      </w:r>
      <w:r w:rsidRPr="006B7AE3">
        <w:rPr>
          <w:rStyle w:val="StyleUnderline"/>
        </w:rPr>
        <w:t>for a</w:t>
      </w:r>
      <w:r w:rsidRPr="006B7AE3">
        <w:rPr>
          <w:sz w:val="16"/>
        </w:rPr>
        <w:t xml:space="preserve"> nuclear </w:t>
      </w:r>
      <w:r w:rsidRPr="006B7AE3">
        <w:rPr>
          <w:rStyle w:val="StyleUnderline"/>
        </w:rPr>
        <w:t>weapons program</w:t>
      </w:r>
      <w:r w:rsidRPr="006B7AE3">
        <w:rPr>
          <w:sz w:val="16"/>
        </w:rPr>
        <w:t xml:space="preserve">*regardless of intent. </w:t>
      </w:r>
      <w:r w:rsidRPr="006B7AE3">
        <w:rPr>
          <w:rStyle w:val="StyleUnderline"/>
        </w:rPr>
        <w:t>While Seoul</w:t>
      </w:r>
      <w:r w:rsidRPr="006B7AE3">
        <w:rPr>
          <w:sz w:val="16"/>
        </w:rPr>
        <w:t xml:space="preserve"> and Taipei </w:t>
      </w:r>
      <w:r w:rsidRPr="006B7AE3">
        <w:rPr>
          <w:rStyle w:val="StyleUnderline"/>
        </w:rPr>
        <w:t>reduced</w:t>
      </w:r>
      <w:r w:rsidRPr="006B7AE3">
        <w:rPr>
          <w:sz w:val="16"/>
        </w:rPr>
        <w:t xml:space="preserve"> their </w:t>
      </w:r>
      <w:r w:rsidRPr="006B7AE3">
        <w:rPr>
          <w:rStyle w:val="StyleUnderline"/>
        </w:rPr>
        <w:t>capabilities</w:t>
      </w:r>
      <w:r w:rsidRPr="006B7AE3">
        <w:rPr>
          <w:sz w:val="16"/>
        </w:rPr>
        <w:t xml:space="preserve"> following their decisions to roll back, their </w:t>
      </w:r>
      <w:r w:rsidRPr="006B7AE3">
        <w:rPr>
          <w:rStyle w:val="StyleUnderline"/>
        </w:rPr>
        <w:t>explosive economic</w:t>
      </w:r>
      <w:r w:rsidRPr="006B7AE3">
        <w:rPr>
          <w:sz w:val="16"/>
        </w:rPr>
        <w:t xml:space="preserve"> </w:t>
      </w:r>
      <w:r w:rsidRPr="006B7AE3">
        <w:rPr>
          <w:rStyle w:val="StyleUnderline"/>
        </w:rPr>
        <w:t>and industrial development</w:t>
      </w:r>
      <w:r w:rsidRPr="006B7AE3">
        <w:rPr>
          <w:sz w:val="16"/>
        </w:rPr>
        <w:t xml:space="preserve"> over the past 30 years has </w:t>
      </w:r>
      <w:r w:rsidRPr="006B7AE3">
        <w:rPr>
          <w:rStyle w:val="StyleUnderline"/>
        </w:rPr>
        <w:t>resulted in technology creep that</w:t>
      </w:r>
      <w:r w:rsidRPr="006B7AE3">
        <w:rPr>
          <w:sz w:val="16"/>
        </w:rPr>
        <w:t xml:space="preserve"> actually </w:t>
      </w:r>
      <w:r w:rsidRPr="006B7AE3">
        <w:rPr>
          <w:rStyle w:val="Emphasis"/>
        </w:rPr>
        <w:t>increased</w:t>
      </w:r>
      <w:r w:rsidRPr="006B7AE3">
        <w:rPr>
          <w:sz w:val="16"/>
        </w:rPr>
        <w:t xml:space="preserve"> their </w:t>
      </w:r>
      <w:r w:rsidRPr="006B7AE3">
        <w:rPr>
          <w:rStyle w:val="Emphasis"/>
        </w:rPr>
        <w:t>capabilities</w:t>
      </w:r>
      <w:r w:rsidRPr="006B7AE3">
        <w:rPr>
          <w:sz w:val="16"/>
        </w:rPr>
        <w:t xml:space="preserve">. Moreover, </w:t>
      </w:r>
      <w:r w:rsidRPr="006B7AE3">
        <w:rPr>
          <w:rStyle w:val="StyleUnderline"/>
        </w:rPr>
        <w:t>should either country choose to ‘‘dial up’’ its</w:t>
      </w:r>
      <w:r w:rsidRPr="006B7AE3">
        <w:rPr>
          <w:sz w:val="16"/>
        </w:rPr>
        <w:t xml:space="preserve"> </w:t>
      </w:r>
      <w:r w:rsidRPr="006B7AE3">
        <w:rPr>
          <w:rStyle w:val="StyleUnderline"/>
        </w:rPr>
        <w:t>nuclear weapons</w:t>
      </w:r>
      <w:r w:rsidRPr="006B7AE3">
        <w:rPr>
          <w:sz w:val="16"/>
        </w:rPr>
        <w:t xml:space="preserve">-related </w:t>
      </w:r>
      <w:r w:rsidRPr="006B7AE3">
        <w:rPr>
          <w:rStyle w:val="StyleUnderline"/>
        </w:rPr>
        <w:t xml:space="preserve">activities, it is </w:t>
      </w:r>
      <w:r w:rsidRPr="006B7AE3">
        <w:rPr>
          <w:rStyle w:val="Emphasis"/>
        </w:rPr>
        <w:t>unclear</w:t>
      </w:r>
      <w:r w:rsidRPr="006B7AE3">
        <w:rPr>
          <w:sz w:val="16"/>
        </w:rPr>
        <w:t xml:space="preserve"> </w:t>
      </w:r>
      <w:r w:rsidRPr="006B7AE3">
        <w:rPr>
          <w:rStyle w:val="StyleUnderline"/>
        </w:rPr>
        <w:t>how long it might take for the</w:t>
      </w:r>
      <w:r w:rsidRPr="006B7AE3">
        <w:rPr>
          <w:sz w:val="16"/>
        </w:rPr>
        <w:t xml:space="preserve"> </w:t>
      </w:r>
      <w:r w:rsidRPr="006B7AE3">
        <w:rPr>
          <w:rStyle w:val="Emphasis"/>
        </w:rPr>
        <w:t>U</w:t>
      </w:r>
      <w:r w:rsidRPr="006B7AE3">
        <w:rPr>
          <w:sz w:val="16"/>
        </w:rPr>
        <w:t xml:space="preserve">nited </w:t>
      </w:r>
      <w:r w:rsidRPr="006B7AE3">
        <w:rPr>
          <w:rStyle w:val="Emphasis"/>
        </w:rPr>
        <w:t>S</w:t>
      </w:r>
      <w:r w:rsidRPr="006B7AE3">
        <w:rPr>
          <w:sz w:val="16"/>
        </w:rPr>
        <w:t xml:space="preserve">tates </w:t>
      </w:r>
      <w:r w:rsidRPr="006B7AE3">
        <w:rPr>
          <w:rStyle w:val="StyleUnderline"/>
        </w:rPr>
        <w:t>or</w:t>
      </w:r>
      <w:r w:rsidRPr="006B7AE3">
        <w:rPr>
          <w:sz w:val="16"/>
        </w:rPr>
        <w:t xml:space="preserve"> the </w:t>
      </w:r>
      <w:r w:rsidRPr="006B7AE3">
        <w:rPr>
          <w:rStyle w:val="StyleUnderline"/>
        </w:rPr>
        <w:t>IAEA to uncover such activities and respond</w:t>
      </w:r>
      <w:r w:rsidRPr="006B7AE3">
        <w:rPr>
          <w:sz w:val="16"/>
        </w:rPr>
        <w:t xml:space="preserve">. The IAEA maintains inspections and safeguards at Taiwanese and South Korean power and research reactors, as well as at fuel fabrication and research and development facilities.44 In 2001, the IAEA included both countries on a list of states in which it ‘‘found no indication of diversion of nuclear material placed under safeguards or of misuse of facilities, equipment, or non-nuclear material placed under safeguards.’’45 Although the IAEA made this statement prior to South Korea’s 2004 admission of uranium enrichment experiments carried out in 2000, the IAEA today considers South Korea to be a member in good standing. However, </w:t>
      </w:r>
      <w:r w:rsidRPr="006B7AE3">
        <w:rPr>
          <w:rStyle w:val="StyleUnderline"/>
        </w:rPr>
        <w:t xml:space="preserve">the fact </w:t>
      </w:r>
      <w:r w:rsidRPr="006B7AE3">
        <w:rPr>
          <w:sz w:val="16"/>
        </w:rPr>
        <w:t xml:space="preserve">that </w:t>
      </w:r>
      <w:r w:rsidRPr="006B7AE3">
        <w:rPr>
          <w:rStyle w:val="StyleUnderline"/>
        </w:rPr>
        <w:t xml:space="preserve">it took </w:t>
      </w:r>
      <w:r w:rsidRPr="006B7AE3">
        <w:rPr>
          <w:rStyle w:val="Emphasis"/>
        </w:rPr>
        <w:t xml:space="preserve">nine years </w:t>
      </w:r>
      <w:r w:rsidRPr="006B7AE3">
        <w:rPr>
          <w:rStyle w:val="StyleUnderline"/>
        </w:rPr>
        <w:t xml:space="preserve">to discover Taiwan’s initial nuclear program and nearly </w:t>
      </w:r>
      <w:r w:rsidRPr="006B7AE3">
        <w:rPr>
          <w:rStyle w:val="Emphasis"/>
        </w:rPr>
        <w:t>four years</w:t>
      </w:r>
      <w:r w:rsidRPr="006B7AE3">
        <w:rPr>
          <w:rStyle w:val="StyleUnderline"/>
        </w:rPr>
        <w:t xml:space="preserve"> to learn of South Korea’s secret program </w:t>
      </w:r>
      <w:r w:rsidRPr="006B7AE3">
        <w:rPr>
          <w:rStyle w:val="Emphasis"/>
        </w:rPr>
        <w:t>does not inspire confidence that our information will be both timely and actionable.</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AT: No Prolif—South Korea—NPT Membership</w:t>
      </w:r>
    </w:p>
    <w:p w:rsidR="005F7897" w:rsidRPr="006B7AE3" w:rsidRDefault="005F7897" w:rsidP="005F7897"/>
    <w:p w:rsidR="005F7897" w:rsidRPr="006B7AE3" w:rsidRDefault="005F7897" w:rsidP="005F7897">
      <w:pPr>
        <w:pStyle w:val="Heading4"/>
        <w:rPr>
          <w:rStyle w:val="Style13ptBold"/>
          <w:b/>
        </w:rPr>
      </w:pPr>
      <w:r w:rsidRPr="006B7AE3">
        <w:rPr>
          <w:rStyle w:val="Style13ptBold"/>
        </w:rPr>
        <w:t>Threats to South Korean National Security will lead to abandonment of NPT</w:t>
      </w:r>
    </w:p>
    <w:p w:rsidR="005F7897" w:rsidRPr="006B7AE3" w:rsidRDefault="005F7897" w:rsidP="005F7897">
      <w:r w:rsidRPr="006B7AE3">
        <w:rPr>
          <w:b/>
        </w:rPr>
        <w:t xml:space="preserve">Ferguson – 15 </w:t>
      </w:r>
      <w:r w:rsidRPr="006B7AE3">
        <w:t>is the Philip D. Reed senior fellow for science and technology at the Council on Foreign Relations (CFR) (Charles D</w:t>
      </w:r>
      <w:r w:rsidRPr="006B7AE3">
        <w:rPr>
          <w:b/>
        </w:rPr>
        <w:t xml:space="preserve">. </w:t>
      </w:r>
      <w:r w:rsidRPr="006B7AE3">
        <w:t>How South Korea could Acquire and Deploy Nuclear Weapons. npolicy.org/books/East_Asia/Ch4_Ferguson.pdf. 5/13/15. WBG)</w:t>
      </w:r>
    </w:p>
    <w:p w:rsidR="005F7897" w:rsidRPr="006B7AE3" w:rsidRDefault="005F7897" w:rsidP="005F7897">
      <w:pPr>
        <w:rPr>
          <w:sz w:val="14"/>
        </w:rPr>
      </w:pPr>
      <w:r w:rsidRPr="006B7AE3">
        <w:rPr>
          <w:sz w:val="14"/>
          <w:szCs w:val="16"/>
        </w:rPr>
        <w:t>Second, South Korea has positioned itself as one of the stalwart defenders of the nuclear nonproliferation regime. South Korea, for example, has applied the Additional Protocol to its Comprehensive Safeguards Agreement and thus opened up its civilian nuclear program to intensive inspections by the International Atomic Energy Agency (IAEA). Also, Seoul hosted the 2012 Nuclear Security Summit and demonstrated leadership in securing nuclear and other radioactive materials. Moreover, South Korea would not want to risk sanctions on its ability to export nuclear technologies because it has pledged to garner 20 percent or more of the future nuclear export market, estimated to be worth more than $100 billion in the coming decades. The flipside, however, states that</w:t>
      </w:r>
      <w:r w:rsidRPr="006B7AE3">
        <w:rPr>
          <w:sz w:val="14"/>
        </w:rPr>
        <w:t xml:space="preserve"> </w:t>
      </w:r>
      <w:r w:rsidRPr="006B7AE3">
        <w:rPr>
          <w:u w:val="single"/>
        </w:rPr>
        <w:t>the nonproliferation regime is only good as long as it serves South Korea’s national interests.</w:t>
      </w:r>
      <w:r w:rsidRPr="006B7AE3">
        <w:t xml:space="preserve"> </w:t>
      </w:r>
      <w:r w:rsidRPr="006B7AE3">
        <w:rPr>
          <w:rStyle w:val="Emphasis"/>
        </w:rPr>
        <w:t>If the Republic of Korea’s government determines that its national security requires developing nuclear weapons, it can cite Article X of the Non-Proliferation Treaty (NPT) to exercise its right to leave the treaty in 90 days, similar to what North Korea did in 2003.</w:t>
      </w:r>
      <w:r w:rsidRPr="006B7AE3">
        <w:t xml:space="preserve"> </w:t>
      </w:r>
      <w:r w:rsidRPr="006B7AE3">
        <w:rPr>
          <w:u w:val="single"/>
        </w:rPr>
        <w:t>As to sanctions</w:t>
      </w:r>
      <w:r w:rsidRPr="006B7AE3">
        <w:t xml:space="preserve"> on nuclear exports, </w:t>
      </w:r>
      <w:r w:rsidRPr="006B7AE3">
        <w:rPr>
          <w:u w:val="single"/>
        </w:rPr>
        <w:t xml:space="preserve">South Korea has smartly embedded its nuclear industry with </w:t>
      </w:r>
      <w:r w:rsidRPr="006B7AE3">
        <w:rPr>
          <w:sz w:val="14"/>
        </w:rPr>
        <w:t xml:space="preserve">the United States, France, and Japan, to name a few prominent </w:t>
      </w:r>
      <w:r w:rsidRPr="006B7AE3">
        <w:rPr>
          <w:u w:val="single"/>
        </w:rPr>
        <w:t>partners.</w:t>
      </w:r>
      <w:r w:rsidRPr="006B7AE3">
        <w:rPr>
          <w:sz w:val="14"/>
        </w:rPr>
        <w:t xml:space="preserve"> If these countries want to continue to benefit from partnership with South Korea in the United Arab Emirates or other countries where South Korea has negotiated deals, </w:t>
      </w:r>
      <w:r w:rsidRPr="006B7AE3">
        <w:rPr>
          <w:u w:val="single"/>
        </w:rPr>
        <w:t xml:space="preserve">they would not press too much or hardly at all for sanctions that </w:t>
      </w:r>
      <w:r w:rsidRPr="006B7AE3">
        <w:rPr>
          <w:sz w:val="16"/>
          <w:szCs w:val="16"/>
        </w:rPr>
        <w:t xml:space="preserve">would also </w:t>
      </w:r>
      <w:r w:rsidRPr="006B7AE3">
        <w:rPr>
          <w:u w:val="single"/>
        </w:rPr>
        <w:t>hurt themselves</w:t>
      </w:r>
      <w:r w:rsidRPr="006B7AE3">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AT: No Prolif—South Korea—No Capacity</w:t>
      </w:r>
    </w:p>
    <w:p w:rsidR="005F7897" w:rsidRPr="006B7AE3" w:rsidRDefault="005F7897" w:rsidP="005F7897"/>
    <w:p w:rsidR="005F7897" w:rsidRPr="006B7AE3" w:rsidRDefault="005F7897" w:rsidP="005F7897">
      <w:pPr>
        <w:pStyle w:val="Heading4"/>
      </w:pPr>
      <w:r w:rsidRPr="006B7AE3">
        <w:t>Few technical barriers</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34-35, dml)</w:t>
      </w:r>
    </w:p>
    <w:p w:rsidR="005F7897" w:rsidRPr="006B7AE3" w:rsidRDefault="005F7897" w:rsidP="005F7897"/>
    <w:p w:rsidR="005F7897" w:rsidRPr="006B7AE3" w:rsidRDefault="005F7897" w:rsidP="005F7897">
      <w:pPr>
        <w:rPr>
          <w:sz w:val="16"/>
        </w:rPr>
      </w:pPr>
      <w:r w:rsidRPr="006B7AE3">
        <w:rPr>
          <w:rStyle w:val="StyleUnderline"/>
        </w:rPr>
        <w:t xml:space="preserve">Given its industrial might, large pool of nuclear engineers and scientists, and the speed with which it has mastered other nuclear technologies, the ROK would face </w:t>
      </w:r>
      <w:r w:rsidRPr="006B7AE3">
        <w:rPr>
          <w:rStyle w:val="Emphasis"/>
        </w:rPr>
        <w:t>few technical barriers</w:t>
      </w:r>
      <w:r w:rsidRPr="006B7AE3">
        <w:rPr>
          <w:rStyle w:val="StyleUnderline"/>
        </w:rPr>
        <w:t xml:space="preserve"> to producing a bomb. Its past weaponisation work, and perhaps also its small-scale experiments in enrichment and reprocessing, would </w:t>
      </w:r>
      <w:r w:rsidRPr="006B7AE3">
        <w:rPr>
          <w:rStyle w:val="Emphasis"/>
        </w:rPr>
        <w:t>give the country a head start</w:t>
      </w:r>
      <w:r w:rsidRPr="006B7AE3">
        <w:rPr>
          <w:sz w:val="16"/>
        </w:rPr>
        <w:t>. Yet it lacks dedicated facilities for either enrichment or reprocessing. The latter provides the quicker route, and could enable the production of a bomb in two years or less.</w:t>
      </w:r>
    </w:p>
    <w:p w:rsidR="005F7897" w:rsidRPr="006B7AE3" w:rsidRDefault="005F7897" w:rsidP="005F7897">
      <w:pPr>
        <w:rPr>
          <w:sz w:val="16"/>
        </w:rPr>
      </w:pPr>
      <w:r w:rsidRPr="006B7AE3">
        <w:rPr>
          <w:sz w:val="16"/>
        </w:rPr>
        <w:t xml:space="preserve">In theory, </w:t>
      </w:r>
      <w:r w:rsidRPr="006B7AE3">
        <w:rPr>
          <w:rStyle w:val="StyleUnderline"/>
        </w:rPr>
        <w:t xml:space="preserve">a small reprocessing plant could be </w:t>
      </w:r>
      <w:r w:rsidRPr="006B7AE3">
        <w:rPr>
          <w:rStyle w:val="Emphasis"/>
        </w:rPr>
        <w:t>built quickly</w:t>
      </w:r>
      <w:r w:rsidRPr="006B7AE3">
        <w:rPr>
          <w:sz w:val="16"/>
        </w:rPr>
        <w:t>. In 1977 the US Oak Ridge National Laboratory concluded that, under certain conditions, a simple reprocessing plant could be built in as little as four to six months, and that the first 10kg of plutonium could be recovered about a week after the facility began operations. This estimate did not take into account steps such as plant design, the recruitment and training of staff, or the need for post-construction testing, which together would increase the estimated time it would take to begin operations to 19-24 months or longer.51 The estimate of four to six months may also have been based on the presumption that engineers would first be able to surreptitiously extract low burn-up fuel from South Korea’s heavy-water reactors.52 Taking a more cautious approach, one Korean scholar estimated in 1978 that it would take South Korea four to six years to build a bomb, taking into account not only fissile-material production but also the effort to design and fashion a weapon, as well as related activity.53 US strategic-weapons expert James Clay Moltz concluded in 2006 that it would take South Korea at least a year to separate enough plutonium for a weapon.54</w:t>
      </w:r>
    </w:p>
    <w:p w:rsidR="005F7897" w:rsidRPr="006B7AE3" w:rsidRDefault="005F7897" w:rsidP="005F7897">
      <w:pPr>
        <w:rPr>
          <w:sz w:val="16"/>
        </w:rPr>
      </w:pPr>
      <w:r w:rsidRPr="006B7AE3">
        <w:rPr>
          <w:sz w:val="16"/>
        </w:rPr>
        <w:t xml:space="preserve">In the normal run of things, Moltz is probably correct. </w:t>
      </w:r>
      <w:r w:rsidRPr="006B7AE3">
        <w:rPr>
          <w:rStyle w:val="StyleUnderline"/>
        </w:rPr>
        <w:t xml:space="preserve">In </w:t>
      </w:r>
      <w:r w:rsidRPr="006B7AE3">
        <w:rPr>
          <w:rStyle w:val="Emphasis"/>
        </w:rPr>
        <w:t>dire circumstances</w:t>
      </w:r>
      <w:r w:rsidRPr="006B7AE3">
        <w:rPr>
          <w:sz w:val="16"/>
        </w:rPr>
        <w:t xml:space="preserve">, however, </w:t>
      </w:r>
      <w:r w:rsidRPr="006B7AE3">
        <w:rPr>
          <w:rStyle w:val="StyleUnderline"/>
        </w:rPr>
        <w:t xml:space="preserve">South Korea could also use low burn-up spent fuel </w:t>
      </w:r>
      <w:r w:rsidRPr="006B7AE3">
        <w:rPr>
          <w:rStyle w:val="Emphasis"/>
        </w:rPr>
        <w:t>already on hand</w:t>
      </w:r>
      <w:r w:rsidRPr="006B7AE3">
        <w:rPr>
          <w:rStyle w:val="StyleUnderline"/>
        </w:rPr>
        <w:t>. Without the need to build a dedicated reprocessing facility,</w:t>
      </w:r>
      <w:r w:rsidRPr="006B7AE3">
        <w:rPr>
          <w:sz w:val="16"/>
        </w:rPr>
        <w:t xml:space="preserve"> </w:t>
      </w:r>
      <w:r w:rsidRPr="006B7AE3">
        <w:rPr>
          <w:rStyle w:val="StyleUnderline"/>
        </w:rPr>
        <w:t>small amounts of plutonium could be separated</w:t>
      </w:r>
      <w:r w:rsidRPr="006B7AE3">
        <w:rPr>
          <w:sz w:val="16"/>
        </w:rPr>
        <w:t xml:space="preserve"> at the nine hot cells at KAERI’s Irradiated Material Examination Facility near Daejeon. This facility is not designed to separate plutonium, but it could be adapted to do so. With this concern in mind, the US insisted that the ROK limit the size of the KAERI hot cells.55</w:t>
      </w:r>
    </w:p>
    <w:p w:rsidR="005F7897" w:rsidRPr="006B7AE3" w:rsidRDefault="005F7897" w:rsidP="005F7897"/>
    <w:p w:rsidR="005F7897" w:rsidRPr="006B7AE3" w:rsidRDefault="005F7897" w:rsidP="005F7897"/>
    <w:p w:rsidR="005F7897" w:rsidRPr="006B7AE3" w:rsidRDefault="005F7897" w:rsidP="005F7897">
      <w:pPr>
        <w:pStyle w:val="Heading3"/>
      </w:pPr>
      <w:r w:rsidRPr="006B7AE3">
        <w:t>AT: No Prolif—South Korea—No Public Support</w:t>
      </w:r>
    </w:p>
    <w:p w:rsidR="005F7897" w:rsidRPr="006B7AE3" w:rsidRDefault="005F7897" w:rsidP="005F7897"/>
    <w:p w:rsidR="005F7897" w:rsidRPr="006B7AE3" w:rsidRDefault="005F7897" w:rsidP="005F7897">
      <w:pPr>
        <w:pStyle w:val="Heading4"/>
      </w:pPr>
      <w:r w:rsidRPr="006B7AE3">
        <w:t>There’s no way the aff has a card that actually says the South Korean public doesn’t want a nuke.</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36-37, dml)</w:t>
      </w:r>
    </w:p>
    <w:p w:rsidR="005F7897" w:rsidRPr="006B7AE3" w:rsidRDefault="005F7897" w:rsidP="005F7897"/>
    <w:p w:rsidR="005F7897" w:rsidRPr="006B7AE3" w:rsidRDefault="005F7897" w:rsidP="005F7897">
      <w:pPr>
        <w:rPr>
          <w:sz w:val="16"/>
        </w:rPr>
      </w:pPr>
      <w:r w:rsidRPr="006B7AE3">
        <w:rPr>
          <w:rStyle w:val="StyleUnderline"/>
        </w:rPr>
        <w:t xml:space="preserve">Although Seoul’s policies in support of non-proliferation remain strong, popular attitudes are </w:t>
      </w:r>
      <w:r w:rsidRPr="006B7AE3">
        <w:rPr>
          <w:rStyle w:val="Emphasis"/>
        </w:rPr>
        <w:t>surprisingly contrary</w:t>
      </w:r>
      <w:r w:rsidRPr="006B7AE3">
        <w:rPr>
          <w:sz w:val="16"/>
        </w:rPr>
        <w:t xml:space="preserve">. Over the past two decades, </w:t>
      </w:r>
      <w:r w:rsidRPr="006B7AE3">
        <w:rPr>
          <w:rStyle w:val="Emphasis"/>
        </w:rPr>
        <w:t>most opinion polls</w:t>
      </w:r>
      <w:r w:rsidRPr="006B7AE3">
        <w:rPr>
          <w:rStyle w:val="StyleUnderline"/>
        </w:rPr>
        <w:t xml:space="preserve"> have found that a </w:t>
      </w:r>
      <w:r w:rsidRPr="006B7AE3">
        <w:rPr>
          <w:rStyle w:val="Emphasis"/>
        </w:rPr>
        <w:t>clear majority</w:t>
      </w:r>
      <w:r w:rsidRPr="006B7AE3">
        <w:rPr>
          <w:rStyle w:val="StyleUnderline"/>
        </w:rPr>
        <w:t xml:space="preserve"> of South Koreans back indigenous nuclear-weapons development. Widely publicised polls</w:t>
      </w:r>
      <w:r w:rsidRPr="006B7AE3">
        <w:rPr>
          <w:sz w:val="16"/>
        </w:rPr>
        <w:t xml:space="preserve"> conducted in 2012 and 2013 by the Asan Institute for Policy Studies </w:t>
      </w:r>
      <w:r w:rsidRPr="006B7AE3">
        <w:rPr>
          <w:rStyle w:val="StyleUnderline"/>
        </w:rPr>
        <w:t>found that two-thirds of the population supported nuclearisation</w:t>
      </w:r>
      <w:r w:rsidRPr="006B7AE3">
        <w:rPr>
          <w:sz w:val="16"/>
        </w:rPr>
        <w:t xml:space="preserve">.57 Although some critics discount these polls because the founder of the Asan Institute, Chung Mong-joon, is South Korea’s most vocal advocate of nuclear weapons, </w:t>
      </w:r>
      <w:r w:rsidRPr="006B7AE3">
        <w:rPr>
          <w:rStyle w:val="StyleUnderline"/>
        </w:rPr>
        <w:t>they are consistent with research by other organisations</w:t>
      </w:r>
      <w:r w:rsidRPr="006B7AE3">
        <w:rPr>
          <w:sz w:val="16"/>
        </w:rPr>
        <w:t xml:space="preserve">. According to a poll conducted by Realmeter and tv-N in March 2011, for example, </w:t>
      </w:r>
      <w:r w:rsidRPr="006B7AE3">
        <w:rPr>
          <w:rStyle w:val="StyleUnderline"/>
        </w:rPr>
        <w:t>72.5% of the public supported South Korean nuclearisation</w:t>
      </w:r>
      <w:r w:rsidRPr="006B7AE3">
        <w:rPr>
          <w:sz w:val="16"/>
        </w:rPr>
        <w:t>.58 Two polls carried out in 2013 found that there was 64% and 62% support.59</w:t>
      </w:r>
    </w:p>
    <w:p w:rsidR="005F7897" w:rsidRPr="006B7AE3" w:rsidRDefault="005F7897" w:rsidP="005F7897">
      <w:pPr>
        <w:rPr>
          <w:rStyle w:val="StyleUnderline"/>
        </w:rPr>
      </w:pPr>
      <w:r w:rsidRPr="006B7AE3">
        <w:rPr>
          <w:rStyle w:val="StyleUnderline"/>
        </w:rPr>
        <w:t>These studies are also in line with previous surveys</w:t>
      </w:r>
      <w:r w:rsidRPr="006B7AE3">
        <w:rPr>
          <w:sz w:val="16"/>
        </w:rPr>
        <w:t xml:space="preserve">, albeit with some fluctuation in the numbers. A poll taken in September 2005 by Joongang Ilbo and the East Asia Institute found 66.5% of South Koreans believed that the ROK should possess nuclear weapons, although one year earlier another poll registered 51% support.60 In polls taken in 1996 and 1999 by the RAND Center for Asia-Pacific Policy and Joongang Ilbo, 91% and 82% respectively agreed that, if North Korea had nuclear weapons, South Korea should acquire them too. Even higher numbers of people – 92.5% in 1996 and 87% in 1999 – said South Korea should acquire nuclear weapons if Japan acquired them.61 </w:t>
      </w:r>
      <w:r w:rsidRPr="006B7AE3">
        <w:rPr>
          <w:rStyle w:val="StyleUnderline"/>
        </w:rPr>
        <w:t xml:space="preserve">While it appears that support for nuclearisation is lower today than it was in the 1990s, it is noteworthy that such support has been </w:t>
      </w:r>
      <w:r w:rsidRPr="006B7AE3">
        <w:rPr>
          <w:rStyle w:val="Emphasis"/>
        </w:rPr>
        <w:t>over 50% in every poll</w:t>
      </w:r>
      <w:r w:rsidRPr="006B7AE3">
        <w:rPr>
          <w:rStyle w:val="StyleUnderline"/>
        </w:rPr>
        <w:t xml:space="preserve">. The surveys demonstrate the </w:t>
      </w:r>
      <w:r w:rsidRPr="006B7AE3">
        <w:rPr>
          <w:rStyle w:val="Emphasis"/>
        </w:rPr>
        <w:t>consistent weakness of the non-proliferation norm</w:t>
      </w:r>
      <w:r w:rsidRPr="006B7AE3">
        <w:rPr>
          <w:rStyle w:val="StyleUnderline"/>
        </w:rPr>
        <w:t xml:space="preserve"> in South Korea.</w:t>
      </w:r>
    </w:p>
    <w:p w:rsidR="005F7897" w:rsidRPr="006B7AE3" w:rsidRDefault="005F7897" w:rsidP="005F7897"/>
    <w:p w:rsidR="005F7897" w:rsidRPr="006B7AE3" w:rsidRDefault="005F7897" w:rsidP="005F7897">
      <w:pPr>
        <w:pStyle w:val="Heading4"/>
      </w:pPr>
      <w:r w:rsidRPr="006B7AE3">
        <w:t>Yes, public support—population resents perceived US hypocrisy</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30-31, dml)</w:t>
      </w:r>
    </w:p>
    <w:p w:rsidR="005F7897" w:rsidRPr="006B7AE3" w:rsidRDefault="005F7897" w:rsidP="005F7897"/>
    <w:p w:rsidR="005F7897" w:rsidRPr="006B7AE3" w:rsidRDefault="005F7897" w:rsidP="005F7897">
      <w:pPr>
        <w:rPr>
          <w:rStyle w:val="StyleUnderline"/>
        </w:rPr>
      </w:pPr>
      <w:r w:rsidRPr="006B7AE3">
        <w:rPr>
          <w:rStyle w:val="StyleUnderline"/>
        </w:rPr>
        <w:t xml:space="preserve">The quest for nuclear independence is fuelled by </w:t>
      </w:r>
      <w:r w:rsidRPr="006B7AE3">
        <w:rPr>
          <w:rStyle w:val="Emphasis"/>
        </w:rPr>
        <w:t>emotive nationalism</w:t>
      </w:r>
      <w:r w:rsidRPr="006B7AE3">
        <w:rPr>
          <w:rStyle w:val="StyleUnderline"/>
        </w:rPr>
        <w:t xml:space="preserve"> and </w:t>
      </w:r>
      <w:r w:rsidRPr="006B7AE3">
        <w:rPr>
          <w:rStyle w:val="Emphasis"/>
        </w:rPr>
        <w:t>resentment over discrimination</w:t>
      </w:r>
      <w:r w:rsidRPr="006B7AE3">
        <w:rPr>
          <w:rStyle w:val="StyleUnderline"/>
        </w:rPr>
        <w:t>. South Koreans are galled that Japan is allowed to reprocess plutonium and enrich uranium, while the ROK is not</w:t>
      </w:r>
      <w:r w:rsidRPr="006B7AE3">
        <w:rPr>
          <w:sz w:val="16"/>
        </w:rPr>
        <w:t xml:space="preserve">. For example, </w:t>
      </w:r>
      <w:r w:rsidRPr="006B7AE3">
        <w:rPr>
          <w:rStyle w:val="StyleUnderline"/>
        </w:rPr>
        <w:t>many South Koreans saw as unfair the criticism levelled at the ROK in 2004 for small-scale enrichment and reprocessing experiments, in light of global cquiescence to Japan’s possession of a huge plutonium stockpile</w:t>
      </w:r>
      <w:r w:rsidRPr="006B7AE3">
        <w:rPr>
          <w:sz w:val="16"/>
        </w:rPr>
        <w:t xml:space="preserve">.44 </w:t>
      </w:r>
      <w:r w:rsidRPr="006B7AE3">
        <w:rPr>
          <w:rStyle w:val="StyleUnderline"/>
        </w:rPr>
        <w:t>South Korea’s sense of unfairness was exacerbated by the change to US law that permitted nuclear commerce with India</w:t>
      </w:r>
      <w:r w:rsidRPr="006B7AE3">
        <w:rPr>
          <w:sz w:val="16"/>
        </w:rPr>
        <w:t xml:space="preserve"> – which is not party to the NPT – and the latter’s use of US uranium in sensitive technologies. Most recently, </w:t>
      </w:r>
      <w:r w:rsidRPr="006B7AE3">
        <w:rPr>
          <w:rStyle w:val="StyleUnderline"/>
        </w:rPr>
        <w:t>South Koreans have commented that even Iran is allowed uranium enrichment</w:t>
      </w:r>
      <w:r w:rsidRPr="006B7AE3">
        <w:rPr>
          <w:sz w:val="16"/>
        </w:rPr>
        <w:t xml:space="preserve"> (albeit not for US-obligated nuclear material). The fact that Switzerland can send spent fuel to France for reprocessing and receive the resulting plutonium has also been cited as an example of unequal treatment. </w:t>
      </w:r>
      <w:r w:rsidRPr="006B7AE3">
        <w:rPr>
          <w:rStyle w:val="StyleUnderline"/>
        </w:rPr>
        <w:t xml:space="preserve">South Koreans </w:t>
      </w:r>
      <w:r w:rsidRPr="006B7AE3">
        <w:rPr>
          <w:rStyle w:val="Emphasis"/>
        </w:rPr>
        <w:t>plaintively insist</w:t>
      </w:r>
      <w:r w:rsidRPr="006B7AE3">
        <w:rPr>
          <w:rStyle w:val="StyleUnderline"/>
        </w:rPr>
        <w:t xml:space="preserve"> that they have advanced technologically and politically to the point at which they are owed the same rights</w:t>
      </w:r>
      <w:r w:rsidRPr="006B7AE3">
        <w:rPr>
          <w:sz w:val="16"/>
        </w:rPr>
        <w:t xml:space="preserve">. Unlike India, Iran and Switzerland, </w:t>
      </w:r>
      <w:r w:rsidRPr="006B7AE3">
        <w:rPr>
          <w:rStyle w:val="StyleUnderline"/>
        </w:rPr>
        <w:t xml:space="preserve">the ROK is a first-tier US ally and thus should be treated as an equal of Japan, goes the argument. </w:t>
      </w:r>
      <w:r w:rsidRPr="006B7AE3">
        <w:rPr>
          <w:rStyle w:val="Emphasis"/>
        </w:rPr>
        <w:t>“Why don’t you trust us?”</w:t>
      </w:r>
      <w:r w:rsidRPr="006B7AE3">
        <w:rPr>
          <w:rStyle w:val="StyleUnderline"/>
        </w:rPr>
        <w:t xml:space="preserve"> is an oft-heard refrain.</w:t>
      </w:r>
    </w:p>
    <w:p w:rsidR="005F7897" w:rsidRPr="006B7AE3" w:rsidRDefault="005F7897" w:rsidP="005F7897"/>
    <w:p w:rsidR="005F7897" w:rsidRPr="006B7AE3" w:rsidRDefault="005F7897" w:rsidP="005F7897">
      <w:pPr>
        <w:pStyle w:val="Heading4"/>
      </w:pPr>
      <w:r w:rsidRPr="006B7AE3">
        <w:t>South Korean Leadership is Leaning towards Nuclear Weapons Development</w:t>
      </w:r>
    </w:p>
    <w:p w:rsidR="005F7897" w:rsidRPr="006B7AE3" w:rsidRDefault="005F7897" w:rsidP="005F7897">
      <w:r w:rsidRPr="006B7AE3">
        <w:rPr>
          <w:b/>
        </w:rPr>
        <w:t xml:space="preserve">Ferguson – 15 </w:t>
      </w:r>
      <w:r w:rsidRPr="006B7AE3">
        <w:t>is the Philip D. Reed senior fellow for science and technology at the Council on Foreign Relations (CFR) (Charles D.</w:t>
      </w:r>
      <w:r w:rsidRPr="006B7AE3">
        <w:rPr>
          <w:b/>
        </w:rPr>
        <w:t xml:space="preserve"> </w:t>
      </w:r>
      <w:r w:rsidRPr="006B7AE3">
        <w:t>How South Korea could Acquire and Deploy Nuclear Weapons. npolicy.org/books/East_Asia/Ch4_Ferguson.pdf. 5/13/15. WBG)</w:t>
      </w:r>
    </w:p>
    <w:p w:rsidR="005F7897" w:rsidRPr="006B7AE3" w:rsidRDefault="005F7897" w:rsidP="005F7897">
      <w:pPr>
        <w:rPr>
          <w:rFonts w:eastAsia="Times New Roman"/>
          <w:sz w:val="16"/>
        </w:rPr>
      </w:pPr>
      <w:r w:rsidRPr="006B7AE3">
        <w:rPr>
          <w:rFonts w:eastAsia="Times New Roman"/>
          <w:sz w:val="16"/>
        </w:rPr>
        <w:t xml:space="preserve">In this scenario, </w:t>
      </w:r>
      <w:r w:rsidRPr="006B7AE3">
        <w:rPr>
          <w:rStyle w:val="Emphasis"/>
        </w:rPr>
        <w:t>South Korean conservatives</w:t>
      </w:r>
      <w:r w:rsidRPr="006B7AE3">
        <w:rPr>
          <w:rFonts w:eastAsia="Times New Roman"/>
          <w:sz w:val="16"/>
        </w:rPr>
        <w:t xml:space="preserve"> gain the political ascendancy and argue successfully that engagement policies toward North Korea are bankrupt. They </w:t>
      </w:r>
      <w:r w:rsidRPr="006B7AE3">
        <w:rPr>
          <w:rFonts w:eastAsia="Times New Roman"/>
          <w:u w:val="single"/>
        </w:rPr>
        <w:t xml:space="preserve">win the </w:t>
      </w:r>
      <w:r w:rsidRPr="006B7AE3">
        <w:rPr>
          <w:rStyle w:val="StyleUnderline"/>
        </w:rPr>
        <w:t>debate that it is time to stop wishing for North Korea to denuclearize</w:t>
      </w:r>
      <w:r w:rsidRPr="006B7AE3">
        <w:rPr>
          <w:rFonts w:eastAsia="Times New Roman"/>
          <w:sz w:val="16"/>
        </w:rPr>
        <w:t xml:space="preserve"> because South Korea offers food aid and other means of assistance or because Seoul keeps admonishing Pyongyang to participate in peace summits. Indeed, </w:t>
      </w:r>
      <w:r w:rsidRPr="006B7AE3">
        <w:rPr>
          <w:rFonts w:eastAsia="Times New Roman"/>
          <w:u w:val="single"/>
        </w:rPr>
        <w:t>South Korean conservatives have in recent years become the dominant political force, and some have argued in public for South Korea to consider seriously acquiring nuclear weapons.</w:t>
      </w:r>
      <w:r w:rsidRPr="006B7AE3">
        <w:rPr>
          <w:rFonts w:eastAsia="Times New Roman"/>
          <w:sz w:val="16"/>
        </w:rPr>
        <w:t xml:space="preserve"> For example, Chung Mong-jun, former chairman of the ruling Saenuri Party, and Won Yoo-chul, former chairman of the National Assembly’s Defense Committee, have been </w:t>
      </w:r>
      <w:r w:rsidRPr="006B7AE3">
        <w:rPr>
          <w:rFonts w:eastAsia="Times New Roman"/>
          <w:sz w:val="16"/>
          <w:szCs w:val="16"/>
        </w:rPr>
        <w:t>two of the most vocal advocates.</w:t>
      </w:r>
      <w:r w:rsidRPr="006B7AE3">
        <w:rPr>
          <w:rFonts w:eastAsia="Times New Roman"/>
          <w:u w:val="single"/>
        </w:rPr>
        <w:t xml:space="preserve"> Chung Mong-jun raised concern among the Washington nonproliferation establishment at the Carnegie Nuclear Policy Conference in April 2013 when he called </w:t>
      </w:r>
      <w:r w:rsidRPr="006B7AE3">
        <w:rPr>
          <w:rFonts w:eastAsia="Times New Roman"/>
          <w:sz w:val="16"/>
          <w:szCs w:val="16"/>
        </w:rPr>
        <w:t>for tactical nuclear weapons from the United States to return to South Korea and also insinuated</w:t>
      </w:r>
      <w:r w:rsidRPr="006B7AE3">
        <w:rPr>
          <w:rFonts w:eastAsia="Times New Roman"/>
          <w:u w:val="single"/>
        </w:rPr>
        <w:t xml:space="preserve"> that if U.S. deterrence is not strengthened </w:t>
      </w:r>
      <w:r w:rsidRPr="006B7AE3">
        <w:rPr>
          <w:rStyle w:val="Emphasis"/>
        </w:rPr>
        <w:t>then South Korea should take matters into its own hands</w:t>
      </w:r>
      <w:r w:rsidRPr="006B7AE3">
        <w:rPr>
          <w:rFonts w:eastAsia="Times New Roman"/>
          <w:sz w:val="16"/>
        </w:rPr>
        <w:t xml:space="preserve">. </w:t>
      </w:r>
      <w:r w:rsidRPr="006B7AE3">
        <w:rPr>
          <w:rFonts w:eastAsia="Times New Roman"/>
          <w:u w:val="single"/>
        </w:rPr>
        <w:t>In February 2013</w:t>
      </w:r>
      <w:r w:rsidRPr="006B7AE3">
        <w:rPr>
          <w:rFonts w:eastAsia="Times New Roman"/>
          <w:sz w:val="16"/>
        </w:rPr>
        <w:t xml:space="preserve">, </w:t>
      </w:r>
      <w:r w:rsidRPr="006B7AE3">
        <w:rPr>
          <w:rFonts w:eastAsia="Times New Roman"/>
          <w:u w:val="single"/>
        </w:rPr>
        <w:t xml:space="preserve">a Korea </w:t>
      </w:r>
      <w:r w:rsidRPr="006B7AE3">
        <w:rPr>
          <w:rFonts w:eastAsia="Times New Roman"/>
          <w:sz w:val="16"/>
          <w:szCs w:val="16"/>
        </w:rPr>
        <w:t xml:space="preserve">Gallup </w:t>
      </w:r>
      <w:r w:rsidRPr="006B7AE3">
        <w:rPr>
          <w:rFonts w:eastAsia="Times New Roman"/>
          <w:u w:val="single"/>
        </w:rPr>
        <w:t xml:space="preserve">poll showed that 64 percent of 1,006 </w:t>
      </w:r>
      <w:r w:rsidRPr="006B7AE3">
        <w:rPr>
          <w:rFonts w:eastAsia="Times New Roman"/>
          <w:sz w:val="16"/>
          <w:szCs w:val="16"/>
        </w:rPr>
        <w:t xml:space="preserve">respondents </w:t>
      </w:r>
      <w:r w:rsidRPr="006B7AE3">
        <w:rPr>
          <w:rFonts w:eastAsia="Times New Roman"/>
          <w:u w:val="single"/>
        </w:rPr>
        <w:t xml:space="preserve">replied, “yes” to </w:t>
      </w:r>
      <w:r w:rsidRPr="006B7AE3">
        <w:rPr>
          <w:rFonts w:eastAsia="Times New Roman"/>
          <w:sz w:val="16"/>
          <w:szCs w:val="16"/>
        </w:rPr>
        <w:t xml:space="preserve">the question: </w:t>
      </w:r>
      <w:r w:rsidRPr="006B7AE3">
        <w:rPr>
          <w:rFonts w:eastAsia="Times New Roman"/>
          <w:u w:val="single"/>
        </w:rPr>
        <w:t>“Should South Korea have nuclear weapons?”</w:t>
      </w:r>
    </w:p>
    <w:p w:rsidR="005F7897" w:rsidRPr="006B7AE3" w:rsidRDefault="005F7897" w:rsidP="005F7897"/>
    <w:p w:rsidR="005F7897" w:rsidRPr="006B7AE3" w:rsidRDefault="005F7897" w:rsidP="005F7897">
      <w:pPr>
        <w:pStyle w:val="Heading3"/>
      </w:pPr>
      <w:r w:rsidRPr="006B7AE3">
        <w:t>AT: No Prolif—South Korea—Sanctions</w:t>
      </w:r>
    </w:p>
    <w:p w:rsidR="005F7897" w:rsidRPr="006B7AE3" w:rsidRDefault="005F7897" w:rsidP="005F7897"/>
    <w:p w:rsidR="005F7897" w:rsidRPr="006B7AE3" w:rsidRDefault="005F7897" w:rsidP="005F7897">
      <w:pPr>
        <w:pStyle w:val="Heading4"/>
      </w:pPr>
      <w:r w:rsidRPr="006B7AE3">
        <w:t xml:space="preserve">South Korea can weather sanctions – they won’t last very long due to their vibrant democracy and market economy </w:t>
      </w:r>
    </w:p>
    <w:p w:rsidR="005F7897" w:rsidRPr="006B7AE3" w:rsidRDefault="005F7897" w:rsidP="005F7897">
      <w:r w:rsidRPr="006B7AE3">
        <w:rPr>
          <w:rStyle w:val="Heading4Char"/>
        </w:rPr>
        <w:t>Ferguson</w:t>
      </w:r>
      <w:r w:rsidRPr="006B7AE3">
        <w:t xml:space="preserve"> 5/5/</w:t>
      </w:r>
      <w:r w:rsidRPr="006B7AE3">
        <w:rPr>
          <w:rStyle w:val="Heading4Char"/>
        </w:rPr>
        <w:t>15</w:t>
      </w:r>
      <w:r w:rsidRPr="006B7AE3">
        <w:t xml:space="preserve"> – Charles, Charles D. Ferguson has been the president of the Federation of American Scientists since January 1, 2010. Thirteen years ago, Dr. Ferguson worked for FAS on nuclear proliferation and arms control issues as a senior research analyst and director of the nuclear policy project, “HOW SOUTH KOREA COULD ACQUIRE AND DEPLOY NUCLEAR WEAPONS” http://npolicy.org/books/East_Asia/Ch4_Ferguson.pdf</w:t>
      </w:r>
    </w:p>
    <w:p w:rsidR="005F7897" w:rsidRPr="006B7AE3" w:rsidRDefault="005F7897" w:rsidP="005F7897">
      <w:pPr>
        <w:tabs>
          <w:tab w:val="left" w:pos="5205"/>
        </w:tabs>
        <w:rPr>
          <w:sz w:val="16"/>
        </w:rPr>
      </w:pPr>
      <w:r w:rsidRPr="006B7AE3">
        <w:rPr>
          <w:sz w:val="16"/>
        </w:rPr>
        <w:t xml:space="preserve">First, South Korea has become one of the most globalized nations in the world with one of the largest economies, supplying coveted goods (such as electronic products made by Samsung and LG Corporation) to markets around the world, especially to the United States. </w:t>
      </w:r>
      <w:r w:rsidRPr="006B7AE3">
        <w:rPr>
          <w:rStyle w:val="StyleUnderline"/>
        </w:rPr>
        <w:t>This</w:t>
      </w:r>
      <w:r w:rsidRPr="006B7AE3">
        <w:rPr>
          <w:sz w:val="16"/>
        </w:rPr>
        <w:t xml:space="preserve"> argues </w:t>
      </w:r>
      <w:r w:rsidRPr="006B7AE3">
        <w:rPr>
          <w:rStyle w:val="StyleUnderline"/>
        </w:rPr>
        <w:t>against South Korea acquiring nuclear weapon</w:t>
      </w:r>
      <w:r w:rsidRPr="006B7AE3">
        <w:rPr>
          <w:sz w:val="16"/>
        </w:rPr>
        <w:t xml:space="preserve">s because it would </w:t>
      </w:r>
      <w:r w:rsidRPr="006B7AE3">
        <w:rPr>
          <w:rStyle w:val="StyleUnderline"/>
        </w:rPr>
        <w:t>jeopardize its economy due</w:t>
      </w:r>
      <w:r w:rsidRPr="006B7AE3">
        <w:rPr>
          <w:sz w:val="16"/>
        </w:rPr>
        <w:t xml:space="preserve"> </w:t>
      </w:r>
      <w:r w:rsidRPr="006B7AE3">
        <w:rPr>
          <w:rStyle w:val="StyleUnderline"/>
        </w:rPr>
        <w:t>to</w:t>
      </w:r>
      <w:r w:rsidRPr="006B7AE3">
        <w:rPr>
          <w:sz w:val="16"/>
        </w:rPr>
        <w:t xml:space="preserve"> the </w:t>
      </w:r>
      <w:r w:rsidRPr="006B7AE3">
        <w:rPr>
          <w:rStyle w:val="StyleUnderline"/>
        </w:rPr>
        <w:t>resulting international sanctions</w:t>
      </w:r>
      <w:r w:rsidRPr="006B7AE3">
        <w:rPr>
          <w:sz w:val="16"/>
        </w:rPr>
        <w:t xml:space="preserve">. </w:t>
      </w:r>
      <w:r w:rsidRPr="006B7AE3">
        <w:rPr>
          <w:rStyle w:val="StyleUnderline"/>
        </w:rPr>
        <w:t>On the other hand</w:t>
      </w:r>
      <w:r w:rsidRPr="006B7AE3">
        <w:rPr>
          <w:sz w:val="16"/>
        </w:rPr>
        <w:t xml:space="preserve">, </w:t>
      </w:r>
      <w:r w:rsidRPr="006B7AE3">
        <w:rPr>
          <w:rStyle w:val="StyleUnderline"/>
        </w:rPr>
        <w:t>South Korea would</w:t>
      </w:r>
      <w:r w:rsidRPr="006B7AE3">
        <w:rPr>
          <w:sz w:val="16"/>
        </w:rPr>
        <w:t xml:space="preserve"> most likely </w:t>
      </w:r>
      <w:r w:rsidRPr="006B7AE3">
        <w:rPr>
          <w:rStyle w:val="Emphasis"/>
        </w:rPr>
        <w:t>weather the storm</w:t>
      </w:r>
      <w:r w:rsidRPr="006B7AE3">
        <w:rPr>
          <w:sz w:val="16"/>
        </w:rPr>
        <w:t xml:space="preserve"> of sanctions </w:t>
      </w:r>
      <w:r w:rsidRPr="006B7AE3">
        <w:rPr>
          <w:rStyle w:val="StyleUnderline"/>
        </w:rPr>
        <w:t>considering</w:t>
      </w:r>
      <w:r w:rsidRPr="006B7AE3">
        <w:rPr>
          <w:sz w:val="16"/>
        </w:rPr>
        <w:t xml:space="preserve"> the precedent of </w:t>
      </w:r>
      <w:r w:rsidRPr="006B7AE3">
        <w:rPr>
          <w:rStyle w:val="StyleUnderline"/>
        </w:rPr>
        <w:t>India</w:t>
      </w:r>
      <w:r w:rsidRPr="006B7AE3">
        <w:rPr>
          <w:sz w:val="16"/>
        </w:rPr>
        <w:t xml:space="preserve">. </w:t>
      </w:r>
      <w:r w:rsidRPr="006B7AE3">
        <w:rPr>
          <w:rStyle w:val="StyleUnderline"/>
        </w:rPr>
        <w:t>In</w:t>
      </w:r>
      <w:r w:rsidRPr="006B7AE3">
        <w:rPr>
          <w:sz w:val="16"/>
        </w:rPr>
        <w:t xml:space="preserve"> May </w:t>
      </w:r>
      <w:r w:rsidRPr="006B7AE3">
        <w:rPr>
          <w:rStyle w:val="StyleUnderline"/>
        </w:rPr>
        <w:t>1998, India</w:t>
      </w:r>
      <w:r w:rsidRPr="006B7AE3">
        <w:rPr>
          <w:sz w:val="16"/>
        </w:rPr>
        <w:t xml:space="preserve"> </w:t>
      </w:r>
      <w:r w:rsidRPr="006B7AE3">
        <w:rPr>
          <w:rStyle w:val="StyleUnderline"/>
        </w:rPr>
        <w:t>conducted nuclear</w:t>
      </w:r>
      <w:r w:rsidRPr="006B7AE3">
        <w:rPr>
          <w:sz w:val="16"/>
        </w:rPr>
        <w:t xml:space="preserve"> explosive </w:t>
      </w:r>
      <w:r w:rsidRPr="006B7AE3">
        <w:rPr>
          <w:rStyle w:val="StyleUnderline"/>
        </w:rPr>
        <w:t>tests and was then sanctioned</w:t>
      </w:r>
      <w:r w:rsidRPr="006B7AE3">
        <w:rPr>
          <w:sz w:val="16"/>
        </w:rPr>
        <w:t xml:space="preserve">. </w:t>
      </w:r>
      <w:r w:rsidRPr="006B7AE3">
        <w:rPr>
          <w:rStyle w:val="Emphasis"/>
        </w:rPr>
        <w:t>But the sanctions did not last much longer than a year</w:t>
      </w:r>
      <w:r w:rsidRPr="006B7AE3">
        <w:rPr>
          <w:sz w:val="16"/>
        </w:rPr>
        <w:t xml:space="preserve">. </w:t>
      </w:r>
      <w:r w:rsidRPr="006B7AE3">
        <w:rPr>
          <w:rStyle w:val="StyleUnderline"/>
        </w:rPr>
        <w:t>While India was not producing many coveted goods</w:t>
      </w:r>
      <w:r w:rsidRPr="006B7AE3">
        <w:rPr>
          <w:sz w:val="16"/>
        </w:rPr>
        <w:t xml:space="preserve"> at that time, </w:t>
      </w:r>
      <w:r w:rsidRPr="006B7AE3">
        <w:rPr>
          <w:rStyle w:val="StyleUnderline"/>
        </w:rPr>
        <w:t>its</w:t>
      </w:r>
      <w:r w:rsidRPr="006B7AE3">
        <w:rPr>
          <w:sz w:val="16"/>
        </w:rPr>
        <w:t xml:space="preserve"> </w:t>
      </w:r>
      <w:r w:rsidRPr="006B7AE3">
        <w:rPr>
          <w:rStyle w:val="StyleUnderline"/>
        </w:rPr>
        <w:t>huge population offered an enticing market and, as a democracy, was seen</w:t>
      </w:r>
      <w:r w:rsidRPr="006B7AE3">
        <w:rPr>
          <w:sz w:val="16"/>
        </w:rPr>
        <w:t xml:space="preserve"> by the United States </w:t>
      </w:r>
      <w:r w:rsidRPr="006B7AE3">
        <w:rPr>
          <w:rStyle w:val="StyleUnderline"/>
        </w:rPr>
        <w:t>as a</w:t>
      </w:r>
      <w:r w:rsidRPr="006B7AE3">
        <w:rPr>
          <w:sz w:val="16"/>
        </w:rPr>
        <w:t xml:space="preserve">n important </w:t>
      </w:r>
      <w:r w:rsidRPr="006B7AE3">
        <w:rPr>
          <w:rStyle w:val="StyleUnderline"/>
        </w:rPr>
        <w:t>counter to</w:t>
      </w:r>
      <w:r w:rsidRPr="006B7AE3">
        <w:rPr>
          <w:sz w:val="16"/>
        </w:rPr>
        <w:t xml:space="preserve"> communist </w:t>
      </w:r>
      <w:r w:rsidRPr="006B7AE3">
        <w:rPr>
          <w:rStyle w:val="StyleUnderline"/>
        </w:rPr>
        <w:t>China’s</w:t>
      </w:r>
      <w:r w:rsidRPr="006B7AE3">
        <w:rPr>
          <w:sz w:val="16"/>
        </w:rPr>
        <w:t xml:space="preserve"> rising military </w:t>
      </w:r>
      <w:r w:rsidRPr="006B7AE3">
        <w:rPr>
          <w:rStyle w:val="StyleUnderline"/>
        </w:rPr>
        <w:t>strength</w:t>
      </w:r>
      <w:r w:rsidRPr="006B7AE3">
        <w:rPr>
          <w:sz w:val="16"/>
        </w:rPr>
        <w:t xml:space="preserve">. In the case of </w:t>
      </w:r>
      <w:r w:rsidRPr="006B7AE3">
        <w:rPr>
          <w:rStyle w:val="StyleUnderline"/>
        </w:rPr>
        <w:t>South Korea</w:t>
      </w:r>
      <w:r w:rsidRPr="006B7AE3">
        <w:rPr>
          <w:sz w:val="16"/>
        </w:rPr>
        <w:t xml:space="preserve">, it </w:t>
      </w:r>
      <w:r w:rsidRPr="006B7AE3">
        <w:rPr>
          <w:rStyle w:val="StyleUnderline"/>
        </w:rPr>
        <w:t>has a tiny population</w:t>
      </w:r>
      <w:r w:rsidRPr="006B7AE3">
        <w:rPr>
          <w:sz w:val="16"/>
        </w:rPr>
        <w:t xml:space="preserve"> compared to India, </w:t>
      </w:r>
      <w:r w:rsidRPr="006B7AE3">
        <w:rPr>
          <w:rStyle w:val="StyleUnderline"/>
        </w:rPr>
        <w:t>but</w:t>
      </w:r>
      <w:r w:rsidRPr="006B7AE3">
        <w:rPr>
          <w:sz w:val="16"/>
        </w:rPr>
        <w:t xml:space="preserve"> </w:t>
      </w:r>
      <w:r w:rsidRPr="006B7AE3">
        <w:rPr>
          <w:rStyle w:val="StyleUnderline"/>
        </w:rPr>
        <w:t>most of its people are</w:t>
      </w:r>
      <w:r w:rsidRPr="006B7AE3">
        <w:rPr>
          <w:sz w:val="16"/>
        </w:rPr>
        <w:t xml:space="preserve"> relatively </w:t>
      </w:r>
      <w:r w:rsidRPr="006B7AE3">
        <w:rPr>
          <w:rStyle w:val="Emphasis"/>
        </w:rPr>
        <w:t>wealthy</w:t>
      </w:r>
      <w:r w:rsidRPr="006B7AE3">
        <w:rPr>
          <w:rStyle w:val="StyleUnderline"/>
        </w:rPr>
        <w:t xml:space="preserve"> and take part in a </w:t>
      </w:r>
      <w:r w:rsidRPr="006B7AE3">
        <w:rPr>
          <w:rStyle w:val="Emphasis"/>
        </w:rPr>
        <w:t>vibrant democracy</w:t>
      </w:r>
      <w:r w:rsidRPr="006B7AE3">
        <w:rPr>
          <w:sz w:val="16"/>
        </w:rPr>
        <w:t xml:space="preserve">, and as mentioned, </w:t>
      </w:r>
      <w:r w:rsidRPr="006B7AE3">
        <w:rPr>
          <w:rStyle w:val="StyleUnderline"/>
        </w:rPr>
        <w:t>many South Korean</w:t>
      </w:r>
      <w:r w:rsidRPr="006B7AE3">
        <w:rPr>
          <w:sz w:val="16"/>
        </w:rPr>
        <w:t xml:space="preserve"> </w:t>
      </w:r>
      <w:r w:rsidRPr="006B7AE3">
        <w:rPr>
          <w:rStyle w:val="StyleUnderline"/>
        </w:rPr>
        <w:t xml:space="preserve">companies </w:t>
      </w:r>
      <w:r w:rsidRPr="006B7AE3">
        <w:rPr>
          <w:rStyle w:val="Emphasis"/>
        </w:rPr>
        <w:t>create goods that Americans want to consume</w:t>
      </w:r>
      <w:r w:rsidRPr="006B7AE3">
        <w:rPr>
          <w:sz w:val="16"/>
        </w:rPr>
        <w:t xml:space="preserve">. Thus, </w:t>
      </w:r>
      <w:r w:rsidRPr="006B7AE3">
        <w:rPr>
          <w:rStyle w:val="StyleUnderline"/>
        </w:rPr>
        <w:t xml:space="preserve">the sanctions would likely be </w:t>
      </w:r>
      <w:r w:rsidRPr="006B7AE3">
        <w:rPr>
          <w:rStyle w:val="Emphasis"/>
        </w:rPr>
        <w:t>pro forma</w:t>
      </w:r>
      <w:r w:rsidRPr="006B7AE3">
        <w:rPr>
          <w:sz w:val="16"/>
        </w:rPr>
        <w:t xml:space="preserve"> </w:t>
      </w:r>
      <w:r w:rsidRPr="006B7AE3">
        <w:rPr>
          <w:rStyle w:val="StyleUnderline"/>
        </w:rPr>
        <w:t>and</w:t>
      </w:r>
      <w:r w:rsidRPr="006B7AE3">
        <w:rPr>
          <w:sz w:val="16"/>
        </w:rPr>
        <w:t xml:space="preserve"> be </w:t>
      </w:r>
      <w:r w:rsidRPr="006B7AE3">
        <w:rPr>
          <w:rStyle w:val="Emphasis"/>
        </w:rPr>
        <w:t>removed</w:t>
      </w:r>
      <w:r w:rsidRPr="006B7AE3">
        <w:rPr>
          <w:sz w:val="16"/>
        </w:rPr>
        <w:t xml:space="preserve"> </w:t>
      </w:r>
      <w:r w:rsidRPr="006B7AE3">
        <w:rPr>
          <w:rStyle w:val="StyleUnderline"/>
        </w:rPr>
        <w:t>after a</w:t>
      </w:r>
      <w:r w:rsidRPr="006B7AE3">
        <w:rPr>
          <w:sz w:val="16"/>
        </w:rPr>
        <w:t xml:space="preserve"> period of a </w:t>
      </w:r>
      <w:r w:rsidRPr="006B7AE3">
        <w:rPr>
          <w:rStyle w:val="StyleUnderline"/>
        </w:rPr>
        <w:t>few</w:t>
      </w:r>
      <w:r w:rsidRPr="006B7AE3">
        <w:rPr>
          <w:sz w:val="16"/>
        </w:rPr>
        <w:t xml:space="preserve"> to several </w:t>
      </w:r>
      <w:r w:rsidRPr="006B7AE3">
        <w:rPr>
          <w:rStyle w:val="StyleUnderline"/>
        </w:rPr>
        <w:t>months</w:t>
      </w:r>
      <w:r w:rsidRPr="006B7AE3">
        <w:rPr>
          <w:sz w:val="16"/>
        </w:rPr>
        <w:t xml:space="preserve">. </w:t>
      </w:r>
    </w:p>
    <w:p w:rsidR="005F7897" w:rsidRPr="006B7AE3" w:rsidRDefault="005F7897" w:rsidP="005F7897"/>
    <w:p w:rsidR="005F7897" w:rsidRPr="006B7AE3" w:rsidRDefault="005F7897" w:rsidP="005F7897"/>
    <w:p w:rsidR="005F7897" w:rsidRPr="006B7AE3" w:rsidRDefault="005F7897" w:rsidP="005F7897">
      <w:pPr>
        <w:pStyle w:val="Heading3"/>
      </w:pPr>
      <w:r w:rsidRPr="006B7AE3">
        <w:t>AT: No Prolif—Japan—No Motive</w:t>
      </w:r>
    </w:p>
    <w:p w:rsidR="005F7897" w:rsidRPr="006B7AE3" w:rsidRDefault="005F7897" w:rsidP="005F7897"/>
    <w:p w:rsidR="005F7897" w:rsidRPr="006B7AE3" w:rsidRDefault="005F7897" w:rsidP="005F7897">
      <w:pPr>
        <w:pStyle w:val="Heading4"/>
      </w:pPr>
      <w:r w:rsidRPr="006B7AE3">
        <w:t xml:space="preserve">Japanese anti-nuclear sentiment is </w:t>
      </w:r>
      <w:r w:rsidRPr="006B7AE3">
        <w:rPr>
          <w:u w:val="single"/>
        </w:rPr>
        <w:t>dependent on the alliance</w:t>
      </w:r>
      <w:r w:rsidRPr="006B7AE3">
        <w:t xml:space="preserve">—it’s a </w:t>
      </w:r>
      <w:r w:rsidRPr="006B7AE3">
        <w:rPr>
          <w:u w:val="single"/>
        </w:rPr>
        <w:t>bargaining chip</w:t>
      </w:r>
    </w:p>
    <w:p w:rsidR="005F7897" w:rsidRPr="006B7AE3" w:rsidRDefault="005F7897" w:rsidP="005F7897">
      <w:r w:rsidRPr="006B7AE3">
        <w:rPr>
          <w:rStyle w:val="Style13ptBold"/>
        </w:rPr>
        <w:t>Mehta, 6-9</w:t>
      </w:r>
      <w:r w:rsidRPr="006B7AE3">
        <w:t xml:space="preserve">—Assistant Professor in the Department of Political Science at the University of Nebraska-Lincoln (Rupal, “IS A NUCLEAR-ARMED JAPAN INCONCEIVABLE?,” </w:t>
      </w:r>
      <w:hyperlink r:id="rId41" w:history="1">
        <w:r w:rsidRPr="006B7AE3">
          <w:rPr>
            <w:rStyle w:val="Hyperlink"/>
          </w:rPr>
          <w:t>http://warontherocks.com/2016/06/is-a-nuclear-armed-japan-inconceivable/</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The distaste for having their own nuclear deterrent coupled with being in a dangerous neighborhood has required that Japan turn to</w:t>
      </w:r>
      <w:r w:rsidRPr="006B7AE3">
        <w:rPr>
          <w:sz w:val="16"/>
        </w:rPr>
        <w:t xml:space="preserve"> other countries, like </w:t>
      </w:r>
      <w:r w:rsidRPr="006B7AE3">
        <w:rPr>
          <w:rStyle w:val="StyleUnderline"/>
        </w:rPr>
        <w:t>the United States, for security.   It is here, in the U.S.-Japanese alliance, “the cornerstone of Japan’s diplomacy”</w:t>
      </w:r>
      <w:r w:rsidRPr="006B7AE3">
        <w:rPr>
          <w:sz w:val="16"/>
        </w:rPr>
        <w:t xml:space="preserve">, according to Shinzo Abe, </w:t>
      </w:r>
      <w:r w:rsidRPr="006B7AE3">
        <w:rPr>
          <w:rStyle w:val="StyleUnderline"/>
        </w:rPr>
        <w:t>that we find the rest of the explanation</w:t>
      </w:r>
      <w:r w:rsidRPr="006B7AE3">
        <w:rPr>
          <w:sz w:val="16"/>
        </w:rPr>
        <w:t>.</w:t>
      </w:r>
    </w:p>
    <w:p w:rsidR="005F7897" w:rsidRPr="006B7AE3" w:rsidRDefault="005F7897" w:rsidP="005F7897">
      <w:pPr>
        <w:rPr>
          <w:rStyle w:val="StyleUnderline"/>
        </w:rPr>
      </w:pPr>
      <w:r w:rsidRPr="006B7AE3">
        <w:rPr>
          <w:sz w:val="16"/>
        </w:rPr>
        <w:t xml:space="preserve">For the past 70 years, since the introduction of nuclear weapons, it is the policy of the United States to counter proliferation and curb the expansion of the nuclear club. </w:t>
      </w:r>
      <w:r w:rsidRPr="006B7AE3">
        <w:rPr>
          <w:rStyle w:val="StyleUnderline"/>
        </w:rPr>
        <w:t>The United States has been very successful in providing hefty incentives to states that stop their exploration or pursuit of nuclear weapons</w:t>
      </w:r>
      <w:r w:rsidRPr="006B7AE3">
        <w:rPr>
          <w:sz w:val="16"/>
        </w:rPr>
        <w:t xml:space="preserve">. One of these inducements, an extended nuclear deterrent, obliges the United States to provide defense and security to allies in the event of an attack or conflict. </w:t>
      </w:r>
      <w:r w:rsidRPr="006B7AE3">
        <w:rPr>
          <w:rStyle w:val="StyleUnderline"/>
        </w:rPr>
        <w:t>Rather than disregarding domestic public opinion and risking punishment in the international community, Japan can rely on America’s nuclear arsenal.</w:t>
      </w:r>
    </w:p>
    <w:p w:rsidR="005F7897" w:rsidRPr="006B7AE3" w:rsidRDefault="005F7897" w:rsidP="005F7897">
      <w:pPr>
        <w:rPr>
          <w:sz w:val="16"/>
        </w:rPr>
      </w:pPr>
      <w:r w:rsidRPr="006B7AE3">
        <w:rPr>
          <w:rStyle w:val="StyleUnderline"/>
        </w:rPr>
        <w:t>This is how the United States has been able to use its protection to constrain risky behavior among its allies</w:t>
      </w:r>
      <w:r w:rsidRPr="006B7AE3">
        <w:rPr>
          <w:sz w:val="16"/>
        </w:rPr>
        <w:t>. Research in political science would suggest that these types of alliances may entrap and force the United States to get involved when allies take unnecessary risks to get their way. Neil Narang and I show in a recent working paper, however, that nuclear umbrellas can positively shape ally behavior. We find that protected allies, like Japan, are not any more likely to engage in risky business and instead use the alliance to reap political and economic gains.</w:t>
      </w:r>
    </w:p>
    <w:p w:rsidR="005F7897" w:rsidRPr="006B7AE3" w:rsidRDefault="005F7897" w:rsidP="005F7897">
      <w:pPr>
        <w:rPr>
          <w:rStyle w:val="StyleUnderline"/>
        </w:rPr>
      </w:pPr>
      <w:r w:rsidRPr="006B7AE3">
        <w:rPr>
          <w:rStyle w:val="StyleUnderline"/>
        </w:rPr>
        <w:t>This is not to say that Japan has no bargaining power of its own. Japan maintains one of the highest latent nuclear capacities in the world. Experts argue that if Japan were to desire nuclear weapons its “break out” time would be short</w:t>
      </w:r>
      <w:r w:rsidRPr="006B7AE3">
        <w:rPr>
          <w:sz w:val="16"/>
        </w:rPr>
        <w:t xml:space="preserve">. But </w:t>
      </w:r>
      <w:r w:rsidRPr="006B7AE3">
        <w:rPr>
          <w:rStyle w:val="StyleUnderline"/>
        </w:rPr>
        <w:t>it’s this capability that provides Japan with leverage</w:t>
      </w:r>
      <w:r w:rsidRPr="006B7AE3">
        <w:rPr>
          <w:sz w:val="16"/>
        </w:rPr>
        <w:t xml:space="preserve">. In a new working paper, Gene Gerzhoy, Rachel Whitlark, and I find that this capability doesn’t necessarily embolden countries. Instead, </w:t>
      </w:r>
      <w:r w:rsidRPr="006B7AE3">
        <w:rPr>
          <w:rStyle w:val="StyleUnderline"/>
        </w:rPr>
        <w:t>they use it, short of opting to get nuclear weapons, to settle disputes, gain concessions, and side-step external aggression.</w:t>
      </w:r>
    </w:p>
    <w:p w:rsidR="005F7897" w:rsidRPr="006B7AE3" w:rsidRDefault="005F7897" w:rsidP="005F7897"/>
    <w:p w:rsidR="005F7897" w:rsidRPr="006B7AE3" w:rsidRDefault="005F7897" w:rsidP="005F7897">
      <w:pPr>
        <w:pStyle w:val="Heading3"/>
      </w:pPr>
      <w:r w:rsidRPr="006B7AE3">
        <w:t>AT: No Prolif—Taiwan—Long Breakout</w:t>
      </w:r>
    </w:p>
    <w:p w:rsidR="005F7897" w:rsidRPr="006B7AE3" w:rsidRDefault="005F7897" w:rsidP="005F7897"/>
    <w:p w:rsidR="005F7897" w:rsidRPr="006B7AE3" w:rsidRDefault="005F7897" w:rsidP="005F7897">
      <w:pPr>
        <w:pStyle w:val="Heading4"/>
      </w:pPr>
      <w:r w:rsidRPr="006B7AE3">
        <w:t>They don’t assume the link—post-plan crisis mode makes Taiwan rush nuclear development</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142, dml)</w:t>
      </w:r>
    </w:p>
    <w:p w:rsidR="005F7897" w:rsidRPr="006B7AE3" w:rsidRDefault="005F7897" w:rsidP="005F7897"/>
    <w:p w:rsidR="005F7897" w:rsidRPr="006B7AE3" w:rsidRDefault="005F7897" w:rsidP="005F7897">
      <w:pPr>
        <w:rPr>
          <w:sz w:val="16"/>
        </w:rPr>
      </w:pPr>
      <w:r w:rsidRPr="006B7AE3">
        <w:rPr>
          <w:rStyle w:val="StyleUnderline"/>
        </w:rPr>
        <w:t>Some</w:t>
      </w:r>
      <w:r w:rsidRPr="006B7AE3">
        <w:rPr>
          <w:sz w:val="16"/>
        </w:rPr>
        <w:t xml:space="preserve"> analysts </w:t>
      </w:r>
      <w:r w:rsidRPr="006B7AE3">
        <w:rPr>
          <w:rStyle w:val="StyleUnderline"/>
        </w:rPr>
        <w:t>claim that if Taiwan decided to produce nuclear weapons, it would take eight to ten years</w:t>
      </w:r>
      <w:r w:rsidRPr="006B7AE3">
        <w:rPr>
          <w:sz w:val="16"/>
        </w:rPr>
        <w:t xml:space="preserve">66 </w:t>
      </w:r>
      <w:r w:rsidRPr="006B7AE3">
        <w:rPr>
          <w:rStyle w:val="StyleUnderline"/>
        </w:rPr>
        <w:t>or longer</w:t>
      </w:r>
      <w:r w:rsidRPr="006B7AE3">
        <w:rPr>
          <w:sz w:val="16"/>
        </w:rPr>
        <w:t xml:space="preserve">.67 </w:t>
      </w:r>
      <w:r w:rsidRPr="006B7AE3">
        <w:rPr>
          <w:rStyle w:val="StyleUnderline"/>
        </w:rPr>
        <w:t>Such estimates apparently assume a systematic development effort</w:t>
      </w:r>
      <w:r w:rsidRPr="006B7AE3">
        <w:rPr>
          <w:sz w:val="16"/>
        </w:rPr>
        <w:t xml:space="preserve">, similar to the past programmes of Pakistan and North Korea. Those countries had time for a measured approach since they did not face an imminent existential threat. </w:t>
      </w:r>
      <w:r w:rsidRPr="006B7AE3">
        <w:rPr>
          <w:rStyle w:val="StyleUnderline"/>
        </w:rPr>
        <w:t>If</w:t>
      </w:r>
      <w:r w:rsidRPr="006B7AE3">
        <w:rPr>
          <w:sz w:val="16"/>
        </w:rPr>
        <w:t xml:space="preserve">, on the contrary, </w:t>
      </w:r>
      <w:r w:rsidRPr="006B7AE3">
        <w:rPr>
          <w:rStyle w:val="StyleUnderline"/>
        </w:rPr>
        <w:t>Taiwan’s security circumstances were so dire as to prompt a weaponisation decision, the government would need to embark on a crash course. Such an emergency programme that mobilised the nation’s top talent and prioritised speed over safety could perhaps produce crude weapons within two years</w:t>
      </w:r>
      <w:r w:rsidRPr="006B7AE3">
        <w:rPr>
          <w:sz w:val="16"/>
        </w:rPr>
        <w:t>.</w:t>
      </w:r>
    </w:p>
    <w:p w:rsidR="005F7897" w:rsidRPr="006B7AE3" w:rsidRDefault="005F7897" w:rsidP="005F7897"/>
    <w:p w:rsidR="005F7897" w:rsidRPr="006B7AE3" w:rsidRDefault="005F7897" w:rsidP="005F7897">
      <w:pPr>
        <w:pStyle w:val="Heading3"/>
      </w:pPr>
      <w:r w:rsidRPr="006B7AE3">
        <w:t>AT: No Impact—Prolif Doesn’t Cause War/Prolif Solves War</w:t>
      </w:r>
    </w:p>
    <w:p w:rsidR="005F7897" w:rsidRPr="006B7AE3" w:rsidRDefault="005F7897" w:rsidP="005F7897"/>
    <w:p w:rsidR="005F7897" w:rsidRPr="006B7AE3" w:rsidRDefault="005F7897" w:rsidP="005F7897">
      <w:pPr>
        <w:pStyle w:val="Heading4"/>
      </w:pPr>
      <w:r w:rsidRPr="006B7AE3">
        <w:t>***Note while prepping—this card also answers “NPT doesn’t solve prolif/war”</w:t>
      </w:r>
    </w:p>
    <w:p w:rsidR="005F7897" w:rsidRPr="006B7AE3" w:rsidRDefault="005F7897" w:rsidP="005F7897"/>
    <w:p w:rsidR="005F7897" w:rsidRPr="006B7AE3" w:rsidRDefault="005F7897" w:rsidP="005F7897">
      <w:pPr>
        <w:pStyle w:val="Heading4"/>
      </w:pPr>
      <w:r w:rsidRPr="006B7AE3">
        <w:rPr>
          <w:u w:val="single"/>
        </w:rPr>
        <w:t>Preponderance of evidence</w:t>
      </w:r>
      <w:r w:rsidRPr="006B7AE3">
        <w:t xml:space="preserve"> goes neg</w:t>
      </w:r>
    </w:p>
    <w:p w:rsidR="005F7897" w:rsidRPr="006B7AE3" w:rsidRDefault="005F7897" w:rsidP="005F7897">
      <w:r w:rsidRPr="006B7AE3">
        <w:rPr>
          <w:rStyle w:val="Style13ptBold"/>
        </w:rPr>
        <w:t>Gerzhoy and Miller, 16</w:t>
      </w:r>
      <w:r w:rsidRPr="006B7AE3">
        <w:t xml:space="preserve">—congressional fellow with the American Political Science Association AND assistant professor of political science and international and public affairs at Brown University, probably not the former Emory superstar and barista extraordinaire (Gene and Nick, “Donald Trump thinks more countries should have nuclear weapons. Here’s what the research says,” </w:t>
      </w:r>
      <w:hyperlink r:id="rId42" w:history="1">
        <w:r w:rsidRPr="006B7AE3">
          <w:rPr>
            <w:rStyle w:val="Hyperlink"/>
          </w:rPr>
          <w:t>https://www.washingtonpost.com/news/monkey-cage/wp/2016/04/06/should-more-countries-have-nuclear-weapons-donald-trump-thinks-so/</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Reducing military commitments and letting allies build their own nuclear weapons might save money for the United States. But </w:t>
      </w:r>
      <w:r w:rsidRPr="006B7AE3">
        <w:rPr>
          <w:rStyle w:val="StyleUnderline"/>
        </w:rPr>
        <w:t xml:space="preserve">international relations scholarship suggests that allied proliferation would have </w:t>
      </w:r>
      <w:r w:rsidRPr="006B7AE3">
        <w:rPr>
          <w:rStyle w:val="Emphasis"/>
        </w:rPr>
        <w:t>broader negative repercussions</w:t>
      </w:r>
      <w:r w:rsidRPr="006B7AE3">
        <w:rPr>
          <w:sz w:val="16"/>
        </w:rPr>
        <w:t>. Among these would be declining U.S. influence. When nations gain their own military capabilities, they rely less on their allies and become less subject to their sway. And that can undermine a senior partner’s ability to hold its junior allies back from risky military actions.</w:t>
      </w:r>
    </w:p>
    <w:p w:rsidR="005F7897" w:rsidRPr="006B7AE3" w:rsidRDefault="005F7897" w:rsidP="005F7897">
      <w:pPr>
        <w:rPr>
          <w:sz w:val="16"/>
        </w:rPr>
      </w:pPr>
      <w:r w:rsidRPr="006B7AE3">
        <w:rPr>
          <w:sz w:val="16"/>
        </w:rPr>
        <w:t xml:space="preserve">In other words, </w:t>
      </w:r>
      <w:r w:rsidRPr="006B7AE3">
        <w:rPr>
          <w:rStyle w:val="StyleUnderline"/>
        </w:rPr>
        <w:t>allowing or encouraging proliferation would worsen</w:t>
      </w:r>
      <w:r w:rsidRPr="006B7AE3">
        <w:rPr>
          <w:sz w:val="16"/>
        </w:rPr>
        <w:t xml:space="preserve"> the “</w:t>
      </w:r>
      <w:r w:rsidRPr="006B7AE3">
        <w:rPr>
          <w:rStyle w:val="StyleUnderline"/>
        </w:rPr>
        <w:t>American weakness</w:t>
      </w:r>
      <w:r w:rsidRPr="006B7AE3">
        <w:rPr>
          <w:sz w:val="16"/>
        </w:rPr>
        <w:t>” that Trump decries.</w:t>
      </w:r>
    </w:p>
    <w:p w:rsidR="005F7897" w:rsidRPr="006B7AE3" w:rsidRDefault="005F7897" w:rsidP="005F7897">
      <w:pPr>
        <w:rPr>
          <w:sz w:val="16"/>
        </w:rPr>
      </w:pPr>
      <w:r w:rsidRPr="006B7AE3">
        <w:rPr>
          <w:rStyle w:val="StyleUnderline"/>
        </w:rPr>
        <w:t>Recent nonproliferation research underscores this proposition</w:t>
      </w:r>
      <w:r w:rsidRPr="006B7AE3">
        <w:rPr>
          <w:sz w:val="16"/>
        </w:rPr>
        <w:t xml:space="preserve">. Mark Bell shows that </w:t>
      </w:r>
      <w:r w:rsidRPr="006B7AE3">
        <w:rPr>
          <w:rStyle w:val="StyleUnderline"/>
        </w:rPr>
        <w:t>nuclear allies are likely to</w:t>
      </w:r>
      <w:r w:rsidRPr="006B7AE3">
        <w:rPr>
          <w:sz w:val="16"/>
        </w:rPr>
        <w:t xml:space="preserve"> become more independent of their patrons and in some cases can </w:t>
      </w:r>
      <w:r w:rsidRPr="006B7AE3">
        <w:rPr>
          <w:rStyle w:val="StyleUnderline"/>
        </w:rPr>
        <w:t xml:space="preserve">develop </w:t>
      </w:r>
      <w:r w:rsidRPr="006B7AE3">
        <w:rPr>
          <w:rStyle w:val="Emphasis"/>
        </w:rPr>
        <w:t>more assertive foreign policies</w:t>
      </w:r>
      <w:r w:rsidRPr="006B7AE3">
        <w:rPr>
          <w:sz w:val="16"/>
        </w:rPr>
        <w:t>. And Francis Gavin and Matthew Kroenig show that the fear of declining influence was one reason why most American administrations vigorously opposed the spread of nuclear weapons.</w:t>
      </w:r>
    </w:p>
    <w:p w:rsidR="005F7897" w:rsidRPr="006B7AE3" w:rsidRDefault="005F7897" w:rsidP="005F7897">
      <w:pPr>
        <w:rPr>
          <w:sz w:val="16"/>
        </w:rPr>
      </w:pPr>
      <w:r w:rsidRPr="006B7AE3">
        <w:rPr>
          <w:rStyle w:val="StyleUnderline"/>
        </w:rPr>
        <w:t xml:space="preserve">Nuclear allies can also become </w:t>
      </w:r>
      <w:r w:rsidRPr="006B7AE3">
        <w:rPr>
          <w:rStyle w:val="Emphasis"/>
        </w:rPr>
        <w:t>security risks</w:t>
      </w:r>
      <w:r w:rsidRPr="006B7AE3">
        <w:rPr>
          <w:sz w:val="16"/>
        </w:rPr>
        <w:t xml:space="preserve">. Vipin Narang demonstrates that </w:t>
      </w:r>
      <w:r w:rsidRPr="006B7AE3">
        <w:rPr>
          <w:rStyle w:val="StyleUnderline"/>
        </w:rPr>
        <w:t xml:space="preserve">when weaker states gain nuclear weapons, they often seek to </w:t>
      </w:r>
      <w:r w:rsidRPr="006B7AE3">
        <w:rPr>
          <w:rStyle w:val="Emphasis"/>
        </w:rPr>
        <w:t>coerce their senior partners</w:t>
      </w:r>
      <w:r w:rsidRPr="006B7AE3">
        <w:rPr>
          <w:rStyle w:val="StyleUnderline"/>
        </w:rPr>
        <w:t xml:space="preserve"> into intervening on their behalf by threatening to use nuclear weapons. That’s what </w:t>
      </w:r>
      <w:r w:rsidRPr="006B7AE3">
        <w:rPr>
          <w:rStyle w:val="Emphasis"/>
        </w:rPr>
        <w:t>Israel</w:t>
      </w:r>
      <w:r w:rsidRPr="006B7AE3">
        <w:rPr>
          <w:rStyle w:val="StyleUnderline"/>
        </w:rPr>
        <w:t xml:space="preserve"> did</w:t>
      </w:r>
      <w:r w:rsidRPr="006B7AE3">
        <w:rPr>
          <w:sz w:val="16"/>
        </w:rPr>
        <w:t xml:space="preserve"> at the height of the 1973 Arab-Israeli War. </w:t>
      </w:r>
      <w:r w:rsidRPr="006B7AE3">
        <w:rPr>
          <w:rStyle w:val="StyleUnderline"/>
        </w:rPr>
        <w:t xml:space="preserve">That’s what </w:t>
      </w:r>
      <w:r w:rsidRPr="006B7AE3">
        <w:rPr>
          <w:rStyle w:val="Emphasis"/>
        </w:rPr>
        <w:t>South Africa</w:t>
      </w:r>
      <w:r w:rsidRPr="006B7AE3">
        <w:rPr>
          <w:rStyle w:val="StyleUnderline"/>
        </w:rPr>
        <w:t xml:space="preserve"> did</w:t>
      </w:r>
      <w:r w:rsidRPr="006B7AE3">
        <w:rPr>
          <w:sz w:val="16"/>
        </w:rPr>
        <w:t xml:space="preserve"> during its 1988 confrontation with Cuban forces in Angola. </w:t>
      </w:r>
      <w:r w:rsidRPr="006B7AE3">
        <w:rPr>
          <w:rStyle w:val="StyleUnderline"/>
        </w:rPr>
        <w:t xml:space="preserve">And that’s what </w:t>
      </w:r>
      <w:r w:rsidRPr="006B7AE3">
        <w:rPr>
          <w:rStyle w:val="Emphasis"/>
        </w:rPr>
        <w:t>Pakistan</w:t>
      </w:r>
      <w:r w:rsidRPr="006B7AE3">
        <w:rPr>
          <w:rStyle w:val="StyleUnderline"/>
        </w:rPr>
        <w:t xml:space="preserve"> did</w:t>
      </w:r>
      <w:r w:rsidRPr="006B7AE3">
        <w:rPr>
          <w:sz w:val="16"/>
        </w:rPr>
        <w:t xml:space="preserve"> in the midst of its 1990 military crisis with India.</w:t>
      </w:r>
    </w:p>
    <w:p w:rsidR="005F7897" w:rsidRPr="006B7AE3" w:rsidRDefault="005F7897" w:rsidP="005F7897">
      <w:pPr>
        <w:rPr>
          <w:rStyle w:val="StyleUnderline"/>
        </w:rPr>
      </w:pPr>
      <w:r w:rsidRPr="006B7AE3">
        <w:rPr>
          <w:sz w:val="16"/>
        </w:rPr>
        <w:t xml:space="preserve">Instead of relieving the United States of a military burden, as Donald Trump suggests, </w:t>
      </w:r>
      <w:r w:rsidRPr="006B7AE3">
        <w:rPr>
          <w:rStyle w:val="StyleUnderline"/>
        </w:rPr>
        <w:t xml:space="preserve">having more nuclear allies could </w:t>
      </w:r>
      <w:r w:rsidRPr="006B7AE3">
        <w:rPr>
          <w:rStyle w:val="Emphasis"/>
        </w:rPr>
        <w:t>increase the risk</w:t>
      </w:r>
      <w:r w:rsidRPr="006B7AE3">
        <w:rPr>
          <w:rStyle w:val="StyleUnderline"/>
        </w:rPr>
        <w:t xml:space="preserve"> that the United States would get involved in conflicts that </w:t>
      </w:r>
      <w:r w:rsidRPr="006B7AE3">
        <w:rPr>
          <w:rStyle w:val="Emphasis"/>
        </w:rPr>
        <w:t>might turn nuclear</w:t>
      </w:r>
      <w:r w:rsidRPr="006B7AE3">
        <w:rPr>
          <w:rStyle w:val="StyleUnderline"/>
        </w:rPr>
        <w:t>.</w:t>
      </w:r>
    </w:p>
    <w:p w:rsidR="005F7897" w:rsidRPr="006B7AE3" w:rsidRDefault="005F7897" w:rsidP="005F7897">
      <w:pPr>
        <w:rPr>
          <w:sz w:val="16"/>
        </w:rPr>
      </w:pPr>
      <w:r w:rsidRPr="006B7AE3">
        <w:rPr>
          <w:sz w:val="16"/>
        </w:rPr>
        <w:t xml:space="preserve">Furthermore, </w:t>
      </w:r>
      <w:r w:rsidRPr="006B7AE3">
        <w:rPr>
          <w:rStyle w:val="StyleUnderline"/>
        </w:rPr>
        <w:t xml:space="preserve">were South Korea or Japan to begin developing nuclear weapons, their rivals might be tempted to launch </w:t>
      </w:r>
      <w:r w:rsidRPr="006B7AE3">
        <w:rPr>
          <w:rStyle w:val="Emphasis"/>
        </w:rPr>
        <w:t>preventive military strikes</w:t>
      </w:r>
      <w:r w:rsidRPr="006B7AE3">
        <w:rPr>
          <w:rStyle w:val="StyleUnderline"/>
        </w:rPr>
        <w:t xml:space="preserve">, which research suggests has been </w:t>
      </w:r>
      <w:r w:rsidRPr="006B7AE3">
        <w:rPr>
          <w:rStyle w:val="Emphasis"/>
        </w:rPr>
        <w:t>frequently considered in the past</w:t>
      </w:r>
      <w:r w:rsidRPr="006B7AE3">
        <w:rPr>
          <w:rStyle w:val="StyleUnderline"/>
        </w:rPr>
        <w:t xml:space="preserve">. The road to nuclear acquisition is </w:t>
      </w:r>
      <w:r w:rsidRPr="006B7AE3">
        <w:rPr>
          <w:rStyle w:val="Emphasis"/>
        </w:rPr>
        <w:t>often rocky</w:t>
      </w:r>
      <w:r w:rsidRPr="006B7AE3">
        <w:rPr>
          <w:rStyle w:val="StyleUnderline"/>
        </w:rPr>
        <w:t xml:space="preserve"> and </w:t>
      </w:r>
      <w:r w:rsidRPr="006B7AE3">
        <w:rPr>
          <w:rStyle w:val="Emphasis"/>
        </w:rPr>
        <w:t>increases the likelihood of militarized conflict</w:t>
      </w:r>
      <w:r w:rsidRPr="006B7AE3">
        <w:rPr>
          <w:sz w:val="16"/>
        </w:rPr>
        <w:t>. For example, Soviet worries that West Germany would acquire nuclear weapons helped trigger the Berlin Crisis.</w:t>
      </w:r>
    </w:p>
    <w:p w:rsidR="005F7897" w:rsidRPr="006B7AE3" w:rsidRDefault="005F7897" w:rsidP="005F7897">
      <w:pPr>
        <w:rPr>
          <w:sz w:val="16"/>
        </w:rPr>
      </w:pPr>
      <w:r w:rsidRPr="006B7AE3">
        <w:rPr>
          <w:sz w:val="16"/>
        </w:rPr>
        <w:t xml:space="preserve">And </w:t>
      </w:r>
      <w:r w:rsidRPr="006B7AE3">
        <w:rPr>
          <w:rStyle w:val="StyleUnderline"/>
        </w:rPr>
        <w:t>if Japan or South Korea actually acquired nuclear weapons, we could</w:t>
      </w:r>
      <w:r w:rsidRPr="006B7AE3">
        <w:rPr>
          <w:sz w:val="16"/>
        </w:rPr>
        <w:t xml:space="preserve"> possibly </w:t>
      </w:r>
      <w:r w:rsidRPr="006B7AE3">
        <w:rPr>
          <w:rStyle w:val="StyleUnderline"/>
        </w:rPr>
        <w:t xml:space="preserve">see a </w:t>
      </w:r>
      <w:r w:rsidRPr="006B7AE3">
        <w:rPr>
          <w:rStyle w:val="Emphasis"/>
        </w:rPr>
        <w:t>nuclear arms race</w:t>
      </w:r>
      <w:r w:rsidRPr="006B7AE3">
        <w:rPr>
          <w:rStyle w:val="StyleUnderline"/>
        </w:rPr>
        <w:t xml:space="preserve"> in Asia</w:t>
      </w:r>
      <w:r w:rsidRPr="006B7AE3">
        <w:rPr>
          <w:sz w:val="16"/>
        </w:rPr>
        <w:t>. Japan’s neighbors, including South Korea, would fear resurgent Japanese militarism. North Korea would expand its nuclear capabilities. China would continue to expand its own nuclear arsenal.</w:t>
      </w:r>
    </w:p>
    <w:p w:rsidR="005F7897" w:rsidRPr="006B7AE3" w:rsidRDefault="005F7897" w:rsidP="005F7897">
      <w:pPr>
        <w:rPr>
          <w:rStyle w:val="StyleUnderline"/>
        </w:rPr>
      </w:pPr>
      <w:r w:rsidRPr="006B7AE3">
        <w:rPr>
          <w:rStyle w:val="StyleUnderline"/>
        </w:rPr>
        <w:t>Why haven’t we seen nuclear arms races before?</w:t>
      </w:r>
    </w:p>
    <w:p w:rsidR="005F7897" w:rsidRPr="006B7AE3" w:rsidRDefault="005F7897" w:rsidP="005F7897">
      <w:pPr>
        <w:rPr>
          <w:sz w:val="16"/>
        </w:rPr>
      </w:pPr>
      <w:r w:rsidRPr="006B7AE3">
        <w:rPr>
          <w:rStyle w:val="StyleUnderline"/>
        </w:rPr>
        <w:t xml:space="preserve">Nuclear “domino effects” have not been common historically. But that’s </w:t>
      </w:r>
      <w:r w:rsidRPr="006B7AE3">
        <w:rPr>
          <w:rStyle w:val="Emphasis"/>
        </w:rPr>
        <w:t>largely because of determined U.S. efforts</w:t>
      </w:r>
      <w:r w:rsidRPr="006B7AE3">
        <w:rPr>
          <w:rStyle w:val="StyleUnderline"/>
        </w:rPr>
        <w:t xml:space="preserve"> to stop them</w:t>
      </w:r>
      <w:r w:rsidRPr="006B7AE3">
        <w:rPr>
          <w:sz w:val="16"/>
        </w:rPr>
        <w:t>.</w:t>
      </w:r>
    </w:p>
    <w:p w:rsidR="005F7897" w:rsidRPr="006B7AE3" w:rsidRDefault="005F7897" w:rsidP="005F7897">
      <w:pPr>
        <w:rPr>
          <w:sz w:val="16"/>
        </w:rPr>
      </w:pPr>
      <w:r w:rsidRPr="006B7AE3">
        <w:rPr>
          <w:sz w:val="16"/>
        </w:rPr>
        <w:t xml:space="preserve">Since the dawn of the nuclear age, the United States has pursued nonproliferation as a top policy priority. That includes sponsoring and enforcing the Nonproliferation Treaty (NPT). </w:t>
      </w:r>
      <w:r w:rsidRPr="006B7AE3">
        <w:rPr>
          <w:rStyle w:val="StyleUnderline"/>
        </w:rPr>
        <w:t xml:space="preserve">Research suggests the NPT has been </w:t>
      </w:r>
      <w:r w:rsidRPr="006B7AE3">
        <w:rPr>
          <w:rStyle w:val="Emphasis"/>
        </w:rPr>
        <w:t>instrumental</w:t>
      </w:r>
      <w:r w:rsidRPr="006B7AE3">
        <w:rPr>
          <w:rStyle w:val="StyleUnderline"/>
        </w:rPr>
        <w:t xml:space="preserve"> in limiting the spread of nuclear weapons</w:t>
      </w:r>
      <w:r w:rsidRPr="006B7AE3">
        <w:rPr>
          <w:sz w:val="16"/>
        </w:rPr>
        <w:t xml:space="preserve">, in part </w:t>
      </w:r>
      <w:r w:rsidRPr="006B7AE3">
        <w:rPr>
          <w:rStyle w:val="StyleUnderline"/>
        </w:rPr>
        <w:t xml:space="preserve">by </w:t>
      </w:r>
      <w:r w:rsidRPr="006B7AE3">
        <w:rPr>
          <w:rStyle w:val="Emphasis"/>
        </w:rPr>
        <w:t>coordinating states’ beliefs</w:t>
      </w:r>
      <w:r w:rsidRPr="006B7AE3">
        <w:rPr>
          <w:rStyle w:val="StyleUnderline"/>
        </w:rPr>
        <w:t xml:space="preserve"> about one another’s nonproliferation commitments. To develop nuclear weapons, Japan and South Korea would need to </w:t>
      </w:r>
      <w:r w:rsidRPr="006B7AE3">
        <w:rPr>
          <w:rStyle w:val="Emphasis"/>
        </w:rPr>
        <w:t>violate</w:t>
      </w:r>
      <w:r w:rsidRPr="006B7AE3">
        <w:rPr>
          <w:rStyle w:val="StyleUnderline"/>
        </w:rPr>
        <w:t xml:space="preserve"> or </w:t>
      </w:r>
      <w:r w:rsidRPr="006B7AE3">
        <w:rPr>
          <w:rStyle w:val="Emphasis"/>
        </w:rPr>
        <w:t>withdraw from the NPT</w:t>
      </w:r>
      <w:r w:rsidRPr="006B7AE3">
        <w:rPr>
          <w:rStyle w:val="StyleUnderline"/>
        </w:rPr>
        <w:t xml:space="preserve">. That could prompt U.S. allies and adversaries in other regions — including </w:t>
      </w:r>
      <w:r w:rsidRPr="006B7AE3">
        <w:rPr>
          <w:rStyle w:val="Emphasis"/>
        </w:rPr>
        <w:t>Saudi Arabia</w:t>
      </w:r>
      <w:r w:rsidRPr="006B7AE3">
        <w:rPr>
          <w:rStyle w:val="StyleUnderline"/>
        </w:rPr>
        <w:t xml:space="preserve">, </w:t>
      </w:r>
      <w:r w:rsidRPr="006B7AE3">
        <w:rPr>
          <w:rStyle w:val="Emphasis"/>
        </w:rPr>
        <w:t>Germany</w:t>
      </w:r>
      <w:r w:rsidRPr="006B7AE3">
        <w:rPr>
          <w:rStyle w:val="StyleUnderline"/>
        </w:rPr>
        <w:t xml:space="preserve"> and </w:t>
      </w:r>
      <w:r w:rsidRPr="006B7AE3">
        <w:rPr>
          <w:rStyle w:val="Emphasis"/>
        </w:rPr>
        <w:t>Iran</w:t>
      </w:r>
      <w:r w:rsidRPr="006B7AE3">
        <w:rPr>
          <w:rStyle w:val="StyleUnderline"/>
        </w:rPr>
        <w:t xml:space="preserve"> — to </w:t>
      </w:r>
      <w:r w:rsidRPr="006B7AE3">
        <w:rPr>
          <w:rStyle w:val="Emphasis"/>
        </w:rPr>
        <w:t>question the treaty’s viability</w:t>
      </w:r>
      <w:r w:rsidRPr="006B7AE3">
        <w:rPr>
          <w:rStyle w:val="StyleUnderline"/>
        </w:rPr>
        <w:t xml:space="preserve"> and </w:t>
      </w:r>
      <w:r w:rsidRPr="006B7AE3">
        <w:rPr>
          <w:rStyle w:val="Emphasis"/>
        </w:rPr>
        <w:t>consider seeking their own nuclear arsenals</w:t>
      </w:r>
      <w:r w:rsidRPr="006B7AE3">
        <w:rPr>
          <w:sz w:val="16"/>
        </w:rPr>
        <w:t>.</w:t>
      </w:r>
    </w:p>
    <w:p w:rsidR="005F7897" w:rsidRPr="006B7AE3" w:rsidRDefault="005F7897" w:rsidP="005F7897">
      <w:pPr>
        <w:rPr>
          <w:sz w:val="16"/>
        </w:rPr>
      </w:pPr>
      <w:r w:rsidRPr="006B7AE3">
        <w:rPr>
          <w:rStyle w:val="StyleUnderline"/>
        </w:rPr>
        <w:t>Would this be so bad? After all, no two nuclear armed states have fought a major war with each other, and nuclear weapons have not been used in conflict</w:t>
      </w:r>
      <w:r w:rsidRPr="006B7AE3">
        <w:rPr>
          <w:sz w:val="16"/>
        </w:rPr>
        <w:t xml:space="preserve"> since the United States bombed Hiroshima and Nagasaki in 1945.</w:t>
      </w:r>
    </w:p>
    <w:p w:rsidR="005F7897" w:rsidRPr="006B7AE3" w:rsidRDefault="005F7897" w:rsidP="005F7897">
      <w:pPr>
        <w:rPr>
          <w:rStyle w:val="StyleUnderline"/>
        </w:rPr>
      </w:pPr>
      <w:r w:rsidRPr="006B7AE3">
        <w:rPr>
          <w:sz w:val="16"/>
        </w:rPr>
        <w:t xml:space="preserve">But </w:t>
      </w:r>
      <w:r w:rsidRPr="006B7AE3">
        <w:rPr>
          <w:rStyle w:val="StyleUnderline"/>
        </w:rPr>
        <w:t xml:space="preserve">the conclusion that nuclear weapons produce peace is </w:t>
      </w:r>
      <w:r w:rsidRPr="006B7AE3">
        <w:rPr>
          <w:rStyle w:val="Emphasis"/>
        </w:rPr>
        <w:t>subject to debate</w:t>
      </w:r>
      <w:r w:rsidRPr="006B7AE3">
        <w:rPr>
          <w:rStyle w:val="StyleUnderline"/>
        </w:rPr>
        <w:t xml:space="preserve">. It’s true that there has been no war between major powers since 1945. But that may be </w:t>
      </w:r>
      <w:r w:rsidRPr="006B7AE3">
        <w:rPr>
          <w:rStyle w:val="Emphasis"/>
        </w:rPr>
        <w:t>due to other factors</w:t>
      </w:r>
      <w:r w:rsidRPr="006B7AE3">
        <w:rPr>
          <w:rStyle w:val="StyleUnderline"/>
        </w:rPr>
        <w:t xml:space="preserve">. The </w:t>
      </w:r>
      <w:r w:rsidRPr="006B7AE3">
        <w:rPr>
          <w:rStyle w:val="Emphasis"/>
        </w:rPr>
        <w:t>quantitative evidence</w:t>
      </w:r>
      <w:r w:rsidRPr="006B7AE3">
        <w:rPr>
          <w:rStyle w:val="StyleUnderline"/>
        </w:rPr>
        <w:t xml:space="preserve"> linking nuclear weapons to a reduced risk of conflict is </w:t>
      </w:r>
      <w:r w:rsidRPr="006B7AE3">
        <w:rPr>
          <w:rStyle w:val="Emphasis"/>
        </w:rPr>
        <w:t>limited at best</w:t>
      </w:r>
      <w:r w:rsidRPr="006B7AE3">
        <w:rPr>
          <w:rStyle w:val="StyleUnderline"/>
        </w:rPr>
        <w:t>.</w:t>
      </w:r>
    </w:p>
    <w:p w:rsidR="005F7897" w:rsidRPr="006B7AE3" w:rsidRDefault="005F7897" w:rsidP="005F7897">
      <w:pPr>
        <w:rPr>
          <w:sz w:val="16"/>
        </w:rPr>
      </w:pPr>
      <w:r w:rsidRPr="006B7AE3">
        <w:rPr>
          <w:sz w:val="16"/>
        </w:rPr>
        <w:t xml:space="preserve">Further, </w:t>
      </w:r>
      <w:r w:rsidRPr="006B7AE3">
        <w:rPr>
          <w:rStyle w:val="Emphasis"/>
        </w:rPr>
        <w:t>theoretical</w:t>
      </w:r>
      <w:r w:rsidRPr="006B7AE3">
        <w:rPr>
          <w:rStyle w:val="StyleUnderline"/>
        </w:rPr>
        <w:t xml:space="preserve"> and </w:t>
      </w:r>
      <w:r w:rsidRPr="006B7AE3">
        <w:rPr>
          <w:rStyle w:val="Emphasis"/>
        </w:rPr>
        <w:t>historical evidence</w:t>
      </w:r>
      <w:r w:rsidRPr="006B7AE3">
        <w:rPr>
          <w:rStyle w:val="StyleUnderline"/>
        </w:rPr>
        <w:t xml:space="preserve"> suggests that </w:t>
      </w:r>
      <w:r w:rsidRPr="006B7AE3">
        <w:rPr>
          <w:rStyle w:val="Emphasis"/>
        </w:rPr>
        <w:t>nuclear accidents</w:t>
      </w:r>
      <w:r w:rsidRPr="006B7AE3">
        <w:rPr>
          <w:rStyle w:val="StyleUnderline"/>
        </w:rPr>
        <w:t xml:space="preserve"> and </w:t>
      </w:r>
      <w:r w:rsidRPr="006B7AE3">
        <w:rPr>
          <w:rStyle w:val="Emphasis"/>
        </w:rPr>
        <w:t>miscalculations</w:t>
      </w:r>
      <w:r w:rsidRPr="006B7AE3">
        <w:rPr>
          <w:rStyle w:val="StyleUnderline"/>
        </w:rPr>
        <w:t xml:space="preserve"> are likely. More countries with nuclear weapons would mean </w:t>
      </w:r>
      <w:r w:rsidRPr="006B7AE3">
        <w:rPr>
          <w:rStyle w:val="Emphasis"/>
        </w:rPr>
        <w:t>more opportunities</w:t>
      </w:r>
      <w:r w:rsidRPr="006B7AE3">
        <w:rPr>
          <w:rStyle w:val="StyleUnderline"/>
        </w:rPr>
        <w:t xml:space="preserve"> for </w:t>
      </w:r>
      <w:r w:rsidRPr="006B7AE3">
        <w:rPr>
          <w:rStyle w:val="Emphasis"/>
        </w:rPr>
        <w:t>catastrophic nuclear mistakes</w:t>
      </w:r>
      <w:r w:rsidRPr="006B7AE3">
        <w:rPr>
          <w:sz w:val="16"/>
        </w:rPr>
        <w:t>.</w:t>
      </w:r>
    </w:p>
    <w:p w:rsidR="005F7897" w:rsidRPr="006B7AE3" w:rsidRDefault="005F7897" w:rsidP="005F7897">
      <w:pPr>
        <w:rPr>
          <w:sz w:val="16"/>
        </w:rPr>
      </w:pPr>
      <w:r w:rsidRPr="006B7AE3">
        <w:rPr>
          <w:sz w:val="16"/>
        </w:rPr>
        <w:t>So what’s the takeaway?</w:t>
      </w:r>
    </w:p>
    <w:p w:rsidR="005F7897" w:rsidRPr="006B7AE3" w:rsidRDefault="005F7897" w:rsidP="005F7897">
      <w:pPr>
        <w:rPr>
          <w:sz w:val="16"/>
        </w:rPr>
      </w:pPr>
      <w:r w:rsidRPr="006B7AE3">
        <w:rPr>
          <w:sz w:val="16"/>
        </w:rPr>
        <w:t>A look at history shows us that nuclear proliferation is anything but inevitable. U.S. nonproliferation efforts have been surprisingly successful, even when the United States was weaker than it is today.</w:t>
      </w:r>
    </w:p>
    <w:p w:rsidR="005F7897" w:rsidRPr="006B7AE3" w:rsidRDefault="005F7897" w:rsidP="005F7897">
      <w:pPr>
        <w:rPr>
          <w:rStyle w:val="StyleUnderline"/>
        </w:rPr>
      </w:pPr>
      <w:r w:rsidRPr="006B7AE3">
        <w:rPr>
          <w:rStyle w:val="StyleUnderline"/>
        </w:rPr>
        <w:t xml:space="preserve">Without </w:t>
      </w:r>
      <w:r w:rsidRPr="006B7AE3">
        <w:rPr>
          <w:rStyle w:val="Emphasis"/>
        </w:rPr>
        <w:t>firm U.S. opposition</w:t>
      </w:r>
      <w:r w:rsidRPr="006B7AE3">
        <w:rPr>
          <w:rStyle w:val="StyleUnderline"/>
        </w:rPr>
        <w:t xml:space="preserve"> to the spread of nuclear weapons</w:t>
      </w:r>
      <w:r w:rsidRPr="006B7AE3">
        <w:rPr>
          <w:sz w:val="16"/>
        </w:rPr>
        <w:t xml:space="preserve"> — a policy </w:t>
      </w:r>
      <w:r w:rsidRPr="006B7AE3">
        <w:rPr>
          <w:rStyle w:val="StyleUnderline"/>
        </w:rPr>
        <w:t>implemented through</w:t>
      </w:r>
      <w:r w:rsidRPr="006B7AE3">
        <w:rPr>
          <w:sz w:val="16"/>
        </w:rPr>
        <w:t xml:space="preserve"> “carrots” like </w:t>
      </w:r>
      <w:r w:rsidRPr="006B7AE3">
        <w:rPr>
          <w:rStyle w:val="Emphasis"/>
        </w:rPr>
        <w:t>alliances</w:t>
      </w:r>
      <w:r w:rsidRPr="006B7AE3">
        <w:rPr>
          <w:sz w:val="16"/>
        </w:rPr>
        <w:t xml:space="preserve"> and “sticks” like sanctions — </w:t>
      </w:r>
      <w:r w:rsidRPr="006B7AE3">
        <w:rPr>
          <w:rStyle w:val="StyleUnderline"/>
        </w:rPr>
        <w:t>the world would probably have far more than nine countries with nuclear weapons</w:t>
      </w:r>
      <w:r w:rsidRPr="006B7AE3">
        <w:rPr>
          <w:sz w:val="16"/>
        </w:rPr>
        <w:t xml:space="preserve">. What’s more, </w:t>
      </w:r>
      <w:r w:rsidRPr="006B7AE3">
        <w:rPr>
          <w:rStyle w:val="Emphasis"/>
        </w:rPr>
        <w:t>research suggests</w:t>
      </w:r>
      <w:r w:rsidRPr="006B7AE3">
        <w:rPr>
          <w:rStyle w:val="StyleUnderline"/>
        </w:rPr>
        <w:t xml:space="preserve"> that nuclear proliferation would </w:t>
      </w:r>
      <w:r w:rsidRPr="006B7AE3">
        <w:rPr>
          <w:rStyle w:val="Emphasis"/>
        </w:rPr>
        <w:t>reduce U.S. world influence</w:t>
      </w:r>
      <w:r w:rsidRPr="006B7AE3">
        <w:rPr>
          <w:rStyle w:val="StyleUnderline"/>
        </w:rPr>
        <w:t xml:space="preserve">, </w:t>
      </w:r>
      <w:r w:rsidRPr="006B7AE3">
        <w:rPr>
          <w:rStyle w:val="Emphasis"/>
        </w:rPr>
        <w:t>undermine global stability</w:t>
      </w:r>
      <w:r w:rsidRPr="006B7AE3">
        <w:rPr>
          <w:rStyle w:val="StyleUnderline"/>
        </w:rPr>
        <w:t xml:space="preserve"> and </w:t>
      </w:r>
      <w:r w:rsidRPr="006B7AE3">
        <w:rPr>
          <w:rStyle w:val="Emphasis"/>
        </w:rPr>
        <w:t>increase the risk of nuclear war</w:t>
      </w:r>
      <w:r w:rsidRPr="006B7AE3">
        <w:rPr>
          <w:rStyle w:val="StyleUnderline"/>
        </w:rPr>
        <w:t>.</w:t>
      </w:r>
    </w:p>
    <w:p w:rsidR="005F7897" w:rsidRPr="006B7AE3" w:rsidRDefault="005F7897" w:rsidP="005F7897"/>
    <w:p w:rsidR="005F7897" w:rsidRPr="006B7AE3" w:rsidRDefault="005F7897" w:rsidP="005F7897">
      <w:pPr>
        <w:pStyle w:val="Heading4"/>
      </w:pPr>
      <w:r w:rsidRPr="006B7AE3">
        <w:t>Prolif outweighs—multipolar dynamics make every impact more likely</w:t>
      </w:r>
    </w:p>
    <w:p w:rsidR="005F7897" w:rsidRPr="006B7AE3" w:rsidRDefault="005F7897" w:rsidP="005F7897">
      <w:r w:rsidRPr="006B7AE3">
        <w:rPr>
          <w:rStyle w:val="Style13ptBold"/>
        </w:rPr>
        <w:t>Kleiner, 6-3</w:t>
      </w:r>
      <w:r w:rsidRPr="006B7AE3">
        <w:t xml:space="preserve">—postdoctoral fellow at Yale Law School (Sam, “With His Finger on the Trigger,” </w:t>
      </w:r>
      <w:hyperlink r:id="rId43" w:history="1">
        <w:r w:rsidRPr="006B7AE3">
          <w:rPr>
            <w:rStyle w:val="Hyperlink"/>
          </w:rPr>
          <w:t>http://www.theatlantic.com/international/archive/2016/06/donald-trump-nuclear-weapons/485504/</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A new nuclear-arms race</w:t>
      </w:r>
      <w:r w:rsidRPr="006B7AE3">
        <w:rPr>
          <w:sz w:val="16"/>
        </w:rPr>
        <w:t xml:space="preserve">, moreover, </w:t>
      </w:r>
      <w:r w:rsidRPr="006B7AE3">
        <w:rPr>
          <w:rStyle w:val="StyleUnderline"/>
        </w:rPr>
        <w:t xml:space="preserve">could be </w:t>
      </w:r>
      <w:r w:rsidRPr="006B7AE3">
        <w:rPr>
          <w:rStyle w:val="Emphasis"/>
        </w:rPr>
        <w:t>even riskier</w:t>
      </w:r>
      <w:r w:rsidRPr="006B7AE3">
        <w:rPr>
          <w:sz w:val="16"/>
        </w:rPr>
        <w:t xml:space="preserve"> than the one Reagan and others worked so hard to end. In retrospect, </w:t>
      </w:r>
      <w:r w:rsidRPr="006B7AE3">
        <w:rPr>
          <w:rStyle w:val="StyleUnderline"/>
        </w:rPr>
        <w:t xml:space="preserve">the Cold War standoff between two massive, nuclear-armed superpowers offered </w:t>
      </w:r>
      <w:r w:rsidRPr="006B7AE3">
        <w:rPr>
          <w:rStyle w:val="Emphasis"/>
        </w:rPr>
        <w:t>some stability</w:t>
      </w:r>
      <w:r w:rsidRPr="006B7AE3">
        <w:rPr>
          <w:sz w:val="16"/>
        </w:rPr>
        <w:t xml:space="preserve">; among other things, </w:t>
      </w:r>
      <w:r w:rsidRPr="006B7AE3">
        <w:rPr>
          <w:rStyle w:val="StyleUnderline"/>
        </w:rPr>
        <w:t xml:space="preserve">the fact that the United States and the Soviet Union could destroy each other, or any other challenger, in a nuclear confrontation ended up </w:t>
      </w:r>
      <w:r w:rsidRPr="006B7AE3">
        <w:rPr>
          <w:rStyle w:val="Emphasis"/>
        </w:rPr>
        <w:t>preventing either side from using nuclear weapons</w:t>
      </w:r>
      <w:r w:rsidRPr="006B7AE3">
        <w:rPr>
          <w:rStyle w:val="StyleUnderline"/>
        </w:rPr>
        <w:t xml:space="preserve">. Global alliances were structured in a </w:t>
      </w:r>
      <w:r w:rsidRPr="006B7AE3">
        <w:rPr>
          <w:rStyle w:val="Emphasis"/>
        </w:rPr>
        <w:t>bipolar system</w:t>
      </w:r>
      <w:r w:rsidRPr="006B7AE3">
        <w:rPr>
          <w:sz w:val="16"/>
        </w:rPr>
        <w:t xml:space="preserve">, with smaller powers picking one side or the other, </w:t>
      </w:r>
      <w:r w:rsidRPr="006B7AE3">
        <w:rPr>
          <w:rStyle w:val="StyleUnderline"/>
        </w:rPr>
        <w:t xml:space="preserve">which meant </w:t>
      </w:r>
      <w:r w:rsidRPr="006B7AE3">
        <w:rPr>
          <w:rStyle w:val="Emphasis"/>
        </w:rPr>
        <w:t>fewer possible avenues for conflict</w:t>
      </w:r>
      <w:r w:rsidRPr="006B7AE3">
        <w:rPr>
          <w:sz w:val="16"/>
        </w:rPr>
        <w:t>.</w:t>
      </w:r>
    </w:p>
    <w:p w:rsidR="005F7897" w:rsidRPr="006B7AE3" w:rsidRDefault="005F7897" w:rsidP="005F7897">
      <w:pPr>
        <w:rPr>
          <w:sz w:val="16"/>
        </w:rPr>
      </w:pPr>
      <w:r w:rsidRPr="006B7AE3">
        <w:rPr>
          <w:sz w:val="16"/>
        </w:rPr>
        <w:t xml:space="preserve">But that world came to an end when the Cold War finished. </w:t>
      </w:r>
      <w:r w:rsidRPr="006B7AE3">
        <w:rPr>
          <w:rStyle w:val="StyleUnderline"/>
        </w:rPr>
        <w:t xml:space="preserve">We now live in a </w:t>
      </w:r>
      <w:r w:rsidRPr="006B7AE3">
        <w:rPr>
          <w:rStyle w:val="Emphasis"/>
        </w:rPr>
        <w:t>multipolar world</w:t>
      </w:r>
      <w:r w:rsidRPr="006B7AE3">
        <w:rPr>
          <w:rStyle w:val="StyleUnderline"/>
        </w:rPr>
        <w:t xml:space="preserve"> that is</w:t>
      </w:r>
      <w:r w:rsidRPr="006B7AE3">
        <w:rPr>
          <w:sz w:val="16"/>
        </w:rPr>
        <w:t xml:space="preserve">, in many ways, </w:t>
      </w:r>
      <w:r w:rsidRPr="006B7AE3">
        <w:rPr>
          <w:rStyle w:val="StyleUnderline"/>
        </w:rPr>
        <w:t xml:space="preserve">a </w:t>
      </w:r>
      <w:r w:rsidRPr="006B7AE3">
        <w:rPr>
          <w:rStyle w:val="Emphasis"/>
        </w:rPr>
        <w:t>more dangerous one</w:t>
      </w:r>
      <w:r w:rsidRPr="006B7AE3">
        <w:rPr>
          <w:sz w:val="16"/>
        </w:rPr>
        <w:t>. Former Secretaries of State Kissinger and George Shultz, former Secretary of Defense William Perry, and Senator Sam Nunn warned in 2011 that “</w:t>
      </w:r>
      <w:r w:rsidRPr="006B7AE3">
        <w:rPr>
          <w:rStyle w:val="StyleUnderline"/>
        </w:rPr>
        <w:t xml:space="preserve">the </w:t>
      </w:r>
      <w:r w:rsidRPr="006B7AE3">
        <w:rPr>
          <w:rStyle w:val="Emphasis"/>
        </w:rPr>
        <w:t>growing number of nations</w:t>
      </w:r>
      <w:r w:rsidRPr="006B7AE3">
        <w:rPr>
          <w:rStyle w:val="StyleUnderline"/>
        </w:rPr>
        <w:t xml:space="preserve"> with nuclear arms and </w:t>
      </w:r>
      <w:r w:rsidRPr="006B7AE3">
        <w:rPr>
          <w:rStyle w:val="Emphasis"/>
        </w:rPr>
        <w:t>differing motives</w:t>
      </w:r>
      <w:r w:rsidRPr="006B7AE3">
        <w:rPr>
          <w:rStyle w:val="StyleUnderline"/>
        </w:rPr>
        <w:t xml:space="preserve">, </w:t>
      </w:r>
      <w:r w:rsidRPr="006B7AE3">
        <w:rPr>
          <w:rStyle w:val="Emphasis"/>
        </w:rPr>
        <w:t>aims</w:t>
      </w:r>
      <w:r w:rsidRPr="006B7AE3">
        <w:rPr>
          <w:rStyle w:val="StyleUnderline"/>
        </w:rPr>
        <w:t xml:space="preserve"> and </w:t>
      </w:r>
      <w:r w:rsidRPr="006B7AE3">
        <w:rPr>
          <w:rStyle w:val="Emphasis"/>
        </w:rPr>
        <w:t>ambitions</w:t>
      </w:r>
      <w:r w:rsidRPr="006B7AE3">
        <w:rPr>
          <w:rStyle w:val="StyleUnderline"/>
        </w:rPr>
        <w:t xml:space="preserve"> poses </w:t>
      </w:r>
      <w:r w:rsidRPr="006B7AE3">
        <w:rPr>
          <w:rStyle w:val="Emphasis"/>
        </w:rPr>
        <w:t>very high</w:t>
      </w:r>
      <w:r w:rsidRPr="006B7AE3">
        <w:rPr>
          <w:rStyle w:val="StyleUnderline"/>
        </w:rPr>
        <w:t xml:space="preserve"> and </w:t>
      </w:r>
      <w:r w:rsidRPr="006B7AE3">
        <w:rPr>
          <w:rStyle w:val="Emphasis"/>
        </w:rPr>
        <w:t>unpredictable risks</w:t>
      </w:r>
      <w:r w:rsidRPr="006B7AE3">
        <w:rPr>
          <w:rStyle w:val="StyleUnderline"/>
        </w:rPr>
        <w:t xml:space="preserve"> and </w:t>
      </w:r>
      <w:r w:rsidRPr="006B7AE3">
        <w:rPr>
          <w:rStyle w:val="Emphasis"/>
        </w:rPr>
        <w:t>increased instability</w:t>
      </w:r>
      <w:r w:rsidRPr="006B7AE3">
        <w:rPr>
          <w:rStyle w:val="StyleUnderline"/>
        </w:rPr>
        <w:t xml:space="preserve">.” One </w:t>
      </w:r>
      <w:r w:rsidRPr="006B7AE3">
        <w:rPr>
          <w:rStyle w:val="Emphasis"/>
        </w:rPr>
        <w:t>particularly risky</w:t>
      </w:r>
      <w:r w:rsidRPr="006B7AE3">
        <w:rPr>
          <w:rStyle w:val="StyleUnderline"/>
        </w:rPr>
        <w:t xml:space="preserve"> and region right now is </w:t>
      </w:r>
      <w:r w:rsidRPr="006B7AE3">
        <w:rPr>
          <w:rStyle w:val="Emphasis"/>
        </w:rPr>
        <w:t>East Asia</w:t>
      </w:r>
      <w:r w:rsidRPr="006B7AE3">
        <w:rPr>
          <w:rStyle w:val="StyleUnderline"/>
        </w:rPr>
        <w:t xml:space="preserve">, where </w:t>
      </w:r>
      <w:r w:rsidRPr="006B7AE3">
        <w:rPr>
          <w:rStyle w:val="Emphasis"/>
        </w:rPr>
        <w:t>competing territorial claims</w:t>
      </w:r>
      <w:r w:rsidRPr="006B7AE3">
        <w:rPr>
          <w:rStyle w:val="StyleUnderline"/>
        </w:rPr>
        <w:t xml:space="preserve"> and an </w:t>
      </w:r>
      <w:r w:rsidRPr="006B7AE3">
        <w:rPr>
          <w:rStyle w:val="Emphasis"/>
        </w:rPr>
        <w:t>unpredictable North Korea</w:t>
      </w:r>
      <w:r w:rsidRPr="006B7AE3">
        <w:rPr>
          <w:rStyle w:val="StyleUnderline"/>
        </w:rPr>
        <w:t xml:space="preserve"> threaten to </w:t>
      </w:r>
      <w:r w:rsidRPr="006B7AE3">
        <w:rPr>
          <w:rStyle w:val="Emphasis"/>
        </w:rPr>
        <w:t>flare into conflict</w:t>
      </w:r>
      <w:r w:rsidRPr="006B7AE3">
        <w:rPr>
          <w:rStyle w:val="StyleUnderline"/>
        </w:rPr>
        <w:t>. If Japan, which is revising its pacifist</w:t>
      </w:r>
      <w:r w:rsidRPr="006B7AE3">
        <w:rPr>
          <w:sz w:val="16"/>
        </w:rPr>
        <w:t xml:space="preserve"> post-World War II </w:t>
      </w:r>
      <w:r w:rsidRPr="006B7AE3">
        <w:rPr>
          <w:rStyle w:val="StyleUnderline"/>
        </w:rPr>
        <w:t xml:space="preserve">foreign policy toward a more assertive one, or South Korea, where there is broad popular support for weaponization, </w:t>
      </w:r>
      <w:r w:rsidRPr="006B7AE3">
        <w:rPr>
          <w:rStyle w:val="Emphasis"/>
        </w:rPr>
        <w:t>go nuclear</w:t>
      </w:r>
      <w:r w:rsidRPr="006B7AE3">
        <w:rPr>
          <w:rStyle w:val="StyleUnderline"/>
        </w:rPr>
        <w:t xml:space="preserve">, the chances grow for a </w:t>
      </w:r>
      <w:r w:rsidRPr="006B7AE3">
        <w:rPr>
          <w:rStyle w:val="Emphasis"/>
        </w:rPr>
        <w:t>regional arms race</w:t>
      </w:r>
      <w:r w:rsidRPr="006B7AE3">
        <w:rPr>
          <w:rStyle w:val="StyleUnderline"/>
        </w:rPr>
        <w:t xml:space="preserve">—and for </w:t>
      </w:r>
      <w:r w:rsidRPr="006B7AE3">
        <w:rPr>
          <w:rStyle w:val="Emphasis"/>
        </w:rPr>
        <w:t>nuclear war</w:t>
      </w:r>
      <w:r w:rsidRPr="006B7AE3">
        <w:rPr>
          <w:sz w:val="16"/>
        </w:rPr>
        <w:t>.</w:t>
      </w:r>
    </w:p>
    <w:p w:rsidR="005F7897" w:rsidRPr="006B7AE3" w:rsidRDefault="005F7897" w:rsidP="005F7897">
      <w:pPr>
        <w:rPr>
          <w:sz w:val="16"/>
        </w:rPr>
      </w:pPr>
      <w:r w:rsidRPr="006B7AE3">
        <w:rPr>
          <w:sz w:val="16"/>
        </w:rPr>
        <w:t>One possibility, as Mark Fitzpatrick of the International Institute for Strategic Studies noted: “</w:t>
      </w:r>
      <w:r w:rsidRPr="006B7AE3">
        <w:rPr>
          <w:rStyle w:val="StyleUnderline"/>
        </w:rPr>
        <w:t xml:space="preserve">North Korea might be tempted to </w:t>
      </w:r>
      <w:r w:rsidRPr="006B7AE3">
        <w:rPr>
          <w:rStyle w:val="Emphasis"/>
        </w:rPr>
        <w:t>launch a preemptive attack</w:t>
      </w:r>
      <w:r w:rsidRPr="006B7AE3">
        <w:rPr>
          <w:rStyle w:val="StyleUnderline"/>
        </w:rPr>
        <w:t xml:space="preserve"> at a time when the U.S. defense commitment [to South Korea] might no longer apply</w:t>
      </w:r>
      <w:r w:rsidRPr="006B7AE3">
        <w:rPr>
          <w:sz w:val="16"/>
        </w:rPr>
        <w:t>.” But even “short of this worst-case scenario, rather than negotiate disarmament, North Korea more likely would claim the South’s actions as a justification for stepping up its own nuclear program.”</w:t>
      </w:r>
    </w:p>
    <w:p w:rsidR="005F7897" w:rsidRPr="006B7AE3" w:rsidRDefault="005F7897" w:rsidP="005F7897">
      <w:pPr>
        <w:rPr>
          <w:sz w:val="16"/>
        </w:rPr>
      </w:pPr>
      <w:r w:rsidRPr="006B7AE3">
        <w:rPr>
          <w:rStyle w:val="StyleUnderline"/>
        </w:rPr>
        <w:t>These are by no means the only risks. There is</w:t>
      </w:r>
      <w:r w:rsidRPr="006B7AE3">
        <w:rPr>
          <w:sz w:val="16"/>
        </w:rPr>
        <w:t xml:space="preserve">, for example, </w:t>
      </w:r>
      <w:r w:rsidRPr="006B7AE3">
        <w:rPr>
          <w:rStyle w:val="StyleUnderline"/>
        </w:rPr>
        <w:t xml:space="preserve">the risk of an </w:t>
      </w:r>
      <w:r w:rsidRPr="006B7AE3">
        <w:rPr>
          <w:rStyle w:val="Emphasis"/>
        </w:rPr>
        <w:t>accidental firing</w:t>
      </w:r>
      <w:r w:rsidRPr="006B7AE3">
        <w:rPr>
          <w:rStyle w:val="StyleUnderline"/>
        </w:rPr>
        <w:t xml:space="preserve"> or a rogue officer deciding that he or she wants to launch a nuclear weapon. There is the risk of “</w:t>
      </w:r>
      <w:r w:rsidRPr="006B7AE3">
        <w:rPr>
          <w:rStyle w:val="Emphasis"/>
        </w:rPr>
        <w:t>loose nukes</w:t>
      </w:r>
      <w:r w:rsidRPr="006B7AE3">
        <w:rPr>
          <w:rStyle w:val="StyleUnderline"/>
        </w:rPr>
        <w:t xml:space="preserve">” falling into the wrong hands, and the risk that individual scientists will be willing to </w:t>
      </w:r>
      <w:r w:rsidRPr="006B7AE3">
        <w:rPr>
          <w:rStyle w:val="Emphasis"/>
        </w:rPr>
        <w:t>transfer nuclear technology</w:t>
      </w:r>
      <w:r w:rsidRPr="006B7AE3">
        <w:rPr>
          <w:rStyle w:val="StyleUnderline"/>
        </w:rPr>
        <w:t xml:space="preserve"> to the highest bidder</w:t>
      </w:r>
      <w:r w:rsidRPr="006B7AE3">
        <w:rPr>
          <w:sz w:val="16"/>
        </w:rPr>
        <w:t>, as Pakistan’s A.Q. Khan did in selling nuclear technology to Iran, Libya, and North Korea.</w:t>
      </w:r>
    </w:p>
    <w:p w:rsidR="005F7897" w:rsidRPr="006B7AE3" w:rsidRDefault="005F7897" w:rsidP="005F7897">
      <w:pPr>
        <w:rPr>
          <w:rStyle w:val="StyleUnderline"/>
        </w:rPr>
      </w:pPr>
      <w:r w:rsidRPr="006B7AE3">
        <w:rPr>
          <w:sz w:val="16"/>
        </w:rPr>
        <w:t>When the nuclear bomb was first being developed, Secretary of War Henry Stimson offered a poignant warning about how devastating the weapon would be. He told President Henry Truman that “</w:t>
      </w:r>
      <w:r w:rsidRPr="006B7AE3">
        <w:rPr>
          <w:rStyle w:val="StyleUnderline"/>
        </w:rPr>
        <w:t xml:space="preserve">such a weapon may be </w:t>
      </w:r>
      <w:r w:rsidRPr="006B7AE3">
        <w:rPr>
          <w:rStyle w:val="Emphasis"/>
        </w:rPr>
        <w:t>constructed in secret</w:t>
      </w:r>
      <w:r w:rsidRPr="006B7AE3">
        <w:rPr>
          <w:rStyle w:val="StyleUnderline"/>
        </w:rPr>
        <w:t xml:space="preserve"> and used </w:t>
      </w:r>
      <w:r w:rsidRPr="006B7AE3">
        <w:rPr>
          <w:rStyle w:val="Emphasis"/>
        </w:rPr>
        <w:t>suddenly</w:t>
      </w:r>
      <w:r w:rsidRPr="006B7AE3">
        <w:rPr>
          <w:rStyle w:val="StyleUnderline"/>
        </w:rPr>
        <w:t xml:space="preserve"> and </w:t>
      </w:r>
      <w:r w:rsidRPr="006B7AE3">
        <w:rPr>
          <w:rStyle w:val="Emphasis"/>
        </w:rPr>
        <w:t>effectively</w:t>
      </w:r>
      <w:r w:rsidRPr="006B7AE3">
        <w:rPr>
          <w:rStyle w:val="StyleUnderline"/>
        </w:rPr>
        <w:t xml:space="preserve"> with </w:t>
      </w:r>
      <w:r w:rsidRPr="006B7AE3">
        <w:rPr>
          <w:rStyle w:val="Emphasis"/>
        </w:rPr>
        <w:t>devastating power</w:t>
      </w:r>
      <w:r w:rsidRPr="006B7AE3">
        <w:rPr>
          <w:rStyle w:val="StyleUnderline"/>
        </w:rPr>
        <w:t xml:space="preserve"> by a willful nation or group against an unsuspecting nation or group of much greater size and material power</w:t>
      </w:r>
      <w:r w:rsidRPr="006B7AE3">
        <w:rPr>
          <w:sz w:val="16"/>
        </w:rPr>
        <w:t xml:space="preserve">.” Today, </w:t>
      </w:r>
      <w:r w:rsidRPr="006B7AE3">
        <w:rPr>
          <w:rStyle w:val="StyleUnderline"/>
        </w:rPr>
        <w:t xml:space="preserve">America’s “greater size and material power” </w:t>
      </w:r>
      <w:r w:rsidRPr="006B7AE3">
        <w:rPr>
          <w:rStyle w:val="Emphasis"/>
        </w:rPr>
        <w:t>can’t necessarily stop a nuclear strike</w:t>
      </w:r>
      <w:r w:rsidRPr="006B7AE3">
        <w:rPr>
          <w:rStyle w:val="StyleUnderline"/>
        </w:rPr>
        <w:t xml:space="preserve">, particularly if the materials </w:t>
      </w:r>
      <w:r w:rsidRPr="006B7AE3">
        <w:rPr>
          <w:rStyle w:val="Emphasis"/>
        </w:rPr>
        <w:t>fall into the hands of terrorists</w:t>
      </w:r>
      <w:r w:rsidRPr="006B7AE3">
        <w:rPr>
          <w:rStyle w:val="StyleUnderline"/>
        </w:rPr>
        <w:t>.</w:t>
      </w:r>
    </w:p>
    <w:p w:rsidR="005F7897" w:rsidRPr="006B7AE3" w:rsidRDefault="005F7897" w:rsidP="005F7897"/>
    <w:p w:rsidR="005F7897" w:rsidRPr="006B7AE3" w:rsidRDefault="005F7897" w:rsidP="005F7897">
      <w:pPr>
        <w:pStyle w:val="Heading4"/>
      </w:pPr>
      <w:r w:rsidRPr="006B7AE3">
        <w:t>Proliferation will occur, and will bring a new age of nuclear war.</w:t>
      </w:r>
    </w:p>
    <w:p w:rsidR="005F7897" w:rsidRPr="006B7AE3" w:rsidRDefault="005F7897" w:rsidP="005F7897">
      <w:pPr>
        <w:pStyle w:val="Heading4"/>
        <w:rPr>
          <w:rStyle w:val="Style13ptBold"/>
          <w:b/>
          <w:bCs w:val="0"/>
        </w:rPr>
      </w:pPr>
      <w:r w:rsidRPr="006B7AE3">
        <w:t>Karaganov, 06</w:t>
      </w:r>
      <w:r w:rsidRPr="006B7AE3">
        <w:rPr>
          <w:rStyle w:val="Style13ptBold"/>
        </w:rPr>
        <w:t>-(Sergei Karaganov is a Russian political scientist who heads the council on Foreign and defense. “A New Nuclear Age?”, 5/22/20006 http://www.lexisnexis.com.proxy.lib.umich.edu/hottopics/lnacademic/), JL</w:t>
      </w:r>
    </w:p>
    <w:p w:rsidR="005F7897" w:rsidRPr="006B7AE3" w:rsidRDefault="005F7897" w:rsidP="005F7897">
      <w:pPr>
        <w:rPr>
          <w:sz w:val="16"/>
        </w:rPr>
      </w:pPr>
    </w:p>
    <w:p w:rsidR="005F7897" w:rsidRPr="006B7AE3" w:rsidRDefault="005F7897" w:rsidP="005F7897">
      <w:pPr>
        <w:rPr>
          <w:rStyle w:val="StyleUnderline"/>
        </w:rPr>
      </w:pPr>
      <w:r w:rsidRPr="006B7AE3">
        <w:rPr>
          <w:sz w:val="16"/>
        </w:rPr>
        <w:t>The struggle against Iran's nuclear program must not overshadow a more general problem linked with the beginning of proliferation of nuclear weapons. The situation in Pakistan is the most topical threat from the point of view of proliferation of nuclear weapons and their availability to terrorists. The international community, including the US, missed the moment when India and Pakistan created nuclear weapons. The world has been balancing on the verge of a nuclear war since that time. A range of assaults on the president of Pakistan, who plays the role of the guarantor of stability in the country, has been organized. It turned out that Pakistan has turned into a secret market of nuclear technologies, which were supplied to all countries, which have nuclear ambitions. To all appearances, North Korea already has several nuclear warheads. Many sources state that the country sold such technologies to everyone who needed them. Iran will be able to produce nuclear weapons in three, six or nine years. It's not obvious that the international community will convince Iran not to do this because the international community is not prepared to offer adequate incentives. In the meantime, threats cannot convince Iran. Statements made by the leadership of Iran are too radical, and it's hardly likely that it will consider the West's proposals and security guarantees seriously</w:t>
      </w:r>
      <w:r w:rsidRPr="006B7AE3">
        <w:rPr>
          <w:rStyle w:val="StyleUnderline"/>
        </w:rPr>
        <w:t xml:space="preserve">. The situation is aggravated by the fact the system of </w:t>
      </w:r>
      <w:r w:rsidRPr="006B7AE3">
        <w:rPr>
          <w:rStyle w:val="Emphasis"/>
        </w:rPr>
        <w:t>nonproliferation</w:t>
      </w:r>
      <w:r w:rsidRPr="006B7AE3">
        <w:rPr>
          <w:rStyle w:val="StyleUnderline"/>
        </w:rPr>
        <w:t xml:space="preserve"> is</w:t>
      </w:r>
      <w:r w:rsidRPr="006B7AE3">
        <w:rPr>
          <w:rStyle w:val="Emphasis"/>
        </w:rPr>
        <w:t xml:space="preserve"> falling </w:t>
      </w:r>
      <w:r w:rsidRPr="006B7AE3">
        <w:rPr>
          <w:rStyle w:val="StyleUnderline"/>
        </w:rPr>
        <w:t>to pieces.</w:t>
      </w:r>
      <w:r w:rsidRPr="006B7AE3">
        <w:rPr>
          <w:sz w:val="16"/>
        </w:rPr>
        <w:t xml:space="preserve"> The US contributed to the collapse of the system after it announced full-scale cooperation with India in the nuclear sector. There are no arguments, which answer the question why other countries must not have such weapons. Statements that India is a democracy, which does not pose a threat to the world, do not convince the regimes, which seek to create nuclear weapons. Washington's activities are symptoms of another alarming trend. Hopes to create a powerful coalition against proliferation of nuclear weapons, terrorism and other threats become more illusory. Traditional geopolitical and geo-economic rivalry aggravates. Such rivalry always contributed to political differences and wars. Rivalry for access to natural resources aggravates the situation. This rivalry will be relaxed when the world explores new oil and gas fields and implements energy saving technologies. Protectionism in the world economy is gathering strength. Negotiations over liberalization within the framework of the WTO have reached a deadlock. </w:t>
      </w:r>
      <w:r w:rsidRPr="006B7AE3">
        <w:rPr>
          <w:rStyle w:val="StyleUnderline"/>
        </w:rPr>
        <w:t xml:space="preserve">Nationalism has become a serious problem in Eastern and Southeastern Asia. The situation in the Middle East is destabilized. </w:t>
      </w:r>
      <w:r w:rsidRPr="006B7AE3">
        <w:rPr>
          <w:rStyle w:val="Emphasis"/>
        </w:rPr>
        <w:t>Multilateral tools</w:t>
      </w:r>
      <w:r w:rsidRPr="006B7AE3">
        <w:rPr>
          <w:rStyle w:val="StyleUnderline"/>
        </w:rPr>
        <w:t xml:space="preserve"> created for </w:t>
      </w:r>
      <w:r w:rsidRPr="006B7AE3">
        <w:rPr>
          <w:rStyle w:val="Emphasis"/>
        </w:rPr>
        <w:t>settling</w:t>
      </w:r>
      <w:r w:rsidRPr="006B7AE3">
        <w:rPr>
          <w:rStyle w:val="StyleUnderline"/>
        </w:rPr>
        <w:t xml:space="preserve"> international </w:t>
      </w:r>
      <w:r w:rsidRPr="006B7AE3">
        <w:rPr>
          <w:rStyle w:val="Emphasis"/>
        </w:rPr>
        <w:t>conflicts</w:t>
      </w:r>
      <w:r w:rsidRPr="006B7AE3">
        <w:rPr>
          <w:rStyle w:val="StyleUnderline"/>
        </w:rPr>
        <w:t xml:space="preserve"> and preventing wars have become </w:t>
      </w:r>
      <w:r w:rsidRPr="006B7AE3">
        <w:rPr>
          <w:rStyle w:val="Emphasis"/>
        </w:rPr>
        <w:t>weak</w:t>
      </w:r>
      <w:r w:rsidRPr="006B7AE3">
        <w:rPr>
          <w:rStyle w:val="StyleUnderline"/>
        </w:rPr>
        <w:t>er</w:t>
      </w:r>
      <w:r w:rsidRPr="006B7AE3">
        <w:rPr>
          <w:sz w:val="16"/>
        </w:rPr>
        <w:t xml:space="preserve">. </w:t>
      </w:r>
      <w:r w:rsidRPr="006B7AE3">
        <w:rPr>
          <w:rStyle w:val="StyleUnderline"/>
        </w:rPr>
        <w:t>It is very likely that many nations will get access to nuclear weapons and other mass destruction weapons. This will cause a chain reaction in Eastern Asia and the Middle East</w:t>
      </w:r>
      <w:r w:rsidRPr="006B7AE3">
        <w:rPr>
          <w:sz w:val="16"/>
        </w:rPr>
        <w:t xml:space="preserve">. This may happen within five to ten years. In principle, nuclear weapons make countries, which possess them, more civilized. The US and the USSR, which understood the risk of using such weapons, parted with the most radical leaders. However, it took 15-20 years, and humankind was on the verge of a nuclear war several times. </w:t>
      </w:r>
      <w:r w:rsidRPr="006B7AE3">
        <w:rPr>
          <w:rStyle w:val="StyleUnderline"/>
        </w:rPr>
        <w:t xml:space="preserve">The </w:t>
      </w:r>
      <w:r w:rsidRPr="006B7AE3">
        <w:rPr>
          <w:rStyle w:val="Emphasis"/>
        </w:rPr>
        <w:t>new nuclear age</w:t>
      </w:r>
      <w:r w:rsidRPr="006B7AE3">
        <w:rPr>
          <w:rStyle w:val="StyleUnderline"/>
        </w:rPr>
        <w:t xml:space="preserve">, which may begin as a result of proliferation of nuclear weapons, may prove to </w:t>
      </w:r>
      <w:r w:rsidRPr="006B7AE3">
        <w:rPr>
          <w:rStyle w:val="Emphasis"/>
        </w:rPr>
        <w:t>be more dangerous</w:t>
      </w:r>
      <w:r w:rsidRPr="006B7AE3">
        <w:rPr>
          <w:rStyle w:val="StyleUnderline"/>
        </w:rPr>
        <w:t xml:space="preserve"> than the first 20 years after WWII. Many </w:t>
      </w:r>
      <w:r w:rsidRPr="006B7AE3">
        <w:rPr>
          <w:rStyle w:val="Emphasis"/>
        </w:rPr>
        <w:t>conflicting countries</w:t>
      </w:r>
      <w:r w:rsidRPr="006B7AE3">
        <w:rPr>
          <w:rStyle w:val="StyleUnderline"/>
        </w:rPr>
        <w:t xml:space="preserve"> will </w:t>
      </w:r>
      <w:r w:rsidRPr="006B7AE3">
        <w:rPr>
          <w:rStyle w:val="Emphasis"/>
        </w:rPr>
        <w:t xml:space="preserve">get </w:t>
      </w:r>
      <w:r w:rsidRPr="006B7AE3">
        <w:rPr>
          <w:rStyle w:val="StyleUnderline"/>
        </w:rPr>
        <w:t xml:space="preserve">access to </w:t>
      </w:r>
      <w:r w:rsidRPr="006B7AE3">
        <w:rPr>
          <w:rStyle w:val="Emphasis"/>
        </w:rPr>
        <w:t>nuclear weapons</w:t>
      </w:r>
      <w:r w:rsidRPr="006B7AE3">
        <w:rPr>
          <w:rStyle w:val="StyleUnderline"/>
        </w:rPr>
        <w:t xml:space="preserve">. This will create the situation of "a multi-vector nuclear confrontation". This is a less stable situation than the two-polar system. </w:t>
      </w:r>
      <w:r w:rsidRPr="006B7AE3">
        <w:rPr>
          <w:sz w:val="16"/>
        </w:rPr>
        <w:t xml:space="preserve">What should Russia, which lies between the Middle East and Eastern Asia, do in this situation? Control over international relations has become weak, and national egoisms currently dominate over common interests. Firstly, Russia must ensure its security. This will necessitate modifying the military doctrine. The Army must be prepared for multilateral nuclear containment. It's possible that Russia will have to modernize nuclear and conventional arms. The idea of creating the anti-missile system of a theater of war becomes more topical. Russia has such technologies, and the demand for such systems will increase. In the meantime, Russia must not become involved in another arms race, which will ruin the country without exterior threats. However, it's obvious that such measures are not very efficient. This is why Russia must try to become the ideological leader of the international community in promoting the idea of a strategic union, which must prevent proliferation of nuclear weapons and religious extremism. Experts have been promoting this idea for over ten years. However, such plans have not been realized yet. This idea is more topical than in the early 1990s. It must be promoted again and again. It's possible that it should be discussed at the next G-8 summit. The idea of energy security promoted by Russia is very useful but it will be very difficult to reach an agreement concerning many aspects. The interests of the supplier (Russia) and consumers differ. The idea of a new strategic union looks very important, and proliferation of nuclear weapons will become one of the main topics of the summit in St. Petersburg anyway. Russia should use this chance. </w:t>
      </w:r>
      <w:r w:rsidRPr="006B7AE3">
        <w:rPr>
          <w:rStyle w:val="StyleUnderline"/>
        </w:rPr>
        <w:t xml:space="preserve">Otherwise we will have to </w:t>
      </w:r>
      <w:r w:rsidRPr="006B7AE3">
        <w:rPr>
          <w:rStyle w:val="Emphasis"/>
        </w:rPr>
        <w:t xml:space="preserve">enter </w:t>
      </w:r>
      <w:r w:rsidRPr="006B7AE3">
        <w:rPr>
          <w:rStyle w:val="StyleUnderline"/>
        </w:rPr>
        <w:t xml:space="preserve">the new nuclear age one by one, and this will lead to a </w:t>
      </w:r>
      <w:r w:rsidRPr="006B7AE3">
        <w:rPr>
          <w:rStyle w:val="Emphasis"/>
        </w:rPr>
        <w:t>disaster</w:t>
      </w:r>
      <w:r w:rsidRPr="006B7AE3">
        <w:rPr>
          <w:rStyle w:val="StyleUnderline"/>
        </w:rPr>
        <w:t>, which was prevented during the first nuclear age.</w:t>
      </w:r>
    </w:p>
    <w:p w:rsidR="005F7897" w:rsidRPr="006B7AE3" w:rsidRDefault="005F7897" w:rsidP="005F7897">
      <w:pPr>
        <w:rPr>
          <w:rStyle w:val="StyleUnderline"/>
        </w:rPr>
      </w:pPr>
    </w:p>
    <w:p w:rsidR="005F7897" w:rsidRPr="006B7AE3" w:rsidRDefault="005F7897" w:rsidP="005F7897">
      <w:pPr>
        <w:rPr>
          <w:rStyle w:val="StyleUnderline"/>
        </w:rPr>
      </w:pPr>
    </w:p>
    <w:p w:rsidR="005F7897" w:rsidRPr="006B7AE3" w:rsidRDefault="005F7897" w:rsidP="005F7897">
      <w:pPr>
        <w:pStyle w:val="Heading4"/>
      </w:pPr>
      <w:r w:rsidRPr="006B7AE3">
        <w:t>Nuclear proliferation leads to a myriad of threatening issues</w:t>
      </w:r>
    </w:p>
    <w:p w:rsidR="005F7897" w:rsidRPr="006B7AE3" w:rsidRDefault="005F7897" w:rsidP="005F7897">
      <w:r w:rsidRPr="006B7AE3">
        <w:rPr>
          <w:rFonts w:eastAsiaTheme="majorEastAsia"/>
          <w:b/>
          <w:iCs/>
          <w:sz w:val="26"/>
        </w:rPr>
        <w:t>Kroenig 15</w:t>
      </w:r>
      <w:r w:rsidRPr="006B7AE3">
        <w:t>-(Associate Professor and International Relations Field Chair Department of government Georgetown University and Nonresident Senior Fellow Brent Scowcroft Center on International Security The Atlantic Council, “The History of Proliferation Optimism: Does it have a future?”, 4//24/2014,http://www.matthewkroenig.com/The%20History%20of%20Proliferation%20Optimism_Feb2014.pdf)-JL</w:t>
      </w:r>
    </w:p>
    <w:p w:rsidR="005F7897" w:rsidRPr="006B7AE3" w:rsidRDefault="005F7897" w:rsidP="005F7897">
      <w:pPr>
        <w:rPr>
          <w:rStyle w:val="StyleUnderline"/>
        </w:rPr>
      </w:pPr>
      <w:r w:rsidRPr="006B7AE3">
        <w:rPr>
          <w:rStyle w:val="StyleUnderline"/>
        </w:rPr>
        <w:t>The greatest threat posed by the spread of nuclear weapons is nuclear war. The more states in possession of nuclear weapons, the greater the probability that somewhere, someday, there will be a catastrophic nuclear war.</w:t>
      </w:r>
      <w:r w:rsidRPr="006B7AE3">
        <w:t xml:space="preserve"> 23 To date, nuclear weapons have only been used in warfare once. In 1945, the United States used nuclear weapons on Hiroshima and Nagasaki, bringing World War II to a close. </w:t>
      </w:r>
      <w:r w:rsidRPr="006B7AE3">
        <w:rPr>
          <w:rStyle w:val="StyleUnderline"/>
        </w:rPr>
        <w:t>Many analysts point to the sixty-five-plus-year tradition of nuclear non-use as evidence that nuclear weapons are unusable, but it would be naïve to think that nuclear weapons will never be used again simply because they have not been used for some time</w:t>
      </w:r>
      <w:r w:rsidRPr="006B7AE3">
        <w:t>. After all, analysts in the 1990s argued that worldwide economic downturns like the great depression were a thing of the past, only to be surprised by the dot-com bubble bursting later in the decade and the Great Recession of the late Naughts.</w:t>
      </w:r>
      <w:r w:rsidRPr="006B7AE3">
        <w:rPr>
          <w:rStyle w:val="StyleUnderline"/>
        </w:rPr>
        <w:t>49 This author, for one, would be surprised if nuclear weapons are not used again sometime in his lifetime. Before reaching a state of MAD, new nuclear states go through a transition period in which they lack a secure-second strike capability. In this context, one or both states might believe that it has an incentive to use nuclear weapons first</w:t>
      </w:r>
      <w:r w:rsidRPr="006B7AE3">
        <w: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First, the state with the nuclear advantage might believe it has a splendid first strike capability. In a crisis, Israel might, therefore, decide to launch a preventive nuclear strike to disarm Iran’s nuclear capabilities. Indeed, this incentive might be further increased by Israel’s aggressive strategic culture that emphasizes preemptive action. Second, the state with a small and 49 Steven Weber, “The End of the Business Cycle?” Foreign Affairs 76/4 (July/August 1997) 65-82. 24 vulnerable nuclear arsenal, in this case Iran, might feel use ‘em or loose ‘em pressures. That is, in a crisis, Iran might decide to strike first rather than risk having its entire nuclear arsenal destroyed</w:t>
      </w:r>
      <w:r w:rsidRPr="006B7AE3">
        <w:rPr>
          <w:rStyle w:val="StyleUnderline"/>
        </w:rPr>
        <w:t>. Third, as Thomas Schelling has argued, nuclear war could result due to the reciprocal fear of surprise attack.</w:t>
      </w:r>
      <w:r w:rsidRPr="006B7AE3">
        <w:t>50 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there is still a risk of nuclear war.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Iran’s theocratic government, despite its inflammatory rhetoric, has followed a fairly pragmatic foreign policy since 1979, but it contains leaders who hold millenarian religious worldviews and could one day ascend to power</w:t>
      </w:r>
      <w:r w:rsidRPr="006B7AE3">
        <w:rPr>
          <w:rStyle w:val="StyleUnderline"/>
        </w:rPr>
        <w:t xml:space="preserve">. We cannot rule out the possibility that, as nuclear weapons continue to spread, some leader somewhere will choose to launch a nuclear war, knowing full well that it could result in self-destruction. </w:t>
      </w:r>
      <w:r w:rsidRPr="006B7AE3">
        <w:t>One does not need to resort to irrationality, however, to imagine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Leaders might, 50 Thomas Schelling, “Reciprocal Fear of Surprise Attack,” (Santa Monica, CA: Rand Paper, 1958). 25 therefore, choose to launch a limited nuclear war.51 This strategy might be especially attractive to states in a position of conventional inferiority that might have an incentive to escalate a crisis quickly. During the Cold War, the United States planned to use nuclear weapons first to stop a Soviet invasion of Western Europe given NATO’s conventional inferiority.52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chance.”53 They can initiate a nuclear crisis</w:t>
      </w:r>
      <w:r w:rsidRPr="006B7AE3">
        <w:rPr>
          <w:rStyle w:val="StyleUnderline"/>
        </w:rPr>
        <w:t>. By playing these risky games of nuclear brinkmanship, states can increases the risk of nuclear war in an attempt to force a less resolved adversary to back down</w:t>
      </w:r>
      <w:r w:rsidRPr="006B7AE3">
        <w:t xml:space="preserve">. Historical crises have not resulted in nuclear war, but many of them, including the 1962 Cuban Missile Crisis, have come close. And scholars have documented historical incidents when accidents nearly led to war.54 </w:t>
      </w:r>
      <w:r w:rsidRPr="006B7AE3">
        <w:rPr>
          <w:rStyle w:val="StyleUnderline"/>
        </w:rPr>
        <w:t>When we think about future nuclear crisis dyads, such as Iran and Israel, with fewer sources of stability than existed during the Cold War, we can see that there is a real risk that a future crisis could result in a devastating nuclear exchange.</w:t>
      </w:r>
    </w:p>
    <w:p w:rsidR="005F7897" w:rsidRPr="006B7AE3" w:rsidRDefault="005F7897" w:rsidP="005F7897">
      <w:pPr>
        <w:rPr>
          <w:rStyle w:val="StyleUnderline"/>
        </w:rPr>
      </w:pPr>
    </w:p>
    <w:p w:rsidR="005F7897" w:rsidRPr="006B7AE3" w:rsidRDefault="005F7897" w:rsidP="005F7897">
      <w:pPr>
        <w:pStyle w:val="Heading4"/>
      </w:pPr>
      <w:r w:rsidRPr="006B7AE3">
        <w:t>Proliferation poses the threat of nuclear war, which is an existential threat to the world</w:t>
      </w:r>
    </w:p>
    <w:p w:rsidR="005F7897" w:rsidRPr="006B7AE3" w:rsidRDefault="005F7897" w:rsidP="005F7897">
      <w:pPr>
        <w:rPr>
          <w:rStyle w:val="Style13ptBold"/>
          <w:b w:val="0"/>
          <w:bCs w:val="0"/>
        </w:rPr>
      </w:pPr>
      <w:r w:rsidRPr="006B7AE3">
        <w:rPr>
          <w:rStyle w:val="Emphasis"/>
          <w:sz w:val="26"/>
        </w:rPr>
        <w:t>Koplow, 14</w:t>
      </w:r>
      <w:r w:rsidRPr="006B7AE3">
        <w:t>-(Professor of law at B.A., Harvard; Queen's College, Oxford, England; J.D., Yale, Fall 2014, “A NUCLEAR KELLOGG-BRIAND PACT: PROPOSING A TREATY FOR THE RENUNCIATION OF NUCLEAR WAR AS AN INSTRUMENT OF NATIONAL POLICY”, https://litigation-essentials.lexisnexis.com/webcd/app?action=DocumentDisplay&amp;crawlid=1&amp;doctype=cite&amp;docid=42+Syracuse+J.+Int%27l+L.+%26+Com.+123&amp;srctype=smi&amp;srcid=3B15&amp;key=239db48f57534dfe46f9721a1b0e8bc6)-JL</w:t>
      </w:r>
    </w:p>
    <w:p w:rsidR="005F7897" w:rsidRPr="006B7AE3" w:rsidRDefault="005F7897" w:rsidP="005F7897">
      <w:r w:rsidRPr="006B7AE3">
        <w:rPr>
          <w:rStyle w:val="StyleUnderline"/>
        </w:rPr>
        <w:t xml:space="preserve">The devastating power of nuclear weapons, the precarious dangers of </w:t>
      </w:r>
      <w:bookmarkStart w:id="1" w:name="ORIGHIT_11"/>
      <w:bookmarkStart w:id="2" w:name="HIT_11"/>
      <w:bookmarkEnd w:id="1"/>
      <w:bookmarkEnd w:id="2"/>
      <w:r w:rsidRPr="006B7AE3">
        <w:rPr>
          <w:rStyle w:val="StyleUnderline"/>
        </w:rPr>
        <w:t xml:space="preserve">nuclear proliferation, and the catastrophic effects of </w:t>
      </w:r>
      <w:bookmarkStart w:id="3" w:name="ORIGHIT_12"/>
      <w:bookmarkStart w:id="4" w:name="HIT_12"/>
      <w:bookmarkEnd w:id="3"/>
      <w:bookmarkEnd w:id="4"/>
      <w:r w:rsidRPr="006B7AE3">
        <w:rPr>
          <w:rStyle w:val="StyleUnderline"/>
        </w:rPr>
        <w:t xml:space="preserve">nuclear war are now so well-appreciated that little elaboration here is required. </w:t>
      </w:r>
      <w:bookmarkStart w:id="5" w:name="r124"/>
      <w:r w:rsidRPr="006B7AE3">
        <w:rPr>
          <w:rStyle w:val="StyleUnderline"/>
        </w:rPr>
        <w:fldChar w:fldCharType="begin"/>
      </w:r>
      <w:r w:rsidRPr="006B7AE3">
        <w:rPr>
          <w:rStyle w:val="StyleUnderline"/>
        </w:rPr>
        <w:instrText xml:space="preserve"> HYPERLINK "http://www.lexisnexis.com.proxy.lib.umich.edu/lnacui2api/frame.do?tokenKey=rsh-20.970352.2586205393&amp;target=results_DocumentContent&amp;returnToKey=20_T24349910576&amp;parent=docview&amp;rand=1468177680461&amp;reloadEntirePage=true" \l "n124" </w:instrText>
      </w:r>
      <w:r w:rsidRPr="006B7AE3">
        <w:rPr>
          <w:rStyle w:val="StyleUnderline"/>
        </w:rPr>
      </w:r>
      <w:r w:rsidRPr="006B7AE3">
        <w:rPr>
          <w:rStyle w:val="StyleUnderline"/>
        </w:rPr>
        <w:fldChar w:fldCharType="separate"/>
      </w:r>
      <w:r w:rsidRPr="006B7AE3">
        <w:rPr>
          <w:rStyle w:val="StyleUnderline"/>
        </w:rPr>
        <w:t>n124</w:t>
      </w:r>
      <w:r w:rsidRPr="006B7AE3">
        <w:rPr>
          <w:rStyle w:val="StyleUnderline"/>
        </w:rPr>
        <w:fldChar w:fldCharType="end"/>
      </w:r>
      <w:bookmarkEnd w:id="5"/>
      <w:r w:rsidRPr="006B7AE3">
        <w:rPr>
          <w:rStyle w:val="StyleUnderline"/>
        </w:rPr>
        <w:t xml:space="preserve"> In response to these extraordinary hazards, the world community has undertaken a series of multilateral, bilateral, and unilateral arms control initiatives - but no one can pretend that this present conglomeration is adequate to meet the appalling threats. </w:t>
      </w:r>
      <w:bookmarkStart w:id="6" w:name="r125"/>
      <w:r w:rsidRPr="006B7AE3">
        <w:fldChar w:fldCharType="begin"/>
      </w:r>
      <w:r w:rsidRPr="006B7AE3">
        <w:instrText xml:space="preserve"> HYPERLINK "http://www.lexisnexis.com.proxy.lib.umich.edu/lnacui2api/frame.do?tokenKey=rsh-20.970352.2586205393&amp;target=results_DocumentContent&amp;returnToKey=20_T24349910576&amp;parent=docview&amp;rand=1468177680461&amp;reloadEntirePage=true" \l "n125" </w:instrText>
      </w:r>
      <w:r w:rsidRPr="006B7AE3">
        <w:fldChar w:fldCharType="separate"/>
      </w:r>
      <w:r w:rsidRPr="006B7AE3">
        <w:rPr>
          <w:rStyle w:val="Hyperlink"/>
        </w:rPr>
        <w:t>n125</w:t>
      </w:r>
      <w:r w:rsidRPr="006B7AE3">
        <w:fldChar w:fldCharType="end"/>
      </w:r>
      <w:bookmarkEnd w:id="6"/>
      <w:r w:rsidRPr="006B7AE3">
        <w:t xml:space="preserve"> A. The Current Threat</w:t>
      </w:r>
      <w:r w:rsidRPr="006B7AE3">
        <w:rPr>
          <w:rStyle w:val="StyleUnderline"/>
        </w:rPr>
        <w:t>. Nuclear weapons pose the greatest danger in the world today; indeed, the greatest danger humanity has ever confronted</w:t>
      </w:r>
      <w:r w:rsidRPr="006B7AE3">
        <w:t>. A single nuclear weapon (the standard model of which is now many times more powerful than the devices that obliterated Hiroshima and Nagasaki in 1945) could annihilate a city</w:t>
      </w:r>
      <w:r w:rsidRPr="006B7AE3">
        <w:rPr>
          <w:rStyle w:val="StyleUnderline"/>
        </w:rPr>
        <w:t xml:space="preserve">. Even a relatively "small," limited </w:t>
      </w:r>
      <w:bookmarkStart w:id="7" w:name="ORIGHIT_13"/>
      <w:bookmarkStart w:id="8" w:name="HIT_13"/>
      <w:bookmarkEnd w:id="7"/>
      <w:bookmarkEnd w:id="8"/>
      <w:r w:rsidRPr="006B7AE3">
        <w:rPr>
          <w:rStyle w:val="StyleUnderline"/>
        </w:rPr>
        <w:t xml:space="preserve">nuclear [*151] war would inflict devastation of historic proportions on a country (or several). </w:t>
      </w:r>
      <w:r w:rsidRPr="006B7AE3">
        <w:t>A massive nuclear exchange would jeopardize the planet's civilization and quite possibly eradicate all human life on earth</w:t>
      </w:r>
      <w:r w:rsidRPr="006B7AE3">
        <w:rPr>
          <w:rStyle w:val="StyleUnderline"/>
        </w:rPr>
        <w:t>. For the United States, nuclear weapons pose an existential threat - they are the only mechanism that could inflict sudden, massive, inescapable societal destruction.</w:t>
      </w:r>
      <w:r w:rsidRPr="006B7AE3">
        <w:t xml:space="preserve"> </w:t>
      </w:r>
      <w:bookmarkStart w:id="9" w:name="r126"/>
      <w:r w:rsidRPr="006B7AE3">
        <w:fldChar w:fldCharType="begin"/>
      </w:r>
      <w:r w:rsidRPr="006B7AE3">
        <w:instrText xml:space="preserve"> HYPERLINK "http://www.lexisnexis.com.proxy.lib.umich.edu/lnacui2api/frame.do?tokenKey=rsh-20.970352.2586205393&amp;target=results_DocumentContent&amp;returnToKey=20_T24349910576&amp;parent=docview&amp;rand=1468177680461&amp;reloadEntirePage=true" \l "n126" </w:instrText>
      </w:r>
      <w:r w:rsidRPr="006B7AE3">
        <w:fldChar w:fldCharType="separate"/>
      </w:r>
      <w:r w:rsidRPr="006B7AE3">
        <w:rPr>
          <w:rStyle w:val="Hyperlink"/>
        </w:rPr>
        <w:t>n126</w:t>
      </w:r>
      <w:r w:rsidRPr="006B7AE3">
        <w:fldChar w:fldCharType="end"/>
      </w:r>
      <w:bookmarkEnd w:id="9"/>
      <w:r w:rsidRPr="006B7AE3">
        <w:t xml:space="preserve"> Nine countries are known to possess nuclear weapons: China, France, India, Israel, North Korea, Pakistan, Russia, the United Kingdom, and the United States. Many more states hold the potential to join that club; they have the intellectual, industrial, and managerial capability, as well as access to the necessary raw materials. </w:t>
      </w:r>
      <w:r w:rsidRPr="006B7AE3">
        <w:rPr>
          <w:rStyle w:val="StyleUnderline"/>
        </w:rPr>
        <w:t xml:space="preserve">Proliferation of nuclear weapons to additional countries (and, a fortiori, to terrorist organizations) could be calamitous, further destabilizing international political relations and empowering localized disputes to mushroom to global dimensions. </w:t>
      </w:r>
    </w:p>
    <w:p w:rsidR="005F7897" w:rsidRPr="006B7AE3" w:rsidRDefault="005F7897" w:rsidP="005F7897">
      <w:pPr>
        <w:rPr>
          <w:rStyle w:val="StyleUnderline"/>
        </w:rPr>
      </w:pPr>
    </w:p>
    <w:p w:rsidR="005F7897" w:rsidRPr="006B7AE3" w:rsidRDefault="005F7897" w:rsidP="005F7897">
      <w:pPr>
        <w:pStyle w:val="Heading3"/>
      </w:pPr>
      <w:r w:rsidRPr="006B7AE3">
        <w:t>AT: No Impact—Prolif=Tailored/Sapolsky and Leah</w:t>
      </w:r>
    </w:p>
    <w:p w:rsidR="005F7897" w:rsidRPr="006B7AE3" w:rsidRDefault="005F7897" w:rsidP="005F7897"/>
    <w:p w:rsidR="005F7897" w:rsidRPr="006B7AE3" w:rsidRDefault="005F7897" w:rsidP="005F7897">
      <w:pPr>
        <w:pStyle w:val="Heading4"/>
        <w:rPr>
          <w:u w:val="single"/>
        </w:rPr>
      </w:pPr>
      <w:r w:rsidRPr="006B7AE3">
        <w:t xml:space="preserve">Tailored prolif is wrong—it </w:t>
      </w:r>
      <w:r w:rsidRPr="006B7AE3">
        <w:rPr>
          <w:u w:val="single"/>
        </w:rPr>
        <w:t>snowballs</w:t>
      </w:r>
    </w:p>
    <w:p w:rsidR="005F7897" w:rsidRPr="006B7AE3" w:rsidRDefault="005F7897" w:rsidP="005F7897">
      <w:r w:rsidRPr="006B7AE3">
        <w:rPr>
          <w:rStyle w:val="Style13ptBold"/>
        </w:rPr>
        <w:t>Lyon, 14</w:t>
      </w:r>
      <w:r w:rsidRPr="006B7AE3">
        <w:t xml:space="preserve">—fellow at ASPI and executive editor of The Strategist (Rod, “Why encouraging US allies in Asia to proliferate isn’t a good idea,” </w:t>
      </w:r>
      <w:hyperlink r:id="rId44" w:history="1">
        <w:r w:rsidRPr="006B7AE3">
          <w:rPr>
            <w:rStyle w:val="Hyperlink"/>
          </w:rPr>
          <w:t>http://www.aspistrategist.org.au/why-encouraging-us-allies-in-asia-to-proliferate-isnt-a-good-idea/</w:t>
        </w:r>
      </w:hyperlink>
      <w:r w:rsidRPr="006B7AE3">
        <w:t>, dml)</w:t>
      </w:r>
    </w:p>
    <w:p w:rsidR="005F7897" w:rsidRPr="006B7AE3" w:rsidRDefault="005F7897" w:rsidP="005F7897"/>
    <w:p w:rsidR="005F7897" w:rsidRPr="006B7AE3" w:rsidRDefault="005F7897" w:rsidP="005F7897">
      <w:pPr>
        <w:rPr>
          <w:rStyle w:val="StyleUnderline"/>
        </w:rPr>
      </w:pPr>
      <w:r w:rsidRPr="006B7AE3">
        <w:rPr>
          <w:sz w:val="16"/>
        </w:rPr>
        <w:t xml:space="preserve">In a recent commentary in The National Interest, titled ‘Let Asia go nuclear’, Harvey </w:t>
      </w:r>
      <w:r w:rsidRPr="006B7AE3">
        <w:rPr>
          <w:rStyle w:val="Emphasis"/>
        </w:rPr>
        <w:t>Sapolsky and</w:t>
      </w:r>
      <w:r w:rsidRPr="006B7AE3">
        <w:rPr>
          <w:sz w:val="16"/>
        </w:rPr>
        <w:t xml:space="preserve"> Christine </w:t>
      </w:r>
      <w:r w:rsidRPr="006B7AE3">
        <w:rPr>
          <w:rStyle w:val="Emphasis"/>
        </w:rPr>
        <w:t>Leah</w:t>
      </w:r>
      <w:r w:rsidRPr="006B7AE3">
        <w:rPr>
          <w:rStyle w:val="StyleUnderline"/>
        </w:rPr>
        <w:t xml:space="preserve"> outlined a case in favour of</w:t>
      </w:r>
      <w:r w:rsidRPr="006B7AE3">
        <w:rPr>
          <w:sz w:val="16"/>
        </w:rPr>
        <w:t xml:space="preserve"> the US accepting </w:t>
      </w:r>
      <w:r w:rsidRPr="006B7AE3">
        <w:rPr>
          <w:rStyle w:val="StyleUnderline"/>
        </w:rPr>
        <w:t>nuclear proliferation by its allies in the Asia Pacific</w:t>
      </w:r>
      <w:r w:rsidRPr="006B7AE3">
        <w:rPr>
          <w:sz w:val="16"/>
        </w:rPr>
        <w:t xml:space="preserve">. The core of their position is that the allies have opted for US nuclear assurances and conventional protection because those are cheaper than constructing their own nuclear arsenals. </w:t>
      </w:r>
      <w:r w:rsidRPr="006B7AE3">
        <w:rPr>
          <w:rStyle w:val="StyleUnderline"/>
        </w:rPr>
        <w:t>They suggest that ‘tailored proliferation’</w:t>
      </w:r>
      <w:r w:rsidRPr="006B7AE3">
        <w:rPr>
          <w:sz w:val="16"/>
        </w:rPr>
        <w:t xml:space="preserve"> by US allies </w:t>
      </w:r>
      <w:r w:rsidRPr="006B7AE3">
        <w:rPr>
          <w:rStyle w:val="StyleUnderline"/>
        </w:rPr>
        <w:t>would</w:t>
      </w:r>
      <w:r w:rsidRPr="006B7AE3">
        <w:rPr>
          <w:sz w:val="16"/>
        </w:rPr>
        <w:t xml:space="preserve"> ease US burdens and simultaneously </w:t>
      </w:r>
      <w:r w:rsidRPr="006B7AE3">
        <w:rPr>
          <w:rStyle w:val="StyleUnderline"/>
        </w:rPr>
        <w:t>allow the states in question to enjoy clearer protection from their own indigenous nuclear arsenals than they do under the existing ‘extended deterrence’ arrangements. And they believe such proliferation wouldn’t be destabilising, because US allies are responsible stakeholders in the regional and global order, and none would be in any hurry to lob a nuclear weapon at anyone else.</w:t>
      </w:r>
    </w:p>
    <w:p w:rsidR="005F7897" w:rsidRPr="006B7AE3" w:rsidRDefault="005F7897" w:rsidP="005F7897">
      <w:pPr>
        <w:rPr>
          <w:sz w:val="16"/>
        </w:rPr>
      </w:pPr>
      <w:r w:rsidRPr="006B7AE3">
        <w:rPr>
          <w:sz w:val="16"/>
        </w:rPr>
        <w:t xml:space="preserve">Let’s put aside the assertion that the allies chose extended nuclear assurance because it was cheaper—though I don’t believe that was the primary motive for any of the countries. And let’s assume there’s a domestic consensus in each of the allied states to move down the nuclear path—an assumption that might be a bridge too far in the case of South Korea, is a bridge too far in the case of Japan, and several bridges too far in the case of Australia and others. I’m more interested in what happens afterwards—when, say, Japan, South Korea and Australia have proliferated. Surely, </w:t>
      </w:r>
      <w:r w:rsidRPr="006B7AE3">
        <w:rPr>
          <w:rStyle w:val="StyleUnderline"/>
        </w:rPr>
        <w:t>the central question must be ‘</w:t>
      </w:r>
      <w:r w:rsidRPr="006B7AE3">
        <w:rPr>
          <w:rStyle w:val="Emphasis"/>
        </w:rPr>
        <w:t>Can the proliferation chain be terminated</w:t>
      </w:r>
      <w:r w:rsidRPr="006B7AE3">
        <w:rPr>
          <w:sz w:val="16"/>
        </w:rPr>
        <w:t xml:space="preserve"> at that point?’ </w:t>
      </w:r>
      <w:r w:rsidRPr="006B7AE3">
        <w:rPr>
          <w:rStyle w:val="Emphasis"/>
        </w:rPr>
        <w:t>Thailand</w:t>
      </w:r>
      <w:r w:rsidRPr="006B7AE3">
        <w:rPr>
          <w:rStyle w:val="StyleUnderline"/>
        </w:rPr>
        <w:t xml:space="preserve"> and </w:t>
      </w:r>
      <w:r w:rsidRPr="006B7AE3">
        <w:rPr>
          <w:rStyle w:val="Emphasis"/>
        </w:rPr>
        <w:t>the Philippines</w:t>
      </w:r>
      <w:r w:rsidRPr="006B7AE3">
        <w:rPr>
          <w:rStyle w:val="StyleUnderline"/>
        </w:rPr>
        <w:t xml:space="preserve"> might begin to wonder </w:t>
      </w:r>
      <w:r w:rsidRPr="006B7AE3">
        <w:rPr>
          <w:rStyle w:val="Emphasis"/>
        </w:rPr>
        <w:t>if they should proliferate too</w:t>
      </w:r>
      <w:r w:rsidRPr="006B7AE3">
        <w:rPr>
          <w:rStyle w:val="StyleUnderline"/>
        </w:rPr>
        <w:t xml:space="preserve">, since other US allies are doing so. And </w:t>
      </w:r>
      <w:r w:rsidRPr="006B7AE3">
        <w:rPr>
          <w:rStyle w:val="Emphasis"/>
        </w:rPr>
        <w:t>Taiwan</w:t>
      </w:r>
      <w:r w:rsidRPr="006B7AE3">
        <w:rPr>
          <w:sz w:val="16"/>
        </w:rPr>
        <w:t xml:space="preserve">, which enjoys a security relationship governed by the Taiwan Relations Act rather than an actual treaty, </w:t>
      </w:r>
      <w:r w:rsidRPr="006B7AE3">
        <w:rPr>
          <w:rStyle w:val="StyleUnderline"/>
        </w:rPr>
        <w:t xml:space="preserve">might begin to </w:t>
      </w:r>
      <w:r w:rsidRPr="006B7AE3">
        <w:rPr>
          <w:rStyle w:val="Emphasis"/>
        </w:rPr>
        <w:t>harbour similar worries</w:t>
      </w:r>
      <w:r w:rsidRPr="006B7AE3">
        <w:rPr>
          <w:sz w:val="16"/>
        </w:rPr>
        <w:t xml:space="preserve">. As for other countries in the region, </w:t>
      </w:r>
      <w:r w:rsidRPr="006B7AE3">
        <w:rPr>
          <w:rStyle w:val="Emphasis"/>
        </w:rPr>
        <w:t>Indonesia</w:t>
      </w:r>
      <w:r w:rsidRPr="006B7AE3">
        <w:rPr>
          <w:rStyle w:val="StyleUnderline"/>
        </w:rPr>
        <w:t xml:space="preserve"> might look askance at </w:t>
      </w:r>
      <w:r w:rsidRPr="006B7AE3">
        <w:rPr>
          <w:rStyle w:val="Emphasis"/>
        </w:rPr>
        <w:t>Australian proliferation</w:t>
      </w:r>
      <w:r w:rsidRPr="006B7AE3">
        <w:rPr>
          <w:rStyle w:val="StyleUnderline"/>
        </w:rPr>
        <w:t xml:space="preserve">. And </w:t>
      </w:r>
      <w:r w:rsidRPr="006B7AE3">
        <w:rPr>
          <w:rStyle w:val="Emphasis"/>
        </w:rPr>
        <w:t>Vietnam</w:t>
      </w:r>
      <w:r w:rsidRPr="006B7AE3">
        <w:rPr>
          <w:sz w:val="16"/>
        </w:rPr>
        <w:t xml:space="preserve">, living on China’s border, </w:t>
      </w:r>
      <w:r w:rsidRPr="006B7AE3">
        <w:rPr>
          <w:rStyle w:val="StyleUnderline"/>
        </w:rPr>
        <w:t>might</w:t>
      </w:r>
      <w:r w:rsidRPr="006B7AE3">
        <w:rPr>
          <w:sz w:val="16"/>
        </w:rPr>
        <w:t xml:space="preserve"> think it should </w:t>
      </w:r>
      <w:r w:rsidRPr="006B7AE3">
        <w:rPr>
          <w:rStyle w:val="StyleUnderline"/>
        </w:rPr>
        <w:t xml:space="preserve">also begin </w:t>
      </w:r>
      <w:r w:rsidRPr="006B7AE3">
        <w:rPr>
          <w:rStyle w:val="Emphasis"/>
        </w:rPr>
        <w:t>considering a nuclear option</w:t>
      </w:r>
      <w:r w:rsidRPr="006B7AE3">
        <w:rPr>
          <w:sz w:val="16"/>
        </w:rPr>
        <w:t>.</w:t>
      </w:r>
    </w:p>
    <w:p w:rsidR="005F7897" w:rsidRPr="006B7AE3" w:rsidRDefault="005F7897" w:rsidP="005F7897">
      <w:pPr>
        <w:rPr>
          <w:sz w:val="16"/>
        </w:rPr>
      </w:pPr>
      <w:r w:rsidRPr="006B7AE3">
        <w:rPr>
          <w:sz w:val="16"/>
        </w:rPr>
        <w:t xml:space="preserve">And that’s just Asia. But </w:t>
      </w:r>
      <w:r w:rsidRPr="006B7AE3">
        <w:rPr>
          <w:rStyle w:val="StyleUnderline"/>
        </w:rPr>
        <w:t xml:space="preserve">the nuclear world is </w:t>
      </w:r>
      <w:r w:rsidRPr="006B7AE3">
        <w:rPr>
          <w:rStyle w:val="Emphasis"/>
        </w:rPr>
        <w:t>so finely balanced</w:t>
      </w:r>
      <w:r w:rsidRPr="006B7AE3">
        <w:rPr>
          <w:rStyle w:val="StyleUnderline"/>
        </w:rPr>
        <w:t xml:space="preserve"> now that once status quo states begin to proliferate in one region they </w:t>
      </w:r>
      <w:r w:rsidRPr="006B7AE3">
        <w:rPr>
          <w:rStyle w:val="Emphasis"/>
        </w:rPr>
        <w:t>entice similar states down the nuclear path</w:t>
      </w:r>
      <w:r w:rsidRPr="006B7AE3">
        <w:rPr>
          <w:rStyle w:val="StyleUnderline"/>
        </w:rPr>
        <w:t xml:space="preserve"> in others</w:t>
      </w:r>
      <w:r w:rsidRPr="006B7AE3">
        <w:rPr>
          <w:sz w:val="16"/>
        </w:rPr>
        <w:t xml:space="preserve">. In the Middle East, for example, </w:t>
      </w:r>
      <w:r w:rsidRPr="006B7AE3">
        <w:rPr>
          <w:rStyle w:val="Emphasis"/>
        </w:rPr>
        <w:t>Saudi Arabia</w:t>
      </w:r>
      <w:r w:rsidRPr="006B7AE3">
        <w:rPr>
          <w:rStyle w:val="StyleUnderline"/>
        </w:rPr>
        <w:t xml:space="preserve">, </w:t>
      </w:r>
      <w:r w:rsidRPr="006B7AE3">
        <w:rPr>
          <w:rStyle w:val="Emphasis"/>
        </w:rPr>
        <w:t>Egypt</w:t>
      </w:r>
      <w:r w:rsidRPr="006B7AE3">
        <w:rPr>
          <w:rStyle w:val="StyleUnderline"/>
        </w:rPr>
        <w:t xml:space="preserve"> and </w:t>
      </w:r>
      <w:r w:rsidRPr="006B7AE3">
        <w:rPr>
          <w:rStyle w:val="Emphasis"/>
        </w:rPr>
        <w:t>Turkey</w:t>
      </w:r>
      <w:r w:rsidRPr="006B7AE3">
        <w:rPr>
          <w:rStyle w:val="StyleUnderline"/>
        </w:rPr>
        <w:t xml:space="preserve"> might figure that it pays them to </w:t>
      </w:r>
      <w:r w:rsidRPr="006B7AE3">
        <w:rPr>
          <w:rStyle w:val="Emphasis"/>
        </w:rPr>
        <w:t>cross the Rubicon with the herd</w:t>
      </w:r>
      <w:r w:rsidRPr="006B7AE3">
        <w:rPr>
          <w:rStyle w:val="StyleUnderline"/>
        </w:rPr>
        <w:t xml:space="preserve"> rather than by themselves at some later date. And if some of the newer NATO members</w:t>
      </w:r>
      <w:r w:rsidRPr="006B7AE3">
        <w:rPr>
          <w:sz w:val="16"/>
        </w:rPr>
        <w:t xml:space="preserve"> in Eastern Europe </w:t>
      </w:r>
      <w:r w:rsidRPr="006B7AE3">
        <w:rPr>
          <w:rStyle w:val="StyleUnderline"/>
        </w:rPr>
        <w:t xml:space="preserve">were to watch the US </w:t>
      </w:r>
      <w:r w:rsidRPr="006B7AE3">
        <w:rPr>
          <w:rStyle w:val="Emphasis"/>
        </w:rPr>
        <w:t>walk away from its extended nuclear assurances in Asia</w:t>
      </w:r>
      <w:r w:rsidRPr="006B7AE3">
        <w:rPr>
          <w:sz w:val="16"/>
        </w:rPr>
        <w:t>—especially after seeing Russia tighten its grip on Ukraine—</w:t>
      </w:r>
      <w:r w:rsidRPr="006B7AE3">
        <w:rPr>
          <w:rStyle w:val="StyleUnderline"/>
        </w:rPr>
        <w:t xml:space="preserve">they might well conclude that it would be </w:t>
      </w:r>
      <w:r w:rsidRPr="006B7AE3">
        <w:rPr>
          <w:rStyle w:val="Emphasis"/>
        </w:rPr>
        <w:t>timely for them to do the same</w:t>
      </w:r>
      <w:r w:rsidRPr="006B7AE3">
        <w:rPr>
          <w:sz w:val="16"/>
        </w:rPr>
        <w:t>.</w:t>
      </w:r>
    </w:p>
    <w:p w:rsidR="005F7897" w:rsidRPr="006B7AE3" w:rsidRDefault="005F7897" w:rsidP="005F7897">
      <w:pPr>
        <w:rPr>
          <w:sz w:val="16"/>
        </w:rPr>
      </w:pPr>
      <w:r w:rsidRPr="006B7AE3">
        <w:rPr>
          <w:sz w:val="16"/>
        </w:rPr>
        <w:t>There are currently nine nuclear weapon states in the world: five within the NPT (US, Russia, China, Britain and France) and four outside it (Israel, India, Pakistan and North Korea). Adding three more status quo powers to the list, though, doesn’t give us a stable saddle-point. When a US Defense Science Board (PDF, p. 1) report on nuclear monitoring and security was published a few months ago, it opened with the observation that the world currently stands on the brink of possible nuclear proliferation in numbers not seen since the early days of the Cold War. If that wave does run through early 21st century geopolitics, we will—simply—live in a different world order.</w:t>
      </w:r>
    </w:p>
    <w:p w:rsidR="005F7897" w:rsidRPr="006B7AE3" w:rsidRDefault="005F7897" w:rsidP="005F7897">
      <w:pPr>
        <w:rPr>
          <w:rStyle w:val="StyleUnderline"/>
        </w:rPr>
      </w:pPr>
      <w:r w:rsidRPr="006B7AE3">
        <w:rPr>
          <w:rStyle w:val="StyleUnderline"/>
        </w:rPr>
        <w:t xml:space="preserve">Not only would there be more fingers on more triggers, the US incitement to its Asian allies to move beyond extended nuclear assurance arrangements would </w:t>
      </w:r>
      <w:r w:rsidRPr="006B7AE3">
        <w:rPr>
          <w:rStyle w:val="Emphasis"/>
        </w:rPr>
        <w:t>weaken such assurances elsewhere</w:t>
      </w:r>
      <w:r w:rsidRPr="006B7AE3">
        <w:rPr>
          <w:sz w:val="16"/>
        </w:rPr>
        <w:t>—and there are nearly forty of them worldwide. Just as concerning, some states—</w:t>
      </w:r>
      <w:r w:rsidRPr="006B7AE3">
        <w:rPr>
          <w:rStyle w:val="StyleUnderline"/>
        </w:rPr>
        <w:t>both adversaries and allies</w:t>
      </w:r>
      <w:r w:rsidRPr="006B7AE3">
        <w:rPr>
          <w:sz w:val="16"/>
        </w:rPr>
        <w:t>—</w:t>
      </w:r>
      <w:r w:rsidRPr="006B7AE3">
        <w:rPr>
          <w:rStyle w:val="StyleUnderline"/>
        </w:rPr>
        <w:t>would read in the US action a faltering in the stride of the dominant world power.</w:t>
      </w:r>
    </w:p>
    <w:p w:rsidR="005F7897" w:rsidRPr="006B7AE3" w:rsidRDefault="005F7897" w:rsidP="005F7897"/>
    <w:p w:rsidR="005F7897" w:rsidRPr="006B7AE3" w:rsidRDefault="005F7897" w:rsidP="005F7897"/>
    <w:p w:rsidR="005F7897" w:rsidRPr="006B7AE3" w:rsidRDefault="005F7897" w:rsidP="005F7897">
      <w:pPr>
        <w:pStyle w:val="Heading3"/>
      </w:pPr>
      <w:r w:rsidRPr="006B7AE3">
        <w:t>AT: Nuclear Umbrella Resilient</w:t>
      </w:r>
    </w:p>
    <w:p w:rsidR="005F7897" w:rsidRPr="006B7AE3" w:rsidRDefault="005F7897" w:rsidP="005F7897"/>
    <w:p w:rsidR="005F7897" w:rsidRPr="006B7AE3" w:rsidRDefault="005F7897" w:rsidP="005F7897">
      <w:pPr>
        <w:pStyle w:val="Heading4"/>
        <w:rPr>
          <w:u w:val="single"/>
        </w:rPr>
      </w:pPr>
      <w:r w:rsidRPr="006B7AE3">
        <w:t xml:space="preserve">Nuclear umbrella isn’t unbreakable—the plan creates </w:t>
      </w:r>
      <w:r w:rsidRPr="006B7AE3">
        <w:rPr>
          <w:u w:val="single"/>
        </w:rPr>
        <w:t>low-level anxieties</w:t>
      </w:r>
      <w:r w:rsidRPr="006B7AE3">
        <w:t xml:space="preserve"> which </w:t>
      </w:r>
      <w:r w:rsidRPr="006B7AE3">
        <w:rPr>
          <w:u w:val="single"/>
        </w:rPr>
        <w:t>spill up</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167-168, dml)</w:t>
      </w:r>
    </w:p>
    <w:p w:rsidR="005F7897" w:rsidRPr="006B7AE3" w:rsidRDefault="005F7897" w:rsidP="005F7897"/>
    <w:p w:rsidR="005F7897" w:rsidRPr="006B7AE3" w:rsidRDefault="005F7897" w:rsidP="005F7897">
      <w:pPr>
        <w:rPr>
          <w:sz w:val="16"/>
        </w:rPr>
      </w:pPr>
      <w:r w:rsidRPr="006B7AE3">
        <w:rPr>
          <w:sz w:val="16"/>
        </w:rPr>
        <w:t xml:space="preserve">The reality, however, is that </w:t>
      </w:r>
      <w:r w:rsidRPr="006B7AE3">
        <w:rPr>
          <w:rStyle w:val="StyleUnderline"/>
        </w:rPr>
        <w:t>nuclear use is neither credible nor necessary for deterring most of the threats that America and its partners may face in Northeast Asia</w:t>
      </w:r>
      <w:r w:rsidRPr="006B7AE3">
        <w:rPr>
          <w:sz w:val="16"/>
        </w:rPr>
        <w:t xml:space="preserve">. Modernised conventional capabilities can be better calibrated to counter the entire range of potential provocations, with none of the taboos that have become attached to nuclear weapons. Nuclear deterrence remains vital, of course, particularly to deter nuclear threats. But </w:t>
      </w:r>
      <w:r w:rsidRPr="006B7AE3">
        <w:rPr>
          <w:rStyle w:val="StyleUnderline"/>
        </w:rPr>
        <w:t xml:space="preserve">other forms of deterrence will come into play earlier in </w:t>
      </w:r>
      <w:r w:rsidRPr="006B7AE3">
        <w:rPr>
          <w:rStyle w:val="Emphasis"/>
        </w:rPr>
        <w:t>nearly every scenario</w:t>
      </w:r>
      <w:r w:rsidRPr="006B7AE3">
        <w:rPr>
          <w:rStyle w:val="StyleUnderline"/>
        </w:rPr>
        <w:t xml:space="preserve">. Washington thus has </w:t>
      </w:r>
      <w:r w:rsidRPr="006B7AE3">
        <w:rPr>
          <w:rStyle w:val="Emphasis"/>
        </w:rPr>
        <w:t>sought assiduously</w:t>
      </w:r>
      <w:r w:rsidRPr="006B7AE3">
        <w:rPr>
          <w:rStyle w:val="StyleUnderline"/>
        </w:rPr>
        <w:t xml:space="preserve"> to address Japanese and ROK anxieties about </w:t>
      </w:r>
      <w:r w:rsidRPr="006B7AE3">
        <w:rPr>
          <w:rStyle w:val="Emphasis"/>
        </w:rPr>
        <w:t>low-level provocations</w:t>
      </w:r>
      <w:r w:rsidRPr="006B7AE3">
        <w:rPr>
          <w:rStyle w:val="StyleUnderline"/>
        </w:rPr>
        <w:t xml:space="preserve"> by </w:t>
      </w:r>
      <w:r w:rsidRPr="006B7AE3">
        <w:rPr>
          <w:rStyle w:val="Emphasis"/>
        </w:rPr>
        <w:t>sustaining capabilities across the spectrum</w:t>
      </w:r>
      <w:r w:rsidRPr="006B7AE3">
        <w:rPr>
          <w:rStyle w:val="StyleUnderline"/>
        </w:rPr>
        <w:t xml:space="preserve">. US non-military engagement in East Asia, including free trade pacts and political ties, </w:t>
      </w:r>
      <w:r w:rsidRPr="006B7AE3">
        <w:rPr>
          <w:rStyle w:val="Emphasis"/>
        </w:rPr>
        <w:t>further enhances the credibility</w:t>
      </w:r>
      <w:r w:rsidRPr="006B7AE3">
        <w:rPr>
          <w:rStyle w:val="StyleUnderline"/>
        </w:rPr>
        <w:t xml:space="preserve"> of US deterrence</w:t>
      </w:r>
      <w:r w:rsidRPr="006B7AE3">
        <w:rPr>
          <w:sz w:val="16"/>
        </w:rPr>
        <w:t xml:space="preserve">. Attributing special significance to a “nuclear umbrella” helps to reassure allies, but it is a misnomer. </w:t>
      </w:r>
      <w:r w:rsidRPr="006B7AE3">
        <w:rPr>
          <w:rStyle w:val="StyleUnderline"/>
        </w:rPr>
        <w:t xml:space="preserve">Atomic retaliation is but one threat of what must be </w:t>
      </w:r>
      <w:r w:rsidRPr="006B7AE3">
        <w:rPr>
          <w:rStyle w:val="Emphasis"/>
        </w:rPr>
        <w:t>an interwoven fabric</w:t>
      </w:r>
      <w:r w:rsidRPr="006B7AE3">
        <w:rPr>
          <w:rStyle w:val="StyleUnderline"/>
        </w:rPr>
        <w:t xml:space="preserve"> of the deterrence posture</w:t>
      </w:r>
      <w:r w:rsidRPr="006B7AE3">
        <w:rPr>
          <w:sz w:val="16"/>
        </w:rPr>
        <w:t>.</w:t>
      </w:r>
    </w:p>
    <w:p w:rsidR="005F7897" w:rsidRPr="006B7AE3" w:rsidRDefault="005F7897" w:rsidP="005F7897"/>
    <w:p w:rsidR="005F7897" w:rsidRPr="006B7AE3" w:rsidRDefault="005F7897" w:rsidP="005F7897">
      <w:pPr>
        <w:pStyle w:val="Heading4"/>
        <w:rPr>
          <w:u w:val="single"/>
        </w:rPr>
      </w:pPr>
      <w:r w:rsidRPr="006B7AE3">
        <w:rPr>
          <w:u w:val="single"/>
        </w:rPr>
        <w:t>Any signs</w:t>
      </w:r>
      <w:r w:rsidRPr="006B7AE3">
        <w:t xml:space="preserve"> of doubt wreck faith in the </w:t>
      </w:r>
      <w:r w:rsidRPr="006B7AE3">
        <w:rPr>
          <w:u w:val="single"/>
        </w:rPr>
        <w:t>whole nuclear umbrella</w:t>
      </w:r>
      <w:r w:rsidRPr="006B7AE3">
        <w:t xml:space="preserve">—prolif is </w:t>
      </w:r>
      <w:r w:rsidRPr="006B7AE3">
        <w:rPr>
          <w:u w:val="single"/>
        </w:rPr>
        <w:t>feasible</w:t>
      </w:r>
      <w:r w:rsidRPr="006B7AE3">
        <w:t xml:space="preserve"> and </w:t>
      </w:r>
      <w:r w:rsidRPr="006B7AE3">
        <w:rPr>
          <w:u w:val="single"/>
        </w:rPr>
        <w:t>quick</w:t>
      </w:r>
    </w:p>
    <w:p w:rsidR="005F7897" w:rsidRPr="006B7AE3" w:rsidRDefault="005F7897" w:rsidP="005F7897">
      <w:r w:rsidRPr="006B7AE3">
        <w:rPr>
          <w:rStyle w:val="Style13ptBold"/>
        </w:rPr>
        <w:t>Edwards, 5-3</w:t>
      </w:r>
      <w:r w:rsidRPr="006B7AE3">
        <w:t xml:space="preserve">—International Producer with The Cipher Brief (Will, “Nuclear Deterrence and Assurance in East Asia,” </w:t>
      </w:r>
      <w:hyperlink r:id="rId45" w:history="1">
        <w:r w:rsidRPr="006B7AE3">
          <w:rPr>
            <w:rStyle w:val="Hyperlink"/>
          </w:rPr>
          <w:t>http://thecipherbrief.com/article/asia/nuclear-deterrence-and-assurance-east-asia-1090</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Japan and South Korea display </w:t>
      </w:r>
      <w:r w:rsidRPr="006B7AE3">
        <w:rPr>
          <w:rStyle w:val="Emphasis"/>
        </w:rPr>
        <w:t>varying degrees of nuclear latency</w:t>
      </w:r>
      <w:r w:rsidRPr="006B7AE3">
        <w:rPr>
          <w:sz w:val="16"/>
        </w:rPr>
        <w:t xml:space="preserve">, that is not having nuclear weapons but </w:t>
      </w:r>
      <w:r w:rsidRPr="006B7AE3">
        <w:rPr>
          <w:rStyle w:val="StyleUnderline"/>
        </w:rPr>
        <w:t xml:space="preserve">possessing the technological acumen and resources to </w:t>
      </w:r>
      <w:r w:rsidRPr="006B7AE3">
        <w:rPr>
          <w:rStyle w:val="Emphasis"/>
        </w:rPr>
        <w:t>quickly create them</w:t>
      </w:r>
      <w:r w:rsidRPr="006B7AE3">
        <w:rPr>
          <w:rStyle w:val="StyleUnderline"/>
        </w:rPr>
        <w:t xml:space="preserve"> for national defense</w:t>
      </w:r>
      <w:r w:rsidRPr="006B7AE3">
        <w:rPr>
          <w:sz w:val="16"/>
        </w:rPr>
        <w:t xml:space="preserve">. Between the two countries, </w:t>
      </w:r>
      <w:r w:rsidRPr="006B7AE3">
        <w:rPr>
          <w:rStyle w:val="StyleUnderline"/>
        </w:rPr>
        <w:t>Japan</w:t>
      </w:r>
      <w:r w:rsidRPr="006B7AE3">
        <w:rPr>
          <w:sz w:val="16"/>
        </w:rPr>
        <w:t xml:space="preserve"> exhibits a much higher degree of nuclear latency. It </w:t>
      </w:r>
      <w:r w:rsidRPr="006B7AE3">
        <w:rPr>
          <w:rStyle w:val="StyleUnderline"/>
        </w:rPr>
        <w:t>has full control of its nuclear fuel cycle</w:t>
      </w:r>
      <w:r w:rsidRPr="006B7AE3">
        <w:rPr>
          <w:sz w:val="16"/>
        </w:rPr>
        <w:t xml:space="preserve">, meaning it is not prohibited from producing plutonium, a fissile material, in its civilian reactor; </w:t>
      </w:r>
      <w:r w:rsidRPr="006B7AE3">
        <w:rPr>
          <w:rStyle w:val="StyleUnderline"/>
        </w:rPr>
        <w:t>its satellite launch vehicles are large enough to carry a nuclear warhead; and it has a domestic plutonium stockpile amounting to nearly 10 tons</w:t>
      </w:r>
      <w:r w:rsidRPr="006B7AE3">
        <w:rPr>
          <w:sz w:val="16"/>
        </w:rPr>
        <w:t xml:space="preserve">, which by one estimate is </w:t>
      </w:r>
      <w:r w:rsidRPr="006B7AE3">
        <w:rPr>
          <w:rStyle w:val="StyleUnderline"/>
        </w:rPr>
        <w:t xml:space="preserve">enough for </w:t>
      </w:r>
      <w:r w:rsidRPr="006B7AE3">
        <w:rPr>
          <w:rStyle w:val="Emphasis"/>
        </w:rPr>
        <w:t>1,000 weapons</w:t>
      </w:r>
      <w:r w:rsidRPr="006B7AE3">
        <w:rPr>
          <w:sz w:val="16"/>
        </w:rPr>
        <w:t>.</w:t>
      </w:r>
    </w:p>
    <w:p w:rsidR="005F7897" w:rsidRPr="006B7AE3" w:rsidRDefault="005F7897" w:rsidP="005F7897">
      <w:pPr>
        <w:rPr>
          <w:sz w:val="16"/>
        </w:rPr>
      </w:pPr>
      <w:r w:rsidRPr="006B7AE3">
        <w:rPr>
          <w:sz w:val="16"/>
        </w:rPr>
        <w:t>South Korea by comparison cannot produce plutonium due to a legal agreement with the U.S., which has become a contentious issue in recent years. Seoul wants full control of its civilian nuclear program, but the U.S. has been loath to revisit the agreement, as it opens the door for South Korea to create its own plutonium stockpile. Seoul also has built a satellite launch vehicle that could double as an Intercontinental Ballistic Missile (ICBM).</w:t>
      </w:r>
    </w:p>
    <w:p w:rsidR="005F7897" w:rsidRPr="006B7AE3" w:rsidRDefault="005F7897" w:rsidP="005F7897">
      <w:pPr>
        <w:rPr>
          <w:sz w:val="16"/>
        </w:rPr>
      </w:pPr>
      <w:r w:rsidRPr="006B7AE3">
        <w:rPr>
          <w:sz w:val="16"/>
        </w:rPr>
        <w:t xml:space="preserve">In society and the political sphere, South Korea does not have the same aversion to nuclear weapons as Japan. A survey conducted in South Korea after North Korea’s fourth nuclear test showed that around </w:t>
      </w:r>
      <w:r w:rsidRPr="006B7AE3">
        <w:rPr>
          <w:rStyle w:val="Emphasis"/>
        </w:rPr>
        <w:t>55 percent</w:t>
      </w:r>
      <w:r w:rsidRPr="006B7AE3">
        <w:rPr>
          <w:rStyle w:val="StyleUnderline"/>
        </w:rPr>
        <w:t xml:space="preserve"> of South Koreans wanted their country to develop its own nuclear deterrent</w:t>
      </w:r>
      <w:r w:rsidRPr="006B7AE3">
        <w:rPr>
          <w:sz w:val="16"/>
        </w:rPr>
        <w:t>. Conversely, a 2009 poll in Japan showed that only 24 percent of Japanese wanted to repeal the laws that prohibited its development of nuclear weapons.</w:t>
      </w:r>
    </w:p>
    <w:p w:rsidR="005F7897" w:rsidRPr="006B7AE3" w:rsidRDefault="005F7897" w:rsidP="005F7897">
      <w:pPr>
        <w:rPr>
          <w:sz w:val="16"/>
        </w:rPr>
      </w:pPr>
      <w:r w:rsidRPr="006B7AE3">
        <w:rPr>
          <w:sz w:val="16"/>
        </w:rPr>
        <w:t>Sentiments among politicians exhibit a similar trend. While outspoken South Korean politicians, like Chung Mong Joon and Won Yoo Chel, advocate for nuclear weapons to defend against North Korea, the Park administration has shown no inclination towards weapons development. In Japan the discourse is more reserved and equally against weapons development. A former Japanese cabinet member remarked that “[Japan] will not seek to produce nuclear weapons, but possessing advanced technology and plutonium shows other nations that our country can produce them whenever it wants. This is tantamount to a certain measure of deterrent power."</w:t>
      </w:r>
    </w:p>
    <w:p w:rsidR="005F7897" w:rsidRPr="006B7AE3" w:rsidRDefault="005F7897" w:rsidP="005F7897">
      <w:pPr>
        <w:rPr>
          <w:sz w:val="16"/>
        </w:rPr>
      </w:pPr>
      <w:r w:rsidRPr="006B7AE3">
        <w:rPr>
          <w:sz w:val="16"/>
        </w:rPr>
        <w:t>For U.S policymakers, the technical abilities and domestic conditions need to be placed in context in order to identify shifts towards nuclear proliferation. Former chief of analysis for the CIA Nonproliferation Center, Torrey Froscher, made clear to The Cipher Brief that “</w:t>
      </w:r>
      <w:r w:rsidRPr="006B7AE3">
        <w:rPr>
          <w:rStyle w:val="StyleUnderline"/>
        </w:rPr>
        <w:t>there is no reason to suspect that [either country] is evading its obligation to forgo nuclear weapons,” but the latent capacity of either country cannot be ignored</w:t>
      </w:r>
      <w:r w:rsidRPr="006B7AE3">
        <w:rPr>
          <w:sz w:val="16"/>
        </w:rPr>
        <w:t>. Thomas Cynkin, a former U.S. diplomat in Japan added that close observation of political and technological developments is important to keeping abreast of any changes in how either country views a homegrown nuclear weapons program.</w:t>
      </w:r>
    </w:p>
    <w:p w:rsidR="005F7897" w:rsidRPr="006B7AE3" w:rsidRDefault="005F7897" w:rsidP="005F7897">
      <w:pPr>
        <w:rPr>
          <w:sz w:val="16"/>
        </w:rPr>
      </w:pPr>
      <w:r w:rsidRPr="006B7AE3">
        <w:rPr>
          <w:sz w:val="16"/>
        </w:rPr>
        <w:t xml:space="preserve">Both Froscher and Cynkin agree that </w:t>
      </w:r>
      <w:r w:rsidRPr="006B7AE3">
        <w:rPr>
          <w:rStyle w:val="StyleUnderline"/>
        </w:rPr>
        <w:t xml:space="preserve">U.S. interest and involvement in regional security are </w:t>
      </w:r>
      <w:r w:rsidRPr="006B7AE3">
        <w:rPr>
          <w:rStyle w:val="Emphasis"/>
        </w:rPr>
        <w:t>essential</w:t>
      </w:r>
      <w:r w:rsidRPr="006B7AE3">
        <w:rPr>
          <w:rStyle w:val="StyleUnderline"/>
        </w:rPr>
        <w:t xml:space="preserve"> to </w:t>
      </w:r>
      <w:r w:rsidRPr="006B7AE3">
        <w:rPr>
          <w:rStyle w:val="Emphasis"/>
        </w:rPr>
        <w:t>sustaining non-proliferation</w:t>
      </w:r>
      <w:r w:rsidRPr="006B7AE3">
        <w:rPr>
          <w:rStyle w:val="StyleUnderline"/>
        </w:rPr>
        <w:t xml:space="preserve"> in East Asia</w:t>
      </w:r>
      <w:r w:rsidRPr="006B7AE3">
        <w:rPr>
          <w:sz w:val="16"/>
        </w:rPr>
        <w:t xml:space="preserve">. An important lesson from the Cold War that still underpins strategic thought on nuclear weapons was that </w:t>
      </w:r>
      <w:r w:rsidRPr="006B7AE3">
        <w:rPr>
          <w:rStyle w:val="StyleUnderline"/>
        </w:rPr>
        <w:t xml:space="preserve">a nuclear deterrent is ineffective </w:t>
      </w:r>
      <w:r w:rsidRPr="006B7AE3">
        <w:rPr>
          <w:rStyle w:val="Emphasis"/>
        </w:rPr>
        <w:t>without a credible show of intent</w:t>
      </w:r>
      <w:r w:rsidRPr="006B7AE3">
        <w:rPr>
          <w:rStyle w:val="StyleUnderline"/>
        </w:rPr>
        <w:t>.</w:t>
      </w:r>
      <w:r w:rsidRPr="006B7AE3">
        <w:rPr>
          <w:sz w:val="16"/>
        </w:rPr>
        <w:t xml:space="preserve"> Just as deterrence without intent is an ineffective display to one’s enemies, </w:t>
      </w:r>
      <w:r w:rsidRPr="006B7AE3">
        <w:rPr>
          <w:rStyle w:val="StyleUnderline"/>
        </w:rPr>
        <w:t xml:space="preserve">assurance without resolve is </w:t>
      </w:r>
      <w:r w:rsidRPr="006B7AE3">
        <w:rPr>
          <w:rStyle w:val="Emphasis"/>
        </w:rPr>
        <w:t>an ineffective gesture</w:t>
      </w:r>
      <w:r w:rsidRPr="006B7AE3">
        <w:rPr>
          <w:rStyle w:val="StyleUnderline"/>
        </w:rPr>
        <w:t xml:space="preserve"> to one’s allies</w:t>
      </w:r>
      <w:r w:rsidRPr="006B7AE3">
        <w:rPr>
          <w:sz w:val="16"/>
        </w:rPr>
        <w:t xml:space="preserve">. Therefore, </w:t>
      </w:r>
      <w:r w:rsidRPr="006B7AE3">
        <w:rPr>
          <w:rStyle w:val="StyleUnderline"/>
        </w:rPr>
        <w:t xml:space="preserve">the U.S. </w:t>
      </w:r>
      <w:r w:rsidRPr="006B7AE3">
        <w:rPr>
          <w:rStyle w:val="Emphasis"/>
        </w:rPr>
        <w:t>cannot afford</w:t>
      </w:r>
      <w:r w:rsidRPr="006B7AE3">
        <w:rPr>
          <w:rStyle w:val="StyleUnderline"/>
        </w:rPr>
        <w:t xml:space="preserve"> to allow Tokyo or Seoul to </w:t>
      </w:r>
      <w:r w:rsidRPr="006B7AE3">
        <w:rPr>
          <w:rStyle w:val="Emphasis"/>
        </w:rPr>
        <w:t>doubt its nuclear umbrella</w:t>
      </w:r>
      <w:r w:rsidRPr="006B7AE3">
        <w:rPr>
          <w:sz w:val="16"/>
        </w:rPr>
        <w:t xml:space="preserve">. In that regard, U.S. Ambassador to South Korea Mark Lippert was quick to shoot down Trump’s assertion that South Korea takes care of its own security by developing nuclear weapons.  Lippert called the alliance between the U.S. and South Korea “one of the premier military alliances in the world.” </w:t>
      </w:r>
      <w:r w:rsidRPr="006B7AE3">
        <w:rPr>
          <w:rStyle w:val="StyleUnderline"/>
        </w:rPr>
        <w:t>Maintaining</w:t>
      </w:r>
      <w:r w:rsidRPr="006B7AE3">
        <w:rPr>
          <w:sz w:val="16"/>
        </w:rPr>
        <w:t xml:space="preserve"> the </w:t>
      </w:r>
      <w:r w:rsidRPr="006B7AE3">
        <w:rPr>
          <w:rStyle w:val="StyleUnderline"/>
        </w:rPr>
        <w:t>trust</w:t>
      </w:r>
      <w:r w:rsidRPr="006B7AE3">
        <w:rPr>
          <w:sz w:val="16"/>
        </w:rPr>
        <w:t xml:space="preserve"> implicit in Lippert’s message </w:t>
      </w:r>
      <w:r w:rsidRPr="006B7AE3">
        <w:rPr>
          <w:rStyle w:val="StyleUnderline"/>
        </w:rPr>
        <w:t xml:space="preserve">could be the U.S.’s </w:t>
      </w:r>
      <w:r w:rsidRPr="006B7AE3">
        <w:rPr>
          <w:rStyle w:val="Emphasis"/>
        </w:rPr>
        <w:t>strongest hedge</w:t>
      </w:r>
      <w:r w:rsidRPr="006B7AE3">
        <w:rPr>
          <w:rStyle w:val="StyleUnderline"/>
        </w:rPr>
        <w:t xml:space="preserve"> against nuclear proliferation in East Asia</w:t>
      </w:r>
      <w:r w:rsidRPr="006B7AE3">
        <w:rPr>
          <w:sz w:val="16"/>
        </w:rPr>
        <w:t>.</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AT:</w:t>
      </w:r>
      <w:r w:rsidR="00843E05" w:rsidRPr="006B7AE3">
        <w:t xml:space="preserve"> </w:t>
      </w:r>
      <w:r w:rsidRPr="006B7AE3">
        <w:t>Offshore Balancing/Disengagement Solves—Mearsheimer and Walt 16</w:t>
      </w:r>
    </w:p>
    <w:p w:rsidR="005F7897" w:rsidRPr="006B7AE3" w:rsidRDefault="005F7897" w:rsidP="005F7897"/>
    <w:p w:rsidR="005F7897" w:rsidRPr="006B7AE3" w:rsidRDefault="005F7897" w:rsidP="005F7897">
      <w:pPr>
        <w:pStyle w:val="Heading4"/>
      </w:pPr>
      <w:r w:rsidRPr="006B7AE3">
        <w:t xml:space="preserve">Offshore balancing </w:t>
      </w:r>
      <w:r w:rsidRPr="006B7AE3">
        <w:rPr>
          <w:u w:val="single"/>
        </w:rPr>
        <w:t>doesn’t solve</w:t>
      </w:r>
      <w:r w:rsidRPr="006B7AE3">
        <w:t xml:space="preserve"> and </w:t>
      </w:r>
      <w:r w:rsidRPr="006B7AE3">
        <w:rPr>
          <w:u w:val="single"/>
        </w:rPr>
        <w:t>causes prolif</w:t>
      </w:r>
      <w:r w:rsidRPr="006B7AE3">
        <w:t>—Mearsheimer and Walt are wrong</w:t>
      </w:r>
    </w:p>
    <w:p w:rsidR="005F7897" w:rsidRPr="006B7AE3" w:rsidRDefault="005F7897" w:rsidP="005F7897">
      <w:r w:rsidRPr="006B7AE3">
        <w:rPr>
          <w:rStyle w:val="Style13ptBold"/>
        </w:rPr>
        <w:t>Lyon, 6-28</w:t>
      </w:r>
      <w:r w:rsidRPr="006B7AE3">
        <w:t xml:space="preserve">—fellow at the Australian Strategic Policy Institute (Rod, “Offshore balancing, US retreat and strategic disorder,” </w:t>
      </w:r>
      <w:hyperlink r:id="rId46" w:history="1">
        <w:r w:rsidRPr="006B7AE3">
          <w:rPr>
            <w:rStyle w:val="Hyperlink"/>
          </w:rPr>
          <w:t>http://www.aspistrategist.org.au/offshore-balancing-us-retreat-strategic-disorder/</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Despite the </w:t>
      </w:r>
      <w:r w:rsidRPr="006B7AE3">
        <w:rPr>
          <w:rStyle w:val="Emphasis"/>
        </w:rPr>
        <w:t>Mearsheimer/Walt</w:t>
      </w:r>
      <w:r w:rsidRPr="006B7AE3">
        <w:rPr>
          <w:rStyle w:val="StyleUnderline"/>
        </w:rPr>
        <w:t xml:space="preserve"> argument that "by husbanding US strength, an offshore-balancing strategy would preserve US primacy well into the future," I don’t see how international observers would perceive offshore balancing as </w:t>
      </w:r>
      <w:r w:rsidRPr="006B7AE3">
        <w:rPr>
          <w:rStyle w:val="Emphasis"/>
        </w:rPr>
        <w:t>anything other than US retreat</w:t>
      </w:r>
      <w:r w:rsidRPr="006B7AE3">
        <w:rPr>
          <w:sz w:val="16"/>
        </w:rPr>
        <w:t xml:space="preserve">. And </w:t>
      </w:r>
      <w:r w:rsidRPr="006B7AE3">
        <w:rPr>
          <w:rStyle w:val="StyleUnderline"/>
        </w:rPr>
        <w:t>those perceptions would</w:t>
      </w:r>
      <w:r w:rsidRPr="006B7AE3">
        <w:rPr>
          <w:sz w:val="16"/>
        </w:rPr>
        <w:t xml:space="preserve">, in turn, </w:t>
      </w:r>
      <w:r w:rsidRPr="006B7AE3">
        <w:rPr>
          <w:rStyle w:val="Emphasis"/>
        </w:rPr>
        <w:t>fundamentally weaken the credibility of US security assurances</w:t>
      </w:r>
      <w:r w:rsidRPr="006B7AE3">
        <w:rPr>
          <w:rStyle w:val="StyleUnderline"/>
        </w:rPr>
        <w:t xml:space="preserve"> to allies and partners. Critics would paint it as </w:t>
      </w:r>
      <w:r w:rsidRPr="006B7AE3">
        <w:rPr>
          <w:rStyle w:val="Emphasis"/>
        </w:rPr>
        <w:t>the waning of the Pax Americana</w:t>
      </w:r>
      <w:r w:rsidRPr="006B7AE3">
        <w:rPr>
          <w:rStyle w:val="StyleUnderline"/>
        </w:rPr>
        <w:t>, and not entirely without reason</w:t>
      </w:r>
      <w:r w:rsidRPr="006B7AE3">
        <w:rPr>
          <w:sz w:val="16"/>
        </w:rPr>
        <w:t>.</w:t>
      </w:r>
    </w:p>
    <w:p w:rsidR="005F7897" w:rsidRPr="006B7AE3" w:rsidRDefault="005F7897" w:rsidP="005F7897">
      <w:pPr>
        <w:rPr>
          <w:rStyle w:val="StyleUnderline"/>
        </w:rPr>
      </w:pPr>
      <w:r w:rsidRPr="006B7AE3">
        <w:rPr>
          <w:sz w:val="16"/>
        </w:rPr>
        <w:t xml:space="preserve">US relative strategic weight has been slipping for years, as other great powers have risen. Logic suggests a unipolar system will likely end with the unipolar power impoverished, exhausted, embittered, and resentful of its partners’ unwillingness to carry more of the burden. Well, most days it looks like we’re there. Structurally, the world is sliding from unipolarity to multipolarity, and as it does, the story of US commitment to its forward-exposed allies is becoming ever more difficult to tell. So </w:t>
      </w:r>
      <w:r w:rsidRPr="006B7AE3">
        <w:rPr>
          <w:rStyle w:val="StyleUnderline"/>
        </w:rPr>
        <w:t xml:space="preserve">the reflexive interpretation of a US move towards offshore balancing wouldn’t be one of continued US primacy, sustained far into the future, but </w:t>
      </w:r>
      <w:r w:rsidRPr="006B7AE3">
        <w:rPr>
          <w:rStyle w:val="Emphasis"/>
        </w:rPr>
        <w:t>of its passing</w:t>
      </w:r>
      <w:r w:rsidRPr="006B7AE3">
        <w:rPr>
          <w:rStyle w:val="StyleUnderline"/>
        </w:rPr>
        <w:t xml:space="preserve">: of a deep-level shift in the global strategic order which would make US allies </w:t>
      </w:r>
      <w:r w:rsidRPr="006B7AE3">
        <w:rPr>
          <w:rStyle w:val="Emphasis"/>
        </w:rPr>
        <w:t>far more reliant</w:t>
      </w:r>
      <w:r w:rsidRPr="006B7AE3">
        <w:rPr>
          <w:rStyle w:val="StyleUnderline"/>
        </w:rPr>
        <w:t xml:space="preserve"> on policies of </w:t>
      </w:r>
      <w:r w:rsidRPr="006B7AE3">
        <w:rPr>
          <w:rStyle w:val="Emphasis"/>
        </w:rPr>
        <w:t>national self-reliance</w:t>
      </w:r>
      <w:r w:rsidRPr="006B7AE3">
        <w:rPr>
          <w:rStyle w:val="StyleUnderline"/>
        </w:rPr>
        <w:t xml:space="preserve"> and/or regional partnership.</w:t>
      </w:r>
    </w:p>
    <w:p w:rsidR="005F7897" w:rsidRPr="006B7AE3" w:rsidRDefault="005F7897" w:rsidP="005F7897">
      <w:pPr>
        <w:rPr>
          <w:sz w:val="16"/>
        </w:rPr>
      </w:pPr>
      <w:r w:rsidRPr="006B7AE3">
        <w:rPr>
          <w:sz w:val="16"/>
        </w:rPr>
        <w:t xml:space="preserve">And that brings us to the second problem with a US move towards </w:t>
      </w:r>
      <w:r w:rsidRPr="006B7AE3">
        <w:rPr>
          <w:rStyle w:val="StyleUnderline"/>
        </w:rPr>
        <w:t>offshore balancing</w:t>
      </w:r>
      <w:r w:rsidRPr="006B7AE3">
        <w:rPr>
          <w:sz w:val="16"/>
        </w:rPr>
        <w:t xml:space="preserve">: it </w:t>
      </w:r>
      <w:r w:rsidRPr="006B7AE3">
        <w:rPr>
          <w:rStyle w:val="StyleUnderline"/>
        </w:rPr>
        <w:t xml:space="preserve">focuses more upon the benefits to the US from forward disengagement than it does on </w:t>
      </w:r>
      <w:r w:rsidRPr="006B7AE3">
        <w:rPr>
          <w:rStyle w:val="Emphasis"/>
        </w:rPr>
        <w:t>what comes afte</w:t>
      </w:r>
      <w:r w:rsidRPr="006B7AE3">
        <w:rPr>
          <w:rStyle w:val="StyleUnderline"/>
        </w:rPr>
        <w:t>r</w:t>
      </w:r>
      <w:r w:rsidRPr="006B7AE3">
        <w:rPr>
          <w:sz w:val="16"/>
        </w:rPr>
        <w:t>. Offshore balancing focuses upon two specific objectives—a US secure in its own hemisphere, and facing no rival hegemon in Eurasia. Those objectives suggest little or no role for the US as an order-builder, meaning that—by comparison with today’s world—</w:t>
      </w:r>
      <w:r w:rsidRPr="006B7AE3">
        <w:rPr>
          <w:rStyle w:val="StyleUnderline"/>
        </w:rPr>
        <w:t xml:space="preserve">the strategy would essentially drive a </w:t>
      </w:r>
      <w:r w:rsidRPr="006B7AE3">
        <w:rPr>
          <w:rStyle w:val="Emphasis"/>
        </w:rPr>
        <w:t>substantial reordering</w:t>
      </w:r>
      <w:r w:rsidRPr="006B7AE3">
        <w:rPr>
          <w:rStyle w:val="StyleUnderline"/>
        </w:rPr>
        <w:t xml:space="preserve"> along the Eurasian rimlands, with </w:t>
      </w:r>
      <w:r w:rsidRPr="006B7AE3">
        <w:rPr>
          <w:rStyle w:val="Emphasis"/>
        </w:rPr>
        <w:t>no guarantee</w:t>
      </w:r>
      <w:r w:rsidRPr="006B7AE3">
        <w:rPr>
          <w:rStyle w:val="StyleUnderline"/>
        </w:rPr>
        <w:t xml:space="preserve"> that local powers could build a </w:t>
      </w:r>
      <w:r w:rsidRPr="006B7AE3">
        <w:rPr>
          <w:rStyle w:val="Emphasis"/>
        </w:rPr>
        <w:t>stable peaceful order</w:t>
      </w:r>
      <w:r w:rsidRPr="006B7AE3">
        <w:rPr>
          <w:rStyle w:val="StyleUnderline"/>
        </w:rPr>
        <w:t xml:space="preserve"> to replace the one that exists now</w:t>
      </w:r>
      <w:r w:rsidRPr="006B7AE3">
        <w:rPr>
          <w:sz w:val="16"/>
        </w:rPr>
        <w:t>.</w:t>
      </w:r>
    </w:p>
    <w:p w:rsidR="005F7897" w:rsidRPr="006B7AE3" w:rsidRDefault="005F7897" w:rsidP="005F7897">
      <w:pPr>
        <w:rPr>
          <w:sz w:val="16"/>
        </w:rPr>
      </w:pPr>
      <w:r w:rsidRPr="006B7AE3">
        <w:rPr>
          <w:sz w:val="16"/>
        </w:rPr>
        <w:t xml:space="preserve">Mearsheimer and Walt accept that Asia’s a special case: that China’s rise makes it likely to seek hegemony in the region and that relying on local powers to contain it—the ideal solution—‘might not work’. But I think it’s a generous interpretation of their argument to see them as supporters of the rebalance. True, the US footprint in Asia would be heavier than elsewhere, but that’s because they favour ending the US’s military presence in Europe and moving most of its forces ‘back over the horizon’ in the Gulf. I suspect that even </w:t>
      </w:r>
      <w:r w:rsidRPr="006B7AE3">
        <w:rPr>
          <w:rStyle w:val="StyleUnderline"/>
        </w:rPr>
        <w:t xml:space="preserve">in Asia, where regional security structures are weak beyond the US hub-and-spokes model, the push towards strategic ‘gamechangers’ would </w:t>
      </w:r>
      <w:r w:rsidRPr="006B7AE3">
        <w:rPr>
          <w:rStyle w:val="Emphasis"/>
        </w:rPr>
        <w:t>quicken abruptly</w:t>
      </w:r>
      <w:r w:rsidRPr="006B7AE3">
        <w:rPr>
          <w:rStyle w:val="StyleUnderline"/>
        </w:rPr>
        <w:t xml:space="preserve">. US allies would begin to </w:t>
      </w:r>
      <w:r w:rsidRPr="006B7AE3">
        <w:rPr>
          <w:rStyle w:val="Emphasis"/>
        </w:rPr>
        <w:t>re-consider options</w:t>
      </w:r>
      <w:r w:rsidRPr="006B7AE3">
        <w:rPr>
          <w:rStyle w:val="StyleUnderline"/>
        </w:rPr>
        <w:t xml:space="preserve"> they had previously set aside to make themselves look </w:t>
      </w:r>
      <w:r w:rsidRPr="006B7AE3">
        <w:rPr>
          <w:rStyle w:val="Emphasis"/>
          <w:sz w:val="32"/>
          <w:szCs w:val="32"/>
        </w:rPr>
        <w:t>spiky</w:t>
      </w:r>
      <w:r w:rsidRPr="006B7AE3">
        <w:rPr>
          <w:rStyle w:val="StyleUnderline"/>
        </w:rPr>
        <w:t xml:space="preserve"> and </w:t>
      </w:r>
      <w:r w:rsidRPr="006B7AE3">
        <w:rPr>
          <w:rStyle w:val="Emphasis"/>
          <w:sz w:val="32"/>
          <w:szCs w:val="32"/>
        </w:rPr>
        <w:t>indigestible</w:t>
      </w:r>
      <w:r w:rsidRPr="006B7AE3">
        <w:rPr>
          <w:sz w:val="16"/>
        </w:rPr>
        <w:t xml:space="preserve">. There are nearly 40 recipients of US extended nuclear assurances worldwide, for example. </w:t>
      </w:r>
      <w:r w:rsidRPr="006B7AE3">
        <w:rPr>
          <w:rStyle w:val="StyleUnderline"/>
        </w:rPr>
        <w:t xml:space="preserve">They wouldn’t all proliferate—but </w:t>
      </w:r>
      <w:r w:rsidRPr="006B7AE3">
        <w:rPr>
          <w:rStyle w:val="Emphasis"/>
        </w:rPr>
        <w:t>six to ten might</w:t>
      </w:r>
      <w:r w:rsidRPr="006B7AE3">
        <w:rPr>
          <w:sz w:val="16"/>
        </w:rPr>
        <w:t>.</w:t>
      </w:r>
    </w:p>
    <w:p w:rsidR="005F7897" w:rsidRPr="006B7AE3" w:rsidRDefault="005F7897" w:rsidP="005F7897"/>
    <w:p w:rsidR="005F7897" w:rsidRPr="006B7AE3" w:rsidRDefault="005F7897" w:rsidP="005F7897"/>
    <w:p w:rsidR="005F7897" w:rsidRPr="006B7AE3" w:rsidRDefault="005F7897" w:rsidP="005F7897">
      <w:pPr>
        <w:pStyle w:val="Heading1"/>
      </w:pPr>
      <w:r w:rsidRPr="006B7AE3">
        <w:t>Aff Answers</w:t>
      </w:r>
    </w:p>
    <w:p w:rsidR="005F7897" w:rsidRPr="006B7AE3" w:rsidRDefault="005F7897" w:rsidP="005F7897"/>
    <w:p w:rsidR="005F7897" w:rsidRPr="006B7AE3" w:rsidRDefault="005F7897" w:rsidP="005F7897">
      <w:pPr>
        <w:pStyle w:val="Heading2"/>
      </w:pPr>
      <w:r w:rsidRPr="006B7AE3">
        <w:t>Uniqueness</w:t>
      </w:r>
    </w:p>
    <w:p w:rsidR="005F7897" w:rsidRPr="006B7AE3" w:rsidRDefault="005F7897" w:rsidP="005F7897"/>
    <w:p w:rsidR="005F7897" w:rsidRPr="006B7AE3" w:rsidRDefault="005F7897" w:rsidP="005F7897"/>
    <w:p w:rsidR="005F7897" w:rsidRPr="006B7AE3" w:rsidRDefault="005F7897" w:rsidP="005F7897">
      <w:pPr>
        <w:pStyle w:val="Heading3"/>
      </w:pPr>
      <w:r w:rsidRPr="006B7AE3">
        <w:t>2AC N/U—Generic</w:t>
      </w:r>
    </w:p>
    <w:p w:rsidR="005F7897" w:rsidRPr="006B7AE3" w:rsidRDefault="005F7897" w:rsidP="005F7897"/>
    <w:p w:rsidR="005F7897" w:rsidRPr="006B7AE3" w:rsidRDefault="005F7897" w:rsidP="005F7897">
      <w:pPr>
        <w:pStyle w:val="Heading4"/>
      </w:pPr>
      <w:r w:rsidRPr="006B7AE3">
        <w:t>Assurance is low—triggers prolif</w:t>
      </w:r>
    </w:p>
    <w:p w:rsidR="005F7897" w:rsidRPr="006B7AE3" w:rsidRDefault="005F7897" w:rsidP="005F7897">
      <w:r w:rsidRPr="006B7AE3">
        <w:rPr>
          <w:rStyle w:val="Style13ptBold"/>
        </w:rPr>
        <w:t>Crowley, 16</w:t>
      </w:r>
      <w:r w:rsidRPr="006B7AE3">
        <w:t xml:space="preserve">—Politico’s senior foreign affairs correspondent (Michael, “Obama's Asian nuclear nightmare,” </w:t>
      </w:r>
      <w:hyperlink r:id="rId47" w:history="1">
        <w:r w:rsidRPr="006B7AE3">
          <w:rPr>
            <w:rStyle w:val="Hyperlink"/>
          </w:rPr>
          <w:t>http://www.politico.com/story/2016/05/obama-nuke-223412</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Now, after the Iran deal averted what Obama predicted would be a nuclear arms race in the Middle East, </w:t>
      </w:r>
      <w:r w:rsidRPr="006B7AE3">
        <w:rPr>
          <w:rStyle w:val="StyleUnderline"/>
        </w:rPr>
        <w:t xml:space="preserve">Asia suddenly </w:t>
      </w:r>
      <w:r w:rsidRPr="006B7AE3">
        <w:rPr>
          <w:rStyle w:val="Emphasis"/>
        </w:rPr>
        <w:t>looms large</w:t>
      </w:r>
      <w:r w:rsidRPr="006B7AE3">
        <w:rPr>
          <w:rStyle w:val="StyleUnderline"/>
        </w:rPr>
        <w:t xml:space="preserve"> as an </w:t>
      </w:r>
      <w:r w:rsidRPr="006B7AE3">
        <w:rPr>
          <w:rStyle w:val="Emphasis"/>
        </w:rPr>
        <w:t>atomic danger zone</w:t>
      </w:r>
      <w:r w:rsidRPr="006B7AE3">
        <w:rPr>
          <w:sz w:val="16"/>
        </w:rPr>
        <w:t xml:space="preserve">. Seemingly immune to sanctions and isolation, </w:t>
      </w:r>
      <w:r w:rsidRPr="006B7AE3">
        <w:rPr>
          <w:rStyle w:val="StyleUnderline"/>
        </w:rPr>
        <w:t>North Korea presses on with its weapons program</w:t>
      </w:r>
      <w:r w:rsidRPr="006B7AE3">
        <w:rPr>
          <w:sz w:val="16"/>
        </w:rPr>
        <w:t>: Recent satellite imagery suggests that North Korea may be building a new tunnel in preparation for its fifth nuclear test.</w:t>
      </w:r>
    </w:p>
    <w:p w:rsidR="005F7897" w:rsidRPr="006B7AE3" w:rsidRDefault="005F7897" w:rsidP="005F7897">
      <w:pPr>
        <w:rPr>
          <w:sz w:val="16"/>
        </w:rPr>
      </w:pPr>
      <w:r w:rsidRPr="006B7AE3">
        <w:rPr>
          <w:rStyle w:val="StyleUnderline"/>
        </w:rPr>
        <w:t xml:space="preserve">Officials in </w:t>
      </w:r>
      <w:r w:rsidRPr="006B7AE3">
        <w:rPr>
          <w:rStyle w:val="Emphasis"/>
        </w:rPr>
        <w:t>Japan</w:t>
      </w:r>
      <w:r w:rsidRPr="006B7AE3">
        <w:rPr>
          <w:rStyle w:val="StyleUnderline"/>
        </w:rPr>
        <w:t xml:space="preserve">, </w:t>
      </w:r>
      <w:r w:rsidRPr="006B7AE3">
        <w:rPr>
          <w:rStyle w:val="Emphasis"/>
        </w:rPr>
        <w:t>South Korea</w:t>
      </w:r>
      <w:r w:rsidRPr="006B7AE3">
        <w:rPr>
          <w:rStyle w:val="StyleUnderline"/>
        </w:rPr>
        <w:t xml:space="preserve"> and </w:t>
      </w:r>
      <w:r w:rsidRPr="006B7AE3">
        <w:rPr>
          <w:rStyle w:val="Emphasis"/>
        </w:rPr>
        <w:t>Taiwan</w:t>
      </w:r>
      <w:r w:rsidRPr="006B7AE3">
        <w:rPr>
          <w:rStyle w:val="StyleUnderline"/>
        </w:rPr>
        <w:t xml:space="preserve"> are </w:t>
      </w:r>
      <w:r w:rsidRPr="006B7AE3">
        <w:rPr>
          <w:rStyle w:val="Emphasis"/>
        </w:rPr>
        <w:t>losing patience</w:t>
      </w:r>
      <w:r w:rsidRPr="006B7AE3">
        <w:rPr>
          <w:rStyle w:val="StyleUnderline"/>
        </w:rPr>
        <w:t xml:space="preserve"> with international efforts to thwart Pyongyang’s program</w:t>
      </w:r>
      <w:r w:rsidRPr="006B7AE3">
        <w:rPr>
          <w:sz w:val="16"/>
        </w:rPr>
        <w:t>. Some suspect China is all too happy with a status quo that keeps North Korea contained and stable.</w:t>
      </w:r>
    </w:p>
    <w:p w:rsidR="005F7897" w:rsidRPr="006B7AE3" w:rsidRDefault="005F7897" w:rsidP="005F7897">
      <w:pPr>
        <w:rPr>
          <w:sz w:val="16"/>
        </w:rPr>
      </w:pPr>
      <w:r w:rsidRPr="006B7AE3">
        <w:rPr>
          <w:sz w:val="16"/>
        </w:rPr>
        <w:t xml:space="preserve">And </w:t>
      </w:r>
      <w:r w:rsidRPr="006B7AE3">
        <w:rPr>
          <w:rStyle w:val="StyleUnderline"/>
        </w:rPr>
        <w:t xml:space="preserve">those governments </w:t>
      </w:r>
      <w:r w:rsidRPr="006B7AE3">
        <w:rPr>
          <w:rStyle w:val="Emphasis"/>
        </w:rPr>
        <w:t>increasingly fret</w:t>
      </w:r>
      <w:r w:rsidRPr="006B7AE3">
        <w:rPr>
          <w:rStyle w:val="StyleUnderline"/>
        </w:rPr>
        <w:t xml:space="preserve"> that the U.S., which has protected them for decades under a nuclear umbrella, may </w:t>
      </w:r>
      <w:r w:rsidRPr="006B7AE3">
        <w:rPr>
          <w:rStyle w:val="Emphasis"/>
        </w:rPr>
        <w:t>become a less reliable ally</w:t>
      </w:r>
      <w:r w:rsidRPr="006B7AE3">
        <w:rPr>
          <w:sz w:val="16"/>
        </w:rPr>
        <w:t>.</w:t>
      </w:r>
    </w:p>
    <w:p w:rsidR="005F7897" w:rsidRPr="006B7AE3" w:rsidRDefault="005F7897" w:rsidP="005F7897">
      <w:pPr>
        <w:rPr>
          <w:sz w:val="16"/>
        </w:rPr>
      </w:pPr>
      <w:r w:rsidRPr="006B7AE3">
        <w:rPr>
          <w:rStyle w:val="StyleUnderline"/>
        </w:rPr>
        <w:t xml:space="preserve">The issue is </w:t>
      </w:r>
      <w:r w:rsidRPr="006B7AE3">
        <w:rPr>
          <w:rStyle w:val="Emphasis"/>
        </w:rPr>
        <w:t>particularly fraught in Japan</w:t>
      </w:r>
      <w:r w:rsidRPr="006B7AE3">
        <w:rPr>
          <w:sz w:val="16"/>
        </w:rPr>
        <w:t xml:space="preserve">, which has a post-World War II policy of pacifism enshrined in its constitution. But </w:t>
      </w:r>
      <w:r w:rsidRPr="006B7AE3">
        <w:rPr>
          <w:rStyle w:val="StyleUnderline"/>
        </w:rPr>
        <w:t>last year Japan passed legislation reinterpreting its constitution to allow foreign military operations</w:t>
      </w:r>
      <w:r w:rsidRPr="006B7AE3">
        <w:rPr>
          <w:sz w:val="16"/>
        </w:rPr>
        <w:t xml:space="preserve"> for the first time since World War II, though only ones that are defensive in nature.</w:t>
      </w:r>
    </w:p>
    <w:p w:rsidR="005F7897" w:rsidRPr="006B7AE3" w:rsidRDefault="005F7897" w:rsidP="005F7897">
      <w:pPr>
        <w:rPr>
          <w:rStyle w:val="StyleUnderline"/>
        </w:rPr>
      </w:pPr>
      <w:r w:rsidRPr="006B7AE3">
        <w:rPr>
          <w:sz w:val="16"/>
        </w:rPr>
        <w:t xml:space="preserve">Some </w:t>
      </w:r>
      <w:r w:rsidRPr="006B7AE3">
        <w:rPr>
          <w:rStyle w:val="StyleUnderline"/>
        </w:rPr>
        <w:t xml:space="preserve">officials and analysts say the anti-nuclear taboo is also </w:t>
      </w:r>
      <w:r w:rsidRPr="006B7AE3">
        <w:rPr>
          <w:rStyle w:val="Emphasis"/>
        </w:rPr>
        <w:t>being revisited</w:t>
      </w:r>
      <w:r w:rsidRPr="006B7AE3">
        <w:rPr>
          <w:rStyle w:val="StyleUnderline"/>
        </w:rPr>
        <w:t>, especially as China asserts new territorial claims</w:t>
      </w:r>
      <w:r w:rsidRPr="006B7AE3">
        <w:rPr>
          <w:sz w:val="16"/>
        </w:rPr>
        <w:t xml:space="preserve">, including over islands and waters claimed by Japan. At the same time, </w:t>
      </w:r>
      <w:r w:rsidRPr="006B7AE3">
        <w:rPr>
          <w:rStyle w:val="StyleUnderline"/>
        </w:rPr>
        <w:t xml:space="preserve">many Japanese leaders feel that Obama has </w:t>
      </w:r>
      <w:r w:rsidRPr="006B7AE3">
        <w:rPr>
          <w:rStyle w:val="Emphasis"/>
        </w:rPr>
        <w:t>not challenged Beijing forcefully enough</w:t>
      </w:r>
      <w:r w:rsidRPr="006B7AE3">
        <w:rPr>
          <w:rStyle w:val="StyleUnderline"/>
        </w:rPr>
        <w:t xml:space="preserve">. Trump’s suggestion that Japan and South Korea might need to fend for themselves has only exacerbated the concerns that America </w:t>
      </w:r>
      <w:r w:rsidRPr="006B7AE3">
        <w:rPr>
          <w:rStyle w:val="Emphasis"/>
        </w:rPr>
        <w:t>can no longer be relied on</w:t>
      </w:r>
      <w:r w:rsidRPr="006B7AE3">
        <w:rPr>
          <w:rStyle w:val="StyleUnderline"/>
        </w:rPr>
        <w:t xml:space="preserve"> for protection.</w:t>
      </w:r>
    </w:p>
    <w:p w:rsidR="005F7897" w:rsidRPr="006B7AE3" w:rsidRDefault="005F7897" w:rsidP="005F7897">
      <w:pPr>
        <w:rPr>
          <w:sz w:val="16"/>
        </w:rPr>
      </w:pPr>
      <w:r w:rsidRPr="006B7AE3">
        <w:rPr>
          <w:sz w:val="16"/>
        </w:rPr>
        <w:t>“</w:t>
      </w:r>
      <w:r w:rsidRPr="006B7AE3">
        <w:rPr>
          <w:rStyle w:val="StyleUnderline"/>
        </w:rPr>
        <w:t xml:space="preserve">Careless American rhetoric that </w:t>
      </w:r>
      <w:r w:rsidRPr="006B7AE3">
        <w:rPr>
          <w:rStyle w:val="Emphasis"/>
        </w:rPr>
        <w:t>calls into question America’s security commitment</w:t>
      </w:r>
      <w:r w:rsidRPr="006B7AE3">
        <w:rPr>
          <w:rStyle w:val="StyleUnderline"/>
        </w:rPr>
        <w:t xml:space="preserve"> in general and extended nuclear deterrent in particular fuels Tokyo’s security planners to </w:t>
      </w:r>
      <w:r w:rsidRPr="006B7AE3">
        <w:rPr>
          <w:rStyle w:val="Emphasis"/>
        </w:rPr>
        <w:t>develop hedging strategies</w:t>
      </w:r>
      <w:r w:rsidRPr="006B7AE3">
        <w:rPr>
          <w:rStyle w:val="StyleUnderline"/>
        </w:rPr>
        <w:t>,”</w:t>
      </w:r>
      <w:r w:rsidRPr="006B7AE3">
        <w:rPr>
          <w:sz w:val="16"/>
        </w:rPr>
        <w:t xml:space="preserve"> said Patrick Cronin, senior director of the Asia-Pacific Security Program at the Center for a New American Security.</w:t>
      </w:r>
    </w:p>
    <w:p w:rsidR="005F7897" w:rsidRPr="006B7AE3" w:rsidRDefault="005F7897" w:rsidP="005F7897">
      <w:pPr>
        <w:rPr>
          <w:sz w:val="16"/>
        </w:rPr>
      </w:pPr>
      <w:r w:rsidRPr="006B7AE3">
        <w:rPr>
          <w:sz w:val="16"/>
        </w:rPr>
        <w:t>“</w:t>
      </w:r>
      <w:r w:rsidRPr="006B7AE3">
        <w:rPr>
          <w:rStyle w:val="StyleUnderline"/>
        </w:rPr>
        <w:t>It has often been thought that Japan has a bomb in the basement, and it would just have to assemble the parts to create a bomb</w:t>
      </w:r>
      <w:r w:rsidRPr="006B7AE3">
        <w:rPr>
          <w:sz w:val="16"/>
        </w:rPr>
        <w:t xml:space="preserve">,” Cronin added. “The technical challenges might actually be much greater than that, but </w:t>
      </w:r>
      <w:r w:rsidRPr="006B7AE3">
        <w:rPr>
          <w:rStyle w:val="StyleUnderline"/>
        </w:rPr>
        <w:t xml:space="preserve">it is the </w:t>
      </w:r>
      <w:r w:rsidRPr="006B7AE3">
        <w:rPr>
          <w:rStyle w:val="Emphasis"/>
        </w:rPr>
        <w:t>political hurdles</w:t>
      </w:r>
      <w:r w:rsidRPr="006B7AE3">
        <w:rPr>
          <w:rStyle w:val="StyleUnderline"/>
        </w:rPr>
        <w:t xml:space="preserve"> that </w:t>
      </w:r>
      <w:r w:rsidRPr="006B7AE3">
        <w:rPr>
          <w:rStyle w:val="Emphasis"/>
        </w:rPr>
        <w:t>remain the real barriers</w:t>
      </w:r>
      <w:r w:rsidRPr="006B7AE3">
        <w:rPr>
          <w:rStyle w:val="StyleUnderline"/>
        </w:rPr>
        <w:t xml:space="preserve"> to Japan acquiring nuclear weapons</w:t>
      </w:r>
      <w:r w:rsidRPr="006B7AE3">
        <w:rPr>
          <w:sz w:val="16"/>
        </w:rPr>
        <w:t>.”</w:t>
      </w:r>
    </w:p>
    <w:p w:rsidR="005F7897" w:rsidRPr="006B7AE3" w:rsidRDefault="005F7897" w:rsidP="005F7897">
      <w:pPr>
        <w:rPr>
          <w:sz w:val="16"/>
        </w:rPr>
      </w:pPr>
      <w:r w:rsidRPr="006B7AE3">
        <w:rPr>
          <w:rStyle w:val="StyleUnderline"/>
        </w:rPr>
        <w:t>Those barriers</w:t>
      </w:r>
      <w:r w:rsidRPr="006B7AE3">
        <w:rPr>
          <w:sz w:val="16"/>
        </w:rPr>
        <w:t xml:space="preserve">, while still high, </w:t>
      </w:r>
      <w:r w:rsidRPr="006B7AE3">
        <w:rPr>
          <w:rStyle w:val="Emphasis"/>
        </w:rPr>
        <w:t>may be eroding</w:t>
      </w:r>
      <w:r w:rsidRPr="006B7AE3">
        <w:rPr>
          <w:sz w:val="16"/>
        </w:rPr>
        <w:t>.</w:t>
      </w:r>
    </w:p>
    <w:p w:rsidR="005F7897" w:rsidRPr="006B7AE3" w:rsidRDefault="005F7897" w:rsidP="005F7897">
      <w:pPr>
        <w:rPr>
          <w:sz w:val="16"/>
        </w:rPr>
      </w:pPr>
      <w:r w:rsidRPr="006B7AE3">
        <w:rPr>
          <w:sz w:val="16"/>
        </w:rPr>
        <w:t>Shortly after Trump’s comments in March, for instance, the governor of Japan’s Osaka prefecture told reporters that the country should revisit the question of nuclear weapons.</w:t>
      </w:r>
    </w:p>
    <w:p w:rsidR="005F7897" w:rsidRPr="006B7AE3" w:rsidRDefault="005F7897" w:rsidP="005F7897">
      <w:pPr>
        <w:rPr>
          <w:sz w:val="16"/>
        </w:rPr>
      </w:pPr>
      <w:r w:rsidRPr="006B7AE3">
        <w:rPr>
          <w:sz w:val="16"/>
        </w:rPr>
        <w:t>“What do we do if America’s military strength [in Japan] disappears?” asked the governor, Ichiro Matsui. “Wishful thinking doesn’t get us anywhere.”</w:t>
      </w:r>
    </w:p>
    <w:p w:rsidR="005F7897" w:rsidRPr="006B7AE3" w:rsidRDefault="005F7897" w:rsidP="005F7897">
      <w:pPr>
        <w:rPr>
          <w:rStyle w:val="StyleUnderline"/>
        </w:rPr>
      </w:pPr>
      <w:r w:rsidRPr="006B7AE3">
        <w:rPr>
          <w:rStyle w:val="StyleUnderline"/>
        </w:rPr>
        <w:t>Other Japanese conservatives have made the</w:t>
      </w:r>
      <w:r w:rsidRPr="006B7AE3">
        <w:rPr>
          <w:sz w:val="16"/>
        </w:rPr>
        <w:t xml:space="preserve"> same </w:t>
      </w:r>
      <w:r w:rsidRPr="006B7AE3">
        <w:rPr>
          <w:rStyle w:val="StyleUnderline"/>
        </w:rPr>
        <w:t>argument</w:t>
      </w:r>
      <w:r w:rsidRPr="006B7AE3">
        <w:rPr>
          <w:sz w:val="16"/>
        </w:rPr>
        <w:t xml:space="preserve"> in recent years, including Shintaro Ishihara, who served as Tokyo’s governor until 2012 and said in 2011 </w:t>
      </w:r>
      <w:r w:rsidRPr="006B7AE3">
        <w:rPr>
          <w:rStyle w:val="StyleUnderline"/>
        </w:rPr>
        <w:t xml:space="preserve">that Japan </w:t>
      </w:r>
      <w:r w:rsidRPr="006B7AE3">
        <w:rPr>
          <w:rStyle w:val="Emphasis"/>
        </w:rPr>
        <w:t>“should absolutely possess nuclear weapons.”</w:t>
      </w:r>
    </w:p>
    <w:p w:rsidR="005F7897" w:rsidRPr="006B7AE3" w:rsidRDefault="005F7897" w:rsidP="005F7897">
      <w:pPr>
        <w:rPr>
          <w:sz w:val="16"/>
        </w:rPr>
      </w:pPr>
      <w:r w:rsidRPr="006B7AE3">
        <w:rPr>
          <w:rStyle w:val="StyleUnderline"/>
        </w:rPr>
        <w:t xml:space="preserve">Such talk has been </w:t>
      </w:r>
      <w:r w:rsidRPr="006B7AE3">
        <w:rPr>
          <w:rStyle w:val="Emphasis"/>
        </w:rPr>
        <w:t>striking</w:t>
      </w:r>
      <w:r w:rsidRPr="006B7AE3">
        <w:rPr>
          <w:rStyle w:val="StyleUnderline"/>
        </w:rPr>
        <w:t xml:space="preserve"> to Japan experts in the U.S., who have assumed for decades that the country would remain non-nuclear. “</w:t>
      </w:r>
      <w:r w:rsidRPr="006B7AE3">
        <w:rPr>
          <w:rStyle w:val="Emphasis"/>
        </w:rPr>
        <w:t>Very few</w:t>
      </w:r>
      <w:r w:rsidRPr="006B7AE3">
        <w:rPr>
          <w:rStyle w:val="StyleUnderline"/>
        </w:rPr>
        <w:t xml:space="preserve"> except the </w:t>
      </w:r>
      <w:r w:rsidRPr="006B7AE3">
        <w:rPr>
          <w:rStyle w:val="Emphasis"/>
        </w:rPr>
        <w:t>extreme fringes</w:t>
      </w:r>
      <w:r w:rsidRPr="006B7AE3">
        <w:rPr>
          <w:rStyle w:val="StyleUnderline"/>
        </w:rPr>
        <w:t xml:space="preserve"> used to talk about nuclear weapons” in Japan</w:t>
      </w:r>
      <w:r w:rsidRPr="006B7AE3">
        <w:rPr>
          <w:sz w:val="16"/>
        </w:rPr>
        <w:t>, said Richard Samuels, director of MIT’s Center for International Studies.</w:t>
      </w:r>
    </w:p>
    <w:p w:rsidR="005F7897" w:rsidRPr="006B7AE3" w:rsidRDefault="005F7897" w:rsidP="005F7897">
      <w:pPr>
        <w:rPr>
          <w:sz w:val="16"/>
        </w:rPr>
      </w:pPr>
      <w:r w:rsidRPr="006B7AE3">
        <w:rPr>
          <w:sz w:val="16"/>
        </w:rPr>
        <w:t xml:space="preserve">Pro-nuclear weapons sentiment in Japan remains mostly on the far right, to be sure. But </w:t>
      </w:r>
      <w:r w:rsidRPr="006B7AE3">
        <w:rPr>
          <w:rStyle w:val="StyleUnderline"/>
        </w:rPr>
        <w:t xml:space="preserve">the </w:t>
      </w:r>
      <w:r w:rsidRPr="006B7AE3">
        <w:rPr>
          <w:rStyle w:val="Emphasis"/>
        </w:rPr>
        <w:t>same conversation</w:t>
      </w:r>
      <w:r w:rsidRPr="006B7AE3">
        <w:rPr>
          <w:rStyle w:val="StyleUnderline"/>
        </w:rPr>
        <w:t xml:space="preserve"> is brewing in South Korea</w:t>
      </w:r>
      <w:r w:rsidRPr="006B7AE3">
        <w:rPr>
          <w:sz w:val="16"/>
        </w:rPr>
        <w:t xml:space="preserve">, where a 2013 poll found that </w:t>
      </w:r>
      <w:r w:rsidRPr="006B7AE3">
        <w:rPr>
          <w:rStyle w:val="Emphasis"/>
        </w:rPr>
        <w:t>two-thirds</w:t>
      </w:r>
      <w:r w:rsidRPr="006B7AE3">
        <w:rPr>
          <w:rStyle w:val="StyleUnderline"/>
        </w:rPr>
        <w:t xml:space="preserve"> of South Koreans support developing nukes in response to its bellicose northern neighbor</w:t>
      </w:r>
      <w:r w:rsidRPr="006B7AE3">
        <w:rPr>
          <w:sz w:val="16"/>
        </w:rPr>
        <w:t>.</w:t>
      </w:r>
    </w:p>
    <w:p w:rsidR="005F7897" w:rsidRPr="006B7AE3" w:rsidRDefault="005F7897" w:rsidP="005F7897">
      <w:pPr>
        <w:rPr>
          <w:sz w:val="16"/>
        </w:rPr>
      </w:pPr>
      <w:r w:rsidRPr="006B7AE3">
        <w:rPr>
          <w:sz w:val="16"/>
        </w:rPr>
        <w:t>“</w:t>
      </w:r>
      <w:r w:rsidRPr="006B7AE3">
        <w:rPr>
          <w:rStyle w:val="StyleUnderline"/>
        </w:rPr>
        <w:t xml:space="preserve">Seoul </w:t>
      </w:r>
      <w:r w:rsidRPr="006B7AE3">
        <w:rPr>
          <w:rStyle w:val="Emphasis"/>
        </w:rPr>
        <w:t>can no longer sit idly by</w:t>
      </w:r>
      <w:r w:rsidRPr="006B7AE3">
        <w:rPr>
          <w:rStyle w:val="StyleUnderline"/>
        </w:rPr>
        <w:t xml:space="preserve"> as the [nuclear] talks lead to no results and Washington and Beijing are busy blaming each other for their diplomatic failures</w:t>
      </w:r>
      <w:r w:rsidRPr="006B7AE3">
        <w:rPr>
          <w:sz w:val="16"/>
        </w:rPr>
        <w:t>,” argued an editorial in Seoul’s conservative Chosun Ilbo newspaper earlier this year.</w:t>
      </w:r>
    </w:p>
    <w:p w:rsidR="005F7897" w:rsidRPr="006B7AE3" w:rsidRDefault="005F7897" w:rsidP="005F7897">
      <w:pPr>
        <w:rPr>
          <w:sz w:val="16"/>
        </w:rPr>
      </w:pPr>
      <w:r w:rsidRPr="006B7AE3">
        <w:rPr>
          <w:rStyle w:val="StyleUnderline"/>
        </w:rPr>
        <w:t xml:space="preserve">Such talk “is </w:t>
      </w:r>
      <w:r w:rsidRPr="006B7AE3">
        <w:rPr>
          <w:rStyle w:val="Emphasis"/>
        </w:rPr>
        <w:t>driven by a deep fear of abandonment</w:t>
      </w:r>
      <w:r w:rsidRPr="006B7AE3">
        <w:rPr>
          <w:rStyle w:val="StyleUnderline"/>
        </w:rPr>
        <w:t>” by the U.S</w:t>
      </w:r>
      <w:r w:rsidRPr="006B7AE3">
        <w:rPr>
          <w:sz w:val="16"/>
        </w:rPr>
        <w:t>., Cronin said.</w:t>
      </w:r>
    </w:p>
    <w:p w:rsidR="005F7897" w:rsidRPr="006B7AE3" w:rsidRDefault="005F7897" w:rsidP="005F7897">
      <w:pPr>
        <w:rPr>
          <w:sz w:val="16"/>
        </w:rPr>
      </w:pPr>
    </w:p>
    <w:p w:rsidR="005F7897" w:rsidRPr="006B7AE3" w:rsidRDefault="005F7897" w:rsidP="005F7897">
      <w:pPr>
        <w:pStyle w:val="Heading2"/>
      </w:pPr>
      <w:r w:rsidRPr="006B7AE3">
        <w:t>Internal Link/Impact</w:t>
      </w:r>
    </w:p>
    <w:p w:rsidR="005F7897" w:rsidRPr="006B7AE3" w:rsidRDefault="005F7897" w:rsidP="005F7897"/>
    <w:p w:rsidR="005F7897" w:rsidRPr="006B7AE3" w:rsidRDefault="005F7897" w:rsidP="005F7897">
      <w:pPr>
        <w:pStyle w:val="Heading3"/>
      </w:pPr>
      <w:r w:rsidRPr="006B7AE3">
        <w:t>2AC No Prolif—Generic</w:t>
      </w:r>
    </w:p>
    <w:p w:rsidR="005F7897" w:rsidRPr="006B7AE3" w:rsidRDefault="005F7897" w:rsidP="005F7897"/>
    <w:p w:rsidR="005F7897" w:rsidRPr="006B7AE3" w:rsidRDefault="005F7897" w:rsidP="005F7897">
      <w:pPr>
        <w:pStyle w:val="Heading4"/>
      </w:pPr>
      <w:r w:rsidRPr="006B7AE3">
        <w:t>America’s Asian allies won’t go nuclear</w:t>
      </w:r>
    </w:p>
    <w:p w:rsidR="005F7897" w:rsidRPr="006B7AE3" w:rsidRDefault="005F7897" w:rsidP="005F7897">
      <w:pPr>
        <w:rPr>
          <w:rFonts w:cs="Helvetica"/>
          <w:color w:val="1D1D1D"/>
        </w:rPr>
      </w:pPr>
      <w:r w:rsidRPr="006B7AE3">
        <w:rPr>
          <w:rStyle w:val="Style13ptBold"/>
        </w:rPr>
        <w:t xml:space="preserve">Jang 5/4/16 </w:t>
      </w:r>
      <w:r w:rsidRPr="006B7AE3">
        <w:rPr>
          <w:rFonts w:cs="Helvetica"/>
          <w:color w:val="1D1D1D"/>
        </w:rPr>
        <w:t xml:space="preserve">(Se Young Jang is currently completing her Ph.D. dissertation on U.S. nuclear nonproliferation policy towards South Korea from 1953 to 1981, and her research is based on extensive multi-archival research in the United States, Britain, Canada, France, Germany, and South Korea. “Will America's Asian Allies Go Nuclear?” </w:t>
      </w:r>
      <w:hyperlink r:id="rId48" w:history="1">
        <w:r w:rsidRPr="006B7AE3">
          <w:rPr>
            <w:rStyle w:val="Hyperlink"/>
            <w:rFonts w:cs="Helvetica"/>
          </w:rPr>
          <w:t>http://nationalinterest.org/feature/will-americas-asian-allies-go-nuclear-16055?page=show/</w:t>
        </w:r>
      </w:hyperlink>
      <w:r w:rsidRPr="006B7AE3">
        <w:rPr>
          <w:rFonts w:cs="Helvetica"/>
          <w:color w:val="1D1D1D"/>
        </w:rPr>
        <w:t>, AB)</w:t>
      </w:r>
    </w:p>
    <w:p w:rsidR="005F7897" w:rsidRPr="006B7AE3" w:rsidRDefault="005F7897" w:rsidP="005F7897">
      <w:pPr>
        <w:widowControl w:val="0"/>
        <w:autoSpaceDE w:val="0"/>
        <w:autoSpaceDN w:val="0"/>
        <w:adjustRightInd w:val="0"/>
        <w:rPr>
          <w:rStyle w:val="StyleUnderline"/>
        </w:rPr>
      </w:pPr>
      <w:r w:rsidRPr="006B7AE3">
        <w:rPr>
          <w:rStyle w:val="Emphasis"/>
        </w:rPr>
        <w:t>Some policy experts argue that South Korea and Japan would not attempt to join the nuclear club regardless of their level of nuclear capability. The decision to go</w:t>
      </w:r>
      <w:r w:rsidRPr="006B7AE3">
        <w:rPr>
          <w:rStyle w:val="StyleUnderline"/>
        </w:rPr>
        <w:t xml:space="preserve"> </w:t>
      </w:r>
      <w:r w:rsidRPr="006B7AE3">
        <w:rPr>
          <w:rStyle w:val="Emphasis"/>
        </w:rPr>
        <w:t>nuclear would certainly bring a major risk of political and economic isolation.</w:t>
      </w:r>
      <w:r w:rsidRPr="006B7AE3">
        <w:rPr>
          <w:rStyle w:val="StyleUnderline"/>
        </w:rPr>
        <w:t xml:space="preserve"> Moreover, as previous U.S. administrations have done, Washington would not simply let them develop their own nuclear weapons. Currently, there is no reason to believe that the United States would risk losing its influence in the region and stand by growing military tension and domino effects caused by nuclear newcomers. </w:t>
      </w:r>
      <w:r w:rsidRPr="006B7AE3">
        <w:rPr>
          <w:rStyle w:val="Emphasis"/>
        </w:rPr>
        <w:t>Needless to say, South Korea and Japan, both state parties to the Nuclear Nonproliferation Treaty (NPT), would not want to join North Korea as the only country having ever withdrawn from the treaty which they have been upholding for almost half a century. Finally, Japan’s own experience with atomic bombs in the Second World War is another aspect to be considered; antinuclear sentiments are deeply rooted in the identity of many Japanese, and the Japanese government might not willingly abandon its position as the only “victim” of a nuclear attack by pursuing nuclear armament.</w:t>
      </w:r>
    </w:p>
    <w:p w:rsidR="005F7897" w:rsidRPr="006B7AE3" w:rsidRDefault="005F7897" w:rsidP="005F7897">
      <w:pPr>
        <w:widowControl w:val="0"/>
        <w:autoSpaceDE w:val="0"/>
        <w:autoSpaceDN w:val="0"/>
        <w:adjustRightInd w:val="0"/>
        <w:rPr>
          <w:rStyle w:val="StyleUnderline"/>
        </w:rPr>
      </w:pPr>
      <w:r w:rsidRPr="006B7AE3">
        <w:t>When it comes to South Korea, it is interesting to note that public opinion about nuclear weapons is clearly divided and sometimes tilts in favor of acquiring an independent nuclear deterrent. According to several polls taken after North Korea’s fourth nuclear test, between 52 and 68 percent of respondents were in favor of developing nuclear armament in the South, notwithstanding a decline in public support from 2013. Furthermore, some politicians from conservative circles do not hide their wish to have those weapons in spite of the South Korean government’s official support for the denuclearization of the Korean Peninsula. For instance, Chung Mong-joon, a seventh-term lawmaker of the ruling Saenuri Party as well as a son of the founder of the Hyundai Group, is one of the prominent political figures who have continuously opined that South Korea should have its own deterrent. Lately, this pronuclear argument has been reinforced by new supporters, including lawmaker Won Yoo-chul, parliamentary floor leader of the Saenuri Party. At the National Assembly in February, Won stated that “[t]he time has come for us to seriously consider effective and substantial measures of self-defense and deterrence again http://nationalinterest.org/feature/will-americas-asian-allies-go-nuclear-16055?page=showst North Korea,” proposing that South Korea develop its own nuclear arsenal, or that U.S. tactical nuclear weapons be brought back to the South</w:t>
      </w:r>
      <w:r w:rsidRPr="006B7AE3">
        <w:rPr>
          <w:rStyle w:val="StyleUnderline"/>
        </w:rPr>
        <w:t xml:space="preserve">. </w:t>
      </w:r>
      <w:r w:rsidRPr="006B7AE3">
        <w:rPr>
          <w:rStyle w:val="Emphasis"/>
        </w:rPr>
        <w:t xml:space="preserve">In reality, however, the arguments of these politicians would not be implementable even if they gained more traction, because of the legal and technological restrictions imposed on South Korea. One of these restrictions is the U.S.-ROK Nuclear Cooperation Agreement, which prohibits South Korea from reprocessing spent nuclear fuel, </w:t>
      </w:r>
      <w:r w:rsidRPr="006B7AE3">
        <w:rPr>
          <w:rStyle w:val="StyleUnderline"/>
        </w:rPr>
        <w:t>while the South’s long lasting efforts to acquire a right to pyroprocess the fuel have a still long way to go.</w:t>
      </w:r>
      <w:r w:rsidRPr="006B7AE3">
        <w:t xml:space="preserve"> As far as Japan is concerned, its nuclear intentions have not been stated clearly, but its capability to reprocess spent nuclear fuel increasingly concerns the international community. Unlike South Korea, Japan has been allowed to enrich uranium and to reprocess spent fuel under the the U.S.-Japan Nuclear Cooperation Agreement, and has been building the Rokkasho reprocessing plant with the support of French state-owned company Areva since the early 1990s. Even though the plant’s opening has been postponed again until 2018 after a series of delays, Japan has accumulated a huge surplus of plutonium stocks. Currently, Japan stockpiles eleven metric tons of plutonium in domestic sites, while another thirty-six metric tons are waiting to be returned to Japan from Britain and France where they have been reprocessed. This is a sufficient amount of plutonium to produce nearly six thousand atomic bombs. On that account, Japan is often regarded as a “latent” nuclear-weapon state. Although 730 pounds of weapons-grade plutonium were transported to the United States in March, this is a tiny portion of Japan’s plutonium stockpiles, and it will not ease international security concerns. The fact that the Japanese cabinet approved a bill to guarantee funding for the reprocessing plant also shows that Tokyo does not intend to reconsider its current policy on the reprocessing of nuclear fuel. As long as Japan continues to pursue reprocessing while maintaining or not significantly reducing its plutonium stockpiles, the United States and Japan will have a hard time justifying their anxieties about China’s plans to develop a reprocessing capability. Nuclear weapons programs are generally clandestine by nature</w:t>
      </w:r>
      <w:r w:rsidRPr="006B7AE3">
        <w:rPr>
          <w:rStyle w:val="StyleUnderline"/>
        </w:rPr>
        <w:t xml:space="preserve">. </w:t>
      </w:r>
      <w:r w:rsidRPr="006B7AE3">
        <w:t>However, the global nonproliferation regime put in place by the NPT is now well established, and significantly affects its member states’ decisions</w:t>
      </w:r>
      <w:r w:rsidRPr="006B7AE3">
        <w:rPr>
          <w:rStyle w:val="Emphasis"/>
        </w:rPr>
        <w:t xml:space="preserve">. If any “democratic” state party to the NPT wanted to develop nuclear weapons, that country would be subjected to the double pressure: from the international community, and from domestic opinion. In the cases of South Korea and Japan, it would be a triple pressure, including the U.S. government, their closest ally. </w:t>
      </w:r>
      <w:r w:rsidRPr="006B7AE3">
        <w:rPr>
          <w:rStyle w:val="StyleUnderline"/>
        </w:rPr>
        <w:t xml:space="preserve">Thus, if the international community intends to prevent further nuclear proliferation in Northeast Asia, close consideration should be given to how these three pressures against potential proliferators can be used and coordinated. </w:t>
      </w:r>
      <w:r w:rsidRPr="006B7AE3">
        <w:rPr>
          <w:rStyle w:val="Emphasis"/>
        </w:rPr>
        <w:t>With the already existing international and bilateral pressure, another key driver discouraging the ROK and Japanese governments from going nuclear will be domestic pressure in the form of either elections or organized public movements.</w:t>
      </w:r>
      <w:r w:rsidRPr="006B7AE3">
        <w:t xml:space="preserve"> Korea’s recent legislative elections have interesting implications in this regard. One of the reasons that had led some lawmakers from the ruling conservative party to express their pro-nuclear opinion in public early this year was their confidence in victory in the April 2016 election. As President Park Geun-hye and her ruling party had high approval ratings and were expected to overwhelmingly win the legislative election, they were less prudent than usual on such a controversial issue as nuclear armament. The election, however, turned out to be a humiliating defeat for the ruling Saenuri Party; not only did the party lose the parliamentary majority that they had held for sixteen years, but they secured even fewer seats than the main opposition Minjoo Party. This poor result is likely to restrain the attempts of some right-wing politicians to use the North Korean threat for their pronuclear arguments. Furthermore, opposition parties supportive of denuclearizing the Korean Peninsula are expected to have a stronger voice in security issues when a new parliamentary term starts at the end of May. </w:t>
      </w:r>
      <w:r w:rsidRPr="006B7AE3">
        <w:rPr>
          <w:rStyle w:val="Emphasis"/>
        </w:rPr>
        <w:t>In Japan, the likelihood of opposition parties being able to pressure Prime Minister Shinzo Abe’s administration on nuclear policy is more limited because the dominance of Liberal Democratic Party (LDP) in the Diet is not expected to change</w:t>
      </w:r>
      <w:r w:rsidRPr="006B7AE3">
        <w:rPr>
          <w:rStyle w:val="StyleUnderline"/>
        </w:rPr>
        <w:t xml:space="preserve"> in the near future. </w:t>
      </w:r>
      <w:r w:rsidRPr="006B7AE3">
        <w:rPr>
          <w:rStyle w:val="Emphasis"/>
        </w:rPr>
        <w:t>Yet Japanese civil society has nurtured a solid antinuclear culture through its own experiences: the U.S. atomic bombings in Hiroshima and Nagasaki in 1945, and the Fukushima disaster in 2011. The antinuclear movements in Japan started in the 1950s, and since then have mostly focused on opposing nuclear arms</w:t>
      </w:r>
      <w:r w:rsidRPr="006B7AE3">
        <w:rPr>
          <w:rStyle w:val="StyleUnderline"/>
        </w:rPr>
        <w:t xml:space="preserve">. For instance, Hidankyo (the Japan Confederation of A- and H- Bomb Sufferers Organizations) was nominated three times for the Nobel Peace Prize for its invaluable work to prevent a nuclear war and to eliminate nuclear weapons, and Mayors for Peace, initiated by the mayors of Hiroshima and Nagasaki in 1982, has also been actively working to raise international awareness about the necessity for the total abolition of nuclear weapons. However, it was not until when the Fukushima disaster happened that antinuclear sentiments, particularly against nuclear power, became popular among ordinary Japanese citizens. </w:t>
      </w:r>
      <w:r w:rsidRPr="006B7AE3">
        <w:rPr>
          <w:rStyle w:val="Emphasis"/>
        </w:rPr>
        <w:t>In June 2012, Japan witnessed the largest turnout of demonstrators in Tokyo since the 1960s—two hundred thousand people, according to the maximum estimates—in response to the government’s decision to restart Units 3 and 4 at the Oi nuclear power plant</w:t>
      </w:r>
      <w:r w:rsidRPr="006B7AE3">
        <w:rPr>
          <w:rStyle w:val="StyleUnderline"/>
        </w:rPr>
        <w:t>.</w:t>
      </w:r>
      <w:r w:rsidRPr="006B7AE3">
        <w:t xml:space="preserve"> Even though anti–nuclear power protests seem to have lost their momentum after the pronuclear LDP returned to power at the end of 2012, Japan’s once highly motivated anti–nuclear power movements have the potential to grow into a civil movement against Japan’s development of nuclear weapons, should the time come. </w:t>
      </w:r>
      <w:r w:rsidRPr="006B7AE3">
        <w:rPr>
          <w:rStyle w:val="Emphasis"/>
        </w:rPr>
        <w:t>South Korea and Japan would not easily abandon their nuclear ambitions if China and North Korea held their current speed in nuclear proliferation.</w:t>
      </w:r>
      <w:r w:rsidRPr="006B7AE3">
        <w:t xml:space="preserve"> Demanding that only South Korea and Japan comply with their nonproliferation obligations in Northeast Asia will be increasingly difficult to justify. However</w:t>
      </w:r>
      <w:r w:rsidRPr="006B7AE3">
        <w:rPr>
          <w:rStyle w:val="StyleUnderline"/>
        </w:rPr>
        <w:t xml:space="preserve">, a nuclear arms race in Northeast Korea is ultimately in nobody’s interest. </w:t>
      </w:r>
      <w:r w:rsidRPr="006B7AE3">
        <w:rPr>
          <w:rStyle w:val="Emphasis"/>
        </w:rPr>
        <w:t>Together with a variety of international and bilateral efforts to curb the proliferation trend in the region, it is also important to strengthen domestic antinuclear voices that can check and control these governments’ decisions on nuclear weapons.</w:t>
      </w:r>
      <w:r w:rsidRPr="006B7AE3">
        <w:rPr>
          <w:rStyle w:val="StyleUnderline"/>
        </w:rPr>
        <w:t xml:space="preserve"> As long as South Korea and Japan remain democratic, going nuclear will be a complicated task.</w:t>
      </w:r>
    </w:p>
    <w:p w:rsidR="005F7897" w:rsidRPr="006B7AE3" w:rsidRDefault="005F7897" w:rsidP="005F7897">
      <w:pPr>
        <w:widowControl w:val="0"/>
        <w:autoSpaceDE w:val="0"/>
        <w:autoSpaceDN w:val="0"/>
        <w:adjustRightInd w:val="0"/>
        <w:rPr>
          <w:rStyle w:val="StyleUnderline"/>
        </w:rPr>
      </w:pPr>
    </w:p>
    <w:p w:rsidR="005F7897" w:rsidRPr="006B7AE3" w:rsidRDefault="005F7897" w:rsidP="005F7897">
      <w:pPr>
        <w:pStyle w:val="Heading3"/>
      </w:pPr>
      <w:r w:rsidRPr="006B7AE3">
        <w:t>1AR No Prolif—Generic</w:t>
      </w:r>
    </w:p>
    <w:p w:rsidR="005F7897" w:rsidRPr="006B7AE3" w:rsidRDefault="005F7897" w:rsidP="005F7897"/>
    <w:p w:rsidR="005F7897" w:rsidRPr="006B7AE3" w:rsidRDefault="005F7897" w:rsidP="005F7897">
      <w:pPr>
        <w:pStyle w:val="Heading4"/>
      </w:pPr>
      <w:r w:rsidRPr="006B7AE3">
        <w:t>G7 ministers support not getting nonproliferation</w:t>
      </w:r>
    </w:p>
    <w:p w:rsidR="005F7897" w:rsidRPr="006B7AE3" w:rsidRDefault="005F7897" w:rsidP="005F7897">
      <w:pPr>
        <w:widowControl w:val="0"/>
        <w:autoSpaceDE w:val="0"/>
        <w:autoSpaceDN w:val="0"/>
        <w:adjustRightInd w:val="0"/>
        <w:rPr>
          <w:rStyle w:val="StyleUnderline"/>
        </w:rPr>
      </w:pPr>
      <w:r w:rsidRPr="006B7AE3">
        <w:rPr>
          <w:rStyle w:val="Heading4Char"/>
          <w:sz w:val="36"/>
        </w:rPr>
        <w:t>Mie 4/11/16</w:t>
      </w:r>
      <w:r w:rsidRPr="006B7AE3">
        <w:rPr>
          <w:rStyle w:val="StyleUnderline"/>
        </w:rPr>
        <w:t xml:space="preserve"> (Ayako Mie covers Japanese politics and policies for the Japan Times. In 2008, she went to journalism school at University of California, Berkeley as a Fulbright scholar. On returning to Japan in December 2010, she worked for the Washington Post as a special correspondent. “G-7 ministers adopt Hiroshima Declaration hoping to add momentum to nonproliferation movement” </w:t>
      </w:r>
      <w:hyperlink r:id="rId49" w:anchor=".V4FAHZMrJV_/" w:history="1">
        <w:r w:rsidRPr="006B7AE3">
          <w:rPr>
            <w:rStyle w:val="Hyperlink"/>
          </w:rPr>
          <w:t>http://www.japantimes.co.jp/news/2016/04/11/national/politics-diplomacy/g-7-ministers-adopt-hiroshima-declaration-hoping-add-momentum-nonproliferation-movement/#.V4FAHZMrJV_/</w:t>
        </w:r>
      </w:hyperlink>
      <w:r w:rsidRPr="006B7AE3">
        <w:rPr>
          <w:rStyle w:val="StyleUnderline"/>
        </w:rPr>
        <w:t xml:space="preserve">, AB” </w:t>
      </w:r>
    </w:p>
    <w:p w:rsidR="005F7897" w:rsidRPr="006B7AE3" w:rsidRDefault="005F7897" w:rsidP="005F7897">
      <w:pPr>
        <w:widowControl w:val="0"/>
        <w:autoSpaceDE w:val="0"/>
        <w:autoSpaceDN w:val="0"/>
        <w:adjustRightInd w:val="0"/>
        <w:rPr>
          <w:rStyle w:val="StyleUnderline"/>
        </w:rPr>
      </w:pPr>
    </w:p>
    <w:p w:rsidR="005F7897" w:rsidRPr="006B7AE3" w:rsidRDefault="005F7897" w:rsidP="005F7897">
      <w:pPr>
        <w:widowControl w:val="0"/>
        <w:autoSpaceDE w:val="0"/>
        <w:autoSpaceDN w:val="0"/>
        <w:adjustRightInd w:val="0"/>
        <w:rPr>
          <w:rStyle w:val="StyleUnderline"/>
        </w:rPr>
      </w:pPr>
      <w:r w:rsidRPr="006B7AE3">
        <w:rPr>
          <w:rStyle w:val="Emphasis"/>
        </w:rPr>
        <w:t>The Group of Seven foreign ministers concluded a historic two-day meeting in Hiroshima on Monday that saw them discuss the goal of global nuclear disarmament</w:t>
      </w:r>
      <w:r w:rsidRPr="006B7AE3">
        <w:rPr>
          <w:rStyle w:val="StyleUnderline"/>
        </w:rPr>
        <w:t xml:space="preserve"> in the first city destroyed by an atomic bomb. The meeting was a victory for the people of Hiroshima and Nagasaki, which were A-bombed just days apart toward the end of the war in August 1945, and a feather in the cap of Foreign Minister Fumio Kishida, who is rumored to want Prime Minister Shinzo Abe’s job. Kishida’s success in bringing U.S. Secretary of State John Kerry to Hiroshima may pave the way for a similar visit by President Barack Obama when the G-7 summit is held in Mie Prefecture next month</w:t>
      </w:r>
      <w:r w:rsidRPr="006B7AE3">
        <w:rPr>
          <w:rStyle w:val="Emphasis"/>
        </w:rPr>
        <w:t>. The meeting ended with Kishida’s adoption of a joint communique, a Hiroshima Declaration and two other statements on maritime security and nonproliferation.</w:t>
      </w:r>
      <w:r w:rsidRPr="006B7AE3">
        <w:rPr>
          <w:rStyle w:val="StyleUnderline"/>
        </w:rPr>
        <w:t xml:space="preserve"> </w:t>
      </w:r>
      <w:r w:rsidRPr="006B7AE3">
        <w:rPr>
          <w:rStyle w:val="Emphasis"/>
        </w:rPr>
        <w:t>The</w:t>
      </w:r>
      <w:r w:rsidRPr="006B7AE3">
        <w:rPr>
          <w:rStyle w:val="StyleUnderline"/>
        </w:rPr>
        <w:t xml:space="preserve"> four statements </w:t>
      </w:r>
      <w:r w:rsidRPr="006B7AE3">
        <w:rPr>
          <w:rStyle w:val="Emphasis"/>
        </w:rPr>
        <w:t>reflect global concerns including</w:t>
      </w:r>
      <w:r w:rsidRPr="006B7AE3">
        <w:rPr>
          <w:rStyle w:val="StyleUnderline"/>
        </w:rPr>
        <w:t xml:space="preserve"> terrorism, North Korea’s escalating provocations, maritime security in the South China Sea and </w:t>
      </w:r>
      <w:r w:rsidRPr="006B7AE3">
        <w:rPr>
          <w:rStyle w:val="Emphasis"/>
        </w:rPr>
        <w:t>the G-7 members’ commitment to work toward a world without nuclear weapons</w:t>
      </w:r>
      <w:r w:rsidRPr="006B7AE3">
        <w:rPr>
          <w:rStyle w:val="StyleUnderline"/>
        </w:rPr>
        <w:t>. The adoption of the Hiroshima Declaration is especially symbolic for Hiroshima and Nagasaki at a time when global momentum for getting rid of the world’s nuclear arsenals is low, especially after the collapse of the Nuclear Non-Proliferation Treaty Review Conference last year. “</w:t>
      </w:r>
      <w:r w:rsidRPr="006B7AE3">
        <w:rPr>
          <w:rStyle w:val="Emphasis"/>
        </w:rPr>
        <w:t>This is the first time for the G-7 countries to get together to unanimously adopt a statement on nuclear disarmament after the NPT Review Conference, which I think is significant and will revive the momentum for disarmament,” Kishida said at the concluding news conference.</w:t>
      </w:r>
      <w:r w:rsidRPr="006B7AE3">
        <w:rPr>
          <w:rStyle w:val="StyleUnderline"/>
        </w:rPr>
        <w:t xml:space="preserve"> The foreign ministers not only experienced what Kishida calls “the reality of the atomic bomb” by visiting Hiroshima Peace Memorial Museum and the Atomic Bomb Dome, but also offered floral tributes at the cenotaph in Hiroshima Peace Memorial Park. “Going through this museum was a reminder of the indisputable truth that war must never be the first resort. It must be the last resort, the utter failure of all diplomacy,” said Kerry, who became the first sitting U.S. secretary of state to visit an A-bomb site. “It was a reminder for all of us why these meetings and relationships matter so much. The peaceful, stable international systems we’ve built in the decades since World War II are not a given, not automatic</w:t>
      </w:r>
      <w:r w:rsidRPr="006B7AE3">
        <w:rPr>
          <w:rStyle w:val="Emphasis"/>
        </w:rPr>
        <w:t>.” The</w:t>
      </w:r>
      <w:r w:rsidRPr="006B7AE3">
        <w:rPr>
          <w:rStyle w:val="StyleUnderline"/>
        </w:rPr>
        <w:t xml:space="preserve"> </w:t>
      </w:r>
      <w:r w:rsidRPr="006B7AE3">
        <w:rPr>
          <w:rStyle w:val="Emphasis"/>
        </w:rPr>
        <w:t>much-expected Hiroshima Declaration</w:t>
      </w:r>
      <w:r w:rsidRPr="006B7AE3">
        <w:rPr>
          <w:rStyle w:val="StyleUnderline"/>
        </w:rPr>
        <w:t xml:space="preserve">, which </w:t>
      </w:r>
      <w:r w:rsidRPr="006B7AE3">
        <w:rPr>
          <w:rStyle w:val="Emphasis"/>
        </w:rPr>
        <w:t>said the G-7 countries “share the deep desire of the people of Hiroshima and Nagasaki that nuclear weapons never be used again,”</w:t>
      </w:r>
      <w:r w:rsidRPr="006B7AE3">
        <w:rPr>
          <w:rStyle w:val="StyleUnderline"/>
        </w:rPr>
        <w:t xml:space="preserve"> reflects Kishida’s so-called five principles, the five pillars of the speech he made at the NPT Review Conference last April at the United Nations. The principle includes transparency of nuclear force, deeper reduction of all types of nuclear weapons, common recognition of the humanitarian consequences of nuclear weapons, and the visit to Hiroshima and Nagasaki by political leaders and youths</w:t>
      </w:r>
      <w:r w:rsidRPr="006B7AE3">
        <w:rPr>
          <w:rStyle w:val="Emphasis"/>
        </w:rPr>
        <w:t>. The statement emphasizes the importance of the NPT, called for a ban on nuclear test explosions, and demands that all states “sign and ratify the Comprehensive Nuclear-Test Ban Treaty without delay and conditions</w:t>
      </w:r>
      <w:r w:rsidRPr="006B7AE3">
        <w:rPr>
          <w:rStyle w:val="StyleUnderline"/>
        </w:rPr>
        <w:t xml:space="preserve">,” although the U.S. itself has not yet done so. </w:t>
      </w:r>
    </w:p>
    <w:p w:rsidR="005F7897" w:rsidRPr="006B7AE3" w:rsidRDefault="005F7897" w:rsidP="005F7897"/>
    <w:p w:rsidR="005F7897" w:rsidRPr="006B7AE3" w:rsidRDefault="005F7897" w:rsidP="005F7897">
      <w:pPr>
        <w:pStyle w:val="Heading3"/>
      </w:pPr>
      <w:r w:rsidRPr="006B7AE3">
        <w:t>2AC No Prolif—Japan</w:t>
      </w:r>
    </w:p>
    <w:p w:rsidR="005F7897" w:rsidRPr="006B7AE3" w:rsidRDefault="005F7897" w:rsidP="005F7897"/>
    <w:p w:rsidR="005F7897" w:rsidRPr="006B7AE3" w:rsidRDefault="005F7897" w:rsidP="005F7897">
      <w:pPr>
        <w:pStyle w:val="Heading4"/>
        <w:rPr>
          <w:szCs w:val="36"/>
        </w:rPr>
      </w:pPr>
      <w:r w:rsidRPr="006B7AE3">
        <w:rPr>
          <w:szCs w:val="36"/>
        </w:rPr>
        <w:t xml:space="preserve">Japan won’t get nukes </w:t>
      </w:r>
    </w:p>
    <w:p w:rsidR="005F7897" w:rsidRPr="006B7AE3" w:rsidRDefault="005F7897" w:rsidP="005F7897">
      <w:pPr>
        <w:rPr>
          <w:rFonts w:cs="Helvetica"/>
          <w:color w:val="1D1D1D"/>
        </w:rPr>
      </w:pPr>
      <w:r w:rsidRPr="006B7AE3">
        <w:rPr>
          <w:rStyle w:val="Heading4Char"/>
        </w:rPr>
        <w:t>Berger 15</w:t>
      </w:r>
      <w:r w:rsidRPr="006B7AE3">
        <w:rPr>
          <w:rFonts w:cs="Helvetica"/>
          <w:color w:val="1D1D1D"/>
        </w:rPr>
        <w:t xml:space="preserve"> (Andrea Berger is a Senior Research Fellow specializing in nuclear policy at the Royal United Services Institute, “Pacifism bill: Why Japan won't build a nuclear weapon quickly” </w:t>
      </w:r>
      <w:hyperlink r:id="rId50" w:history="1">
        <w:r w:rsidRPr="006B7AE3">
          <w:rPr>
            <w:rStyle w:val="Hyperlink"/>
            <w:rFonts w:cs="Helvetica"/>
          </w:rPr>
          <w:t>http://www.cnn.com/2015/09/20/opinions/japan-military-opinion-berger/</w:t>
        </w:r>
      </w:hyperlink>
      <w:r w:rsidRPr="006B7AE3">
        <w:rPr>
          <w:rFonts w:cs="Helvetica"/>
          <w:color w:val="1D1D1D"/>
        </w:rPr>
        <w:t>, AB)</w:t>
      </w:r>
    </w:p>
    <w:p w:rsidR="005F7897" w:rsidRPr="006B7AE3" w:rsidRDefault="005F7897" w:rsidP="005F7897">
      <w:pPr>
        <w:rPr>
          <w:rFonts w:cs="Helvetica"/>
          <w:color w:val="1D1D1D"/>
        </w:rPr>
      </w:pPr>
      <w:r w:rsidRPr="006B7AE3">
        <w:rPr>
          <w:rFonts w:cs="Helvetica"/>
          <w:color w:val="1D1D1D"/>
        </w:rPr>
        <w:t>While it is reasonable to debate the new security bill, such insinuations are unwarranted</w:t>
      </w:r>
      <w:r w:rsidRPr="006B7AE3">
        <w:rPr>
          <w:rStyle w:val="Emphasis"/>
        </w:rPr>
        <w:t xml:space="preserve">. </w:t>
      </w:r>
      <w:r w:rsidRPr="006B7AE3">
        <w:rPr>
          <w:rStyle w:val="StyleUnderline"/>
        </w:rPr>
        <w:t>Here's why</w:t>
      </w:r>
      <w:r w:rsidRPr="006B7AE3">
        <w:rPr>
          <w:rStyle w:val="Emphasis"/>
        </w:rPr>
        <w:t xml:space="preserve"> Japan is unlikely to ever build a nuclear bomb. </w:t>
      </w:r>
      <w:r w:rsidRPr="006B7AE3">
        <w:rPr>
          <w:rFonts w:cs="Helvetica"/>
          <w:color w:val="1D1D1D"/>
        </w:rPr>
        <w:t xml:space="preserve">Since the 1960s, Tokyo has developed one of the most advanced civilian nuclear energy programs that exists amongst the international community. That program generates approximately one third of the country's electricity at present, but could in theory also be used to produce </w:t>
      </w:r>
      <w:r w:rsidRPr="006B7AE3">
        <w:t>material for use in a nuclear weapon. Some assess that the scale and sophistication of Japan's nuclear infrastructure would enable it to build a nuclear weapon in a matter of months, should the unlikely political decision be taken to do so</w:t>
      </w:r>
      <w:r w:rsidRPr="006B7AE3">
        <w:rPr>
          <w:rStyle w:val="StyleUnderline"/>
        </w:rPr>
        <w:t>.</w:t>
      </w:r>
      <w:r w:rsidRPr="006B7AE3">
        <w:rPr>
          <w:rFonts w:cs="Helvetica"/>
          <w:color w:val="1D1D1D"/>
        </w:rPr>
        <w:t xml:space="preserve"> Strategic rival China has sought to draw attention to this fact, issuing loud warnings over Japan's stocks of nuclear material, for example. </w:t>
      </w:r>
      <w:r w:rsidRPr="006B7AE3">
        <w:rPr>
          <w:rStyle w:val="Emphasis"/>
        </w:rPr>
        <w:t>But it should be noted that under the terms of the Non-Proliferation Treaty -- which Japan ratified in 1976 -- states are entitled to peaceful nuclear technology for energy purposes if they forswear nuclear weapons. To ensure that the country's nuclear sites remain exclusively for peaceful use, they are subjected to intensive scrutiny by the International Atomic Energy Agency in Vienna.</w:t>
      </w:r>
      <w:r w:rsidRPr="006B7AE3">
        <w:rPr>
          <w:rStyle w:val="StyleUnderline"/>
        </w:rPr>
        <w:t xml:space="preserve"> The Agency consistently verifies the accuracy and completeness of Japan's declarations regarding its nuclear facilities, material, and activities and conducts monitoring and inspections at relevant facilities. Its role in Japan will continue to be particularly important in order to dispel any fears that the country may harbor nuclear weapons intentions</w:t>
      </w:r>
      <w:r w:rsidRPr="006B7AE3">
        <w:rPr>
          <w:rStyle w:val="Emphasis"/>
        </w:rPr>
        <w:t xml:space="preserve">. China and the International Atomic Energy Agency are not the only ones following Japan's nuclear activity </w:t>
      </w:r>
      <w:r w:rsidRPr="006B7AE3">
        <w:rPr>
          <w:rStyle w:val="StyleUnderline"/>
        </w:rPr>
        <w:t>closely</w:t>
      </w:r>
      <w:r w:rsidRPr="006B7AE3">
        <w:rPr>
          <w:rStyle w:val="Emphasis"/>
        </w:rPr>
        <w:t>. Two other audiences are noteworthy. The first is Japan's public, who have become increasingly wary of the risks and dangers associated with nuclear technology</w:t>
      </w:r>
      <w:r w:rsidRPr="006B7AE3">
        <w:rPr>
          <w:rStyle w:val="StyleUnderline"/>
        </w:rPr>
        <w:t xml:space="preserve"> -- whether for civilian or military applications</w:t>
      </w:r>
      <w:r w:rsidRPr="006B7AE3">
        <w:rPr>
          <w:rFonts w:cs="Helvetica"/>
          <w:color w:val="1D1D1D"/>
        </w:rPr>
        <w:t xml:space="preserve"> -- </w:t>
      </w:r>
      <w:hyperlink r:id="rId51" w:history="1">
        <w:r w:rsidRPr="006B7AE3">
          <w:rPr>
            <w:rFonts w:cs="Helvetica"/>
            <w:color w:val="0A5186"/>
          </w:rPr>
          <w:t>following the disaster at Fuku</w:t>
        </w:r>
        <w:r w:rsidRPr="006B7AE3">
          <w:t xml:space="preserve"> </w:t>
        </w:r>
        <w:r w:rsidRPr="006B7AE3">
          <w:rPr>
            <w:rFonts w:cs="Helvetica"/>
            <w:color w:val="0A5186"/>
          </w:rPr>
          <w:t>Pacifism bill: Why Japan won't build a nuclear weapon quicklyshima</w:t>
        </w:r>
      </w:hyperlink>
      <w:r w:rsidRPr="006B7AE3">
        <w:rPr>
          <w:rFonts w:cs="Helvetica"/>
          <w:color w:val="1D1D1D"/>
        </w:rPr>
        <w:t xml:space="preserve"> in 2011</w:t>
      </w:r>
      <w:r w:rsidRPr="006B7AE3">
        <w:rPr>
          <w:rStyle w:val="Emphasis"/>
        </w:rPr>
        <w:t xml:space="preserve">. The second is </w:t>
      </w:r>
      <w:r w:rsidRPr="006B7AE3">
        <w:rPr>
          <w:rStyle w:val="StyleUnderline"/>
        </w:rPr>
        <w:t xml:space="preserve">the country's closest ally, </w:t>
      </w:r>
      <w:r w:rsidRPr="006B7AE3">
        <w:rPr>
          <w:rStyle w:val="Emphasis"/>
        </w:rPr>
        <w:t xml:space="preserve">the United States, who is similarly attentive to the state of Japan's nuclear program. More than anything else, history is likely to undermine any temptation Japan might have to build a bomb. </w:t>
      </w:r>
      <w:r w:rsidRPr="006B7AE3">
        <w:rPr>
          <w:rFonts w:cs="Helvetica"/>
          <w:color w:val="1D1D1D"/>
        </w:rPr>
        <w:t>Japan was the first and only country to ever be attacked with nuclear weapons. Over 100,000 Japanese citizens were killed in the August 1945 bombings of Hiroshima and Nagasaki. Seventy years on, Japan's nuclear history will not be forgotten any time soon. Indeed, it is because of that history that Japan has become one of the most active signatories of the Non-Proliferation Treaty</w:t>
      </w:r>
      <w:r w:rsidRPr="006B7AE3">
        <w:rPr>
          <w:rStyle w:val="Emphasis"/>
        </w:rPr>
        <w:t>. Tokyo has invested significant resources into</w:t>
      </w:r>
      <w:r w:rsidRPr="006B7AE3">
        <w:rPr>
          <w:rStyle w:val="StyleUnderline"/>
        </w:rPr>
        <w:t xml:space="preserve"> preventing the illegal spread of nuclear weapons-relevant materials and technology</w:t>
      </w:r>
      <w:r w:rsidRPr="006B7AE3">
        <w:rPr>
          <w:rFonts w:cs="Helvetica"/>
          <w:color w:val="1D1D1D"/>
        </w:rPr>
        <w:t xml:space="preserve"> Contrary to the suggestions of some watching legislative developments in Japan, the new security bill is not going to change tha</w:t>
      </w:r>
      <w:r w:rsidRPr="006B7AE3">
        <w:rPr>
          <w:rStyle w:val="Emphasis"/>
        </w:rPr>
        <w:t>, promoting the conditions needed for nuclear disarmament, and reminding the world of the grotesque effects of the use of an atomic bomb. The non-proliferation norm is one that Japan will have little incentive to abandon in the short, medium, or likely even in the long-term.</w:t>
      </w:r>
    </w:p>
    <w:p w:rsidR="005F7897" w:rsidRPr="006B7AE3" w:rsidRDefault="005F7897" w:rsidP="005F7897"/>
    <w:p w:rsidR="005F7897" w:rsidRPr="006B7AE3" w:rsidRDefault="005F7897" w:rsidP="005F7897">
      <w:pPr>
        <w:pStyle w:val="Heading3"/>
      </w:pPr>
      <w:r w:rsidRPr="006B7AE3">
        <w:t>1AR No Prolif—Japan—Must Reads</w:t>
      </w:r>
    </w:p>
    <w:p w:rsidR="005F7897" w:rsidRPr="006B7AE3" w:rsidRDefault="005F7897" w:rsidP="005F7897"/>
    <w:p w:rsidR="005F7897" w:rsidRPr="006B7AE3" w:rsidRDefault="005F7897" w:rsidP="005F7897">
      <w:pPr>
        <w:pStyle w:val="Heading4"/>
      </w:pPr>
      <w:r w:rsidRPr="006B7AE3">
        <w:t xml:space="preserve">Our defense </w:t>
      </w:r>
      <w:r w:rsidRPr="006B7AE3">
        <w:rPr>
          <w:u w:val="single"/>
        </w:rPr>
        <w:t>trumps</w:t>
      </w:r>
      <w:r w:rsidRPr="006B7AE3">
        <w:t xml:space="preserve"> their </w:t>
      </w:r>
      <w:r w:rsidRPr="006B7AE3">
        <w:rPr>
          <w:u w:val="single"/>
        </w:rPr>
        <w:t>means</w:t>
      </w:r>
      <w:r w:rsidRPr="006B7AE3">
        <w:t xml:space="preserve"> and </w:t>
      </w:r>
      <w:r w:rsidRPr="006B7AE3">
        <w:rPr>
          <w:u w:val="single"/>
        </w:rPr>
        <w:t>motives</w:t>
      </w:r>
      <w:r w:rsidRPr="006B7AE3">
        <w:t xml:space="preserve"> warrants—all ev goes neg</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109, dml)</w:t>
      </w:r>
    </w:p>
    <w:p w:rsidR="005F7897" w:rsidRPr="006B7AE3" w:rsidRDefault="005F7897" w:rsidP="005F7897"/>
    <w:p w:rsidR="005F7897" w:rsidRPr="006B7AE3" w:rsidRDefault="005F7897" w:rsidP="005F7897">
      <w:pPr>
        <w:rPr>
          <w:sz w:val="16"/>
        </w:rPr>
      </w:pPr>
      <w:r w:rsidRPr="006B7AE3">
        <w:rPr>
          <w:rStyle w:val="StyleUnderline"/>
        </w:rPr>
        <w:t xml:space="preserve">That Japan has remained a non-nuclear-weapons state throughout the post-war period, despite having both the </w:t>
      </w:r>
      <w:r w:rsidRPr="006B7AE3">
        <w:rPr>
          <w:rStyle w:val="Emphasis"/>
        </w:rPr>
        <w:t>capabilities</w:t>
      </w:r>
      <w:r w:rsidRPr="006B7AE3">
        <w:rPr>
          <w:rStyle w:val="StyleUnderline"/>
        </w:rPr>
        <w:t xml:space="preserve"> and the </w:t>
      </w:r>
      <w:r w:rsidRPr="006B7AE3">
        <w:rPr>
          <w:rStyle w:val="Emphasis"/>
        </w:rPr>
        <w:t>presumptive motivations</w:t>
      </w:r>
      <w:r w:rsidRPr="006B7AE3">
        <w:rPr>
          <w:rStyle w:val="StyleUnderline"/>
        </w:rPr>
        <w:t xml:space="preserve">, points to the </w:t>
      </w:r>
      <w:r w:rsidRPr="006B7AE3">
        <w:rPr>
          <w:rStyle w:val="Emphasis"/>
        </w:rPr>
        <w:t>strength of the enduring constraints</w:t>
      </w:r>
      <w:r w:rsidRPr="006B7AE3">
        <w:rPr>
          <w:rStyle w:val="StyleUnderline"/>
        </w:rPr>
        <w:t xml:space="preserve">. The reasons Japan did not seek nuclear weapons </w:t>
      </w:r>
      <w:r w:rsidRPr="006B7AE3">
        <w:rPr>
          <w:rStyle w:val="Emphasis"/>
        </w:rPr>
        <w:t>at any time over the past 50 years</w:t>
      </w:r>
      <w:r w:rsidRPr="006B7AE3">
        <w:rPr>
          <w:rStyle w:val="StyleUnderline"/>
        </w:rPr>
        <w:t xml:space="preserve"> remain dispositive today. As </w:t>
      </w:r>
      <w:r w:rsidRPr="006B7AE3">
        <w:rPr>
          <w:rStyle w:val="Emphasis"/>
        </w:rPr>
        <w:t>every internal study</w:t>
      </w:r>
      <w:r w:rsidRPr="006B7AE3">
        <w:rPr>
          <w:rStyle w:val="StyleUnderline"/>
        </w:rPr>
        <w:t xml:space="preserve"> over the years has found, the </w:t>
      </w:r>
      <w:r w:rsidRPr="006B7AE3">
        <w:rPr>
          <w:rStyle w:val="Emphasis"/>
        </w:rPr>
        <w:t>social</w:t>
      </w:r>
      <w:r w:rsidRPr="006B7AE3">
        <w:rPr>
          <w:rStyle w:val="StyleUnderline"/>
        </w:rPr>
        <w:t xml:space="preserve">, </w:t>
      </w:r>
      <w:r w:rsidRPr="006B7AE3">
        <w:rPr>
          <w:rStyle w:val="Emphasis"/>
        </w:rPr>
        <w:t>political</w:t>
      </w:r>
      <w:r w:rsidRPr="006B7AE3">
        <w:rPr>
          <w:rStyle w:val="StyleUnderline"/>
        </w:rPr>
        <w:t xml:space="preserve">, </w:t>
      </w:r>
      <w:r w:rsidRPr="006B7AE3">
        <w:rPr>
          <w:rStyle w:val="Emphasis"/>
        </w:rPr>
        <w:t>economic</w:t>
      </w:r>
      <w:r w:rsidRPr="006B7AE3">
        <w:rPr>
          <w:rStyle w:val="StyleUnderline"/>
        </w:rPr>
        <w:t xml:space="preserve"> and </w:t>
      </w:r>
      <w:r w:rsidRPr="006B7AE3">
        <w:rPr>
          <w:rStyle w:val="Emphasis"/>
        </w:rPr>
        <w:t>strategic factors</w:t>
      </w:r>
      <w:r w:rsidRPr="006B7AE3">
        <w:rPr>
          <w:rStyle w:val="StyleUnderline"/>
        </w:rPr>
        <w:t xml:space="preserve"> all continue to </w:t>
      </w:r>
      <w:r w:rsidRPr="006B7AE3">
        <w:rPr>
          <w:rStyle w:val="Emphasis"/>
        </w:rPr>
        <w:t>weigh heavily against nuclearisation</w:t>
      </w:r>
      <w:r w:rsidRPr="006B7AE3">
        <w:rPr>
          <w:sz w:val="16"/>
        </w:rPr>
        <w:t>. Citing these reasons, former US State Department Japan expert Kevin Maher said in 2011: “</w:t>
      </w:r>
      <w:r w:rsidRPr="006B7AE3">
        <w:rPr>
          <w:rStyle w:val="StyleUnderline"/>
        </w:rPr>
        <w:t xml:space="preserve">We’ve </w:t>
      </w:r>
      <w:r w:rsidRPr="006B7AE3">
        <w:rPr>
          <w:rStyle w:val="Emphasis"/>
        </w:rPr>
        <w:t>never had any concern</w:t>
      </w:r>
      <w:r w:rsidRPr="006B7AE3">
        <w:rPr>
          <w:rStyle w:val="StyleUnderline"/>
        </w:rPr>
        <w:t xml:space="preserve"> about the Japanese government building a nuclear weapon</w:t>
      </w:r>
      <w:r w:rsidRPr="006B7AE3">
        <w:rPr>
          <w:sz w:val="16"/>
        </w:rPr>
        <w:t>.”162</w:t>
      </w:r>
    </w:p>
    <w:p w:rsidR="005F7897" w:rsidRPr="006B7AE3" w:rsidRDefault="005F7897" w:rsidP="005F7897"/>
    <w:p w:rsidR="005F7897" w:rsidRPr="006B7AE3" w:rsidRDefault="005F7897" w:rsidP="005F7897">
      <w:pPr>
        <w:pStyle w:val="Heading4"/>
      </w:pPr>
      <w:r w:rsidRPr="006B7AE3">
        <w:t>***Note while prepping—I think the “whistleblowing” argument this card makes is awesome, and makes it worth reading in pretty much any 1AR when the block has made a Japan prolif argument, but be aware that this card is also an explicit response to the arg that Japanese prolif would be clandestine.</w:t>
      </w:r>
    </w:p>
    <w:p w:rsidR="005F7897" w:rsidRPr="006B7AE3" w:rsidRDefault="005F7897" w:rsidP="005F7897"/>
    <w:p w:rsidR="005F7897" w:rsidRPr="006B7AE3" w:rsidRDefault="005F7897" w:rsidP="005F7897">
      <w:pPr>
        <w:pStyle w:val="Heading4"/>
      </w:pPr>
      <w:r w:rsidRPr="006B7AE3">
        <w:t xml:space="preserve">Even if they win the link, </w:t>
      </w:r>
      <w:r w:rsidRPr="006B7AE3">
        <w:rPr>
          <w:u w:val="single"/>
        </w:rPr>
        <w:t>internal whistleblowers</w:t>
      </w:r>
      <w:r w:rsidRPr="006B7AE3">
        <w:t xml:space="preserve"> will </w:t>
      </w:r>
      <w:r w:rsidRPr="006B7AE3">
        <w:rPr>
          <w:u w:val="single"/>
        </w:rPr>
        <w:t>put a brake</w:t>
      </w:r>
      <w:r w:rsidRPr="006B7AE3">
        <w:t xml:space="preserve"> on the nuclear program</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110-111, dml)</w:t>
      </w:r>
    </w:p>
    <w:p w:rsidR="005F7897" w:rsidRPr="006B7AE3" w:rsidRDefault="005F7897" w:rsidP="005F7897"/>
    <w:p w:rsidR="005F7897" w:rsidRPr="006B7AE3" w:rsidRDefault="005F7897" w:rsidP="005F7897">
      <w:pPr>
        <w:rPr>
          <w:rStyle w:val="StyleUnderline"/>
        </w:rPr>
      </w:pPr>
      <w:r w:rsidRPr="006B7AE3">
        <w:rPr>
          <w:rStyle w:val="StyleUnderline"/>
        </w:rPr>
        <w:t xml:space="preserve">Societal opposition to nuclear weapons is </w:t>
      </w:r>
      <w:r w:rsidRPr="006B7AE3">
        <w:rPr>
          <w:rStyle w:val="Emphasis"/>
        </w:rPr>
        <w:t>particularly strong</w:t>
      </w:r>
      <w:r w:rsidRPr="006B7AE3">
        <w:rPr>
          <w:sz w:val="16"/>
        </w:rPr>
        <w:t xml:space="preserve"> in the academic and scientific communities, including </w:t>
      </w:r>
      <w:r w:rsidRPr="006B7AE3">
        <w:rPr>
          <w:rStyle w:val="StyleUnderline"/>
        </w:rPr>
        <w:t xml:space="preserve">in the nuclear technology field, which is both </w:t>
      </w:r>
      <w:r w:rsidRPr="006B7AE3">
        <w:rPr>
          <w:rStyle w:val="Emphasis"/>
        </w:rPr>
        <w:t>pacifist</w:t>
      </w:r>
      <w:r w:rsidRPr="006B7AE3">
        <w:rPr>
          <w:rStyle w:val="StyleUnderline"/>
        </w:rPr>
        <w:t xml:space="preserve"> and </w:t>
      </w:r>
      <w:r w:rsidRPr="006B7AE3">
        <w:rPr>
          <w:rStyle w:val="Emphasis"/>
        </w:rPr>
        <w:t>leak-prone</w:t>
      </w:r>
      <w:r w:rsidRPr="006B7AE3">
        <w:rPr>
          <w:rStyle w:val="StyleUnderline"/>
        </w:rPr>
        <w:t>. If a hawkish prime minister were to decide nuclear weapons must be built</w:t>
      </w:r>
      <w:r w:rsidRPr="006B7AE3">
        <w:rPr>
          <w:sz w:val="16"/>
        </w:rPr>
        <w:t xml:space="preserve">, former Foreign Ministry official Kaneko believes that </w:t>
      </w:r>
      <w:r w:rsidRPr="006B7AE3">
        <w:rPr>
          <w:rStyle w:val="StyleUnderline"/>
        </w:rPr>
        <w:t xml:space="preserve">scientists and engineers would </w:t>
      </w:r>
      <w:r w:rsidRPr="006B7AE3">
        <w:rPr>
          <w:rStyle w:val="Emphasis"/>
        </w:rPr>
        <w:t>refuse to go along</w:t>
      </w:r>
      <w:r w:rsidRPr="006B7AE3">
        <w:rPr>
          <w:rStyle w:val="StyleUnderline"/>
        </w:rPr>
        <w:t xml:space="preserve"> and</w:t>
      </w:r>
      <w:r w:rsidRPr="006B7AE3">
        <w:rPr>
          <w:sz w:val="16"/>
        </w:rPr>
        <w:t xml:space="preserve"> that some </w:t>
      </w:r>
      <w:r w:rsidRPr="006B7AE3">
        <w:rPr>
          <w:rStyle w:val="StyleUnderline"/>
        </w:rPr>
        <w:t xml:space="preserve">would become </w:t>
      </w:r>
      <w:r w:rsidRPr="006B7AE3">
        <w:rPr>
          <w:rStyle w:val="Emphasis"/>
        </w:rPr>
        <w:t>whistleblowers</w:t>
      </w:r>
      <w:r w:rsidRPr="006B7AE3">
        <w:rPr>
          <w:rStyle w:val="StyleUnderline"/>
        </w:rPr>
        <w:t xml:space="preserve">. The openness of Japanese society is the </w:t>
      </w:r>
      <w:r w:rsidRPr="006B7AE3">
        <w:rPr>
          <w:rStyle w:val="Emphasis"/>
        </w:rPr>
        <w:t>most effective brake</w:t>
      </w:r>
      <w:r w:rsidRPr="006B7AE3">
        <w:rPr>
          <w:rStyle w:val="StyleUnderline"/>
        </w:rPr>
        <w:t xml:space="preserve"> on a nuclear-weapons programme</w:t>
      </w:r>
      <w:r w:rsidRPr="006B7AE3">
        <w:rPr>
          <w:sz w:val="16"/>
        </w:rPr>
        <w:t xml:space="preserve">, he contends.168 </w:t>
      </w:r>
      <w:r w:rsidRPr="006B7AE3">
        <w:rPr>
          <w:rStyle w:val="StyleUnderline"/>
        </w:rPr>
        <w:t xml:space="preserve">Hymans calls such pacifist scientists and other opponents of nuclearisation </w:t>
      </w:r>
      <w:r w:rsidRPr="006B7AE3">
        <w:rPr>
          <w:rStyle w:val="Emphasis"/>
        </w:rPr>
        <w:t>“veto players”</w:t>
      </w:r>
      <w:r w:rsidRPr="006B7AE3">
        <w:rPr>
          <w:sz w:val="16"/>
        </w:rPr>
        <w:t xml:space="preserve">, and notes that </w:t>
      </w:r>
      <w:r w:rsidRPr="006B7AE3">
        <w:rPr>
          <w:rStyle w:val="StyleUnderline"/>
        </w:rPr>
        <w:t xml:space="preserve">Japan has them in </w:t>
      </w:r>
      <w:r w:rsidRPr="006B7AE3">
        <w:rPr>
          <w:rStyle w:val="Emphasis"/>
        </w:rPr>
        <w:t>even greater numbers</w:t>
      </w:r>
      <w:r w:rsidRPr="006B7AE3">
        <w:rPr>
          <w:rStyle w:val="StyleUnderline"/>
        </w:rPr>
        <w:t xml:space="preserve"> after Fukushima</w:t>
      </w:r>
      <w:r w:rsidRPr="006B7AE3">
        <w:rPr>
          <w:sz w:val="16"/>
        </w:rPr>
        <w:t xml:space="preserve">.169 </w:t>
      </w:r>
      <w:r w:rsidRPr="006B7AE3">
        <w:rPr>
          <w:rStyle w:val="StyleUnderline"/>
        </w:rPr>
        <w:t xml:space="preserve">This societal transparency, combined with the </w:t>
      </w:r>
      <w:r w:rsidRPr="006B7AE3">
        <w:rPr>
          <w:rStyle w:val="Emphasis"/>
        </w:rPr>
        <w:t>highly intrusive IAEA monitoring presence</w:t>
      </w:r>
      <w:r w:rsidRPr="006B7AE3">
        <w:rPr>
          <w:rStyle w:val="StyleUnderline"/>
        </w:rPr>
        <w:t xml:space="preserve"> in Japan, would make it </w:t>
      </w:r>
      <w:r w:rsidRPr="006B7AE3">
        <w:rPr>
          <w:rStyle w:val="Emphasis"/>
        </w:rPr>
        <w:t>nigh on impossible</w:t>
      </w:r>
      <w:r w:rsidRPr="006B7AE3">
        <w:rPr>
          <w:rStyle w:val="StyleUnderline"/>
        </w:rPr>
        <w:t xml:space="preserve"> for Japan to pursue a clandestine path to nuclear weapons.</w:t>
      </w:r>
    </w:p>
    <w:p w:rsidR="005F7897" w:rsidRPr="006B7AE3" w:rsidRDefault="005F7897" w:rsidP="005F7897"/>
    <w:p w:rsidR="005F7897" w:rsidRPr="006B7AE3" w:rsidRDefault="005F7897" w:rsidP="005F7897">
      <w:pPr>
        <w:pStyle w:val="Heading3"/>
      </w:pPr>
      <w:r w:rsidRPr="006B7AE3">
        <w:t>1AR No Prolif—Japan—Economics</w:t>
      </w:r>
    </w:p>
    <w:p w:rsidR="005F7897" w:rsidRPr="006B7AE3" w:rsidRDefault="005F7897" w:rsidP="005F7897"/>
    <w:p w:rsidR="005F7897" w:rsidRPr="006B7AE3" w:rsidRDefault="005F7897" w:rsidP="005F7897">
      <w:pPr>
        <w:pStyle w:val="Heading4"/>
      </w:pPr>
      <w:r w:rsidRPr="006B7AE3">
        <w:t>No Japan prolif—Yoshida doctrine</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111, dml)</w:t>
      </w:r>
    </w:p>
    <w:p w:rsidR="005F7897" w:rsidRPr="006B7AE3" w:rsidRDefault="005F7897" w:rsidP="005F7897"/>
    <w:p w:rsidR="005F7897" w:rsidRPr="006B7AE3" w:rsidRDefault="005F7897" w:rsidP="005F7897">
      <w:pPr>
        <w:rPr>
          <w:sz w:val="16"/>
        </w:rPr>
      </w:pPr>
      <w:r w:rsidRPr="006B7AE3">
        <w:rPr>
          <w:rStyle w:val="StyleUnderline"/>
        </w:rPr>
        <w:t>A decision to violate the NPT would</w:t>
      </w:r>
      <w:r w:rsidRPr="006B7AE3">
        <w:rPr>
          <w:sz w:val="16"/>
        </w:rPr>
        <w:t xml:space="preserve"> also </w:t>
      </w:r>
      <w:r w:rsidRPr="006B7AE3">
        <w:rPr>
          <w:rStyle w:val="StyleUnderline"/>
        </w:rPr>
        <w:t xml:space="preserve">have an </w:t>
      </w:r>
      <w:r w:rsidRPr="006B7AE3">
        <w:rPr>
          <w:rStyle w:val="Emphasis"/>
        </w:rPr>
        <w:t>economic cost</w:t>
      </w:r>
      <w:r w:rsidRPr="006B7AE3">
        <w:rPr>
          <w:rStyle w:val="StyleUnderline"/>
        </w:rPr>
        <w:t xml:space="preserve"> in terms of </w:t>
      </w:r>
      <w:r w:rsidRPr="006B7AE3">
        <w:rPr>
          <w:rStyle w:val="Emphasis"/>
        </w:rPr>
        <w:t>lost trade</w:t>
      </w:r>
      <w:r w:rsidRPr="006B7AE3">
        <w:rPr>
          <w:rStyle w:val="StyleUnderline"/>
        </w:rPr>
        <w:t xml:space="preserve"> due to sanctions that would be likely to be imposed</w:t>
      </w:r>
      <w:r w:rsidRPr="006B7AE3">
        <w:rPr>
          <w:sz w:val="16"/>
        </w:rPr>
        <w:t xml:space="preserve">. Japan’s lower dependency on foreign trade (33% of GDP for Japan, compared to 78% for Korea in 2014170) again means that this deterrent is less than in the Korean case, but it remains a non-trivial factor. In repudiation of the prior militarist model, </w:t>
      </w:r>
      <w:r w:rsidRPr="006B7AE3">
        <w:rPr>
          <w:rStyle w:val="StyleUnderline"/>
        </w:rPr>
        <w:t xml:space="preserve">Japan’s </w:t>
      </w:r>
      <w:r w:rsidRPr="006B7AE3">
        <w:rPr>
          <w:rStyle w:val="Emphasis"/>
        </w:rPr>
        <w:t>entire post-war development</w:t>
      </w:r>
      <w:r w:rsidRPr="006B7AE3">
        <w:rPr>
          <w:rStyle w:val="StyleUnderline"/>
        </w:rPr>
        <w:t xml:space="preserve"> has been based on the </w:t>
      </w:r>
      <w:r w:rsidRPr="006B7AE3">
        <w:rPr>
          <w:rStyle w:val="Emphasis"/>
        </w:rPr>
        <w:t>“Yoshida doctrine”</w:t>
      </w:r>
      <w:r w:rsidRPr="006B7AE3">
        <w:rPr>
          <w:sz w:val="16"/>
        </w:rPr>
        <w:t xml:space="preserve"> (after the first post-war prime minister, Shigeru Yoshida), </w:t>
      </w:r>
      <w:r w:rsidRPr="006B7AE3">
        <w:rPr>
          <w:rStyle w:val="StyleUnderline"/>
        </w:rPr>
        <w:t xml:space="preserve">emphasising the </w:t>
      </w:r>
      <w:r w:rsidRPr="006B7AE3">
        <w:rPr>
          <w:rStyle w:val="Emphasis"/>
        </w:rPr>
        <w:t>primacy of economic growth</w:t>
      </w:r>
      <w:r w:rsidRPr="006B7AE3">
        <w:rPr>
          <w:rStyle w:val="StyleUnderline"/>
        </w:rPr>
        <w:t xml:space="preserve"> and </w:t>
      </w:r>
      <w:r w:rsidRPr="006B7AE3">
        <w:rPr>
          <w:rStyle w:val="Emphasis"/>
        </w:rPr>
        <w:t>reliance on the US for security</w:t>
      </w:r>
      <w:r w:rsidRPr="006B7AE3">
        <w:rPr>
          <w:rStyle w:val="StyleUnderline"/>
        </w:rPr>
        <w:t xml:space="preserve">. </w:t>
      </w:r>
      <w:r w:rsidRPr="006B7AE3">
        <w:rPr>
          <w:rStyle w:val="Emphasis"/>
        </w:rPr>
        <w:t>Deviating from this path</w:t>
      </w:r>
      <w:r w:rsidRPr="006B7AE3">
        <w:rPr>
          <w:rStyle w:val="StyleUnderline"/>
        </w:rPr>
        <w:t xml:space="preserve"> and incurring both the </w:t>
      </w:r>
      <w:r w:rsidRPr="006B7AE3">
        <w:rPr>
          <w:rStyle w:val="Emphasis"/>
        </w:rPr>
        <w:t>economic costs</w:t>
      </w:r>
      <w:r w:rsidRPr="006B7AE3">
        <w:rPr>
          <w:rStyle w:val="StyleUnderline"/>
        </w:rPr>
        <w:t xml:space="preserve"> of acquiring a nuclear deterrent and the various </w:t>
      </w:r>
      <w:r w:rsidRPr="006B7AE3">
        <w:rPr>
          <w:rStyle w:val="Emphasis"/>
        </w:rPr>
        <w:t>opportunity costs</w:t>
      </w:r>
      <w:r w:rsidRPr="006B7AE3">
        <w:rPr>
          <w:rStyle w:val="StyleUnderline"/>
        </w:rPr>
        <w:t xml:space="preserve"> and </w:t>
      </w:r>
      <w:r w:rsidRPr="006B7AE3">
        <w:rPr>
          <w:rStyle w:val="Emphasis"/>
        </w:rPr>
        <w:t>indirect costs</w:t>
      </w:r>
      <w:r w:rsidRPr="006B7AE3">
        <w:rPr>
          <w:rStyle w:val="StyleUnderline"/>
        </w:rPr>
        <w:t xml:space="preserve"> that this would entail would not happen </w:t>
      </w:r>
      <w:r w:rsidRPr="006B7AE3">
        <w:rPr>
          <w:rStyle w:val="Emphasis"/>
        </w:rPr>
        <w:t>without a sharp change to the Japanese psyche</w:t>
      </w:r>
      <w:r w:rsidRPr="006B7AE3">
        <w:rPr>
          <w:sz w:val="16"/>
        </w:rPr>
        <w:t>.</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Prolif—Japan—No Public Support</w:t>
      </w:r>
    </w:p>
    <w:p w:rsidR="005F7897" w:rsidRPr="006B7AE3" w:rsidRDefault="005F7897" w:rsidP="005F7897"/>
    <w:p w:rsidR="005F7897" w:rsidRPr="006B7AE3" w:rsidRDefault="005F7897" w:rsidP="005F7897">
      <w:pPr>
        <w:pStyle w:val="Heading4"/>
      </w:pPr>
      <w:r w:rsidRPr="006B7AE3">
        <w:t xml:space="preserve">***Note while prepping—this card distinguishes Japanese “hedging” rhetoric from actual pro-nuclear weaponization rhetoric. “Hedging” refers to Japan’s latent capability to develop nuclear weapons. This card is a good answer to cards that refer to Japanese rhetoric about their </w:t>
      </w:r>
      <w:r w:rsidRPr="006B7AE3">
        <w:rPr>
          <w:u w:val="single"/>
        </w:rPr>
        <w:t>capability</w:t>
      </w:r>
      <w:r w:rsidRPr="006B7AE3">
        <w:t xml:space="preserve"> to weaponize rather than their actual </w:t>
      </w:r>
      <w:r w:rsidRPr="006B7AE3">
        <w:rPr>
          <w:u w:val="single"/>
        </w:rPr>
        <w:t>intent</w:t>
      </w:r>
      <w:r w:rsidRPr="006B7AE3">
        <w:t xml:space="preserve"> to do so.</w:t>
      </w:r>
    </w:p>
    <w:p w:rsidR="005F7897" w:rsidRPr="006B7AE3" w:rsidRDefault="005F7897" w:rsidP="005F7897"/>
    <w:p w:rsidR="005F7897" w:rsidRPr="006B7AE3" w:rsidRDefault="005F7897" w:rsidP="005F7897">
      <w:pPr>
        <w:pStyle w:val="Heading4"/>
      </w:pPr>
      <w:r w:rsidRPr="006B7AE3">
        <w:t>No prolif—Japanese “nuclear allergy” is societally ingrained</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109-110, dml)</w:t>
      </w:r>
    </w:p>
    <w:p w:rsidR="005F7897" w:rsidRPr="006B7AE3" w:rsidRDefault="005F7897" w:rsidP="005F7897"/>
    <w:p w:rsidR="005F7897" w:rsidRPr="006B7AE3" w:rsidRDefault="005F7897" w:rsidP="005F7897">
      <w:pPr>
        <w:rPr>
          <w:sz w:val="16"/>
        </w:rPr>
      </w:pPr>
      <w:r w:rsidRPr="006B7AE3">
        <w:rPr>
          <w:sz w:val="16"/>
        </w:rPr>
        <w:t xml:space="preserve">Seventy years after the Hiroshima and Nagasaki atomic attacks, </w:t>
      </w:r>
      <w:r w:rsidRPr="006B7AE3">
        <w:rPr>
          <w:rStyle w:val="StyleUnderline"/>
        </w:rPr>
        <w:t xml:space="preserve">an </w:t>
      </w:r>
      <w:r w:rsidRPr="006B7AE3">
        <w:rPr>
          <w:rStyle w:val="Emphasis"/>
        </w:rPr>
        <w:t>aversion to nuclear weapons</w:t>
      </w:r>
      <w:r w:rsidRPr="006B7AE3">
        <w:rPr>
          <w:rStyle w:val="StyleUnderline"/>
        </w:rPr>
        <w:t xml:space="preserve"> remains </w:t>
      </w:r>
      <w:r w:rsidRPr="006B7AE3">
        <w:rPr>
          <w:rStyle w:val="Emphasis"/>
        </w:rPr>
        <w:t>embedded</w:t>
      </w:r>
      <w:r w:rsidRPr="006B7AE3">
        <w:rPr>
          <w:rStyle w:val="StyleUnderline"/>
        </w:rPr>
        <w:t xml:space="preserve"> in Japanese culture and society</w:t>
      </w:r>
      <w:r w:rsidRPr="006B7AE3">
        <w:rPr>
          <w:sz w:val="16"/>
        </w:rPr>
        <w:t xml:space="preserve">.163 </w:t>
      </w:r>
      <w:r w:rsidRPr="006B7AE3">
        <w:rPr>
          <w:rStyle w:val="StyleUnderline"/>
        </w:rPr>
        <w:t>Right-wing figures</w:t>
      </w:r>
      <w:r w:rsidRPr="006B7AE3">
        <w:rPr>
          <w:sz w:val="16"/>
        </w:rPr>
        <w:t xml:space="preserve">, such as former Tokyo governor Shintaro Ishihara, </w:t>
      </w:r>
      <w:r w:rsidRPr="006B7AE3">
        <w:rPr>
          <w:rStyle w:val="StyleUnderline"/>
        </w:rPr>
        <w:t xml:space="preserve">who advocate developing nuclear weapons </w:t>
      </w:r>
      <w:r w:rsidRPr="006B7AE3">
        <w:rPr>
          <w:rStyle w:val="Emphasis"/>
        </w:rPr>
        <w:t>remain on the fringes</w:t>
      </w:r>
      <w:r w:rsidRPr="006B7AE3">
        <w:rPr>
          <w:rStyle w:val="StyleUnderline"/>
        </w:rPr>
        <w:t xml:space="preserve"> of the political spectrum</w:t>
      </w:r>
      <w:r w:rsidRPr="006B7AE3">
        <w:rPr>
          <w:sz w:val="16"/>
        </w:rPr>
        <w:t xml:space="preserve">. In spring 2013, </w:t>
      </w:r>
      <w:r w:rsidRPr="006B7AE3">
        <w:rPr>
          <w:rStyle w:val="StyleUnderline"/>
        </w:rPr>
        <w:t>after North Korea’s third nuclear test and a string of provocative verbal threats,</w:t>
      </w:r>
      <w:r w:rsidRPr="006B7AE3">
        <w:rPr>
          <w:sz w:val="16"/>
        </w:rPr>
        <w:t xml:space="preserve"> </w:t>
      </w:r>
      <w:r w:rsidRPr="006B7AE3">
        <w:rPr>
          <w:rStyle w:val="StyleUnderline"/>
        </w:rPr>
        <w:t>a public opinion poll</w:t>
      </w:r>
      <w:r w:rsidRPr="006B7AE3">
        <w:rPr>
          <w:sz w:val="16"/>
        </w:rPr>
        <w:t xml:space="preserve"> by the conservative Fuji TV </w:t>
      </w:r>
      <w:r w:rsidRPr="006B7AE3">
        <w:rPr>
          <w:rStyle w:val="StyleUnderline"/>
        </w:rPr>
        <w:t xml:space="preserve">found </w:t>
      </w:r>
      <w:r w:rsidRPr="006B7AE3">
        <w:rPr>
          <w:rStyle w:val="Emphasis"/>
        </w:rPr>
        <w:t>24%</w:t>
      </w:r>
      <w:r w:rsidRPr="006B7AE3">
        <w:rPr>
          <w:rStyle w:val="StyleUnderline"/>
        </w:rPr>
        <w:t xml:space="preserve"> in favour of having nuclear weapons and </w:t>
      </w:r>
      <w:r w:rsidRPr="006B7AE3">
        <w:rPr>
          <w:rStyle w:val="Emphasis"/>
        </w:rPr>
        <w:t>73%</w:t>
      </w:r>
      <w:r w:rsidRPr="006B7AE3">
        <w:rPr>
          <w:rStyle w:val="StyleUnderline"/>
        </w:rPr>
        <w:t xml:space="preserve"> against</w:t>
      </w:r>
      <w:r w:rsidRPr="006B7AE3">
        <w:rPr>
          <w:sz w:val="16"/>
        </w:rPr>
        <w:t>.164</w:t>
      </w:r>
    </w:p>
    <w:p w:rsidR="005F7897" w:rsidRPr="006B7AE3" w:rsidRDefault="005F7897" w:rsidP="005F7897">
      <w:pPr>
        <w:rPr>
          <w:sz w:val="16"/>
        </w:rPr>
      </w:pPr>
      <w:r w:rsidRPr="006B7AE3">
        <w:rPr>
          <w:rStyle w:val="StyleUnderline"/>
        </w:rPr>
        <w:t>The</w:t>
      </w:r>
      <w:r w:rsidRPr="006B7AE3">
        <w:rPr>
          <w:sz w:val="16"/>
        </w:rPr>
        <w:t xml:space="preserve"> disparaging term </w:t>
      </w:r>
      <w:r w:rsidRPr="006B7AE3">
        <w:rPr>
          <w:rStyle w:val="Emphasis"/>
        </w:rPr>
        <w:t>“nuclear allergy”</w:t>
      </w:r>
      <w:r w:rsidRPr="006B7AE3">
        <w:rPr>
          <w:sz w:val="16"/>
        </w:rPr>
        <w:t xml:space="preserve"> was first used by US secretary of state John Foster Dulles in 1954 to describe the anti-nuclear protest fanned that year by the exposure of a Japanese fishing crew on the Fukuryu Maru to deadly radiation from a US thermonuclear test on Bikini Atoll, an event that inspired the Godzilla film series.165 In the years since, the “allergy” </w:t>
      </w:r>
      <w:r w:rsidRPr="006B7AE3">
        <w:rPr>
          <w:rStyle w:val="StyleUnderline"/>
        </w:rPr>
        <w:t xml:space="preserve">has become </w:t>
      </w:r>
      <w:r w:rsidRPr="006B7AE3">
        <w:rPr>
          <w:rStyle w:val="Emphasis"/>
        </w:rPr>
        <w:t>part of Japan’s DNA</w:t>
      </w:r>
      <w:r w:rsidRPr="006B7AE3">
        <w:rPr>
          <w:sz w:val="16"/>
        </w:rPr>
        <w:t xml:space="preserve">. Although the internal taboo against discussing nuclearisation has dissipated this century, </w:t>
      </w:r>
      <w:r w:rsidRPr="006B7AE3">
        <w:rPr>
          <w:rStyle w:val="StyleUnderline"/>
        </w:rPr>
        <w:t xml:space="preserve">the public reaction remains </w:t>
      </w:r>
      <w:r w:rsidRPr="006B7AE3">
        <w:rPr>
          <w:rStyle w:val="Emphasis"/>
        </w:rPr>
        <w:t>strongly negative</w:t>
      </w:r>
      <w:r w:rsidRPr="006B7AE3">
        <w:rPr>
          <w:rStyle w:val="StyleUnderline"/>
        </w:rPr>
        <w:t xml:space="preserve"> against those who advocate nuclear weapons. </w:t>
      </w:r>
      <w:r w:rsidRPr="006B7AE3">
        <w:rPr>
          <w:rStyle w:val="Emphasis"/>
        </w:rPr>
        <w:t>Nuclear latency</w:t>
      </w:r>
      <w:r w:rsidRPr="006B7AE3">
        <w:rPr>
          <w:rStyle w:val="StyleUnderline"/>
        </w:rPr>
        <w:t xml:space="preserve"> and </w:t>
      </w:r>
      <w:r w:rsidRPr="006B7AE3">
        <w:rPr>
          <w:rStyle w:val="Emphasis"/>
        </w:rPr>
        <w:t>hedging</w:t>
      </w:r>
      <w:r w:rsidRPr="006B7AE3">
        <w:rPr>
          <w:rStyle w:val="StyleUnderline"/>
        </w:rPr>
        <w:t xml:space="preserve"> is socially acceptable but calling for </w:t>
      </w:r>
      <w:r w:rsidRPr="006B7AE3">
        <w:rPr>
          <w:rStyle w:val="Emphasis"/>
        </w:rPr>
        <w:t>exercising this option</w:t>
      </w:r>
      <w:r w:rsidRPr="006B7AE3">
        <w:rPr>
          <w:rStyle w:val="StyleUnderline"/>
        </w:rPr>
        <w:t xml:space="preserve"> is </w:t>
      </w:r>
      <w:r w:rsidRPr="006B7AE3">
        <w:rPr>
          <w:rStyle w:val="Emphasis"/>
        </w:rPr>
        <w:t>not</w:t>
      </w:r>
      <w:r w:rsidRPr="006B7AE3">
        <w:rPr>
          <w:sz w:val="16"/>
        </w:rPr>
        <w:t>.</w:t>
      </w:r>
    </w:p>
    <w:p w:rsidR="005F7897" w:rsidRPr="006B7AE3" w:rsidRDefault="005F7897" w:rsidP="005F7897">
      <w:pPr>
        <w:rPr>
          <w:sz w:val="16"/>
        </w:rPr>
      </w:pPr>
      <w:r w:rsidRPr="006B7AE3">
        <w:rPr>
          <w:rStyle w:val="StyleUnderline"/>
        </w:rPr>
        <w:t xml:space="preserve">Adding to the moral arguments against nuclear weapons is the </w:t>
      </w:r>
      <w:r w:rsidRPr="006B7AE3">
        <w:rPr>
          <w:rStyle w:val="Emphasis"/>
        </w:rPr>
        <w:t>post-Fukushima mood</w:t>
      </w:r>
      <w:r w:rsidRPr="006B7AE3">
        <w:rPr>
          <w:rStyle w:val="StyleUnderline"/>
        </w:rPr>
        <w:t xml:space="preserve"> against nuclear energy</w:t>
      </w:r>
      <w:r w:rsidRPr="006B7AE3">
        <w:rPr>
          <w:sz w:val="16"/>
        </w:rPr>
        <w:t xml:space="preserve">. </w:t>
      </w:r>
      <w:r w:rsidRPr="006B7AE3">
        <w:rPr>
          <w:rStyle w:val="StyleUnderline"/>
        </w:rPr>
        <w:t>In the words of former leading diplomat Ukio Satoh, “the disaster made the Japanese public</w:t>
      </w:r>
      <w:r w:rsidRPr="006B7AE3">
        <w:rPr>
          <w:sz w:val="16"/>
        </w:rPr>
        <w:t xml:space="preserve">, housewives in particular, </w:t>
      </w:r>
      <w:r w:rsidRPr="006B7AE3">
        <w:rPr>
          <w:rStyle w:val="Emphasis"/>
        </w:rPr>
        <w:t>opposed to all things nuclear</w:t>
      </w:r>
      <w:r w:rsidRPr="006B7AE3">
        <w:rPr>
          <w:sz w:val="16"/>
        </w:rPr>
        <w:t xml:space="preserve">.”166 </w:t>
      </w:r>
      <w:r w:rsidRPr="006B7AE3">
        <w:rPr>
          <w:rStyle w:val="StyleUnderline"/>
        </w:rPr>
        <w:t>He called it an exaggeration</w:t>
      </w:r>
      <w:r w:rsidRPr="006B7AE3">
        <w:rPr>
          <w:sz w:val="16"/>
        </w:rPr>
        <w:t xml:space="preserve"> for the Atlantic Council </w:t>
      </w:r>
      <w:r w:rsidRPr="006B7AE3">
        <w:rPr>
          <w:rStyle w:val="StyleUnderline"/>
        </w:rPr>
        <w:t>to suggest that there is an ongoing debate in Japan about nuclear weapons</w:t>
      </w:r>
      <w:r w:rsidRPr="006B7AE3">
        <w:rPr>
          <w:sz w:val="16"/>
        </w:rPr>
        <w:t xml:space="preserve">,167 </w:t>
      </w:r>
      <w:r w:rsidRPr="006B7AE3">
        <w:rPr>
          <w:rStyle w:val="StyleUnderline"/>
        </w:rPr>
        <w:t xml:space="preserve">which is promoted </w:t>
      </w:r>
      <w:r w:rsidRPr="006B7AE3">
        <w:rPr>
          <w:rStyle w:val="Emphasis"/>
        </w:rPr>
        <w:t>only by a small minority</w:t>
      </w:r>
      <w:r w:rsidRPr="006B7AE3">
        <w:rPr>
          <w:rStyle w:val="StyleUnderline"/>
        </w:rPr>
        <w:t>. The debate</w:t>
      </w:r>
      <w:r w:rsidRPr="006B7AE3">
        <w:rPr>
          <w:sz w:val="16"/>
        </w:rPr>
        <w:t xml:space="preserve">, rather, </w:t>
      </w:r>
      <w:r w:rsidRPr="006B7AE3">
        <w:rPr>
          <w:rStyle w:val="StyleUnderline"/>
        </w:rPr>
        <w:t xml:space="preserve">is about </w:t>
      </w:r>
      <w:r w:rsidRPr="006B7AE3">
        <w:rPr>
          <w:rStyle w:val="Emphasis"/>
        </w:rPr>
        <w:t>whether to continue nuclear energy at all</w:t>
      </w:r>
      <w:r w:rsidRPr="006B7AE3">
        <w:rPr>
          <w:sz w:val="16"/>
        </w:rPr>
        <w:t>.</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Prolif—Japan—AT: Doesn’t Assume The Link</w:t>
      </w:r>
    </w:p>
    <w:p w:rsidR="005F7897" w:rsidRPr="006B7AE3" w:rsidRDefault="005F7897" w:rsidP="005F7897"/>
    <w:p w:rsidR="005F7897" w:rsidRPr="006B7AE3" w:rsidRDefault="005F7897" w:rsidP="005F7897">
      <w:pPr>
        <w:pStyle w:val="Heading4"/>
      </w:pPr>
      <w:r w:rsidRPr="006B7AE3">
        <w:t>Sure we do!</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99-100, dml)</w:t>
      </w:r>
    </w:p>
    <w:p w:rsidR="005F7897" w:rsidRPr="006B7AE3" w:rsidRDefault="005F7897" w:rsidP="005F7897"/>
    <w:p w:rsidR="005F7897" w:rsidRPr="006B7AE3" w:rsidRDefault="005F7897" w:rsidP="005F7897">
      <w:pPr>
        <w:rPr>
          <w:sz w:val="16"/>
        </w:rPr>
      </w:pPr>
      <w:r w:rsidRPr="006B7AE3">
        <w:rPr>
          <w:rStyle w:val="StyleUnderline"/>
        </w:rPr>
        <w:t xml:space="preserve">If Japan were to go nuclear, it would be the result of a </w:t>
      </w:r>
      <w:r w:rsidRPr="006B7AE3">
        <w:rPr>
          <w:rStyle w:val="Emphasis"/>
        </w:rPr>
        <w:t>severe deterioration in its security situation</w:t>
      </w:r>
      <w:r w:rsidRPr="006B7AE3">
        <w:rPr>
          <w:rStyle w:val="StyleUnderline"/>
        </w:rPr>
        <w:t xml:space="preserve"> in the face of a strong threat and a perception that Japan could </w:t>
      </w:r>
      <w:r w:rsidRPr="006B7AE3">
        <w:rPr>
          <w:rStyle w:val="Emphasis"/>
        </w:rPr>
        <w:t>no longer count on America’s extended deterrence</w:t>
      </w:r>
      <w:r w:rsidRPr="006B7AE3">
        <w:rPr>
          <w:rStyle w:val="StyleUnderline"/>
        </w:rPr>
        <w:t xml:space="preserve">. A </w:t>
      </w:r>
      <w:r w:rsidRPr="006B7AE3">
        <w:rPr>
          <w:rStyle w:val="Emphasis"/>
        </w:rPr>
        <w:t>breakdown in the global nuclear non-proliferation regime</w:t>
      </w:r>
      <w:r w:rsidRPr="006B7AE3">
        <w:rPr>
          <w:rStyle w:val="StyleUnderline"/>
        </w:rPr>
        <w:t xml:space="preserve"> might add to the motivation. Such a nightmare combination is unlikely</w:t>
      </w:r>
      <w:r w:rsidRPr="006B7AE3">
        <w:rPr>
          <w:sz w:val="16"/>
        </w:rPr>
        <w:t xml:space="preserve"> in the foreseeable future. </w:t>
      </w:r>
      <w:r w:rsidRPr="006B7AE3">
        <w:rPr>
          <w:rStyle w:val="StyleUnderline"/>
        </w:rPr>
        <w:t xml:space="preserve">And even if one or more of the factors did materialise, nuclearisation is </w:t>
      </w:r>
      <w:r w:rsidRPr="006B7AE3">
        <w:rPr>
          <w:rStyle w:val="Emphasis"/>
        </w:rPr>
        <w:t>far from inevitable</w:t>
      </w:r>
      <w:r w:rsidRPr="006B7AE3">
        <w:rPr>
          <w:sz w:val="16"/>
        </w:rPr>
        <w:t>.</w:t>
      </w:r>
    </w:p>
    <w:p w:rsidR="005F7897" w:rsidRPr="006B7AE3" w:rsidRDefault="005F7897" w:rsidP="005F7897">
      <w:pPr>
        <w:rPr>
          <w:rStyle w:val="StyleUnderline"/>
        </w:rPr>
      </w:pPr>
      <w:r w:rsidRPr="006B7AE3">
        <w:rPr>
          <w:sz w:val="16"/>
        </w:rPr>
        <w:t xml:space="preserve">In fact, </w:t>
      </w:r>
      <w:r w:rsidRPr="006B7AE3">
        <w:rPr>
          <w:rStyle w:val="StyleUnderline"/>
        </w:rPr>
        <w:t xml:space="preserve">each of these situations </w:t>
      </w:r>
      <w:r w:rsidRPr="006B7AE3">
        <w:rPr>
          <w:rStyle w:val="Emphasis"/>
        </w:rPr>
        <w:t>has arisen to a certain extent</w:t>
      </w:r>
      <w:r w:rsidRPr="006B7AE3">
        <w:rPr>
          <w:rStyle w:val="StyleUnderline"/>
        </w:rPr>
        <w:t xml:space="preserve"> over the past two and a half decades. When the </w:t>
      </w:r>
      <w:r w:rsidRPr="006B7AE3">
        <w:rPr>
          <w:rStyle w:val="Emphasis"/>
        </w:rPr>
        <w:t>Soviet threat</w:t>
      </w:r>
      <w:r w:rsidRPr="006B7AE3">
        <w:rPr>
          <w:rStyle w:val="StyleUnderline"/>
        </w:rPr>
        <w:t xml:space="preserve"> disappeared</w:t>
      </w:r>
      <w:r w:rsidRPr="006B7AE3">
        <w:rPr>
          <w:sz w:val="16"/>
        </w:rPr>
        <w:t xml:space="preserve"> with the end of the Cold War, </w:t>
      </w:r>
      <w:r w:rsidRPr="006B7AE3">
        <w:rPr>
          <w:rStyle w:val="StyleUnderline"/>
        </w:rPr>
        <w:t xml:space="preserve">many Japanese worried that the US would have less reason to extend a defence commitment. </w:t>
      </w:r>
      <w:r w:rsidRPr="006B7AE3">
        <w:rPr>
          <w:rStyle w:val="Emphasis"/>
        </w:rPr>
        <w:t>China’s</w:t>
      </w:r>
      <w:r w:rsidRPr="006B7AE3">
        <w:rPr>
          <w:sz w:val="16"/>
        </w:rPr>
        <w:t xml:space="preserve"> nuclear </w:t>
      </w:r>
      <w:r w:rsidRPr="006B7AE3">
        <w:rPr>
          <w:rStyle w:val="Emphasis"/>
        </w:rPr>
        <w:t>modernisation</w:t>
      </w:r>
      <w:r w:rsidRPr="006B7AE3">
        <w:rPr>
          <w:sz w:val="16"/>
        </w:rPr>
        <w:t xml:space="preserve"> and growing conventional capabilities </w:t>
      </w:r>
      <w:r w:rsidRPr="006B7AE3">
        <w:rPr>
          <w:rStyle w:val="StyleUnderline"/>
        </w:rPr>
        <w:t xml:space="preserve">threaten Japanese security, as does </w:t>
      </w:r>
      <w:r w:rsidRPr="006B7AE3">
        <w:rPr>
          <w:rStyle w:val="Emphasis"/>
        </w:rPr>
        <w:t>North Korea’s nuclear posture</w:t>
      </w:r>
      <w:r w:rsidRPr="006B7AE3">
        <w:rPr>
          <w:rStyle w:val="StyleUnderline"/>
        </w:rPr>
        <w:t xml:space="preserve">. The emergence in Asia of </w:t>
      </w:r>
      <w:r w:rsidRPr="006B7AE3">
        <w:rPr>
          <w:rStyle w:val="Emphasis"/>
        </w:rPr>
        <w:t>three new declared nuclear states</w:t>
      </w:r>
      <w:r w:rsidRPr="006B7AE3">
        <w:rPr>
          <w:sz w:val="16"/>
        </w:rPr>
        <w:t xml:space="preserve"> since 1998 </w:t>
      </w:r>
      <w:r w:rsidRPr="006B7AE3">
        <w:rPr>
          <w:rStyle w:val="StyleUnderline"/>
        </w:rPr>
        <w:t xml:space="preserve">showed an </w:t>
      </w:r>
      <w:r w:rsidRPr="006B7AE3">
        <w:rPr>
          <w:rStyle w:val="Emphasis"/>
        </w:rPr>
        <w:t>unravelling of the non-proliferation order</w:t>
      </w:r>
      <w:r w:rsidRPr="006B7AE3">
        <w:rPr>
          <w:rStyle w:val="StyleUnderline"/>
        </w:rPr>
        <w:t xml:space="preserve">. And yet Japan has </w:t>
      </w:r>
      <w:r w:rsidRPr="006B7AE3">
        <w:rPr>
          <w:rStyle w:val="Emphasis"/>
        </w:rPr>
        <w:t>steadfastly remained non-nuclear</w:t>
      </w:r>
      <w:r w:rsidRPr="006B7AE3">
        <w:rPr>
          <w:rStyle w:val="StyleUnderline"/>
        </w:rPr>
        <w:t xml:space="preserve">. It looks </w:t>
      </w:r>
      <w:r w:rsidRPr="006B7AE3">
        <w:rPr>
          <w:rStyle w:val="Emphasis"/>
        </w:rPr>
        <w:t>set to remain so</w:t>
      </w:r>
      <w:r w:rsidRPr="006B7AE3">
        <w:rPr>
          <w:rStyle w:val="StyleUnderline"/>
        </w:rPr>
        <w:t>.</w:t>
      </w:r>
    </w:p>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Prolif—Japan—AT: New Self-Defense Policy</w:t>
      </w:r>
    </w:p>
    <w:p w:rsidR="005F7897" w:rsidRPr="006B7AE3" w:rsidRDefault="005F7897" w:rsidP="005F7897"/>
    <w:p w:rsidR="005F7897" w:rsidRPr="006B7AE3" w:rsidRDefault="005F7897" w:rsidP="005F7897">
      <w:pPr>
        <w:pStyle w:val="Heading4"/>
      </w:pPr>
      <w:r w:rsidRPr="006B7AE3">
        <w:t>New self-defense policy won’t translate into prolif</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78-79, dml)</w:t>
      </w:r>
    </w:p>
    <w:p w:rsidR="005F7897" w:rsidRPr="006B7AE3" w:rsidRDefault="005F7897" w:rsidP="005F7897"/>
    <w:p w:rsidR="005F7897" w:rsidRPr="006B7AE3" w:rsidRDefault="005F7897" w:rsidP="005F7897">
      <w:pPr>
        <w:rPr>
          <w:sz w:val="16"/>
        </w:rPr>
      </w:pPr>
      <w:r w:rsidRPr="006B7AE3">
        <w:rPr>
          <w:sz w:val="16"/>
        </w:rPr>
        <w:t xml:space="preserve">All of these </w:t>
      </w:r>
      <w:r w:rsidRPr="006B7AE3">
        <w:rPr>
          <w:rStyle w:val="StyleUnderline"/>
        </w:rPr>
        <w:t>changes have made Japan more of a “normal” military power</w:t>
      </w:r>
      <w:r w:rsidRPr="006B7AE3">
        <w:rPr>
          <w:sz w:val="16"/>
        </w:rPr>
        <w:t xml:space="preserve"> commensurate with its leading economic status. The evolution has accelerated since </w:t>
      </w:r>
      <w:r w:rsidRPr="006B7AE3">
        <w:rPr>
          <w:rStyle w:val="StyleUnderline"/>
        </w:rPr>
        <w:t>Abe</w:t>
      </w:r>
      <w:r w:rsidRPr="006B7AE3">
        <w:rPr>
          <w:sz w:val="16"/>
        </w:rPr>
        <w:t xml:space="preserve"> became prime minister for the second time in December 2012. In particular, he has </w:t>
      </w:r>
      <w:r w:rsidRPr="006B7AE3">
        <w:rPr>
          <w:rStyle w:val="StyleUnderline"/>
        </w:rPr>
        <w:t xml:space="preserve">sought </w:t>
      </w:r>
      <w:r w:rsidRPr="006B7AE3">
        <w:rPr>
          <w:sz w:val="16"/>
        </w:rPr>
        <w:t>to push through the</w:t>
      </w:r>
      <w:r w:rsidRPr="006B7AE3">
        <w:rPr>
          <w:rStyle w:val="StyleUnderline"/>
        </w:rPr>
        <w:t xml:space="preserve"> reinterpretation of the constitution to allow</w:t>
      </w:r>
      <w:r w:rsidRPr="006B7AE3">
        <w:rPr>
          <w:sz w:val="16"/>
        </w:rPr>
        <w:t xml:space="preserve"> exercise of the right of </w:t>
      </w:r>
      <w:r w:rsidRPr="006B7AE3">
        <w:rPr>
          <w:rStyle w:val="StyleUnderline"/>
        </w:rPr>
        <w:t>collective self-defence</w:t>
      </w:r>
      <w:r w:rsidRPr="006B7AE3">
        <w:rPr>
          <w:sz w:val="16"/>
        </w:rPr>
        <w:t xml:space="preserve"> if an ally is attacked. The reinterpretation, as decided ad referendum by the cabinet in July 2014, to allow use of force in defence of an ally is constrained by three conditions. There must be: 1) a clear danger to the Japanese people’s right to “life, liberty and happiness”; 2) no other appropriate means to repel an attack and ensure Japan’s survival; and 3) a limit on the use of force to the minimum extent necessary. </w:t>
      </w:r>
      <w:r w:rsidRPr="006B7AE3">
        <w:rPr>
          <w:rStyle w:val="StyleUnderline"/>
        </w:rPr>
        <w:t>The reinterpretation was approved</w:t>
      </w:r>
      <w:r w:rsidRPr="006B7AE3">
        <w:rPr>
          <w:sz w:val="16"/>
        </w:rPr>
        <w:t xml:space="preserve"> by the Diet in September 2015, but not without an intense political fight and more than 60% opposition in public opinion polls.</w:t>
      </w:r>
    </w:p>
    <w:p w:rsidR="005F7897" w:rsidRPr="006B7AE3" w:rsidRDefault="005F7897" w:rsidP="005F7897">
      <w:pPr>
        <w:rPr>
          <w:sz w:val="16"/>
        </w:rPr>
      </w:pPr>
      <w:r w:rsidRPr="006B7AE3">
        <w:rPr>
          <w:rStyle w:val="StyleUnderline"/>
        </w:rPr>
        <w:t xml:space="preserve">The nuclear taboo is of </w:t>
      </w:r>
      <w:r w:rsidRPr="006B7AE3">
        <w:rPr>
          <w:rStyle w:val="Emphasis"/>
        </w:rPr>
        <w:t>another order of magnitude</w:t>
      </w:r>
      <w:r w:rsidRPr="006B7AE3">
        <w:rPr>
          <w:rStyle w:val="StyleUnderline"/>
        </w:rPr>
        <w:t xml:space="preserve"> and </w:t>
      </w:r>
      <w:r w:rsidRPr="006B7AE3">
        <w:rPr>
          <w:rStyle w:val="Emphasis"/>
        </w:rPr>
        <w:t>remains firm</w:t>
      </w:r>
      <w:r w:rsidRPr="006B7AE3">
        <w:rPr>
          <w:sz w:val="16"/>
        </w:rPr>
        <w:t xml:space="preserve">. As political scientist Etel Solingen notes, </w:t>
      </w:r>
      <w:r w:rsidRPr="006B7AE3">
        <w:rPr>
          <w:rStyle w:val="StyleUnderline"/>
        </w:rPr>
        <w:t xml:space="preserve">becoming “normal” is </w:t>
      </w:r>
      <w:r w:rsidRPr="006B7AE3">
        <w:rPr>
          <w:rStyle w:val="Emphasis"/>
        </w:rPr>
        <w:t>not necessarily a prelude</w:t>
      </w:r>
      <w:r w:rsidRPr="006B7AE3">
        <w:rPr>
          <w:rStyle w:val="StyleUnderline"/>
        </w:rPr>
        <w:t xml:space="preserve"> to becoming “nuclear”; for the vast majority of states, </w:t>
      </w:r>
      <w:r w:rsidRPr="006B7AE3">
        <w:rPr>
          <w:rStyle w:val="Emphasis"/>
        </w:rPr>
        <w:t>“normal” means being non-nuclear</w:t>
      </w:r>
      <w:r w:rsidRPr="006B7AE3">
        <w:rPr>
          <w:sz w:val="16"/>
        </w:rPr>
        <w:t xml:space="preserve">.34 According to a close adviser to </w:t>
      </w:r>
      <w:r w:rsidRPr="006B7AE3">
        <w:rPr>
          <w:rStyle w:val="StyleUnderline"/>
        </w:rPr>
        <w:t>Abe</w:t>
      </w:r>
      <w:r w:rsidRPr="006B7AE3">
        <w:rPr>
          <w:sz w:val="16"/>
        </w:rPr>
        <w:t xml:space="preserve">, the prime minister </w:t>
      </w:r>
      <w:r w:rsidRPr="006B7AE3">
        <w:rPr>
          <w:rStyle w:val="StyleUnderline"/>
        </w:rPr>
        <w:t xml:space="preserve">has </w:t>
      </w:r>
      <w:r w:rsidRPr="006B7AE3">
        <w:rPr>
          <w:rStyle w:val="Emphasis"/>
        </w:rPr>
        <w:t>no interest</w:t>
      </w:r>
      <w:r w:rsidRPr="006B7AE3">
        <w:rPr>
          <w:rStyle w:val="StyleUnderline"/>
        </w:rPr>
        <w:t xml:space="preserve"> in acquiring nuclear weapons. Even if Abe wanted to, Japanese </w:t>
      </w:r>
      <w:r w:rsidRPr="006B7AE3">
        <w:rPr>
          <w:rStyle w:val="Emphasis"/>
        </w:rPr>
        <w:t>political</w:t>
      </w:r>
      <w:r w:rsidRPr="006B7AE3">
        <w:rPr>
          <w:rStyle w:val="StyleUnderline"/>
        </w:rPr>
        <w:t xml:space="preserve"> and </w:t>
      </w:r>
      <w:r w:rsidRPr="006B7AE3">
        <w:rPr>
          <w:rStyle w:val="Emphasis"/>
        </w:rPr>
        <w:t>societal dynamics</w:t>
      </w:r>
      <w:r w:rsidRPr="006B7AE3">
        <w:rPr>
          <w:rStyle w:val="StyleUnderline"/>
        </w:rPr>
        <w:t xml:space="preserve"> would </w:t>
      </w:r>
      <w:r w:rsidRPr="006B7AE3">
        <w:rPr>
          <w:rStyle w:val="Emphasis"/>
        </w:rPr>
        <w:t>constrain any such impulse</w:t>
      </w:r>
      <w:r w:rsidRPr="006B7AE3">
        <w:rPr>
          <w:sz w:val="16"/>
        </w:rPr>
        <w:t xml:space="preserve">, short of some catalysing event. </w:t>
      </w:r>
      <w:r w:rsidRPr="006B7AE3">
        <w:rPr>
          <w:rStyle w:val="StyleUnderline"/>
        </w:rPr>
        <w:t xml:space="preserve">As a group of </w:t>
      </w:r>
      <w:r w:rsidRPr="006B7AE3">
        <w:rPr>
          <w:rStyle w:val="Emphasis"/>
        </w:rPr>
        <w:t>leading</w:t>
      </w:r>
      <w:r w:rsidRPr="006B7AE3">
        <w:rPr>
          <w:sz w:val="16"/>
        </w:rPr>
        <w:t xml:space="preserve"> American foreign-policy </w:t>
      </w:r>
      <w:r w:rsidRPr="006B7AE3">
        <w:rPr>
          <w:rStyle w:val="Emphasis"/>
        </w:rPr>
        <w:t>experts</w:t>
      </w:r>
      <w:r w:rsidRPr="006B7AE3">
        <w:rPr>
          <w:rStyle w:val="StyleUnderline"/>
        </w:rPr>
        <w:t xml:space="preserve"> concluded</w:t>
      </w:r>
      <w:r w:rsidRPr="006B7AE3">
        <w:rPr>
          <w:sz w:val="16"/>
        </w:rPr>
        <w:t xml:space="preserve"> after an October 2014 visit to Japan: “</w:t>
      </w:r>
      <w:r w:rsidRPr="006B7AE3">
        <w:rPr>
          <w:rStyle w:val="StyleUnderline"/>
        </w:rPr>
        <w:t xml:space="preserve">the </w:t>
      </w:r>
      <w:r w:rsidRPr="006B7AE3">
        <w:rPr>
          <w:rStyle w:val="Emphasis"/>
        </w:rPr>
        <w:t>Japanese public</w:t>
      </w:r>
      <w:r w:rsidRPr="006B7AE3">
        <w:rPr>
          <w:rStyle w:val="StyleUnderline"/>
        </w:rPr>
        <w:t xml:space="preserve"> and </w:t>
      </w:r>
      <w:r w:rsidRPr="006B7AE3">
        <w:rPr>
          <w:rStyle w:val="Emphasis"/>
        </w:rPr>
        <w:t>much of the ruling elite</w:t>
      </w:r>
      <w:r w:rsidRPr="006B7AE3">
        <w:rPr>
          <w:rStyle w:val="StyleUnderline"/>
        </w:rPr>
        <w:t xml:space="preserve"> continue to be </w:t>
      </w:r>
      <w:r w:rsidRPr="006B7AE3">
        <w:rPr>
          <w:rStyle w:val="Emphasis"/>
        </w:rPr>
        <w:t>strongly unwilling</w:t>
      </w:r>
      <w:r w:rsidRPr="006B7AE3">
        <w:rPr>
          <w:rStyle w:val="StyleUnderline"/>
        </w:rPr>
        <w:t xml:space="preserve"> to take risks or to </w:t>
      </w:r>
      <w:r w:rsidRPr="006B7AE3">
        <w:rPr>
          <w:rStyle w:val="Emphasis"/>
        </w:rPr>
        <w:t>significantly change</w:t>
      </w:r>
      <w:r w:rsidRPr="006B7AE3">
        <w:rPr>
          <w:rStyle w:val="StyleUnderline"/>
        </w:rPr>
        <w:t xml:space="preserve"> a tradition of peaceful development and positive contributions</w:t>
      </w:r>
      <w:r w:rsidRPr="006B7AE3">
        <w:rPr>
          <w:sz w:val="16"/>
        </w:rPr>
        <w:t xml:space="preserve"> to both the region and the international community </w:t>
      </w:r>
      <w:r w:rsidRPr="006B7AE3">
        <w:rPr>
          <w:rStyle w:val="StyleUnderline"/>
        </w:rPr>
        <w:t xml:space="preserve">that has become </w:t>
      </w:r>
      <w:r w:rsidRPr="006B7AE3">
        <w:rPr>
          <w:rStyle w:val="Emphasis"/>
        </w:rPr>
        <w:t>firmly rooted</w:t>
      </w:r>
      <w:r w:rsidRPr="006B7AE3">
        <w:rPr>
          <w:rStyle w:val="StyleUnderline"/>
        </w:rPr>
        <w:t xml:space="preserve"> in Japan</w:t>
      </w:r>
      <w:r w:rsidRPr="006B7AE3">
        <w:rPr>
          <w:sz w:val="16"/>
        </w:rPr>
        <w:t xml:space="preserve"> over the past 70 years.”36</w:t>
      </w:r>
    </w:p>
    <w:p w:rsidR="005F7897" w:rsidRPr="006B7AE3" w:rsidRDefault="005F7897" w:rsidP="005F7897"/>
    <w:p w:rsidR="005F7897" w:rsidRPr="006B7AE3" w:rsidRDefault="005F7897" w:rsidP="005F7897">
      <w:pPr>
        <w:pStyle w:val="Heading3"/>
      </w:pPr>
      <w:r w:rsidRPr="006B7AE3">
        <w:t>1AR No Prolif—Japan—AT: 6 Month Breakout Time</w:t>
      </w:r>
    </w:p>
    <w:p w:rsidR="005F7897" w:rsidRPr="006B7AE3" w:rsidRDefault="005F7897" w:rsidP="005F7897"/>
    <w:p w:rsidR="005F7897" w:rsidRPr="006B7AE3" w:rsidRDefault="005F7897" w:rsidP="005F7897">
      <w:pPr>
        <w:pStyle w:val="Heading4"/>
      </w:pPr>
      <w:r w:rsidRPr="006B7AE3">
        <w:t>Liar liar</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98, dml)</w:t>
      </w:r>
    </w:p>
    <w:p w:rsidR="005F7897" w:rsidRPr="006B7AE3" w:rsidRDefault="005F7897" w:rsidP="005F7897"/>
    <w:p w:rsidR="005F7897" w:rsidRPr="006B7AE3" w:rsidRDefault="005F7897" w:rsidP="005F7897">
      <w:pPr>
        <w:rPr>
          <w:sz w:val="16"/>
        </w:rPr>
      </w:pPr>
      <w:r w:rsidRPr="006B7AE3">
        <w:rPr>
          <w:sz w:val="16"/>
        </w:rPr>
        <w:t xml:space="preserve">In Western circles, </w:t>
      </w:r>
      <w:r w:rsidRPr="006B7AE3">
        <w:rPr>
          <w:rStyle w:val="StyleUnderline"/>
        </w:rPr>
        <w:t>it is commonly suggested that Japan could produce a nuclear weapon in as little as six months</w:t>
      </w:r>
      <w:r w:rsidRPr="006B7AE3">
        <w:rPr>
          <w:sz w:val="16"/>
        </w:rPr>
        <w:t xml:space="preserve">.108 American arms control expert Jeffrey </w:t>
      </w:r>
      <w:r w:rsidRPr="006B7AE3">
        <w:rPr>
          <w:rStyle w:val="StyleUnderline"/>
        </w:rPr>
        <w:t xml:space="preserve">Lewis </w:t>
      </w:r>
      <w:r w:rsidRPr="006B7AE3">
        <w:rPr>
          <w:rStyle w:val="Emphasis"/>
        </w:rPr>
        <w:t>assiduously sought</w:t>
      </w:r>
      <w:r w:rsidRPr="006B7AE3">
        <w:rPr>
          <w:rStyle w:val="StyleUnderline"/>
        </w:rPr>
        <w:t xml:space="preserve"> to track down the derivation of the six-month claim and concluded that it is </w:t>
      </w:r>
      <w:r w:rsidRPr="006B7AE3">
        <w:rPr>
          <w:rStyle w:val="Emphasis"/>
        </w:rPr>
        <w:t>without technical basis</w:t>
      </w:r>
      <w:r w:rsidRPr="006B7AE3">
        <w:rPr>
          <w:rStyle w:val="StyleUnderline"/>
        </w:rPr>
        <w:t xml:space="preserve">. It appears to date from </w:t>
      </w:r>
      <w:r w:rsidRPr="006B7AE3">
        <w:rPr>
          <w:rStyle w:val="Emphasis"/>
        </w:rPr>
        <w:t>an offhand statement</w:t>
      </w:r>
      <w:r w:rsidRPr="006B7AE3">
        <w:rPr>
          <w:rStyle w:val="StyleUnderline"/>
        </w:rPr>
        <w:t xml:space="preserve"> by a “Japanese strategic thinker” in 1976</w:t>
      </w:r>
      <w:r w:rsidRPr="006B7AE3">
        <w:rPr>
          <w:sz w:val="16"/>
        </w:rPr>
        <w:t xml:space="preserve"> as cited in Richard Halloran’s 1991 book, Chrysanthemum and Sword Revisited: Is Japan Militarism Resurgent? Lewis quips </w:t>
      </w:r>
      <w:r w:rsidRPr="006B7AE3">
        <w:rPr>
          <w:rStyle w:val="StyleUnderline"/>
        </w:rPr>
        <w:t xml:space="preserve">that “six months” is </w:t>
      </w:r>
      <w:r w:rsidRPr="006B7AE3">
        <w:rPr>
          <w:rStyle w:val="Emphasis"/>
        </w:rPr>
        <w:t>shorthand</w:t>
      </w:r>
      <w:r w:rsidRPr="006B7AE3">
        <w:rPr>
          <w:rStyle w:val="StyleUnderline"/>
        </w:rPr>
        <w:t xml:space="preserve"> for meaning </w:t>
      </w:r>
      <w:r w:rsidRPr="006B7AE3">
        <w:rPr>
          <w:rStyle w:val="Emphasis"/>
        </w:rPr>
        <w:t>“fairly soon”</w:t>
      </w:r>
      <w:r w:rsidRPr="006B7AE3">
        <w:rPr>
          <w:rStyle w:val="StyleUnderline"/>
        </w:rPr>
        <w:t>, akin to the biblical phrase “40 days and 40 nights” as meaning a long time</w:t>
      </w:r>
      <w:r w:rsidRPr="006B7AE3">
        <w:rPr>
          <w:sz w:val="16"/>
        </w:rPr>
        <w:t>.109</w:t>
      </w:r>
    </w:p>
    <w:p w:rsidR="005F7897" w:rsidRPr="006B7AE3" w:rsidRDefault="005F7897" w:rsidP="005F7897"/>
    <w:p w:rsidR="005F7897" w:rsidRPr="006B7AE3" w:rsidRDefault="005F7897" w:rsidP="005F7897"/>
    <w:p w:rsidR="005F7897" w:rsidRPr="006B7AE3" w:rsidRDefault="005F7897" w:rsidP="005F7897">
      <w:pPr>
        <w:pStyle w:val="Heading3"/>
      </w:pPr>
      <w:r w:rsidRPr="006B7AE3">
        <w:t>2AC No Prolif—South Korea</w:t>
      </w:r>
    </w:p>
    <w:p w:rsidR="005F7897" w:rsidRPr="006B7AE3" w:rsidRDefault="005F7897" w:rsidP="005F7897"/>
    <w:p w:rsidR="005F7897" w:rsidRPr="006B7AE3" w:rsidRDefault="005F7897" w:rsidP="005F7897">
      <w:pPr>
        <w:pStyle w:val="Heading4"/>
      </w:pPr>
      <w:r w:rsidRPr="006B7AE3">
        <w:t>multitude of reasons why ROK won’t prolif despite assurance being low now</w:t>
      </w:r>
    </w:p>
    <w:p w:rsidR="005F7897" w:rsidRPr="006B7AE3" w:rsidRDefault="005F7897" w:rsidP="005F7897">
      <w:r w:rsidRPr="006B7AE3">
        <w:rPr>
          <w:rStyle w:val="Style13ptBold"/>
          <w:rFonts w:cs="Calibri"/>
        </w:rPr>
        <w:t>Stangrone 2/29/16</w:t>
      </w:r>
      <w:r w:rsidRPr="006B7AE3">
        <w:t>—Senior Director for Congressional Affairs and Trade at the Korea Economic Institute of America (Troy, "Going Nuclear Wouldn't Be Easy for South Korea." National Interest. nationalinterest.org/feature/going-nuclear-wouldnt-be-easy-south-korea-15345?page=2)</w:t>
      </w:r>
    </w:p>
    <w:p w:rsidR="005F7897" w:rsidRPr="006B7AE3" w:rsidRDefault="005F7897" w:rsidP="005F7897">
      <w:pPr>
        <w:rPr>
          <w:b/>
          <w:iCs/>
          <w:u w:val="single"/>
          <w:bdr w:val="single" w:sz="18" w:space="0" w:color="auto"/>
        </w:rPr>
      </w:pPr>
      <w:r w:rsidRPr="006B7AE3">
        <w:rPr>
          <w:sz w:val="16"/>
        </w:rPr>
        <w:t xml:space="preserve">North Korea has conducted four nuclear tests, pushed boundaries with its missile tests, is pursuing second strike capabilities, and shows no indication of slowing down. South Korea in response has made a strategic bet that closing the Kaesong Industrial Complex can help to create leverage internationally to convince Pyongyang to abandon its nuclear ambitions, but </w:t>
      </w:r>
      <w:r w:rsidRPr="006B7AE3">
        <w:rPr>
          <w:rStyle w:val="StyleUnderline"/>
          <w:rFonts w:cs="Calibri"/>
        </w:rPr>
        <w:t xml:space="preserve">some in Seoul </w:t>
      </w:r>
      <w:r w:rsidRPr="006B7AE3">
        <w:rPr>
          <w:sz w:val="16"/>
        </w:rPr>
        <w:t xml:space="preserve">and Washington </w:t>
      </w:r>
      <w:r w:rsidRPr="006B7AE3">
        <w:rPr>
          <w:rStyle w:val="StyleUnderline"/>
          <w:rFonts w:cs="Calibri"/>
        </w:rPr>
        <w:t>are suggesting that South Korea should consider developing its own nuclear umbrella</w:t>
      </w:r>
      <w:r w:rsidRPr="006B7AE3">
        <w:rPr>
          <w:sz w:val="16"/>
        </w:rPr>
        <w:t xml:space="preserve"> as leverage in talks with North Korea. However</w:t>
      </w:r>
      <w:r w:rsidRPr="006B7AE3">
        <w:rPr>
          <w:rStyle w:val="Emphasis"/>
        </w:rPr>
        <w:t>, this would be much more difficult than proponents generally acknowledge.</w:t>
      </w:r>
      <w:r w:rsidRPr="006B7AE3">
        <w:rPr>
          <w:rStyle w:val="Emphasis"/>
          <w:b w:val="0"/>
          <w:sz w:val="12"/>
        </w:rPr>
        <w:t>¶</w:t>
      </w:r>
      <w:r w:rsidRPr="006B7AE3">
        <w:rPr>
          <w:sz w:val="16"/>
        </w:rPr>
        <w:t xml:space="preserve"> </w:t>
      </w:r>
      <w:r w:rsidRPr="006B7AE3">
        <w:rPr>
          <w:rStyle w:val="StyleUnderline"/>
          <w:rFonts w:cs="Calibri"/>
        </w:rPr>
        <w:t>Since</w:t>
      </w:r>
      <w:r w:rsidRPr="006B7AE3">
        <w:rPr>
          <w:sz w:val="16"/>
        </w:rPr>
        <w:t xml:space="preserve"> abandoning its own pursuit of nuclear weapons in </w:t>
      </w:r>
      <w:r w:rsidRPr="006B7AE3">
        <w:rPr>
          <w:rStyle w:val="StyleUnderline"/>
          <w:rFonts w:cs="Calibri"/>
        </w:rPr>
        <w:t xml:space="preserve">the 1970s, South Korea has relied on United States </w:t>
      </w:r>
      <w:r w:rsidRPr="006B7AE3">
        <w:rPr>
          <w:rStyle w:val="Emphasis"/>
        </w:rPr>
        <w:t>nuclear umbrella</w:t>
      </w:r>
      <w:r w:rsidRPr="006B7AE3">
        <w:rPr>
          <w:sz w:val="16"/>
        </w:rPr>
        <w:t xml:space="preserve"> for extended deterrence to prevent either a large scale invasion by the North or a nuclear attack. However, as North Korea continues to advance its nuclear and missile programs in spite of the international sanctions, it is understandable that experts and policy makers would look for new ways of deterring North Korea and incentivizing it to roll back its nuclear weapons and missile programs. </w:t>
      </w:r>
      <w:r w:rsidRPr="006B7AE3">
        <w:rPr>
          <w:sz w:val="12"/>
        </w:rPr>
        <w:t>¶</w:t>
      </w:r>
      <w:r w:rsidRPr="006B7AE3">
        <w:rPr>
          <w:sz w:val="16"/>
        </w:rPr>
        <w:t xml:space="preserve"> Arguments in favor of South Korea developing an independent nuclear deterrent tend to center around four arguments. First, that once North Korea has a range of deployable nuclear weapons with a second strike capability the military balance on the peninsula will have changed in a dangerous way. Second, that the international community has been ineffective in convincing North Korea to give up its nuclear weapons program, jeopardizing South Korea’s national security. As a result South Korea needs to take responsibility for its own defense. Only with its own nuclear deterrent would Seoul have the ability to negotiate the elimination or reduction of Pyongyang’s program. Third, that whether now or in the future the protection of the United States might become untenable. This is often expressed in the question of whether the United States would risk Los Angeles to save Seoul or concerns over future U.S. defense cuts. And lastly, that the prospect of a nuclear armed South Korea, and potentially Japan, might focus minds in Beijing on resolving the problem of North Korea.</w:t>
      </w:r>
      <w:r w:rsidRPr="006B7AE3">
        <w:rPr>
          <w:sz w:val="12"/>
        </w:rPr>
        <w:t>¶</w:t>
      </w:r>
      <w:r w:rsidRPr="006B7AE3">
        <w:rPr>
          <w:sz w:val="16"/>
        </w:rPr>
        <w:t xml:space="preserve"> Ads by Adblade</w:t>
      </w:r>
      <w:r w:rsidRPr="006B7AE3">
        <w:rPr>
          <w:sz w:val="12"/>
        </w:rPr>
        <w:t>¶</w:t>
      </w:r>
      <w:r w:rsidRPr="006B7AE3">
        <w:rPr>
          <w:sz w:val="16"/>
        </w:rPr>
        <w:t xml:space="preserve"> Trending Offers and Articles</w:t>
      </w:r>
      <w:r w:rsidRPr="006B7AE3">
        <w:rPr>
          <w:sz w:val="12"/>
        </w:rPr>
        <w:t>¶</w:t>
      </w:r>
      <w:r w:rsidRPr="006B7AE3">
        <w:rPr>
          <w:sz w:val="16"/>
        </w:rPr>
        <w:t xml:space="preserve"> You Won't Believe Your Eyes with These Perfectly Timed Pictures!</w:t>
      </w:r>
      <w:r w:rsidRPr="006B7AE3">
        <w:rPr>
          <w:sz w:val="12"/>
        </w:rPr>
        <w:t>¶</w:t>
      </w:r>
      <w:r w:rsidRPr="006B7AE3">
        <w:rPr>
          <w:sz w:val="16"/>
        </w:rPr>
        <w:t xml:space="preserve"> </w:t>
      </w:r>
      <w:r w:rsidRPr="006B7AE3">
        <w:rPr>
          <w:sz w:val="12"/>
        </w:rPr>
        <w:t>¶</w:t>
      </w:r>
      <w:r w:rsidRPr="006B7AE3">
        <w:rPr>
          <w:sz w:val="16"/>
        </w:rPr>
        <w:t xml:space="preserve"> 13 Child Stars Who Have Changed Over The Years</w:t>
      </w:r>
      <w:r w:rsidRPr="006B7AE3">
        <w:rPr>
          <w:sz w:val="12"/>
        </w:rPr>
        <w:t>¶</w:t>
      </w:r>
      <w:r w:rsidRPr="006B7AE3">
        <w:rPr>
          <w:sz w:val="16"/>
        </w:rPr>
        <w:t xml:space="preserve"> 22 Dog Breeds Most Likely to Turn on Their Owners! #8 Will surprise you!</w:t>
      </w:r>
      <w:r w:rsidRPr="006B7AE3">
        <w:rPr>
          <w:sz w:val="12"/>
        </w:rPr>
        <w:t>¶</w:t>
      </w:r>
      <w:r w:rsidRPr="006B7AE3">
        <w:rPr>
          <w:sz w:val="16"/>
        </w:rPr>
        <w:t xml:space="preserve"> The South Korean public has also shown support for domestic nuclear weapon. Polls taken shortly after the closing of the Kaesong Industrial Complex show domestic support ranging from 52.2 percent to 67.7 percent and </w:t>
      </w:r>
      <w:r w:rsidRPr="006B7AE3">
        <w:rPr>
          <w:rStyle w:val="Emphasis"/>
        </w:rPr>
        <w:t>polling done by the Asan Institute for Public Policy after North Korea’s third nuclear test indicated that South Korean faith in U.S. extended deterrence was waning.</w:t>
      </w:r>
      <w:r w:rsidRPr="006B7AE3">
        <w:rPr>
          <w:rStyle w:val="StyleUnderline"/>
          <w:rFonts w:cs="Calibri"/>
          <w:sz w:val="12"/>
        </w:rPr>
        <w:t>¶</w:t>
      </w:r>
      <w:r w:rsidRPr="006B7AE3">
        <w:rPr>
          <w:sz w:val="16"/>
        </w:rPr>
        <w:t xml:space="preserve"> </w:t>
      </w:r>
      <w:r w:rsidRPr="006B7AE3">
        <w:rPr>
          <w:rStyle w:val="StyleUnderline"/>
          <w:rFonts w:cs="Calibri"/>
        </w:rPr>
        <w:t>However, South Koreans are rarely asked if they would be willing to bear the costs of a domestic nuclear weapon. Those cost would likely come in the form of diminished international standing, economic hardship, and uncertain strategic benefits.</w:t>
      </w:r>
      <w:r w:rsidRPr="006B7AE3">
        <w:rPr>
          <w:rStyle w:val="StyleUnderline"/>
          <w:rFonts w:cs="Calibri"/>
          <w:sz w:val="12"/>
        </w:rPr>
        <w:t>¶</w:t>
      </w:r>
      <w:r w:rsidRPr="006B7AE3">
        <w:rPr>
          <w:sz w:val="16"/>
        </w:rPr>
        <w:t xml:space="preserve"> </w:t>
      </w:r>
      <w:r w:rsidRPr="006B7AE3">
        <w:rPr>
          <w:rStyle w:val="StyleUnderline"/>
          <w:rFonts w:cs="Calibri"/>
        </w:rPr>
        <w:t>For South Korea to develop its own nuclear weapons program it would have to join North Korea as the only country to withdraw from the Nuclear Non-Proliferation Treaty (NPT), an ignominious club for sure</w:t>
      </w:r>
      <w:r w:rsidRPr="006B7AE3">
        <w:rPr>
          <w:sz w:val="16"/>
        </w:rPr>
        <w:t xml:space="preserve">. </w:t>
      </w:r>
      <w:r w:rsidRPr="006B7AE3">
        <w:rPr>
          <w:rStyle w:val="StyleUnderline"/>
          <w:rFonts w:cs="Calibri"/>
        </w:rPr>
        <w:t>Withdrawal would dent Seoul’s growing international standing and make it the only member of MIKTA, an emerging club of middle powers, to have a nuclear weapon, something which would not enhance South Korea’s middle power prestige.</w:t>
      </w:r>
      <w:r w:rsidRPr="006B7AE3">
        <w:rPr>
          <w:rStyle w:val="StyleUnderline"/>
          <w:rFonts w:cs="Calibri"/>
          <w:sz w:val="12"/>
        </w:rPr>
        <w:t>¶</w:t>
      </w:r>
      <w:r w:rsidRPr="006B7AE3">
        <w:rPr>
          <w:sz w:val="16"/>
        </w:rPr>
        <w:t xml:space="preserve"> </w:t>
      </w:r>
      <w:r w:rsidRPr="006B7AE3">
        <w:rPr>
          <w:rStyle w:val="StyleUnderline"/>
          <w:rFonts w:cs="Calibri"/>
        </w:rPr>
        <w:t>While a loss of international stature to ensure domestic security might be an acceptable trade off,</w:t>
      </w:r>
      <w:r w:rsidRPr="006B7AE3">
        <w:rPr>
          <w:sz w:val="16"/>
        </w:rPr>
        <w:t xml:space="preserve"> </w:t>
      </w:r>
      <w:r w:rsidRPr="006B7AE3">
        <w:rPr>
          <w:rStyle w:val="Emphasis"/>
        </w:rPr>
        <w:t>there would likely be economic costs as well</w:t>
      </w:r>
      <w:r w:rsidRPr="006B7AE3">
        <w:rPr>
          <w:rStyle w:val="StyleUnderline"/>
          <w:rFonts w:cs="Calibri"/>
        </w:rPr>
        <w:t>.</w:t>
      </w:r>
      <w:r w:rsidRPr="006B7AE3">
        <w:rPr>
          <w:sz w:val="16"/>
        </w:rPr>
        <w:t xml:space="preserve"> </w:t>
      </w:r>
      <w:r w:rsidRPr="006B7AE3">
        <w:rPr>
          <w:rStyle w:val="StyleUnderline"/>
          <w:rFonts w:cs="Calibri"/>
        </w:rPr>
        <w:t xml:space="preserve">Developing a nuclear weapon would have consequences for South Korea’s own nuclear industry. Nuclear power provides a third of South Korea’s electricity and represents 13 percent of its primary energy consumption. </w:t>
      </w:r>
      <w:r w:rsidRPr="006B7AE3">
        <w:rPr>
          <w:sz w:val="16"/>
        </w:rPr>
        <w:t xml:space="preserve">Lacking adequate domestic reserves of nuclear fuel, </w:t>
      </w:r>
      <w:r w:rsidRPr="006B7AE3">
        <w:rPr>
          <w:rStyle w:val="StyleUnderline"/>
          <w:rFonts w:cs="Calibri"/>
        </w:rPr>
        <w:t>South Korea is dependent upon members of the Nuclear Suppliers Group which conditions supply on the non-proliferation of nuclear weapons. Pursuing a nuclear option would put the fuel supply for South Korea’s domestic reactors at risk.</w:t>
      </w:r>
      <w:r w:rsidRPr="006B7AE3">
        <w:rPr>
          <w:rStyle w:val="StyleUnderline"/>
          <w:rFonts w:cs="Calibri"/>
          <w:sz w:val="12"/>
        </w:rPr>
        <w:t>¶</w:t>
      </w:r>
      <w:r w:rsidRPr="006B7AE3">
        <w:rPr>
          <w:sz w:val="16"/>
        </w:rPr>
        <w:t xml:space="preserve"> </w:t>
      </w:r>
      <w:r w:rsidRPr="006B7AE3">
        <w:rPr>
          <w:rStyle w:val="StyleUnderline"/>
          <w:rFonts w:cs="Calibri"/>
        </w:rPr>
        <w:t>South Korea also has designs on becoming a major exporter of nuclear power plants.</w:t>
      </w:r>
      <w:r w:rsidRPr="006B7AE3">
        <w:rPr>
          <w:sz w:val="16"/>
        </w:rPr>
        <w:t xml:space="preserve"> In 2009, it won a $40 billion contract to construct and manage four nuclear power plants in the UAE and in 2013 a bid for a research reactor in Jordan. Those deals and </w:t>
      </w:r>
      <w:r w:rsidRPr="006B7AE3">
        <w:rPr>
          <w:rStyle w:val="StyleUnderline"/>
          <w:rFonts w:cs="Calibri"/>
        </w:rPr>
        <w:t>any future potential exports would be put risk.</w:t>
      </w:r>
      <w:r w:rsidRPr="006B7AE3">
        <w:rPr>
          <w:rStyle w:val="StyleUnderline"/>
          <w:rFonts w:cs="Calibri"/>
          <w:sz w:val="12"/>
        </w:rPr>
        <w:t xml:space="preserve">¶ </w:t>
      </w:r>
      <w:r w:rsidRPr="006B7AE3">
        <w:rPr>
          <w:rStyle w:val="StyleUnderline"/>
          <w:rFonts w:cs="Calibri"/>
        </w:rPr>
        <w:t>South Korea would also potential face economic sanctions. Iran and North Korea</w:t>
      </w:r>
      <w:r w:rsidRPr="006B7AE3">
        <w:rPr>
          <w:sz w:val="16"/>
        </w:rPr>
        <w:t xml:space="preserve"> have both faced significant financial and economic sanctions for their pursuit of nuclear weapons, while </w:t>
      </w:r>
      <w:r w:rsidRPr="006B7AE3">
        <w:rPr>
          <w:rStyle w:val="StyleUnderline"/>
          <w:rFonts w:cs="Calibri"/>
        </w:rPr>
        <w:t xml:space="preserve">India and Pakistan faced sanctions </w:t>
      </w:r>
      <w:r w:rsidRPr="006B7AE3">
        <w:rPr>
          <w:sz w:val="16"/>
        </w:rPr>
        <w:t xml:space="preserve">as well. </w:t>
      </w:r>
      <w:r w:rsidRPr="006B7AE3">
        <w:rPr>
          <w:rStyle w:val="Emphasis"/>
        </w:rPr>
        <w:t>Because South Korea is perhaps one of the world’s most trade dependent nations it would be especially vulnerable to external economic pressure.</w:t>
      </w:r>
    </w:p>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w:t>
      </w:r>
      <w:r w:rsidRPr="006B7AE3">
        <w:t>So</w:t>
      </w:r>
      <w:r w:rsidRPr="006B7AE3">
        <w:t>uth Korea</w:t>
      </w:r>
    </w:p>
    <w:p w:rsidR="005F7897" w:rsidRPr="006B7AE3" w:rsidRDefault="005F7897" w:rsidP="005F7897"/>
    <w:p w:rsidR="005F7897" w:rsidRPr="006B7AE3" w:rsidRDefault="005F7897" w:rsidP="005F7897">
      <w:pPr>
        <w:pStyle w:val="Heading4"/>
      </w:pPr>
      <w:r w:rsidRPr="006B7AE3">
        <w:t>Multiple barriers to ROK prolif</w:t>
      </w:r>
    </w:p>
    <w:p w:rsidR="005F7897" w:rsidRPr="006B7AE3" w:rsidRDefault="005F7897" w:rsidP="005F7897">
      <w:r w:rsidRPr="006B7AE3">
        <w:rPr>
          <w:rStyle w:val="Style13ptBold"/>
        </w:rPr>
        <w:t>Hayes and Moon, 16</w:t>
      </w:r>
      <w:r w:rsidRPr="006B7AE3">
        <w:t xml:space="preserve">—Professor at the Centre for International Security Studies, Sydney University, Director of the Nautilus Institute AND professor of political science at Yonsei University and editor-in-chief of Global Asia (Peter and Chung-in, “Should South Korea Go Nuclear, Redux?,” </w:t>
      </w:r>
      <w:hyperlink r:id="rId52" w:history="1">
        <w:r w:rsidRPr="006B7AE3">
          <w:rPr>
            <w:rStyle w:val="Hyperlink"/>
          </w:rPr>
          <w:t>https://www.globalasia.org/bbs/board.php?bo_table=forum&amp;wr_id=9197&amp;sca=Global+Asia+Forum</w:t>
        </w:r>
      </w:hyperlink>
      <w:r w:rsidRPr="006B7AE3">
        <w:t>, dml)</w:t>
      </w:r>
    </w:p>
    <w:p w:rsidR="005F7897" w:rsidRPr="006B7AE3" w:rsidRDefault="005F7897" w:rsidP="005F7897"/>
    <w:p w:rsidR="005F7897" w:rsidRPr="006B7AE3" w:rsidRDefault="005F7897" w:rsidP="005F7897">
      <w:pPr>
        <w:rPr>
          <w:sz w:val="16"/>
        </w:rPr>
      </w:pPr>
      <w:r w:rsidRPr="006B7AE3">
        <w:rPr>
          <w:rStyle w:val="StyleUnderline"/>
        </w:rPr>
        <w:t xml:space="preserve">The ROK would face </w:t>
      </w:r>
      <w:r w:rsidRPr="006B7AE3">
        <w:rPr>
          <w:rStyle w:val="Emphasis"/>
        </w:rPr>
        <w:t>very high costs</w:t>
      </w:r>
      <w:r w:rsidRPr="006B7AE3">
        <w:rPr>
          <w:rStyle w:val="StyleUnderline"/>
        </w:rPr>
        <w:t xml:space="preserve"> were it to move in this direction because it is </w:t>
      </w:r>
      <w:r w:rsidRPr="006B7AE3">
        <w:rPr>
          <w:rStyle w:val="Emphasis"/>
        </w:rPr>
        <w:t>deeply embedded</w:t>
      </w:r>
      <w:r w:rsidRPr="006B7AE3">
        <w:rPr>
          <w:rStyle w:val="StyleUnderline"/>
        </w:rPr>
        <w:t xml:space="preserve"> in multilateral and bilateral treaty commitments and nuclear energy supply trading networks. South Korea is a member of the</w:t>
      </w:r>
      <w:r w:rsidRPr="006B7AE3">
        <w:rPr>
          <w:sz w:val="16"/>
        </w:rPr>
        <w:t xml:space="preserve"> Nuclear Non-Proliferation Treaty (</w:t>
      </w:r>
      <w:r w:rsidRPr="006B7AE3">
        <w:rPr>
          <w:rStyle w:val="StyleUnderline"/>
        </w:rPr>
        <w:t>NPT</w:t>
      </w:r>
      <w:r w:rsidRPr="006B7AE3">
        <w:rPr>
          <w:sz w:val="16"/>
        </w:rPr>
        <w:t xml:space="preserve">), </w:t>
      </w:r>
      <w:r w:rsidRPr="006B7AE3">
        <w:rPr>
          <w:rStyle w:val="StyleUnderline"/>
        </w:rPr>
        <w:t>and therefore cannot receive, manufacture or get any assistance to produce nuclear explosive devices or weapons under Article 2. It is also obliged to comply with the safeguard regulations of the International Atomic Energy Agency. Seoul would have to emulate Pyongyang and leave the NPT and the IAEA</w:t>
      </w:r>
      <w:r w:rsidRPr="006B7AE3">
        <w:rPr>
          <w:sz w:val="16"/>
        </w:rPr>
        <w:t>.</w:t>
      </w:r>
    </w:p>
    <w:p w:rsidR="005F7897" w:rsidRPr="006B7AE3" w:rsidRDefault="005F7897" w:rsidP="005F7897">
      <w:pPr>
        <w:rPr>
          <w:sz w:val="16"/>
        </w:rPr>
      </w:pPr>
      <w:r w:rsidRPr="006B7AE3">
        <w:rPr>
          <w:sz w:val="16"/>
        </w:rPr>
        <w:t xml:space="preserve">But unlike North Korea which had almost no external nuclear ties or market relations to lose, </w:t>
      </w:r>
      <w:r w:rsidRPr="006B7AE3">
        <w:rPr>
          <w:rStyle w:val="StyleUnderline"/>
        </w:rPr>
        <w:t xml:space="preserve">South Korea is </w:t>
      </w:r>
      <w:r w:rsidRPr="006B7AE3">
        <w:rPr>
          <w:rStyle w:val="Emphasis"/>
        </w:rPr>
        <w:t>highly involved</w:t>
      </w:r>
      <w:r w:rsidRPr="006B7AE3">
        <w:rPr>
          <w:rStyle w:val="StyleUnderline"/>
        </w:rPr>
        <w:t xml:space="preserve"> in global markets</w:t>
      </w:r>
      <w:r w:rsidRPr="006B7AE3">
        <w:rPr>
          <w:sz w:val="16"/>
        </w:rPr>
        <w:t xml:space="preserve"> with Koreans serving as UN Secretary General and World Bank president. </w:t>
      </w:r>
      <w:r w:rsidRPr="006B7AE3">
        <w:rPr>
          <w:rStyle w:val="StyleUnderline"/>
        </w:rPr>
        <w:t xml:space="preserve">Pulling out of the NPT and the IAEA might lead to </w:t>
      </w:r>
      <w:r w:rsidRPr="006B7AE3">
        <w:rPr>
          <w:rStyle w:val="Emphasis"/>
        </w:rPr>
        <w:t>UN action</w:t>
      </w:r>
      <w:r w:rsidRPr="006B7AE3">
        <w:rPr>
          <w:sz w:val="16"/>
        </w:rPr>
        <w:t xml:space="preserve">, possibly UN Security Council sanctions as were imposed on the DPRK, as well as national sanctions. </w:t>
      </w:r>
      <w:r w:rsidRPr="006B7AE3">
        <w:rPr>
          <w:rStyle w:val="StyleUnderline"/>
        </w:rPr>
        <w:t>It would certainly end South Korea’s reactor exports and likely also supply of uranium, enrichment services, and other materials and dual use technology needed for South Korea’s nuclear fuel cycle</w:t>
      </w:r>
      <w:r w:rsidRPr="006B7AE3">
        <w:rPr>
          <w:sz w:val="16"/>
        </w:rPr>
        <w:t xml:space="preserve"> from the Nuclear Supply Group such as the United States, Australia, Russia, and France. Within a few years, </w:t>
      </w:r>
      <w:r w:rsidRPr="006B7AE3">
        <w:rPr>
          <w:rStyle w:val="StyleUnderline"/>
        </w:rPr>
        <w:t xml:space="preserve">South Korea would face an </w:t>
      </w:r>
      <w:r w:rsidRPr="006B7AE3">
        <w:rPr>
          <w:rStyle w:val="Emphasis"/>
        </w:rPr>
        <w:t>even larger power shortfall</w:t>
      </w:r>
      <w:r w:rsidRPr="006B7AE3">
        <w:rPr>
          <w:rStyle w:val="StyleUnderline"/>
        </w:rPr>
        <w:t xml:space="preserve"> than Japan had to deal with</w:t>
      </w:r>
      <w:r w:rsidRPr="006B7AE3">
        <w:rPr>
          <w:sz w:val="16"/>
        </w:rPr>
        <w:t xml:space="preserve"> after shutting down all its nuclear plants in 2011.</w:t>
      </w:r>
    </w:p>
    <w:p w:rsidR="005F7897" w:rsidRPr="006B7AE3" w:rsidRDefault="005F7897" w:rsidP="005F7897">
      <w:pPr>
        <w:rPr>
          <w:sz w:val="16"/>
        </w:rPr>
      </w:pPr>
      <w:r w:rsidRPr="006B7AE3">
        <w:rPr>
          <w:sz w:val="16"/>
        </w:rPr>
        <w:t xml:space="preserve">Also, Washington would likely reject not only Seoul's request to reprocess or pyro-process spent nuclear fuel, but also its desire to enrich uranium, even for research. </w:t>
      </w:r>
      <w:r w:rsidRPr="006B7AE3">
        <w:rPr>
          <w:rStyle w:val="StyleUnderline"/>
        </w:rPr>
        <w:t xml:space="preserve">IAEA alarm bells will </w:t>
      </w:r>
      <w:r w:rsidRPr="006B7AE3">
        <w:rPr>
          <w:rStyle w:val="Emphasis"/>
        </w:rPr>
        <w:t>sound loudly</w:t>
      </w:r>
      <w:r w:rsidRPr="006B7AE3">
        <w:rPr>
          <w:rStyle w:val="StyleUnderline"/>
        </w:rPr>
        <w:t xml:space="preserve"> the moment such proliferation activity commences</w:t>
      </w:r>
      <w:r w:rsidRPr="006B7AE3">
        <w:rPr>
          <w:sz w:val="16"/>
        </w:rPr>
        <w:t>, not least due to the Agency’s experience with South Korea’s enrichment research and development.</w:t>
      </w:r>
    </w:p>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Prolif—South Korea—External Pressure</w:t>
      </w:r>
    </w:p>
    <w:p w:rsidR="005F7897" w:rsidRPr="006B7AE3" w:rsidRDefault="005F7897" w:rsidP="005F7897"/>
    <w:p w:rsidR="005F7897" w:rsidRPr="006B7AE3" w:rsidRDefault="005F7897" w:rsidP="005F7897">
      <w:pPr>
        <w:pStyle w:val="Heading4"/>
      </w:pPr>
      <w:r w:rsidRPr="006B7AE3">
        <w:t>E</w:t>
      </w:r>
      <w:r w:rsidRPr="006B7AE3">
        <w:t xml:space="preserve">xternal pressure checks </w:t>
      </w:r>
    </w:p>
    <w:p w:rsidR="005F7897" w:rsidRPr="006B7AE3" w:rsidRDefault="005F7897" w:rsidP="005F7897">
      <w:r w:rsidRPr="006B7AE3">
        <w:rPr>
          <w:rStyle w:val="Style13ptBold"/>
          <w:rFonts w:cs="Calibri"/>
        </w:rPr>
        <w:t>Jenkins 14</w:t>
      </w:r>
      <w:r w:rsidRPr="006B7AE3">
        <w:t xml:space="preserve"> – Graham, research assistant at the Institute for Defense Analyses. M.Sc in theory and history of IR from the London School of Economics, “Failure to Ignite: The Absence of Cascading Nuclear Proliferation” FROM Sarah Weiner ed., Nuclear Scholars Initiative: A Collection of Papers from the 2013 Nuclear Scholars Initiative, Google Books</w:t>
      </w:r>
    </w:p>
    <w:p w:rsidR="005F7897" w:rsidRPr="006B7AE3" w:rsidRDefault="005F7897" w:rsidP="005F7897">
      <w:pPr>
        <w:rPr>
          <w:sz w:val="14"/>
        </w:rPr>
      </w:pPr>
      <w:r w:rsidRPr="006B7AE3">
        <w:rPr>
          <w:sz w:val="14"/>
        </w:rPr>
        <w:t xml:space="preserve">Conclusion There are far too many variables associated with a national nuclear program to cite just one as the explanation for a lack of regional proliferation. But several commonalities at least point to possible ways ahead for the Middle East (with the extremely important caveat of assuming that East Asia continues along its present trajectory). First and foremost is the extension of the U.S. nuclear umbrella, coupled with strong security assurances and a physical commitment to the security of the country in question. The U.S. ties to Japan (U.S. Forces Japan), South Korea (U.S. Forces Korea), and Turkey (NATO) are a highly visible and reassuring sign of commitment and extended deterrence. It is telling that even in the wake of heightened tensions with North Korea, South Koreans are clamoring for the reintroduction of U.S. nonstrategic nuclear weapons on the Korean Peninsula. Such ties can help improve a country's sense of security to a point where it will feel secure even without nuclear weapons. Second is </w:t>
      </w:r>
      <w:r w:rsidRPr="006B7AE3">
        <w:rPr>
          <w:rStyle w:val="StyleUnderline"/>
          <w:rFonts w:cs="Calibri"/>
        </w:rPr>
        <w:t>the international nonproliferation regime.</w:t>
      </w:r>
      <w:r w:rsidRPr="006B7AE3">
        <w:rPr>
          <w:sz w:val="14"/>
        </w:rPr>
        <w:t xml:space="preserve"> It is </w:t>
      </w:r>
      <w:r w:rsidRPr="006B7AE3">
        <w:rPr>
          <w:rStyle w:val="StyleUnderline"/>
          <w:rFonts w:cs="Calibri"/>
        </w:rPr>
        <w:t>thanks to the diligent efforts of the IAEA and other intergovernmental organizations</w:t>
      </w:r>
      <w:r w:rsidRPr="006B7AE3">
        <w:rPr>
          <w:sz w:val="14"/>
        </w:rPr>
        <w:t xml:space="preserve"> that clandestine </w:t>
      </w:r>
      <w:r w:rsidRPr="006B7AE3">
        <w:rPr>
          <w:rStyle w:val="StyleUnderline"/>
          <w:rFonts w:cs="Calibri"/>
        </w:rPr>
        <w:t>nuclear programs such as</w:t>
      </w:r>
      <w:r w:rsidRPr="006B7AE3">
        <w:rPr>
          <w:sz w:val="14"/>
        </w:rPr>
        <w:t xml:space="preserve"> Iran's—or even </w:t>
      </w:r>
      <w:r w:rsidRPr="006B7AE3">
        <w:rPr>
          <w:rStyle w:val="StyleUnderline"/>
          <w:rFonts w:cs="Calibri"/>
        </w:rPr>
        <w:t>South Korea's—have been detected</w:t>
      </w:r>
      <w:r w:rsidRPr="006B7AE3">
        <w:rPr>
          <w:sz w:val="14"/>
        </w:rPr>
        <w:t xml:space="preserve">. In the case of South Korea, its earlier 1970s-era program was not halted by the IAEA because the NPT had not yet brought the agency into being. </w:t>
      </w:r>
      <w:r w:rsidRPr="006B7AE3">
        <w:rPr>
          <w:rStyle w:val="StyleUnderline"/>
          <w:rFonts w:cs="Calibri"/>
        </w:rPr>
        <w:t>As the safeguards regime in Korea grew stronger, down went the likelihood of an undetected program</w:t>
      </w:r>
      <w:r w:rsidRPr="006B7AE3">
        <w:rPr>
          <w:sz w:val="14"/>
        </w:rPr>
        <w:t xml:space="preserve">. The Additional Protocol compounded that. </w:t>
      </w:r>
      <w:r w:rsidRPr="006B7AE3">
        <w:rPr>
          <w:rStyle w:val="StyleUnderline"/>
          <w:rFonts w:cs="Calibri"/>
        </w:rPr>
        <w:t>Coupled with pressure from international stakeholders and global opinion, those programs</w:t>
      </w:r>
      <w:r w:rsidRPr="006B7AE3">
        <w:rPr>
          <w:sz w:val="14"/>
        </w:rPr>
        <w:t xml:space="preserve"> </w:t>
      </w:r>
      <w:r w:rsidRPr="006B7AE3">
        <w:rPr>
          <w:rStyle w:val="Emphasis"/>
        </w:rPr>
        <w:t>can be halted before they develop into further proliferation</w:t>
      </w:r>
      <w:r w:rsidRPr="006B7AE3">
        <w:rPr>
          <w:sz w:val="14"/>
        </w:rPr>
        <w:t xml:space="preserve">. Of course, as experience with North Korea and Iran has shown, the existing safeguards regime is by no means perfect. Its chief purpose is to detect violations, not to punish them. But that is where the international community—and a shared global sense of responsibility—can come into play, through either negotiations or the application of appropriate nonproliferation measures. Third is the international community more generally. </w:t>
      </w:r>
      <w:r w:rsidRPr="006B7AE3">
        <w:rPr>
          <w:rStyle w:val="StyleUnderline"/>
          <w:rFonts w:cs="Calibri"/>
        </w:rPr>
        <w:t xml:space="preserve">Greater economic integration into the global system serves the practical purpose of </w:t>
      </w:r>
      <w:r w:rsidRPr="006B7AE3">
        <w:rPr>
          <w:rStyle w:val="Emphasis"/>
        </w:rPr>
        <w:t>tying a country's fortunes to that of the world at-large</w:t>
      </w:r>
      <w:r w:rsidRPr="006B7AE3">
        <w:rPr>
          <w:sz w:val="14"/>
        </w:rPr>
        <w:t xml:space="preserve">. </w:t>
      </w:r>
      <w:r w:rsidRPr="006B7AE3">
        <w:rPr>
          <w:rStyle w:val="StyleUnderline"/>
          <w:rFonts w:cs="Calibri"/>
        </w:rPr>
        <w:t>The destabilizing prospect of nuclear weapons</w:t>
      </w:r>
      <w:r w:rsidRPr="006B7AE3">
        <w:rPr>
          <w:sz w:val="14"/>
        </w:rPr>
        <w:t xml:space="preserve"> </w:t>
      </w:r>
      <w:r w:rsidRPr="006B7AE3">
        <w:rPr>
          <w:rStyle w:val="Emphasis"/>
        </w:rPr>
        <w:t>would jeopardize that economic prosperity</w:t>
      </w:r>
      <w:r w:rsidRPr="006B7AE3">
        <w:rPr>
          <w:sz w:val="14"/>
        </w:rPr>
        <w:t xml:space="preserve">. </w:t>
      </w:r>
      <w:r w:rsidRPr="006B7AE3">
        <w:rPr>
          <w:rStyle w:val="StyleUnderline"/>
          <w:rFonts w:cs="Calibri"/>
        </w:rPr>
        <w:t>The United States has deep ties and close relations with South Korea, Japan</w:t>
      </w:r>
      <w:r w:rsidRPr="006B7AE3">
        <w:rPr>
          <w:sz w:val="14"/>
        </w:rPr>
        <w:t xml:space="preserve">, and Turkey, </w:t>
      </w:r>
      <w:r w:rsidRPr="006B7AE3">
        <w:rPr>
          <w:rStyle w:val="StyleUnderline"/>
          <w:rFonts w:cs="Calibri"/>
        </w:rPr>
        <w:t>and is a participant in many of the same global organizations</w:t>
      </w:r>
      <w:r w:rsidRPr="006B7AE3">
        <w:rPr>
          <w:sz w:val="14"/>
        </w:rPr>
        <w:t xml:space="preserve"> with them (e.g., NATO, the Organization for Economic Cooperation and Development, the Development Assistance Committee). Saudi Arabia, on the other hand, is relatively isolated. The only international organization (other than the United Nations) to which all four countries and the United States belong is the Group of 20. In addition to the practical benefits, </w:t>
      </w:r>
      <w:r w:rsidRPr="006B7AE3">
        <w:rPr>
          <w:rStyle w:val="StyleUnderline"/>
          <w:rFonts w:cs="Calibri"/>
        </w:rPr>
        <w:t>member- ship in these groups and participation in international trade</w:t>
      </w:r>
      <w:r w:rsidRPr="006B7AE3">
        <w:rPr>
          <w:sz w:val="14"/>
        </w:rPr>
        <w:t xml:space="preserve"> and development </w:t>
      </w:r>
      <w:r w:rsidRPr="006B7AE3">
        <w:rPr>
          <w:rStyle w:val="Emphasis"/>
        </w:rPr>
        <w:t>serve a normalizing role</w:t>
      </w:r>
      <w:r w:rsidRPr="006B7AE3">
        <w:rPr>
          <w:sz w:val="14"/>
        </w:rPr>
        <w:t xml:space="preserve">, </w:t>
      </w:r>
      <w:r w:rsidRPr="006B7AE3">
        <w:rPr>
          <w:rStyle w:val="StyleUnderline"/>
          <w:rFonts w:cs="Calibri"/>
        </w:rPr>
        <w:t>easing tensions and promoting cooperation</w:t>
      </w:r>
      <w:r w:rsidRPr="006B7AE3">
        <w:rPr>
          <w:sz w:val="14"/>
        </w:rPr>
        <w:t xml:space="preserve"> among otherwise fiercely competitive nations. Granted, it is a small sample size, but it is telling that </w:t>
      </w:r>
      <w:r w:rsidRPr="006B7AE3">
        <w:rPr>
          <w:rStyle w:val="StyleUnderline"/>
          <w:rFonts w:cs="Calibri"/>
        </w:rPr>
        <w:t>the two coun- tries whose nuclear programs are assumed to be catalysts for cascading regional prolifera- tion are absent from virtually all international forums.</w:t>
      </w:r>
      <w:r w:rsidRPr="006B7AE3">
        <w:rPr>
          <w:sz w:val="14"/>
        </w:rPr>
        <w:t xml:space="preserve"> Those that have not embarked on crash programs have significant ties with the world at large. And the international commu- nity should ensure that other potential proliferators are just as connected. It is a merciful reality that, seven decades after splitting the atom, only 10 nations have successfully developed nuclear weapons (with one of</w:t>
      </w:r>
      <w:r w:rsidRPr="006B7AE3">
        <w:rPr>
          <w:sz w:val="6"/>
        </w:rPr>
        <w:t xml:space="preserve"> </w:t>
      </w:r>
      <w:r w:rsidRPr="006B7AE3">
        <w:rPr>
          <w:sz w:val="14"/>
        </w:rPr>
        <w:t>the 10 later renouncing its arsenal and program). The past will not determine the future, but if it is in any way a guide, it will indeed be possible to prevent most proliferation in its early stages—and avoid the dire consequences of regional nuclear arms races.</w:t>
      </w:r>
    </w:p>
    <w:p w:rsidR="005F7897" w:rsidRPr="006B7AE3" w:rsidRDefault="005F7897" w:rsidP="005F7897"/>
    <w:p w:rsidR="005F7897" w:rsidRPr="006B7AE3" w:rsidRDefault="005F7897" w:rsidP="005F7897"/>
    <w:p w:rsidR="005F7897" w:rsidRPr="006B7AE3" w:rsidRDefault="005F7897" w:rsidP="005F7897">
      <w:pPr>
        <w:pStyle w:val="Heading3"/>
      </w:pPr>
      <w:r w:rsidRPr="006B7AE3">
        <w:t>1AR No Prolif—South Korea—AT: Public Support</w:t>
      </w:r>
    </w:p>
    <w:p w:rsidR="005F7897" w:rsidRPr="006B7AE3" w:rsidRDefault="005F7897" w:rsidP="005F7897"/>
    <w:p w:rsidR="005F7897" w:rsidRPr="006B7AE3" w:rsidRDefault="005F7897" w:rsidP="005F7897">
      <w:pPr>
        <w:pStyle w:val="Heading4"/>
      </w:pPr>
      <w:r w:rsidRPr="006B7AE3">
        <w:t>Public support won’t spur prolif</w:t>
      </w:r>
    </w:p>
    <w:p w:rsidR="005F7897" w:rsidRPr="006B7AE3" w:rsidRDefault="005F7897" w:rsidP="005F7897">
      <w:r w:rsidRPr="006B7AE3">
        <w:rPr>
          <w:rStyle w:val="Style13ptBold"/>
        </w:rPr>
        <w:t>Fitzpatrick, 16</w:t>
      </w:r>
      <w:r w:rsidRPr="006B7AE3">
        <w:t xml:space="preserve">—Executive Director, IISS-Americas (Mark, </w:t>
      </w:r>
      <w:r w:rsidRPr="006B7AE3">
        <w:rPr>
          <w:i/>
        </w:rPr>
        <w:t>Asia’s Latent Nuclear Powers</w:t>
      </w:r>
      <w:r w:rsidRPr="006B7AE3">
        <w:t xml:space="preserve"> pg 50, dml)</w:t>
      </w:r>
    </w:p>
    <w:p w:rsidR="005F7897" w:rsidRPr="006B7AE3" w:rsidRDefault="005F7897" w:rsidP="005F7897"/>
    <w:p w:rsidR="005F7897" w:rsidRPr="006B7AE3" w:rsidRDefault="005F7897" w:rsidP="005F7897">
      <w:pPr>
        <w:rPr>
          <w:sz w:val="16"/>
        </w:rPr>
      </w:pPr>
      <w:r w:rsidRPr="006B7AE3">
        <w:rPr>
          <w:rStyle w:val="StyleUnderline"/>
        </w:rPr>
        <w:t xml:space="preserve">The high level of popular support for nuclear-weapons development reflected in opinion polls </w:t>
      </w:r>
      <w:r w:rsidRPr="006B7AE3">
        <w:rPr>
          <w:rStyle w:val="Emphasis"/>
        </w:rPr>
        <w:t>does not mean</w:t>
      </w:r>
      <w:r w:rsidRPr="006B7AE3">
        <w:rPr>
          <w:rStyle w:val="StyleUnderline"/>
        </w:rPr>
        <w:t xml:space="preserve"> that South Korea as a state has ambitions to go down this path again. The government’s non-proliferation policy is </w:t>
      </w:r>
      <w:r w:rsidRPr="006B7AE3">
        <w:rPr>
          <w:rStyle w:val="Emphasis"/>
        </w:rPr>
        <w:t>firm</w:t>
      </w:r>
      <w:r w:rsidRPr="006B7AE3">
        <w:rPr>
          <w:rStyle w:val="StyleUnderline"/>
        </w:rPr>
        <w:t xml:space="preserve">. Officials know that departing from it would have </w:t>
      </w:r>
      <w:r w:rsidRPr="006B7AE3">
        <w:rPr>
          <w:rStyle w:val="Emphasis"/>
        </w:rPr>
        <w:t>marginal benefits</w:t>
      </w:r>
      <w:r w:rsidRPr="006B7AE3">
        <w:rPr>
          <w:rStyle w:val="StyleUnderline"/>
        </w:rPr>
        <w:t xml:space="preserve"> and </w:t>
      </w:r>
      <w:r w:rsidRPr="006B7AE3">
        <w:rPr>
          <w:rStyle w:val="Emphasis"/>
        </w:rPr>
        <w:t>huge economic</w:t>
      </w:r>
      <w:r w:rsidRPr="006B7AE3">
        <w:rPr>
          <w:rStyle w:val="StyleUnderline"/>
        </w:rPr>
        <w:t xml:space="preserve"> and </w:t>
      </w:r>
      <w:r w:rsidRPr="006B7AE3">
        <w:rPr>
          <w:rStyle w:val="Emphasis"/>
        </w:rPr>
        <w:t>security costs</w:t>
      </w:r>
      <w:r w:rsidRPr="006B7AE3">
        <w:rPr>
          <w:sz w:val="16"/>
        </w:rPr>
        <w:t xml:space="preserve">. As a move intended to enhance South Korean security, it would be highly counterproductive. </w:t>
      </w:r>
      <w:r w:rsidRPr="006B7AE3">
        <w:rPr>
          <w:rStyle w:val="StyleUnderline"/>
        </w:rPr>
        <w:t xml:space="preserve">Although some scenarios for going nuclear are plausible, </w:t>
      </w:r>
      <w:r w:rsidRPr="006B7AE3">
        <w:rPr>
          <w:rStyle w:val="Emphasis"/>
        </w:rPr>
        <w:t>most are not</w:t>
      </w:r>
      <w:r w:rsidRPr="006B7AE3">
        <w:rPr>
          <w:rStyle w:val="StyleUnderline"/>
        </w:rPr>
        <w:t xml:space="preserve">, especially in light of South Korea’s </w:t>
      </w:r>
      <w:r w:rsidRPr="006B7AE3">
        <w:rPr>
          <w:rStyle w:val="Emphasis"/>
        </w:rPr>
        <w:t>democratic system</w:t>
      </w:r>
      <w:r w:rsidRPr="006B7AE3">
        <w:rPr>
          <w:rStyle w:val="StyleUnderline"/>
        </w:rPr>
        <w:t xml:space="preserve"> and </w:t>
      </w:r>
      <w:r w:rsidRPr="006B7AE3">
        <w:rPr>
          <w:rStyle w:val="Emphasis"/>
        </w:rPr>
        <w:t>free press</w:t>
      </w:r>
      <w:r w:rsidRPr="006B7AE3">
        <w:rPr>
          <w:sz w:val="16"/>
        </w:rPr>
        <w:t xml:space="preserve">. In the foreseeable future, </w:t>
      </w:r>
      <w:r w:rsidRPr="006B7AE3">
        <w:rPr>
          <w:rStyle w:val="StyleUnderline"/>
        </w:rPr>
        <w:t xml:space="preserve">South Korea’s pursuit of nuclear weapons is thus </w:t>
      </w:r>
      <w:r w:rsidRPr="006B7AE3">
        <w:rPr>
          <w:rStyle w:val="Emphasis"/>
        </w:rPr>
        <w:t>highly unlikely</w:t>
      </w:r>
      <w:r w:rsidRPr="006B7AE3">
        <w:rPr>
          <w:sz w:val="16"/>
        </w:rPr>
        <w:t>.</w:t>
      </w:r>
    </w:p>
    <w:p w:rsidR="005F7897" w:rsidRPr="006B7AE3" w:rsidRDefault="005F7897" w:rsidP="005F7897"/>
    <w:p w:rsidR="005F7897" w:rsidRPr="006B7AE3" w:rsidRDefault="005F7897" w:rsidP="005F7897">
      <w:pPr>
        <w:spacing w:after="160" w:line="259" w:lineRule="auto"/>
      </w:pPr>
    </w:p>
    <w:p w:rsidR="005F7897" w:rsidRPr="006B7AE3" w:rsidRDefault="005F7897" w:rsidP="005F7897">
      <w:pPr>
        <w:pStyle w:val="Heading3"/>
      </w:pPr>
      <w:r w:rsidRPr="006B7AE3">
        <w:t>1AR No Prolif—Australia</w:t>
      </w:r>
    </w:p>
    <w:p w:rsidR="005F7897" w:rsidRPr="006B7AE3" w:rsidRDefault="005F7897" w:rsidP="005F7897"/>
    <w:p w:rsidR="005F7897" w:rsidRPr="006B7AE3" w:rsidRDefault="005F7897" w:rsidP="005F7897">
      <w:pPr>
        <w:pStyle w:val="Heading4"/>
      </w:pPr>
      <w:r w:rsidRPr="006B7AE3">
        <w:t xml:space="preserve">Australia won’t get nukes </w:t>
      </w:r>
    </w:p>
    <w:p w:rsidR="005F7897" w:rsidRPr="006B7AE3" w:rsidRDefault="005F7897" w:rsidP="005F7897">
      <w:r w:rsidRPr="006B7AE3">
        <w:rPr>
          <w:rStyle w:val="Style13ptBold"/>
        </w:rPr>
        <w:t>Clarke et al 15</w:t>
      </w:r>
      <w:r w:rsidRPr="006B7AE3">
        <w:t xml:space="preserve"> (Dr Michael Clarke is Associate Professor at the National Security College, ANU; Dr Stephan Frühling is Senior Lecturer at the Strategic and Defence Studies Centre, ANU; and Andrew O’Neil is Professor and Head of the School of Government and International Relations, Griffith University. They are the authors of Australia’s Nuclear Policy: Reconciling Strategic, Economic and Normative Interests, “6 Reasons Why Australia Won't Get Nuclear Weapons” </w:t>
      </w:r>
      <w:hyperlink r:id="rId53" w:history="1">
        <w:r w:rsidRPr="006B7AE3">
          <w:rPr>
            <w:rStyle w:val="Hyperlink"/>
          </w:rPr>
          <w:t>http://nationalinterest.org/feature/6-reasons-why-australia-wont-get-nuclear-weapons-14470?page=show/</w:t>
        </w:r>
      </w:hyperlink>
      <w:r w:rsidRPr="006B7AE3">
        <w:t xml:space="preserve">, AB) </w:t>
      </w:r>
    </w:p>
    <w:p w:rsidR="005F7897" w:rsidRPr="006B7AE3" w:rsidRDefault="005F7897" w:rsidP="005F7897">
      <w:r w:rsidRPr="006B7AE3">
        <w:t xml:space="preserve">Christine Leah and Crispin Rovere argued in their recent article that “In a high-intensity conflict between the United States and China, it is conceivable that China may target Australia with long-range nuclear missiles as a step up the escalation ladder,” and that “[i]n this eventuality, extended nuclear deterrence would hardly be credible.” From this tautology—because in case of an attack, extended deterrence would of course have failed—they deduce that the “most effective means” for Canberra to dissuade Beijing from such an escalatory step, and to assist the United States in Asia, is to “develop or acquire its own reliable long-range nuclear deterrent.” They continue that while “many would consider this a bad idea” (as such a step would potentially have proliferation knock-on effects with other U.S. allies such as Japan and South Korea), “the nations in Southeast Asia will see Australia as a more capable strategic partner and deepen cooperation.” Moreover, Leah and Rovere assert that Australia would be “legally entitled” to nuclear weapons given its role in British nuclear tests before the signature of the NPT, and assert that if the U.S. would “publicly recognize” this, </w:t>
      </w:r>
      <w:r w:rsidRPr="006B7AE3">
        <w:rPr>
          <w:rStyle w:val="Emphasis"/>
        </w:rPr>
        <w:t>Australia could then “leverage its position in present nuclear arms control negotiations, further persuading countries in the region to exercise nuclear restraint</w:t>
      </w:r>
      <w:r w:rsidRPr="006B7AE3">
        <w:rPr>
          <w:rStyle w:val="StyleUnderline"/>
        </w:rPr>
        <w:t xml:space="preserve">.” </w:t>
      </w:r>
      <w:r w:rsidRPr="006B7AE3">
        <w:rPr>
          <w:rStyle w:val="Emphasis"/>
        </w:rPr>
        <w:t>These are bold claims, and ultimately neither supported by sufficient evidence nor persuasive as strategic propositions</w:t>
      </w:r>
      <w:r w:rsidRPr="006B7AE3">
        <w:rPr>
          <w:rStyle w:val="StyleUnderline"/>
        </w:rPr>
        <w:t>. Moreover, we find that they ignore the strategic reasons that have led to Australia’s bipartisan consensus on nuclear policy since the Fraser Government of the 1970s, which are the major findings of our recently published history of Australia’s engagement in the strategic, economic and normative domains of nuclear policy since 1945</w:t>
      </w:r>
      <w:r w:rsidRPr="006B7AE3">
        <w:rPr>
          <w:rStyle w:val="Emphasis"/>
        </w:rPr>
        <w:t>. Leah and Rovere claim that because of the threat of nuclear attack, “many Australians believe entering into conflict with the world’s most populous nuclear power, for any reason and under any circumstance, is unthinkable</w:t>
      </w:r>
      <w:r w:rsidRPr="006B7AE3">
        <w:rPr>
          <w:rStyle w:val="StyleUnderline"/>
        </w:rPr>
        <w:t>”</w:t>
      </w:r>
      <w:r w:rsidRPr="006B7AE3">
        <w:t>—but neither extensive public consultation, as part of Australia’s Defence White Paper in 2014, nor available polling supports such an assertion. This undercuts their central argument why Australian acquisition of nuclear weapons might be in the interest of the U.S., while others have already challenged the proposition that Australia had a legal right to do so within the NPT.</w:t>
      </w:r>
    </w:p>
    <w:p w:rsidR="005F7897" w:rsidRPr="006B7AE3" w:rsidRDefault="005F7897" w:rsidP="005F7897"/>
    <w:p w:rsidR="005F7897" w:rsidRPr="006B7AE3" w:rsidRDefault="005F7897" w:rsidP="005F7897"/>
    <w:p w:rsidR="005F7897" w:rsidRPr="006B7AE3" w:rsidRDefault="005F7897" w:rsidP="005F7897"/>
    <w:p w:rsidR="005F7897" w:rsidRPr="006B7AE3" w:rsidRDefault="005F7897" w:rsidP="005F7897">
      <w:pPr>
        <w:pStyle w:val="Heading3"/>
      </w:pPr>
      <w:r w:rsidRPr="006B7AE3">
        <w:t>2AC No Impact—No NPT Collapse</w:t>
      </w:r>
    </w:p>
    <w:p w:rsidR="005F7897" w:rsidRPr="006B7AE3" w:rsidRDefault="005F7897" w:rsidP="005F7897"/>
    <w:p w:rsidR="005F7897" w:rsidRPr="006B7AE3" w:rsidRDefault="005F7897" w:rsidP="005F7897">
      <w:pPr>
        <w:pStyle w:val="Heading4"/>
      </w:pPr>
      <w:r w:rsidRPr="006B7AE3">
        <w:t>U.S. allies won’t stray from the NPT- it’s their key to security.</w:t>
      </w:r>
    </w:p>
    <w:p w:rsidR="005F7897" w:rsidRPr="006B7AE3" w:rsidRDefault="005F7897" w:rsidP="005F7897">
      <w:r w:rsidRPr="006B7AE3">
        <w:rPr>
          <w:rStyle w:val="Style13ptBold"/>
        </w:rPr>
        <w:t>Horovitz 14</w:t>
      </w:r>
      <w:r w:rsidRPr="006B7AE3">
        <w:t xml:space="preserve"> (Liviu- PhD candidate at the Center for Security Studies, held a research position within the nuclear-policy working group at CSS, worked for the Preparatory Commission for the Comprehensive Nuclear-Test-Ban Treaty Organization in Vienna, and was a research associate at the James Martin Center for Nonproliferation Studies in Monterey. He holds degrees in international relations from the Dresden University of Technology in Germany and the Middlebury Institute of International Studies at Monterey in the United States. “Beyond Pessimism: Why the Treaty on the Non-Proliferation of Nuclear Weapons Will Not Collapse.” Journal of Strategic Studies. 7/13/2016. Journal of Strategic Studies, 38:1-2, 126-158, rp)</w:t>
      </w:r>
    </w:p>
    <w:p w:rsidR="005F7897" w:rsidRPr="006B7AE3" w:rsidRDefault="005F7897" w:rsidP="005F7897">
      <w:pPr>
        <w:shd w:val="clear" w:color="auto" w:fill="FFFFFF"/>
        <w:rPr>
          <w:rStyle w:val="StyleUnderline"/>
        </w:rPr>
      </w:pPr>
      <w:r w:rsidRPr="006B7AE3">
        <w:t xml:space="preserve">Conversely, </w:t>
      </w:r>
      <w:r w:rsidRPr="006B7AE3">
        <w:rPr>
          <w:rStyle w:val="StyleUnderline"/>
        </w:rPr>
        <w:t>the NPT imposed only limited constraints upon a wide majority of ratifying states, far from obliging them to give up much of value</w:t>
      </w:r>
      <w:r w:rsidRPr="006B7AE3">
        <w:t xml:space="preserve">. </w:t>
      </w:r>
      <w:r w:rsidRPr="006B7AE3">
        <w:rPr>
          <w:rStyle w:val="StyleUnderline"/>
        </w:rPr>
        <w:t>Whether as a result of not facing substantial threats or considering security assurances as sufficient, not perceiving nuclear arms as prestigious, dreading the vast technological investment or economic consequences, or just lacking a driving bureaucracy or leadership</w:t>
      </w:r>
      <w:r w:rsidRPr="006B7AE3">
        <w:t xml:space="preserve">, </w:t>
      </w:r>
      <w:r w:rsidRPr="006B7AE3">
        <w:rPr>
          <w:rStyle w:val="StyleUnderline"/>
        </w:rPr>
        <w:t>most states never sought to acquire the weapons that the NPT prohibits</w:t>
      </w:r>
      <w:r w:rsidRPr="006B7AE3">
        <w:t xml:space="preserve">. </w:t>
      </w:r>
      <w:r w:rsidRPr="006B7AE3">
        <w:rPr>
          <w:rStyle w:val="StyleUnderline"/>
        </w:rPr>
        <w:t>The treaty’s emergence did compel states to self- select themselves as either abstainers or proliferators, or face domes- tic, regional, or global costs</w:t>
      </w:r>
      <w:r w:rsidRPr="006B7AE3">
        <w:t>. Very few stayed out and developed an atomic arsenal. Some took their time and joined after giving up their nuclear ambitions. Even for the ones who wanted to keep their options open, the treaty allowed them to acquire the necessary technology ‘without quite breaking the rules’, without facing domes- tic public debates, without having their lenient allies feeling bound to reluctantly reprimand scorned behaviour, or without leaders actually having to take a final decision. Some ratifying states knew (and a few more decided further down the road) that nuclear weapons acquisition was in their interest. Yet they were aware that the NPT’s imperfect verification mechanism gave them space for some cheating. The transgressor could benefit from publicly signal- ling the intention to forgo nuclear acquisition, although treaty membership seems to have stymied nuclear programmes somewhat. Finally</w:t>
      </w:r>
      <w:r w:rsidRPr="006B7AE3">
        <w:rPr>
          <w:rStyle w:val="StyleUnderline"/>
        </w:rPr>
        <w:t xml:space="preserve">, the NPT’s withdrawal provision provided a useful (albeit not cost-free) tool for managing the risk of accession. </w:t>
      </w:r>
      <w:r w:rsidRPr="006B7AE3">
        <w:t xml:space="preserve">Thus, the argument that states made significant concessions to join the NPT in the expectation of disarmament and technology transfers, and with these expectations not met they will reconsider the high costs of NPT membership, seems unjustified. Last, </w:t>
      </w:r>
      <w:r w:rsidRPr="006B7AE3">
        <w:rPr>
          <w:rStyle w:val="StyleUnderline"/>
        </w:rPr>
        <w:t>a set of additional interests have pushed states towards ratification</w:t>
      </w:r>
      <w:r w:rsidRPr="006B7AE3">
        <w:t xml:space="preserve">. Chiefly, </w:t>
      </w:r>
      <w:r w:rsidRPr="006B7AE3">
        <w:rPr>
          <w:rStyle w:val="StyleUnderline"/>
        </w:rPr>
        <w:t>scholars</w:t>
      </w:r>
      <w:r w:rsidRPr="006B7AE3">
        <w:t xml:space="preserve"> from various backgrounds </w:t>
      </w:r>
      <w:r w:rsidRPr="006B7AE3">
        <w:rPr>
          <w:rStyle w:val="StyleUnderline"/>
        </w:rPr>
        <w:t>agree that most states saw the NPT as establishing a system of restraint</w:t>
      </w:r>
      <w:r w:rsidRPr="006B7AE3">
        <w:t xml:space="preserve">. </w:t>
      </w:r>
      <w:r w:rsidRPr="006B7AE3">
        <w:rPr>
          <w:rStyle w:val="StyleUnderline"/>
        </w:rPr>
        <w:t>This instrument helped generate regional mutual confidence and reassured great- power allies</w:t>
      </w:r>
      <w:r w:rsidRPr="006B7AE3">
        <w:t xml:space="preserve">. </w:t>
      </w:r>
      <w:r w:rsidRPr="006B7AE3">
        <w:rPr>
          <w:rStyle w:val="StyleUnderline"/>
        </w:rPr>
        <w:t>The ensuing higher degree of predictability was conducive to both alleviating security concerns and furthering nuclear trade</w:t>
      </w:r>
      <w:r w:rsidRPr="006B7AE3">
        <w:t xml:space="preserve">. Further, </w:t>
      </w:r>
      <w:r w:rsidRPr="006B7AE3">
        <w:rPr>
          <w:rStyle w:val="StyleUnderline"/>
        </w:rPr>
        <w:t>NPT adherence was useful for both avoiding superpower pressure and strengthening relations with the key protecting ally</w:t>
      </w:r>
      <w:r w:rsidRPr="006B7AE3">
        <w:t xml:space="preserve">. For example, both Germany and Italy ultimately ratified to accommodate the United States. In contrast, </w:t>
      </w:r>
      <w:r w:rsidRPr="006B7AE3">
        <w:rPr>
          <w:rStyle w:val="StyleUnderline"/>
        </w:rPr>
        <w:t>some states attempted to put pressure on their more ambitious neighbours</w:t>
      </w:r>
      <w:r w:rsidRPr="006B7AE3">
        <w:t xml:space="preserve">. For instance, Poland favoured the NPT mainly as an instrument which would deprive West Germany of its nuclear option. Egypt pursued similar policies regarding Israel. Others had even more parochial reasons: while strongly advocating disarmament within UN fora, Romania’s main aim was to display its independence from Moscow. </w:t>
      </w:r>
      <w:r w:rsidRPr="006B7AE3">
        <w:rPr>
          <w:rStyle w:val="StyleUnderline"/>
        </w:rPr>
        <w:t>Scholars also suggested that some states hoped to gain prestige and normative benefits for having ‘done the right thing’. Finally, a preconceived notion of appropriate behaviour or the desire to follow an influential other arguably also played a role. Thus, a number of factors are largely excluded in the general accounts of states’ decisions to be part of the NPT.</w:t>
      </w:r>
    </w:p>
    <w:p w:rsidR="005F7897" w:rsidRPr="006B7AE3" w:rsidRDefault="005F7897" w:rsidP="005F7897">
      <w:pPr>
        <w:shd w:val="clear" w:color="auto" w:fill="FFFFFF"/>
        <w:spacing w:before="100" w:beforeAutospacing="1" w:after="100" w:afterAutospacing="1"/>
        <w:rPr>
          <w:rFonts w:eastAsiaTheme="minorEastAsia" w:cs="Times New Roman"/>
          <w:iCs/>
          <w:szCs w:val="20"/>
          <w:u w:val="single"/>
        </w:rPr>
      </w:pPr>
    </w:p>
    <w:p w:rsidR="005F7897" w:rsidRPr="006B7AE3" w:rsidRDefault="005F7897" w:rsidP="005F7897">
      <w:pPr>
        <w:pStyle w:val="Heading4"/>
        <w:rPr>
          <w:sz w:val="26"/>
        </w:rPr>
      </w:pPr>
      <w:r w:rsidRPr="006B7AE3">
        <w:t>Members of the NPT will not acquire nuclear weapons, and there is no threat of countries withdrawing from the treaty.</w:t>
      </w:r>
    </w:p>
    <w:p w:rsidR="005F7897" w:rsidRPr="006B7AE3" w:rsidRDefault="005F7897" w:rsidP="005F7897">
      <w:pPr>
        <w:shd w:val="clear" w:color="auto" w:fill="FFFFFF"/>
        <w:rPr>
          <w:rFonts w:eastAsiaTheme="minorEastAsia" w:cs="Times New Roman"/>
          <w:iCs/>
          <w:szCs w:val="20"/>
        </w:rPr>
      </w:pPr>
      <w:r w:rsidRPr="006B7AE3">
        <w:rPr>
          <w:rFonts w:eastAsiaTheme="minorEastAsia" w:cs="Times New Roman"/>
          <w:b/>
          <w:iCs/>
          <w:sz w:val="26"/>
          <w:szCs w:val="26"/>
        </w:rPr>
        <w:t>Horovitz 14</w:t>
      </w:r>
      <w:r w:rsidRPr="006B7AE3">
        <w:rPr>
          <w:rStyle w:val="StyleUnderline"/>
          <w:u w:val="none"/>
        </w:rPr>
        <w:t xml:space="preserve"> (Liviu- PhD candidate at the Center for Security Studies, held a research position within the nuclear-policy working group at CSS, worked for the Preparatory Commission for the Comprehensive Nuclear-Test-Ban Treaty Organization in Vienna, and was a research associate at the James Martin Center for Nonproliferation Studies in Monterey. He holds degrees in international relations from the Dresden University of Technology in Germany and the Middlebury Institute of International Studies at Monterey in the United States. “Beyond Pessimism: Why the Treaty on the Non-Proliferation of Nuclear Weapons Will Not Collapse.” Journal of Strategic Studies. 7/13/2016. </w:t>
      </w:r>
      <w:hyperlink r:id="rId54" w:history="1">
        <w:r w:rsidRPr="006B7AE3">
          <w:rPr>
            <w:rFonts w:eastAsiaTheme="minorEastAsia" w:cs="Times New Roman"/>
            <w:szCs w:val="20"/>
          </w:rPr>
          <w:t>http://www.tandfonline.com/loi/fjss20</w:t>
        </w:r>
      </w:hyperlink>
      <w:r w:rsidRPr="006B7AE3">
        <w:rPr>
          <w:rStyle w:val="StyleUnderline"/>
          <w:u w:val="none"/>
        </w:rPr>
        <w:t>, rp)</w:t>
      </w:r>
    </w:p>
    <w:p w:rsidR="005F7897" w:rsidRPr="006B7AE3" w:rsidRDefault="005F7897" w:rsidP="005F7897">
      <w:pPr>
        <w:shd w:val="clear" w:color="auto" w:fill="FFFFFF"/>
        <w:rPr>
          <w:rStyle w:val="StyleUnderline"/>
        </w:rPr>
      </w:pPr>
      <w:r w:rsidRPr="006B7AE3">
        <w:rPr>
          <w:rStyle w:val="StyleUnderline"/>
        </w:rPr>
        <w:t>Having arisen fr</w:t>
      </w:r>
      <w:r w:rsidRPr="006B7AE3">
        <w:rPr>
          <w:rFonts w:eastAsiaTheme="minorEastAsia" w:cs="Times New Roman"/>
          <w:b/>
          <w:iCs/>
          <w:szCs w:val="20"/>
          <w:u w:val="single"/>
        </w:rPr>
        <w:t>om a convergence between US and Soviet interests in non-proliferation in the context of an emerging détente, the N</w:t>
      </w:r>
      <w:r w:rsidRPr="006B7AE3">
        <w:rPr>
          <w:rStyle w:val="StyleUnderline"/>
        </w:rPr>
        <w:t>PT entered into force in 1970</w:t>
      </w:r>
      <w:r w:rsidRPr="006B7AE3">
        <w:t xml:space="preserve">. The treaty recognizes the five countries that had tested nuclear weapons by 1967 (United States, Russia, United Kingdom, France, and China) as legitimate possessors. It forbids these Nuclear-Weapon States (NWS) to aid potential proliferators and mandates them to negotiate towards nuclear disarmament. </w:t>
      </w:r>
      <w:r w:rsidRPr="006B7AE3">
        <w:rPr>
          <w:rStyle w:val="StyleUnderline"/>
        </w:rPr>
        <w:t>The Non-Nuclear-Weapon States (NNWS) are barred from acquiring atomic arms and are obliged to accept international inspections verifying their commitment</w:t>
      </w:r>
      <w:r w:rsidRPr="006B7AE3">
        <w:t xml:space="preserve">. All members pledge to facilitate access for others to the benefits of nuclear technology. In contrast to analysts’ pessimistic expectations, </w:t>
      </w:r>
      <w:r w:rsidRPr="006B7AE3">
        <w:rPr>
          <w:rStyle w:val="StyleUnderline"/>
        </w:rPr>
        <w:t>many positive developments have characterized the NPT’s lifespan. Almost 70 years since the US first acquired nuclear arms, only nine countries possess atomic weapons</w:t>
      </w:r>
      <w:r w:rsidRPr="006B7AE3">
        <w:t xml:space="preserve">. Numerous states started a nuclear programme, but most gave it up. </w:t>
      </w:r>
      <w:r w:rsidRPr="006B7AE3">
        <w:rPr>
          <w:rStyle w:val="StyleUnderline"/>
        </w:rPr>
        <w:t>Over the last four decades, most states have ratified the NPT</w:t>
      </w:r>
      <w:r w:rsidRPr="006B7AE3">
        <w:t xml:space="preserve">. Only India, Israel, Pakistan, and North Korea are currently non- members, and all four have developed nuclear weapons. </w:t>
      </w:r>
      <w:r w:rsidRPr="006B7AE3">
        <w:rPr>
          <w:rStyle w:val="StyleUnderline"/>
        </w:rPr>
        <w:t>Treaty- breaches have remained limited and treaty-enforcement robust (albeit selective) – of the few states that cheated, most incurred significant costs</w:t>
      </w:r>
      <w:r w:rsidRPr="006B7AE3">
        <w:t xml:space="preserve">. </w:t>
      </w:r>
      <w:r w:rsidRPr="006B7AE3">
        <w:rPr>
          <w:rStyle w:val="StyleUnderline"/>
        </w:rPr>
        <w:t xml:space="preserve">In 1995, member-states agreed to extend the NPT indefinitely. </w:t>
      </w:r>
      <w:r w:rsidRPr="006B7AE3">
        <w:t xml:space="preserve">Nuclear disarmament remains a distant vision, but overall, </w:t>
      </w:r>
      <w:r w:rsidRPr="006B7AE3">
        <w:rPr>
          <w:rStyle w:val="StyleUnderline"/>
        </w:rPr>
        <w:t>atomic arsenals have decreased considerably since the end of the Cold War</w:t>
      </w:r>
      <w:r w:rsidRPr="006B7AE3">
        <w:t xml:space="preserve">. Most NWS update their stockpiles, but </w:t>
      </w:r>
      <w:r w:rsidRPr="006B7AE3">
        <w:rPr>
          <w:rStyle w:val="StyleUnderline"/>
        </w:rPr>
        <w:t>with the exception of North Korea, all states have stopped nuclear testing</w:t>
      </w:r>
      <w:r w:rsidRPr="006B7AE3">
        <w:t xml:space="preserve">. Numerous members may bemoan the treaty’s shortcomings, but </w:t>
      </w:r>
      <w:r w:rsidRPr="006B7AE3">
        <w:rPr>
          <w:rStyle w:val="StyleUnderline"/>
        </w:rPr>
        <w:t>serious withdrawal threats are non-existent</w:t>
      </w:r>
      <w:r w:rsidRPr="006B7AE3">
        <w:t xml:space="preserve">. </w:t>
      </w:r>
      <w:r w:rsidRPr="006B7AE3">
        <w:rPr>
          <w:rStyle w:val="StyleUnderline"/>
        </w:rPr>
        <w:t>No significant push towards a renegotiation of the agreement is discernible</w:t>
      </w:r>
      <w:r w:rsidRPr="006B7AE3">
        <w:t xml:space="preserve">. Given this gap between the amount of pessimistic interpretations in the existing literature and these positive developments, </w:t>
      </w:r>
      <w:r w:rsidRPr="006B7AE3">
        <w:rPr>
          <w:rStyle w:val="StyleUnderline"/>
        </w:rPr>
        <w:t>this treaty’s future deserves the in-depth investigation this article proposes.</w:t>
      </w:r>
    </w:p>
    <w:p w:rsidR="005F7897" w:rsidRPr="006B7AE3" w:rsidRDefault="005F7897" w:rsidP="005F7897">
      <w:pPr>
        <w:pStyle w:val="Heading3"/>
        <w:rPr>
          <w:rFonts w:eastAsiaTheme="minorEastAsia"/>
        </w:rPr>
      </w:pPr>
      <w:r w:rsidRPr="006B7AE3">
        <w:rPr>
          <w:rFonts w:eastAsiaTheme="minorEastAsia"/>
        </w:rPr>
        <w:t>1AR No Impact—No NPT Collapse</w:t>
      </w:r>
    </w:p>
    <w:p w:rsidR="005F7897" w:rsidRPr="006B7AE3" w:rsidRDefault="005F7897" w:rsidP="005F7897"/>
    <w:p w:rsidR="005F7897" w:rsidRPr="006B7AE3" w:rsidRDefault="005F7897" w:rsidP="005F7897">
      <w:pPr>
        <w:pStyle w:val="Heading4"/>
        <w:rPr>
          <w:u w:val="single"/>
        </w:rPr>
      </w:pPr>
      <w:r w:rsidRPr="006B7AE3">
        <w:t xml:space="preserve">Their disad doesn’t come </w:t>
      </w:r>
      <w:r w:rsidRPr="006B7AE3">
        <w:rPr>
          <w:u w:val="single"/>
        </w:rPr>
        <w:t>close</w:t>
      </w:r>
      <w:r w:rsidRPr="006B7AE3">
        <w:t xml:space="preserve"> to the threshold required for </w:t>
      </w:r>
      <w:r w:rsidRPr="006B7AE3">
        <w:rPr>
          <w:u w:val="single"/>
        </w:rPr>
        <w:t>treaty breakdown</w:t>
      </w:r>
    </w:p>
    <w:p w:rsidR="005F7897" w:rsidRPr="006B7AE3" w:rsidRDefault="005F7897" w:rsidP="005F7897">
      <w:r w:rsidRPr="006B7AE3">
        <w:rPr>
          <w:rStyle w:val="Style13ptBold"/>
        </w:rPr>
        <w:t>Horovitz, 15</w:t>
      </w:r>
      <w:r w:rsidRPr="006B7AE3">
        <w:t>—Center for Security Studies, ETH Zurich (Liviu, “Beyond Pessimism: Why the Treaty on the Non-Proliferation of Nuclear Weapons Will Not Collapse</w:t>
      </w:r>
      <w:r w:rsidRPr="006B7AE3">
        <w:t>,”</w:t>
      </w:r>
      <w:r w:rsidRPr="006B7AE3">
        <w:t xml:space="preserve"> Journal of Strategic Studies Volume 38, Issue 1-2, 2015, pages 126-158, dml)</w:t>
      </w:r>
    </w:p>
    <w:p w:rsidR="005F7897" w:rsidRPr="006B7AE3" w:rsidRDefault="005F7897" w:rsidP="005F7897"/>
    <w:p w:rsidR="005F7897" w:rsidRPr="006B7AE3" w:rsidRDefault="005F7897" w:rsidP="005F7897">
      <w:pPr>
        <w:rPr>
          <w:sz w:val="16"/>
        </w:rPr>
      </w:pPr>
      <w:r w:rsidRPr="006B7AE3">
        <w:rPr>
          <w:sz w:val="16"/>
        </w:rPr>
        <w:t xml:space="preserve">Finally, </w:t>
      </w:r>
      <w:r w:rsidRPr="006B7AE3">
        <w:rPr>
          <w:rStyle w:val="StyleUnderline"/>
        </w:rPr>
        <w:t xml:space="preserve">even assuming that the rate of proliferation will increase, the question remains: how many withdrawals are </w:t>
      </w:r>
      <w:r w:rsidRPr="006B7AE3">
        <w:rPr>
          <w:rStyle w:val="Emphasis"/>
        </w:rPr>
        <w:t>actually necessary</w:t>
      </w:r>
      <w:r w:rsidRPr="006B7AE3">
        <w:rPr>
          <w:rStyle w:val="StyleUnderline"/>
        </w:rPr>
        <w:t xml:space="preserve"> to generate a </w:t>
      </w:r>
      <w:r w:rsidRPr="006B7AE3">
        <w:rPr>
          <w:rStyle w:val="Emphasis"/>
        </w:rPr>
        <w:t>mass exodus</w:t>
      </w:r>
      <w:r w:rsidRPr="006B7AE3">
        <w:rPr>
          <w:rStyle w:val="StyleUnderline"/>
        </w:rPr>
        <w:t xml:space="preserve">, thus </w:t>
      </w:r>
      <w:r w:rsidRPr="006B7AE3">
        <w:rPr>
          <w:rStyle w:val="Emphasis"/>
        </w:rPr>
        <w:t>terminating the treaty</w:t>
      </w:r>
      <w:r w:rsidRPr="006B7AE3">
        <w:rPr>
          <w:rStyle w:val="StyleUnderline"/>
        </w:rPr>
        <w:t>. Research shows that for every participant in an arrangement, the perceived necessary critical mass of partakers will be different, contingent on a number of specific impetuses</w:t>
      </w:r>
      <w:r w:rsidRPr="006B7AE3">
        <w:rPr>
          <w:sz w:val="16"/>
        </w:rPr>
        <w:t xml:space="preserve">. With the departure of some participants, the mass might diminish and reach the threshold for some others. Their departure will cause yet more to abandon the agreement. Ultimately, </w:t>
      </w:r>
      <w:r w:rsidRPr="006B7AE3">
        <w:rPr>
          <w:rStyle w:val="StyleUnderline"/>
        </w:rPr>
        <w:t xml:space="preserve">this process could reach a threshold, beyond which nobody will continue to engage within the NPT. While who withdraws would surely play a key role, there is </w:t>
      </w:r>
      <w:r w:rsidRPr="006B7AE3">
        <w:rPr>
          <w:rStyle w:val="Emphasis"/>
        </w:rPr>
        <w:t>little reason to believe</w:t>
      </w:r>
      <w:r w:rsidRPr="006B7AE3">
        <w:rPr>
          <w:rStyle w:val="StyleUnderline"/>
        </w:rPr>
        <w:t xml:space="preserve"> that a ‘point of no return’ can be reached with </w:t>
      </w:r>
      <w:r w:rsidRPr="006B7AE3">
        <w:rPr>
          <w:rStyle w:val="Emphasis"/>
        </w:rPr>
        <w:t>less than one-third of the participants</w:t>
      </w:r>
      <w:r w:rsidRPr="006B7AE3">
        <w:rPr>
          <w:rStyle w:val="StyleUnderline"/>
        </w:rPr>
        <w:t xml:space="preserve"> abandoning the treaty</w:t>
      </w:r>
      <w:r w:rsidRPr="006B7AE3">
        <w:rPr>
          <w:sz w:val="16"/>
        </w:rPr>
        <w:t xml:space="preserve">.71 While the withdrawal of a major power would surely hurt the NPT’s attractiveness, </w:t>
      </w:r>
      <w:r w:rsidRPr="006B7AE3">
        <w:rPr>
          <w:rStyle w:val="StyleUnderline"/>
        </w:rPr>
        <w:t xml:space="preserve">it </w:t>
      </w:r>
      <w:r w:rsidRPr="006B7AE3">
        <w:rPr>
          <w:rStyle w:val="Emphasis"/>
        </w:rPr>
        <w:t>remains unclear</w:t>
      </w:r>
      <w:r w:rsidRPr="006B7AE3">
        <w:rPr>
          <w:rStyle w:val="StyleUnderline"/>
        </w:rPr>
        <w:t xml:space="preserve"> how, on its own, such a step could </w:t>
      </w:r>
      <w:r w:rsidRPr="006B7AE3">
        <w:rPr>
          <w:rStyle w:val="Emphasis"/>
        </w:rPr>
        <w:t>destroy the treaty</w:t>
      </w:r>
      <w:r w:rsidRPr="006B7AE3">
        <w:rPr>
          <w:sz w:val="16"/>
        </w:rPr>
        <w:t xml:space="preserve">. Similarly, </w:t>
      </w:r>
      <w:r w:rsidRPr="006B7AE3">
        <w:rPr>
          <w:rStyle w:val="StyleUnderline"/>
        </w:rPr>
        <w:t xml:space="preserve">multiple withdrawals will surely be damaging to the NPT’s many attributes, but appear </w:t>
      </w:r>
      <w:r w:rsidRPr="006B7AE3">
        <w:rPr>
          <w:rStyle w:val="Emphasis"/>
        </w:rPr>
        <w:t>unlikely to be lethal</w:t>
      </w:r>
      <w:r w:rsidRPr="006B7AE3">
        <w:rPr>
          <w:rStyle w:val="StyleUnderline"/>
        </w:rPr>
        <w:t xml:space="preserve">. Even NPT analyses that suggest a grim outlook </w:t>
      </w:r>
      <w:r w:rsidRPr="006B7AE3">
        <w:rPr>
          <w:rStyle w:val="Emphasis"/>
        </w:rPr>
        <w:t>conclude</w:t>
      </w:r>
      <w:r w:rsidRPr="006B7AE3">
        <w:rPr>
          <w:rStyle w:val="StyleUnderline"/>
        </w:rPr>
        <w:t xml:space="preserve"> that the critical mass necessary for the non-proliferation norm to decay would most probably be </w:t>
      </w:r>
      <w:r w:rsidRPr="006B7AE3">
        <w:rPr>
          <w:rStyle w:val="Emphasis"/>
        </w:rPr>
        <w:t>over 20 states</w:t>
      </w:r>
      <w:r w:rsidRPr="006B7AE3">
        <w:rPr>
          <w:sz w:val="16"/>
        </w:rPr>
        <w:t>. Given the barriers and limits to reactive proliferation considerations outlined above, the NPT’s demise as a result of proliferation begetting more proliferation seems to be anything but imminent.</w:t>
      </w:r>
    </w:p>
    <w:p w:rsidR="005F7897" w:rsidRPr="006B7AE3" w:rsidRDefault="005F7897" w:rsidP="005F7897"/>
    <w:p w:rsidR="005F7897" w:rsidRPr="006B7AE3" w:rsidRDefault="005F7897" w:rsidP="005F7897">
      <w:pPr>
        <w:pStyle w:val="Heading4"/>
      </w:pPr>
      <w:r w:rsidRPr="006B7AE3">
        <w:t xml:space="preserve">NPT cred is </w:t>
      </w:r>
      <w:r w:rsidRPr="006B7AE3">
        <w:rPr>
          <w:u w:val="single"/>
        </w:rPr>
        <w:t>overwhelmingly internalized</w:t>
      </w:r>
    </w:p>
    <w:p w:rsidR="005F7897" w:rsidRPr="006B7AE3" w:rsidRDefault="005F7897" w:rsidP="005F7897">
      <w:r w:rsidRPr="006B7AE3">
        <w:rPr>
          <w:rStyle w:val="Style13ptBold"/>
        </w:rPr>
        <w:t>Horovitz, 15</w:t>
      </w:r>
      <w:r w:rsidRPr="006B7AE3">
        <w:t>—Center for Security Studies, ETH Zurich (Liviu, “Beyond Pessimism: Why the Treaty on the Non-Proliferation of Nuclear Weapons Will Not Collapse</w:t>
      </w:r>
      <w:r w:rsidRPr="006B7AE3">
        <w:t>,”</w:t>
      </w:r>
      <w:r w:rsidRPr="006B7AE3">
        <w:t xml:space="preserve"> Journal of Strategic Studies Volume 38, Issue 1-2, 2015, pages 126-158, dml)</w:t>
      </w:r>
    </w:p>
    <w:p w:rsidR="005F7897" w:rsidRPr="006B7AE3" w:rsidRDefault="005F7897" w:rsidP="005F7897"/>
    <w:p w:rsidR="005F7897" w:rsidRPr="006B7AE3" w:rsidRDefault="005F7897" w:rsidP="005F7897">
      <w:pPr>
        <w:rPr>
          <w:sz w:val="16"/>
        </w:rPr>
      </w:pPr>
      <w:r w:rsidRPr="006B7AE3">
        <w:rPr>
          <w:sz w:val="16"/>
        </w:rPr>
        <w:t xml:space="preserve">Second, </w:t>
      </w:r>
      <w:r w:rsidRPr="006B7AE3">
        <w:rPr>
          <w:rStyle w:val="StyleUnderline"/>
        </w:rPr>
        <w:t xml:space="preserve">the </w:t>
      </w:r>
      <w:r w:rsidRPr="006B7AE3">
        <w:rPr>
          <w:rStyle w:val="Emphasis"/>
        </w:rPr>
        <w:t>vast majority</w:t>
      </w:r>
      <w:r w:rsidRPr="006B7AE3">
        <w:rPr>
          <w:rStyle w:val="StyleUnderline"/>
        </w:rPr>
        <w:t xml:space="preserve"> of NPT members</w:t>
      </w:r>
      <w:r w:rsidRPr="006B7AE3">
        <w:rPr>
          <w:sz w:val="16"/>
        </w:rPr>
        <w:t xml:space="preserve"> – if not all states – appear to </w:t>
      </w:r>
      <w:r w:rsidRPr="006B7AE3">
        <w:rPr>
          <w:rStyle w:val="StyleUnderline"/>
        </w:rPr>
        <w:t xml:space="preserve">have a </w:t>
      </w:r>
      <w:r w:rsidRPr="006B7AE3">
        <w:rPr>
          <w:rStyle w:val="Emphasis"/>
        </w:rPr>
        <w:t>strong interest</w:t>
      </w:r>
      <w:r w:rsidRPr="006B7AE3">
        <w:rPr>
          <w:rStyle w:val="StyleUnderline"/>
        </w:rPr>
        <w:t xml:space="preserve"> in preserving the treaty. All states for whom their accession decision was linked with the desire to see the creation of a system of restraint</w:t>
      </w:r>
      <w:r w:rsidRPr="006B7AE3">
        <w:rPr>
          <w:sz w:val="16"/>
        </w:rPr>
        <w:t xml:space="preserve"> – absent significant changes in their strategic situation47 – </w:t>
      </w:r>
      <w:r w:rsidRPr="006B7AE3">
        <w:rPr>
          <w:rStyle w:val="StyleUnderline"/>
        </w:rPr>
        <w:t>will want to upkeep the mechanism. They will be</w:t>
      </w:r>
      <w:r w:rsidRPr="006B7AE3">
        <w:rPr>
          <w:sz w:val="16"/>
        </w:rPr>
        <w:t xml:space="preserve"> </w:t>
      </w:r>
      <w:r w:rsidRPr="006B7AE3">
        <w:rPr>
          <w:rStyle w:val="StyleUnderline"/>
        </w:rPr>
        <w:t>concerned</w:t>
      </w:r>
      <w:r w:rsidRPr="006B7AE3">
        <w:rPr>
          <w:sz w:val="16"/>
        </w:rPr>
        <w:t xml:space="preserve"> with the potential actions of their neighbours and enemies, but also </w:t>
      </w:r>
      <w:r w:rsidRPr="006B7AE3">
        <w:rPr>
          <w:rStyle w:val="StyleUnderline"/>
        </w:rPr>
        <w:t xml:space="preserve">with </w:t>
      </w:r>
      <w:r w:rsidRPr="006B7AE3">
        <w:rPr>
          <w:rStyle w:val="Emphasis"/>
        </w:rPr>
        <w:t>how their own behaviour might be perceived</w:t>
      </w:r>
      <w:r w:rsidRPr="006B7AE3">
        <w:rPr>
          <w:rStyle w:val="StyleUnderline"/>
        </w:rPr>
        <w:t xml:space="preserve">: an erosion of treaty compliance might enable future transgressions, </w:t>
      </w:r>
      <w:r w:rsidRPr="006B7AE3">
        <w:rPr>
          <w:rStyle w:val="Emphasis"/>
        </w:rPr>
        <w:t>diminish</w:t>
      </w:r>
      <w:r w:rsidRPr="006B7AE3">
        <w:rPr>
          <w:rStyle w:val="StyleUnderline"/>
        </w:rPr>
        <w:t xml:space="preserve">ing both their </w:t>
      </w:r>
      <w:r w:rsidRPr="006B7AE3">
        <w:rPr>
          <w:rStyle w:val="Emphasis"/>
        </w:rPr>
        <w:t>confidence</w:t>
      </w:r>
      <w:r w:rsidRPr="006B7AE3">
        <w:rPr>
          <w:rStyle w:val="StyleUnderline"/>
        </w:rPr>
        <w:t xml:space="preserve"> in the assurances of others and the credibility of their own commitment</w:t>
      </w:r>
      <w:r w:rsidRPr="006B7AE3">
        <w:rPr>
          <w:sz w:val="16"/>
        </w:rPr>
        <w:t xml:space="preserve">. In addition, </w:t>
      </w:r>
      <w:r w:rsidRPr="006B7AE3">
        <w:rPr>
          <w:rStyle w:val="StyleUnderline"/>
        </w:rPr>
        <w:t xml:space="preserve">compliance </w:t>
      </w:r>
      <w:r w:rsidRPr="006B7AE3">
        <w:rPr>
          <w:rStyle w:val="Emphasis"/>
        </w:rPr>
        <w:t>research suggests</w:t>
      </w:r>
      <w:r w:rsidRPr="006B7AE3">
        <w:rPr>
          <w:rStyle w:val="StyleUnderline"/>
        </w:rPr>
        <w:t xml:space="preserve"> some might value their reputation for </w:t>
      </w:r>
      <w:r w:rsidRPr="006B7AE3">
        <w:rPr>
          <w:rStyle w:val="Emphasis"/>
        </w:rPr>
        <w:t>keeping promises</w:t>
      </w:r>
      <w:r w:rsidRPr="006B7AE3">
        <w:rPr>
          <w:rStyle w:val="StyleUnderline"/>
        </w:rPr>
        <w:t xml:space="preserve">; envisage </w:t>
      </w:r>
      <w:r w:rsidRPr="006B7AE3">
        <w:rPr>
          <w:rStyle w:val="Emphasis"/>
        </w:rPr>
        <w:t>domestic challenges</w:t>
      </w:r>
      <w:r w:rsidRPr="006B7AE3">
        <w:rPr>
          <w:rStyle w:val="StyleUnderline"/>
        </w:rPr>
        <w:t xml:space="preserve"> to their own</w:t>
      </w:r>
      <w:r w:rsidRPr="006B7AE3">
        <w:rPr>
          <w:sz w:val="16"/>
        </w:rPr>
        <w:t xml:space="preserve"> (retaliatory) </w:t>
      </w:r>
      <w:r w:rsidRPr="006B7AE3">
        <w:rPr>
          <w:rStyle w:val="StyleUnderline"/>
        </w:rPr>
        <w:t xml:space="preserve">default on NPT obligations; find it onerous to constantly recalculate the costs and benefits of compliance; and have </w:t>
      </w:r>
      <w:r w:rsidRPr="006B7AE3">
        <w:rPr>
          <w:rStyle w:val="Emphasis"/>
        </w:rPr>
        <w:t>internalized the treaty’s norms</w:t>
      </w:r>
      <w:r w:rsidRPr="006B7AE3">
        <w:rPr>
          <w:rStyle w:val="StyleUnderline"/>
        </w:rPr>
        <w:t xml:space="preserve"> to the point of taking them for granted</w:t>
      </w:r>
      <w:r w:rsidRPr="006B7AE3">
        <w:rPr>
          <w:sz w:val="16"/>
        </w:rPr>
        <w:t xml:space="preserve">. Thus, </w:t>
      </w:r>
      <w:r w:rsidRPr="006B7AE3">
        <w:rPr>
          <w:rStyle w:val="StyleUnderline"/>
        </w:rPr>
        <w:t xml:space="preserve">while </w:t>
      </w:r>
      <w:r w:rsidRPr="006B7AE3">
        <w:rPr>
          <w:rStyle w:val="Emphasis"/>
        </w:rPr>
        <w:t>specific states</w:t>
      </w:r>
      <w:r w:rsidRPr="006B7AE3">
        <w:rPr>
          <w:rStyle w:val="StyleUnderline"/>
        </w:rPr>
        <w:t xml:space="preserve"> might have a particular interest in weakening certain constraints of the treaty, </w:t>
      </w:r>
      <w:r w:rsidRPr="006B7AE3">
        <w:rPr>
          <w:rStyle w:val="Emphasis"/>
        </w:rPr>
        <w:t>most</w:t>
      </w:r>
      <w:r w:rsidRPr="006B7AE3">
        <w:rPr>
          <w:rStyle w:val="StyleUnderline"/>
        </w:rPr>
        <w:t xml:space="preserve"> are likely to work towards </w:t>
      </w:r>
      <w:r w:rsidRPr="006B7AE3">
        <w:rPr>
          <w:rStyle w:val="Emphasis"/>
        </w:rPr>
        <w:t>maintaining the system</w:t>
      </w:r>
      <w:r w:rsidRPr="006B7AE3">
        <w:rPr>
          <w:sz w:val="16"/>
        </w:rPr>
        <w:t>.48</w:t>
      </w:r>
    </w:p>
    <w:p w:rsidR="005F7897" w:rsidRPr="006B7AE3" w:rsidRDefault="005F7897" w:rsidP="005F7897">
      <w:pPr>
        <w:rPr>
          <w:sz w:val="16"/>
        </w:rPr>
      </w:pPr>
      <w:r w:rsidRPr="006B7AE3">
        <w:rPr>
          <w:sz w:val="16"/>
        </w:rPr>
        <w:t xml:space="preserve">The actions of NPT members over the last decades are consistent with this mixed picture, revealing limited efforts towards nuclear disarmament, but a strong interest in conserving the treaty. During this period, nuclear arsenals and policies have been consistently adapted according to changes in global order, rather than due to the fulfilment of NPT pledges by NWS or as a result of multilateral negotiations.49 However, when faced with the choice of whether to renew the treaty in 1995, to the surprise of most Western analysts, </w:t>
      </w:r>
      <w:r w:rsidRPr="006B7AE3">
        <w:rPr>
          <w:rStyle w:val="StyleUnderline"/>
        </w:rPr>
        <w:t>no state argued for abandoning the agreement</w:t>
      </w:r>
      <w:r w:rsidRPr="006B7AE3">
        <w:rPr>
          <w:sz w:val="16"/>
        </w:rPr>
        <w:t xml:space="preserve">, and ultimately all accepted the US preferred option in exchange for a limited ‘extension-plus’ package.50 </w:t>
      </w:r>
      <w:r w:rsidRPr="006B7AE3">
        <w:rPr>
          <w:rStyle w:val="Emphasis"/>
        </w:rPr>
        <w:t>Numerous statements</w:t>
      </w:r>
      <w:r w:rsidRPr="006B7AE3">
        <w:rPr>
          <w:rStyle w:val="StyleUnderline"/>
        </w:rPr>
        <w:t xml:space="preserve"> reflected an </w:t>
      </w:r>
      <w:r w:rsidRPr="006B7AE3">
        <w:rPr>
          <w:rStyle w:val="Emphasis"/>
        </w:rPr>
        <w:t>overwhelmingly positive assessment</w:t>
      </w:r>
      <w:r w:rsidRPr="006B7AE3">
        <w:rPr>
          <w:rStyle w:val="StyleUnderline"/>
        </w:rPr>
        <w:t xml:space="preserve"> of the role that the treaty plays in their national security policies</w:t>
      </w:r>
      <w:r w:rsidRPr="006B7AE3">
        <w:rPr>
          <w:sz w:val="16"/>
        </w:rPr>
        <w:t>.51 The head of the Mexican delegation later suggested that moderate fears about additional proliferation, the campaign of ‘friendly persuasion’ orchestrated by the United States, and the apathy of NNWS enabled the treaty to be extended indefinitely.52</w:t>
      </w:r>
    </w:p>
    <w:p w:rsidR="005F7897" w:rsidRPr="006B7AE3" w:rsidRDefault="005F7897" w:rsidP="005F7897"/>
    <w:p w:rsidR="005F7897" w:rsidRPr="006B7AE3" w:rsidRDefault="005F7897" w:rsidP="005F7897"/>
    <w:p w:rsidR="005F7897" w:rsidRPr="006B7AE3" w:rsidRDefault="005F7897" w:rsidP="005F7897">
      <w:pPr>
        <w:shd w:val="clear" w:color="auto" w:fill="FFFFFF"/>
        <w:spacing w:before="100" w:beforeAutospacing="1" w:after="100" w:afterAutospacing="1"/>
        <w:rPr>
          <w:rFonts w:eastAsiaTheme="minorEastAsia" w:cs="Times New Roman"/>
          <w:iCs/>
          <w:szCs w:val="20"/>
          <w:u w:val="single"/>
        </w:rPr>
      </w:pPr>
    </w:p>
    <w:p w:rsidR="005F7897" w:rsidRPr="006B7AE3" w:rsidRDefault="005F7897" w:rsidP="005F7897"/>
    <w:p w:rsidR="005F7897" w:rsidRPr="006B7AE3" w:rsidRDefault="005F7897" w:rsidP="005F7897">
      <w:pPr>
        <w:pStyle w:val="Heading3"/>
      </w:pPr>
      <w:r w:rsidRPr="006B7AE3">
        <w:t>2AC No Impact—</w:t>
      </w:r>
      <w:r w:rsidRPr="006B7AE3">
        <w:t xml:space="preserve">Asia </w:t>
      </w:r>
      <w:r w:rsidRPr="006B7AE3">
        <w:t>Prolif Is Tailored</w:t>
      </w:r>
    </w:p>
    <w:p w:rsidR="005F7897" w:rsidRPr="006B7AE3" w:rsidRDefault="005F7897" w:rsidP="005F7897"/>
    <w:p w:rsidR="005F7897" w:rsidRPr="006B7AE3" w:rsidRDefault="005F7897" w:rsidP="005F7897">
      <w:pPr>
        <w:pStyle w:val="Heading4"/>
      </w:pPr>
      <w:r w:rsidRPr="006B7AE3">
        <w:t>no impact to Asian prolif—it’s tailored</w:t>
      </w:r>
    </w:p>
    <w:p w:rsidR="005F7897" w:rsidRPr="006B7AE3" w:rsidRDefault="005F7897" w:rsidP="005F7897">
      <w:r w:rsidRPr="006B7AE3">
        <w:rPr>
          <w:rStyle w:val="Style13ptBold"/>
          <w:rFonts w:cs="Calibri"/>
        </w:rPr>
        <w:t>Leah and Sapolsky 14</w:t>
      </w:r>
      <w:r w:rsidRPr="006B7AE3">
        <w:t>—Stanton Fellow at the MIT Security Studies Program AND Professor Emeritus and the Former Director of The MIT Security Studies Program (Christine and Harvey, "Time for Japan to Get Its Own Nuclear Weapon?" National Interest. 12/3/14. nationalinterest.org/feature/time-japan-get-its-own-nuclear-weapons-11773)</w:t>
      </w:r>
    </w:p>
    <w:p w:rsidR="005F7897" w:rsidRPr="006B7AE3" w:rsidRDefault="005F7897" w:rsidP="005F7897"/>
    <w:p w:rsidR="005F7897" w:rsidRPr="006B7AE3" w:rsidRDefault="005F7897" w:rsidP="005F7897">
      <w:pPr>
        <w:rPr>
          <w:rStyle w:val="StyleUnderline"/>
          <w:rFonts w:cs="Calibri"/>
        </w:rPr>
      </w:pPr>
      <w:r w:rsidRPr="006B7AE3">
        <w:rPr>
          <w:rStyle w:val="StyleUnderline"/>
          <w:rFonts w:cs="Calibri"/>
        </w:rPr>
        <w:t>Tailored proliferation would not likely be destabilizing.</w:t>
      </w:r>
      <w:r w:rsidRPr="006B7AE3">
        <w:t xml:space="preserve"> Asia is not the Middle East. </w:t>
      </w:r>
      <w:r w:rsidRPr="006B7AE3">
        <w:rPr>
          <w:rStyle w:val="StyleUnderline"/>
          <w:rFonts w:cs="Calibri"/>
        </w:rPr>
        <w:t xml:space="preserve">Japan, South Korea, Australia, and even Taiwan are strong </w:t>
      </w:r>
      <w:r w:rsidRPr="006B7AE3">
        <w:rPr>
          <w:rStyle w:val="Emphasis"/>
        </w:rPr>
        <w:t>democracies</w:t>
      </w:r>
      <w:r w:rsidRPr="006B7AE3">
        <w:rPr>
          <w:rStyle w:val="StyleUnderline"/>
          <w:rFonts w:cs="Calibri"/>
        </w:rPr>
        <w:t xml:space="preserve">. They have </w:t>
      </w:r>
      <w:r w:rsidRPr="006B7AE3">
        <w:rPr>
          <w:rStyle w:val="Emphasis"/>
        </w:rPr>
        <w:t>stable political regimes</w:t>
      </w:r>
      <w:r w:rsidRPr="006B7AE3">
        <w:t xml:space="preserve">. </w:t>
      </w:r>
      <w:r w:rsidRPr="006B7AE3">
        <w:rPr>
          <w:rStyle w:val="StyleUnderline"/>
          <w:rFonts w:cs="Calibri"/>
        </w:rPr>
        <w:t xml:space="preserve">Government leaders are accountable to democratic institutions. </w:t>
      </w:r>
      <w:r w:rsidRPr="006B7AE3">
        <w:rPr>
          <w:rStyle w:val="Emphasis"/>
        </w:rPr>
        <w:t>Civilian control</w:t>
      </w:r>
      <w:r w:rsidRPr="006B7AE3">
        <w:rPr>
          <w:rStyle w:val="StyleUnderline"/>
          <w:rFonts w:cs="Calibri"/>
        </w:rPr>
        <w:t xml:space="preserve"> of the military is strong.</w:t>
      </w:r>
      <w:r w:rsidRPr="006B7AE3">
        <w:t xml:space="preserve"> And </w:t>
      </w:r>
      <w:r w:rsidRPr="006B7AE3">
        <w:rPr>
          <w:rStyle w:val="StyleUnderline"/>
          <w:rFonts w:cs="Calibri"/>
        </w:rPr>
        <w:t xml:space="preserve">they don’t have a history of lobbing missiles at each other—they are much more </w:t>
      </w:r>
      <w:r w:rsidRPr="006B7AE3">
        <w:rPr>
          <w:rStyle w:val="Emphasis"/>
        </w:rPr>
        <w:t>risk-averse</w:t>
      </w:r>
      <w:r w:rsidRPr="006B7AE3">
        <w:rPr>
          <w:rStyle w:val="StyleUnderline"/>
          <w:rFonts w:cs="Calibri"/>
        </w:rPr>
        <w:t xml:space="preserve"> than Egypt, Syria or Iran</w:t>
      </w:r>
      <w:r w:rsidRPr="006B7AE3">
        <w:t xml:space="preserve">. </w:t>
      </w:r>
      <w:r w:rsidRPr="006B7AE3">
        <w:rPr>
          <w:rStyle w:val="StyleUnderline"/>
          <w:rFonts w:cs="Calibri"/>
        </w:rPr>
        <w:t xml:space="preserve">America’s allies would be </w:t>
      </w:r>
      <w:r w:rsidRPr="006B7AE3">
        <w:rPr>
          <w:rStyle w:val="Emphasis"/>
        </w:rPr>
        <w:t>responsible</w:t>
      </w:r>
      <w:r w:rsidRPr="006B7AE3">
        <w:rPr>
          <w:rStyle w:val="StyleUnderline"/>
          <w:rFonts w:cs="Calibri"/>
        </w:rPr>
        <w:t xml:space="preserve"> nuclear weapon states.</w:t>
      </w:r>
    </w:p>
    <w:p w:rsidR="005F7897" w:rsidRPr="006B7AE3" w:rsidRDefault="005F7897" w:rsidP="005F7897"/>
    <w:p w:rsidR="005F7897" w:rsidRPr="006B7AE3" w:rsidRDefault="005F7897" w:rsidP="005F7897">
      <w:pPr>
        <w:pStyle w:val="Heading3"/>
      </w:pPr>
      <w:r w:rsidRPr="006B7AE3">
        <w:t>2AC No Impact—</w:t>
      </w:r>
      <w:r w:rsidRPr="006B7AE3">
        <w:t>No Prolif</w:t>
      </w:r>
    </w:p>
    <w:p w:rsidR="005F7897" w:rsidRPr="006B7AE3" w:rsidRDefault="005F7897" w:rsidP="005F7897"/>
    <w:p w:rsidR="005F7897" w:rsidRPr="006B7AE3" w:rsidRDefault="005F7897" w:rsidP="005F7897">
      <w:pPr>
        <w:pStyle w:val="Heading4"/>
      </w:pPr>
      <w:r w:rsidRPr="006B7AE3">
        <w:t>No proliferation of nuclear weapons; states lack both capability and desire to develop programs.</w:t>
      </w:r>
    </w:p>
    <w:p w:rsidR="005F7897" w:rsidRPr="006B7AE3" w:rsidRDefault="005F7897" w:rsidP="005F7897">
      <w:r w:rsidRPr="006B7AE3">
        <w:rPr>
          <w:rStyle w:val="Style13ptBold"/>
        </w:rPr>
        <w:t>Keck 13</w:t>
      </w:r>
      <w:r w:rsidRPr="006B7AE3">
        <w:t xml:space="preserve"> (Zachary- the Assistant Editor of The Diplomat and a graduate student in the Department of Public and International Affairs at George Mason University. “Why Nuclear Weapons Don’t Spread Quickly.” The Diplomat. 7/8/2016. </w:t>
      </w:r>
      <w:hyperlink r:id="rId55" w:history="1">
        <w:r w:rsidRPr="006B7AE3">
          <w:rPr>
            <w:rStyle w:val="Hyperlink"/>
          </w:rPr>
          <w:t>http://thediplomat.com/2013/12/why-nuclear-weapons-dont-spread-quickly/</w:t>
        </w:r>
      </w:hyperlink>
      <w:r w:rsidRPr="006B7AE3">
        <w:t>, rp)</w:t>
      </w:r>
    </w:p>
    <w:p w:rsidR="005F7897" w:rsidRPr="006B7AE3" w:rsidRDefault="005F7897" w:rsidP="005F7897">
      <w:pPr>
        <w:rPr>
          <w:sz w:val="16"/>
        </w:rPr>
      </w:pPr>
      <w:r w:rsidRPr="006B7AE3">
        <w:rPr>
          <w:sz w:val="16"/>
        </w:rPr>
        <w:t xml:space="preserve">Cartwright is hardly alone in holding these views. Indeed, the general consensus when it comes to nuclear weapons has long been “when there’s a will there’s a way.” And yet, </w:t>
      </w:r>
      <w:r w:rsidRPr="006B7AE3">
        <w:rPr>
          <w:rStyle w:val="Emphasis"/>
        </w:rPr>
        <w:t>the spread of nuclear weapons has always been surprisingly slow</w:t>
      </w:r>
      <w:r w:rsidRPr="006B7AE3">
        <w:rPr>
          <w:sz w:val="16"/>
        </w:rPr>
        <w:t xml:space="preserve">. Moreover, despite the diffusion of nuclear technology, nuclear weapons have actually been spreading much more slowly than they did during the first few decades of the nuclear era. Consider that, </w:t>
      </w:r>
      <w:r w:rsidRPr="006B7AE3">
        <w:rPr>
          <w:rStyle w:val="Emphasis"/>
        </w:rPr>
        <w:t>in the three decades following the atomic bombings of Hiroshima and Nagasaki</w:t>
      </w:r>
      <w:r w:rsidRPr="006B7AE3">
        <w:rPr>
          <w:sz w:val="16"/>
        </w:rPr>
        <w:t xml:space="preserve">, no less than </w:t>
      </w:r>
      <w:r w:rsidRPr="006B7AE3">
        <w:rPr>
          <w:rStyle w:val="Emphasis"/>
        </w:rPr>
        <w:t>seven countries developed at least a nascent nuclear weapon capability</w:t>
      </w:r>
      <w:r w:rsidRPr="006B7AE3">
        <w:rPr>
          <w:sz w:val="16"/>
        </w:rPr>
        <w:t xml:space="preserve">. </w:t>
      </w:r>
      <w:r w:rsidRPr="006B7AE3">
        <w:rPr>
          <w:rStyle w:val="Emphasis"/>
        </w:rPr>
        <w:t>In the</w:t>
      </w:r>
      <w:r w:rsidRPr="006B7AE3">
        <w:rPr>
          <w:sz w:val="16"/>
        </w:rPr>
        <w:t xml:space="preserve"> nearly </w:t>
      </w:r>
      <w:r w:rsidRPr="006B7AE3">
        <w:rPr>
          <w:rStyle w:val="Emphasis"/>
        </w:rPr>
        <w:t>four decades since, only three countries</w:t>
      </w:r>
      <w:r w:rsidRPr="006B7AE3">
        <w:rPr>
          <w:sz w:val="16"/>
        </w:rPr>
        <w:t xml:space="preserve"> — Pakistan, South Africa, and North Korea — </w:t>
      </w:r>
      <w:r w:rsidRPr="006B7AE3">
        <w:rPr>
          <w:rStyle w:val="Emphasis"/>
        </w:rPr>
        <w:t>have developed a nuclear weapons capability</w:t>
      </w:r>
      <w:r w:rsidRPr="006B7AE3">
        <w:rPr>
          <w:sz w:val="16"/>
        </w:rPr>
        <w:t xml:space="preserve">, </w:t>
      </w:r>
      <w:r w:rsidRPr="006B7AE3">
        <w:rPr>
          <w:rStyle w:val="Emphasis"/>
        </w:rPr>
        <w:t>and one</w:t>
      </w:r>
      <w:r w:rsidRPr="006B7AE3">
        <w:rPr>
          <w:sz w:val="16"/>
        </w:rPr>
        <w:t xml:space="preserve"> of these states — South Africa — </w:t>
      </w:r>
      <w:r w:rsidRPr="006B7AE3">
        <w:rPr>
          <w:rStyle w:val="Emphasis"/>
        </w:rPr>
        <w:t>voluntarily dismantled its arsenal</w:t>
      </w:r>
      <w:r w:rsidRPr="006B7AE3">
        <w:rPr>
          <w:sz w:val="16"/>
        </w:rPr>
        <w:t xml:space="preserve">. So what explains this great nuclear slowdown? Two converging trends seem to be at work. First, </w:t>
      </w:r>
      <w:r w:rsidRPr="006B7AE3">
        <w:rPr>
          <w:rStyle w:val="Emphasis"/>
        </w:rPr>
        <w:t>there has been an undeniable decline in the number of states interested in acquiring nuclear weapons</w:t>
      </w:r>
      <w:r w:rsidRPr="006B7AE3">
        <w:rPr>
          <w:sz w:val="16"/>
        </w:rPr>
        <w:t>. Harald Muller and Andreas Schmidt have documented this well. In their comprehensive study of states with nuclear weapons activities between 1945 and 2005, they find that “</w:t>
      </w:r>
      <w:r w:rsidRPr="006B7AE3">
        <w:rPr>
          <w:rStyle w:val="Emphasis"/>
        </w:rPr>
        <w:t>states with nuclear weapons activities were always a minority, and today they are the smallest minority since 1945</w:t>
      </w:r>
      <w:r w:rsidRPr="006B7AE3">
        <w:rPr>
          <w:sz w:val="16"/>
        </w:rPr>
        <w:t xml:space="preserve">.” Specifically, </w:t>
      </w:r>
      <w:r w:rsidRPr="006B7AE3">
        <w:rPr>
          <w:rStyle w:val="Emphasis"/>
        </w:rPr>
        <w:t>in 2005 they identified 10 states as having nuclear weapons activities</w:t>
      </w:r>
      <w:r w:rsidRPr="006B7AE3">
        <w:rPr>
          <w:sz w:val="16"/>
        </w:rPr>
        <w:t xml:space="preserve"> (including those with nuclear weapons), which constituted less than six percent of UN members. </w:t>
      </w:r>
      <w:r w:rsidRPr="006B7AE3">
        <w:rPr>
          <w:rStyle w:val="Emphasis"/>
        </w:rPr>
        <w:t>Today the only non-nuclear weapon state (NNWS) that might be interested in an atomic weapon is Iran</w:t>
      </w:r>
      <w:r w:rsidRPr="006B7AE3">
        <w:rPr>
          <w:sz w:val="16"/>
        </w:rPr>
        <w:t xml:space="preserve">. The fact that states have by and large been uninterested in nuclear weapons is somewhat perplexing from a historic perspective. After all, what other revolutionary military technology hasn’t elicited strong interest from most states competing in the international system? At the same time, when one examines the properties of nuclear weapons more closely, the lack of interest is easier to understand. </w:t>
      </w:r>
      <w:r w:rsidRPr="006B7AE3">
        <w:rPr>
          <w:rStyle w:val="Emphasis"/>
        </w:rPr>
        <w:t>Nuclear weapons have basically served one purpose for states possessing them; namely, they have deterred others from challenging that state’s survival and other fundamental interests.</w:t>
      </w:r>
      <w:r w:rsidRPr="006B7AE3">
        <w:rPr>
          <w:sz w:val="16"/>
        </w:rPr>
        <w:t xml:space="preserve"> But </w:t>
      </w:r>
      <w:r w:rsidRPr="006B7AE3">
        <w:rPr>
          <w:rStyle w:val="Emphasis"/>
        </w:rPr>
        <w:t>the nuclear era has also been characterized by a sharp decline in warfare and today fewer states face fundamental external threats to their existence</w:t>
      </w:r>
      <w:r w:rsidRPr="006B7AE3">
        <w:rPr>
          <w:sz w:val="16"/>
        </w:rPr>
        <w:t xml:space="preserve">. Given the high costs of building and maintaining a nuclear arsenal, it makes little sense to acquire nuclear weapons without such an existential threat. </w:t>
      </w:r>
      <w:r w:rsidRPr="006B7AE3">
        <w:rPr>
          <w:rStyle w:val="Emphasis"/>
        </w:rPr>
        <w:t>While lack of interest explains why some states have renounced nuclear weapons despite possessing the capability to build them, the difficulty in building them has prevented others states that seek nuclear weapons from acquiring them</w:t>
      </w:r>
      <w:r w:rsidRPr="006B7AE3">
        <w:rPr>
          <w:sz w:val="16"/>
        </w:rPr>
        <w:t xml:space="preserve">. Despite the view that “where there is a will there’s a way,” and a strong sense that globalization has exacerbated this, the historical record tells a very different story. As Jacques Hymans has pointed out, before 1970 seven countries launched dedicated nuclear weapon programs and all seven succeeded in an average of seven years. </w:t>
      </w:r>
      <w:r w:rsidRPr="006B7AE3">
        <w:rPr>
          <w:rStyle w:val="Emphasis"/>
        </w:rPr>
        <w:t>Since 1970, ten states have launched dedicated nuclear weapons programs and only three have succeeded</w:t>
      </w:r>
      <w:r w:rsidRPr="006B7AE3">
        <w:rPr>
          <w:sz w:val="16"/>
        </w:rPr>
        <w:t xml:space="preserve"> (the jury’s still out on Iran). </w:t>
      </w:r>
      <w:r w:rsidRPr="006B7AE3">
        <w:rPr>
          <w:rStyle w:val="Emphasis"/>
        </w:rPr>
        <w:t>These three have taken an average of 17 years to succeed</w:t>
      </w:r>
      <w:r w:rsidRPr="006B7AE3">
        <w:rPr>
          <w:sz w:val="16"/>
        </w:rPr>
        <w:t xml:space="preserve"> and Iran under the Islamic Republic has been working towards a nuclear weapon capability for some three decades.</w:t>
      </w:r>
    </w:p>
    <w:p w:rsidR="005F7897" w:rsidRPr="006B7AE3" w:rsidRDefault="005F7897" w:rsidP="005F7897">
      <w:pPr>
        <w:rPr>
          <w:sz w:val="16"/>
        </w:rPr>
      </w:pPr>
    </w:p>
    <w:p w:rsidR="005F7897" w:rsidRPr="006B7AE3" w:rsidRDefault="005F7897" w:rsidP="005F7897"/>
    <w:p w:rsidR="005F7897" w:rsidRPr="006B7AE3" w:rsidRDefault="005F7897" w:rsidP="005F7897">
      <w:pPr>
        <w:pStyle w:val="Heading3"/>
      </w:pPr>
      <w:r w:rsidRPr="006B7AE3">
        <w:t>2AC No Impact—No Arms Race</w:t>
      </w:r>
    </w:p>
    <w:p w:rsidR="005F7897" w:rsidRPr="006B7AE3" w:rsidRDefault="005F7897" w:rsidP="005F7897"/>
    <w:p w:rsidR="005F7897" w:rsidRPr="006B7AE3" w:rsidRDefault="005F7897" w:rsidP="005F7897">
      <w:pPr>
        <w:pStyle w:val="Heading4"/>
      </w:pPr>
      <w:r w:rsidRPr="006B7AE3">
        <w:t>Arms race doesn’t lead to war</w:t>
      </w:r>
    </w:p>
    <w:p w:rsidR="005F7897" w:rsidRPr="006B7AE3" w:rsidRDefault="005F7897" w:rsidP="005F7897">
      <w:pPr>
        <w:widowControl w:val="0"/>
        <w:autoSpaceDE w:val="0"/>
        <w:autoSpaceDN w:val="0"/>
        <w:adjustRightInd w:val="0"/>
        <w:rPr>
          <w:rStyle w:val="StyleUnderline"/>
        </w:rPr>
      </w:pPr>
      <w:r w:rsidRPr="006B7AE3">
        <w:rPr>
          <w:rStyle w:val="Style13ptBold"/>
        </w:rPr>
        <w:t>Sundstrom 15</w:t>
      </w:r>
      <w:r w:rsidRPr="006B7AE3">
        <w:rPr>
          <w:rStyle w:val="StyleUnderline"/>
        </w:rPr>
        <w:t xml:space="preserve"> (Ian Sundstrom is a surface warfare officer in the United States Navy and holds a master’s degree in war studies from King’s College London. “An East Asian Arms Race: Does It Even Matter?” </w:t>
      </w:r>
      <w:hyperlink r:id="rId56" w:history="1">
        <w:r w:rsidRPr="006B7AE3">
          <w:rPr>
            <w:rStyle w:val="Hyperlink"/>
          </w:rPr>
          <w:t>http://thediplomat.com/2015/01/an-east-asian-arms-race-does-it-even-matter/</w:t>
        </w:r>
      </w:hyperlink>
      <w:r w:rsidRPr="006B7AE3">
        <w:rPr>
          <w:rStyle w:val="StyleUnderline"/>
        </w:rPr>
        <w:t>, AB)</w:t>
      </w:r>
    </w:p>
    <w:p w:rsidR="005F7897" w:rsidRPr="006B7AE3" w:rsidRDefault="005F7897" w:rsidP="005F7897">
      <w:pPr>
        <w:widowControl w:val="0"/>
        <w:autoSpaceDE w:val="0"/>
        <w:autoSpaceDN w:val="0"/>
        <w:adjustRightInd w:val="0"/>
        <w:rPr>
          <w:rStyle w:val="StyleUnderline"/>
        </w:rPr>
      </w:pPr>
    </w:p>
    <w:p w:rsidR="005F7897" w:rsidRPr="006B7AE3" w:rsidRDefault="005F7897" w:rsidP="005F7897">
      <w:pPr>
        <w:rPr>
          <w:rStyle w:val="Emphasis"/>
        </w:rPr>
      </w:pPr>
      <w:r w:rsidRPr="006B7AE3">
        <w:t xml:space="preserve">Whatever the case may be, most observers treat the concept of an arms race in Asia as self-evidently negative. But is that truly the case? </w:t>
      </w:r>
      <w:r w:rsidRPr="006B7AE3">
        <w:rPr>
          <w:rStyle w:val="Emphasis"/>
        </w:rPr>
        <w:t xml:space="preserve">Must an arms race have negative consequences for regional security and stability? Historical evidence and logic say no. Arms races do not lead inevitably to conflict. There are two fundamental requirements before states enter into wars: capability and intent. </w:t>
      </w:r>
      <w:r w:rsidRPr="006B7AE3">
        <w:rPr>
          <w:rStyle w:val="StyleUnderline"/>
        </w:rPr>
        <w:t>The first comprises military forces, economic wherewithal, and demographic factors, among other components. It is the means of war, money and guns. The second is the desire to embark upon war. It consists of a grievance, opportunity, or other cause de guerre, and the belief that war is the only, or even just the best, option available to achieve the desired outcome. An arms race involves only the capability side of the equation. Looking at the historical record demonstrates that the relationship between arms races and eventual war is not cause and effect</w:t>
      </w:r>
      <w:r w:rsidRPr="006B7AE3">
        <w:t xml:space="preserve">. The classic case is the Anglo-German naval buildup before the First World War. The two countries did indeed rapidly expand their navies, and in the end they did go to war, but there was no obvious intention for war between the two countries. Circumstances outside their control, separate from the arms race – a rigid alliance structure, sudden assassination, and widely-held belief in the social virtues of armed conflict – led Europe to war. Another interesting example is the interwar naval arms treaties involving the United States, United Kingdom, and Japan. Those countries actively limited their naval construction programs in the belief that naval armaments had been a factor in the rush to war in 1914 and correspondingly that preventing any change in the naval balance would relieve pressure. In the end, the treaties were broken by the Japanese because they were intent on imperial expansion and the three powers went to war. </w:t>
      </w:r>
      <w:r w:rsidRPr="006B7AE3">
        <w:rPr>
          <w:rStyle w:val="StyleUnderline"/>
        </w:rPr>
        <w:t xml:space="preserve">The final classic </w:t>
      </w:r>
      <w:r w:rsidRPr="006B7AE3">
        <w:rPr>
          <w:rStyle w:val="Emphasis"/>
        </w:rPr>
        <w:t>example is the nuclear arms race between the Soviet Union and the United States. In this case, a rapid arms buildup from the 1950s onward, spurred by such mistaken beliefs as the “Missile Gap” on the US side, did not result in war between the two states. As early as the 1960s, both sides had the ability to quite literally eliminate the other from the face of the Earth with their nuclear arsenals, but that did not change the situation</w:t>
      </w:r>
      <w:r w:rsidRPr="006B7AE3">
        <w:rPr>
          <w:rStyle w:val="StyleUnderline"/>
        </w:rPr>
        <w:t>. Neither side had any intention of engaging in either a nuclear or massive conventional war with the other. From these three examples it is clear that a simple argument that arms races lead to war is incorrect.</w:t>
      </w:r>
      <w:r w:rsidRPr="006B7AE3">
        <w:t xml:space="preserve"> The more interesting question when pondering arms races involves a potential adversary’s intentions. In the context of an East Asian arms race, what are Chinese intentions</w:t>
      </w:r>
      <w:r w:rsidRPr="006B7AE3">
        <w:rPr>
          <w:rStyle w:val="Emphasis"/>
        </w:rPr>
        <w:t>? If we look at the historical record it does not seem that China’s expanding military will necessarily be used for aggressive campaigns</w:t>
      </w:r>
      <w:r w:rsidRPr="006B7AE3">
        <w:rPr>
          <w:rStyle w:val="StyleUnderline"/>
        </w:rPr>
        <w:t xml:space="preserve">. China last went to war in 1979, fighting a brief conflict with Vietnam in response to that country’s invasion of Cambodia the year before. Before that, it fought a short border war with India in 1962 after repeated border clashes as it sought to consolidate its control over Tibet. Earlier, in 1950, China went to war against the United Nations on the side of North Korea after Douglas MacArthur led his troops all the way to the Yalu River. </w:t>
      </w:r>
      <w:r w:rsidRPr="006B7AE3">
        <w:rPr>
          <w:rStyle w:val="Emphasis"/>
        </w:rPr>
        <w:t>If you take Beijing’s point of view, its wars have been defensive, to protect its interests and allies against aggression</w:t>
      </w:r>
      <w:r w:rsidRPr="006B7AE3">
        <w:rPr>
          <w:rStyle w:val="StyleUnderline"/>
        </w:rPr>
        <w:t>.</w:t>
      </w:r>
      <w:r w:rsidRPr="006B7AE3">
        <w:t xml:space="preserve"> That is, of course, what every nation that has ever gone to war believes, but </w:t>
      </w:r>
      <w:r w:rsidRPr="006B7AE3">
        <w:rPr>
          <w:rStyle w:val="Emphasis"/>
        </w:rPr>
        <w:t>from the outside China’s historical record is not obviously aggressive. China does have a recent history of aggressive rhetoric</w:t>
      </w:r>
      <w:r w:rsidRPr="006B7AE3">
        <w:rPr>
          <w:rStyle w:val="StyleUnderline"/>
        </w:rPr>
        <w:t xml:space="preserve"> about Taiwan and islands in the East and South China Seas, though. </w:t>
      </w:r>
      <w:r w:rsidRPr="006B7AE3">
        <w:rPr>
          <w:rStyle w:val="Emphasis"/>
        </w:rPr>
        <w:t>Taken at face value, this would indicate that expanded Chinese military capabilities will be used offensively. However, talk is cheap whereas war is not, and rhetoric is just as often used to mask intentions as display them. Aggressive public statements are an easy way to placate nationalist sentiment at home and apply diplomatic pressure abroad.</w:t>
      </w:r>
      <w:r w:rsidRPr="006B7AE3">
        <w:rPr>
          <w:rStyle w:val="StyleUnderline"/>
        </w:rPr>
        <w:t xml:space="preserve"> I do not have any doubt that China desires both de facto and de jure control over Taiwan, the Senkaku/Diaoyu Islands, and the various islands and reefs of the South China Sea, but </w:t>
      </w:r>
      <w:r w:rsidRPr="006B7AE3">
        <w:rPr>
          <w:rStyle w:val="Emphasis"/>
        </w:rPr>
        <w:t>it is more likely that China will continue its current “salami-slicing” diplomatic tactics than it will use its expanding military to engage in campaigns to seize the islands</w:t>
      </w:r>
      <w:r w:rsidRPr="006B7AE3">
        <w:rPr>
          <w:rStyle w:val="StyleUnderline"/>
        </w:rPr>
        <w:t xml:space="preserve">. </w:t>
      </w:r>
      <w:r w:rsidRPr="006B7AE3">
        <w:t xml:space="preserve">China currently has the capability to seize these territories (Taiwan possibly excepted), even if it couldn’t defend them against recapture, and so continued restraint speaks volumes to Chinese intent. </w:t>
      </w:r>
      <w:r w:rsidRPr="006B7AE3">
        <w:rPr>
          <w:rStyle w:val="StyleUnderline"/>
        </w:rPr>
        <w:t xml:space="preserve">While we fret about the PLA Navy’s newest frigate and latest stealth fighter, </w:t>
      </w:r>
      <w:r w:rsidRPr="006B7AE3">
        <w:rPr>
          <w:rStyle w:val="Emphasis"/>
        </w:rPr>
        <w:t xml:space="preserve">China will slowly use diplomatic maneuvering to achieve its ends well below the threshold of open war. </w:t>
      </w:r>
    </w:p>
    <w:p w:rsidR="005F7897" w:rsidRPr="006B7AE3" w:rsidRDefault="005F7897" w:rsidP="005F7897">
      <w:pPr>
        <w:rPr>
          <w:rStyle w:val="Emphasis"/>
        </w:rPr>
      </w:pPr>
    </w:p>
    <w:p w:rsidR="005F7897" w:rsidRPr="006B7AE3" w:rsidRDefault="005F7897" w:rsidP="005F7897"/>
    <w:p w:rsidR="005F7897" w:rsidRPr="006B7AE3" w:rsidRDefault="005F7897" w:rsidP="005F7897">
      <w:pPr>
        <w:pStyle w:val="Heading3"/>
      </w:pPr>
      <w:r w:rsidRPr="006B7AE3">
        <w:t>1AR No Impact—No Arms Race</w:t>
      </w:r>
    </w:p>
    <w:p w:rsidR="005F7897" w:rsidRPr="006B7AE3" w:rsidRDefault="005F7897" w:rsidP="005F7897"/>
    <w:p w:rsidR="005F7897" w:rsidRPr="006B7AE3" w:rsidRDefault="005F7897" w:rsidP="005F7897">
      <w:pPr>
        <w:pStyle w:val="Heading4"/>
      </w:pPr>
      <w:r w:rsidRPr="006B7AE3">
        <w:t>No arms race—tipping point theory is empirically denied</w:t>
      </w:r>
    </w:p>
    <w:p w:rsidR="005F7897" w:rsidRPr="006B7AE3" w:rsidRDefault="005F7897" w:rsidP="005F7897">
      <w:r w:rsidRPr="006B7AE3">
        <w:rPr>
          <w:rStyle w:val="Style13ptBold"/>
        </w:rPr>
        <w:t>Kang, 15</w:t>
      </w:r>
      <w:r w:rsidRPr="006B7AE3">
        <w:t xml:space="preserve">—Professor, International Relations and Business and Director, USC Korean Studies Institute, University of Southern California (David, “IS THERE AN ARMS RACE IN EAST ASIA?”, </w:t>
      </w:r>
      <w:hyperlink r:id="rId57" w:history="1">
        <w:r w:rsidRPr="006B7AE3">
          <w:rPr>
            <w:rStyle w:val="Hyperlink"/>
          </w:rPr>
          <w:t>http://www.brookings.edu/~/media/events/2015/11/17-east-asia/20151117_asia_arms_race_transcript.pdf</w:t>
        </w:r>
      </w:hyperlink>
      <w:r w:rsidRPr="006B7AE3">
        <w:t>, dml)</w:t>
      </w:r>
    </w:p>
    <w:p w:rsidR="005F7897" w:rsidRPr="006B7AE3" w:rsidRDefault="005F7897" w:rsidP="005F7897"/>
    <w:p w:rsidR="005F7897" w:rsidRPr="006B7AE3" w:rsidRDefault="005F7897" w:rsidP="005F7897">
      <w:pPr>
        <w:rPr>
          <w:sz w:val="16"/>
        </w:rPr>
      </w:pPr>
      <w:r w:rsidRPr="006B7AE3">
        <w:rPr>
          <w:sz w:val="16"/>
        </w:rPr>
        <w:t xml:space="preserve">If it is true, we really need to think about what we are doing. </w:t>
      </w:r>
      <w:r w:rsidRPr="006B7AE3">
        <w:rPr>
          <w:rStyle w:val="StyleUnderline"/>
        </w:rPr>
        <w:t>I'm not so sure</w:t>
      </w:r>
      <w:r w:rsidRPr="006B7AE3">
        <w:rPr>
          <w:sz w:val="16"/>
        </w:rPr>
        <w:t xml:space="preserve"> it is as true as we think it is, and my point </w:t>
      </w:r>
      <w:r w:rsidRPr="006B7AE3">
        <w:rPr>
          <w:rStyle w:val="StyleUnderline"/>
        </w:rPr>
        <w:t>there is</w:t>
      </w:r>
      <w:r w:rsidRPr="006B7AE3">
        <w:rPr>
          <w:sz w:val="16"/>
        </w:rPr>
        <w:t xml:space="preserve">, what I'm </w:t>
      </w:r>
      <w:r w:rsidRPr="006B7AE3">
        <w:rPr>
          <w:rStyle w:val="StyleUnderline"/>
        </w:rPr>
        <w:t xml:space="preserve">calling a </w:t>
      </w:r>
      <w:r w:rsidRPr="006B7AE3">
        <w:rPr>
          <w:rStyle w:val="Emphasis"/>
        </w:rPr>
        <w:t>tipping point</w:t>
      </w:r>
      <w:r w:rsidRPr="006B7AE3">
        <w:rPr>
          <w:sz w:val="16"/>
        </w:rPr>
        <w:t xml:space="preserve">, meaning the idea is </w:t>
      </w:r>
      <w:r w:rsidRPr="006B7AE3">
        <w:rPr>
          <w:rStyle w:val="StyleUnderline"/>
        </w:rPr>
        <w:t>that</w:t>
      </w:r>
      <w:r w:rsidRPr="006B7AE3">
        <w:rPr>
          <w:sz w:val="16"/>
        </w:rPr>
        <w:t xml:space="preserve"> at some point </w:t>
      </w:r>
      <w:r w:rsidRPr="006B7AE3">
        <w:rPr>
          <w:rStyle w:val="StyleUnderline"/>
        </w:rPr>
        <w:t xml:space="preserve">if the U.S. </w:t>
      </w:r>
      <w:r w:rsidRPr="006B7AE3">
        <w:rPr>
          <w:rStyle w:val="Emphasis"/>
        </w:rPr>
        <w:t>pulls back</w:t>
      </w:r>
      <w:r w:rsidRPr="006B7AE3">
        <w:rPr>
          <w:sz w:val="16"/>
        </w:rPr>
        <w:t xml:space="preserve">, or if the U.S. is not as involved, there will be a tipping point, and they will step up and do it themselves. We are the cork in the bottle, whatever, so that if we pull out, eventually there will be enough fear, and </w:t>
      </w:r>
      <w:r w:rsidRPr="006B7AE3">
        <w:rPr>
          <w:rStyle w:val="StyleUnderline"/>
        </w:rPr>
        <w:t xml:space="preserve">they will all </w:t>
      </w:r>
      <w:r w:rsidRPr="006B7AE3">
        <w:rPr>
          <w:rStyle w:val="Emphasis"/>
        </w:rPr>
        <w:t>start arming</w:t>
      </w:r>
      <w:r w:rsidRPr="006B7AE3">
        <w:rPr>
          <w:rStyle w:val="StyleUnderline"/>
        </w:rPr>
        <w:t xml:space="preserve"> and </w:t>
      </w:r>
      <w:r w:rsidRPr="006B7AE3">
        <w:rPr>
          <w:rStyle w:val="Emphasis"/>
        </w:rPr>
        <w:t>fighting with each other</w:t>
      </w:r>
      <w:r w:rsidRPr="006B7AE3">
        <w:rPr>
          <w:sz w:val="16"/>
        </w:rPr>
        <w:t>.</w:t>
      </w:r>
    </w:p>
    <w:p w:rsidR="005F7897" w:rsidRPr="006B7AE3" w:rsidRDefault="005F7897" w:rsidP="005F7897">
      <w:pPr>
        <w:rPr>
          <w:sz w:val="16"/>
        </w:rPr>
      </w:pPr>
      <w:r w:rsidRPr="006B7AE3">
        <w:rPr>
          <w:sz w:val="16"/>
        </w:rPr>
        <w:t xml:space="preserve">I'm not so convinced there's a tipping point, if there is, it's a much lower tipping point than we think, or higher, or whatever it is. Let me show you what I mean. You guys get the argument, you’ve heard this argument all the time, right, it's the U.S. defense umbrella, et cetera, et cetera. The question is, </w:t>
      </w:r>
      <w:r w:rsidRPr="006B7AE3">
        <w:rPr>
          <w:rStyle w:val="StyleUnderline"/>
        </w:rPr>
        <w:t>if the U.S. weren’t there would the region be more unstable</w:t>
      </w:r>
      <w:r w:rsidRPr="006B7AE3">
        <w:rPr>
          <w:sz w:val="16"/>
        </w:rPr>
        <w:t>? Well, what we know is, that the U.S. pivot started out five years ago, aimed at prioritizing economics -- diplomacy first, economics second, and the military third.</w:t>
      </w:r>
    </w:p>
    <w:p w:rsidR="005F7897" w:rsidRPr="006B7AE3" w:rsidRDefault="005F7897" w:rsidP="005F7897">
      <w:pPr>
        <w:rPr>
          <w:sz w:val="16"/>
        </w:rPr>
      </w:pPr>
      <w:r w:rsidRPr="006B7AE3">
        <w:rPr>
          <w:sz w:val="16"/>
        </w:rPr>
        <w:t xml:space="preserve">I actually think Obama got it right. I think </w:t>
      </w:r>
      <w:r w:rsidRPr="006B7AE3">
        <w:rPr>
          <w:rStyle w:val="StyleUnderline"/>
        </w:rPr>
        <w:t xml:space="preserve">the region wants a lot of </w:t>
      </w:r>
      <w:r w:rsidRPr="006B7AE3">
        <w:rPr>
          <w:sz w:val="16"/>
        </w:rPr>
        <w:t xml:space="preserve">U.S. </w:t>
      </w:r>
      <w:r w:rsidRPr="006B7AE3">
        <w:rPr>
          <w:rStyle w:val="StyleUnderline"/>
        </w:rPr>
        <w:t>stuff from the U.S., military being</w:t>
      </w:r>
      <w:r w:rsidRPr="006B7AE3">
        <w:rPr>
          <w:sz w:val="16"/>
        </w:rPr>
        <w:t xml:space="preserve"> one of the weakest, or </w:t>
      </w:r>
      <w:r w:rsidRPr="006B7AE3">
        <w:rPr>
          <w:rStyle w:val="StyleUnderline"/>
        </w:rPr>
        <w:t xml:space="preserve">the </w:t>
      </w:r>
      <w:r w:rsidRPr="006B7AE3">
        <w:rPr>
          <w:rStyle w:val="Emphasis"/>
        </w:rPr>
        <w:t>lowest priority</w:t>
      </w:r>
      <w:r w:rsidRPr="006B7AE3">
        <w:rPr>
          <w:sz w:val="16"/>
        </w:rPr>
        <w:t xml:space="preserve">. After five years we are down to the rebalance essentially being some troops in Darwin, and a couple of ships to the Philippines. And this other stuff is really de-prioritized. But we did that in part because of our military was overstretched and tired from other places. We did it in part because </w:t>
      </w:r>
      <w:r w:rsidRPr="006B7AE3">
        <w:rPr>
          <w:rStyle w:val="StyleUnderline"/>
        </w:rPr>
        <w:t xml:space="preserve">even in East Asia the U.S. presence has </w:t>
      </w:r>
      <w:r w:rsidRPr="006B7AE3">
        <w:rPr>
          <w:rStyle w:val="Emphasis"/>
        </w:rPr>
        <w:t>decreased dramatically</w:t>
      </w:r>
      <w:r w:rsidRPr="006B7AE3">
        <w:rPr>
          <w:rStyle w:val="StyleUnderline"/>
        </w:rPr>
        <w:t xml:space="preserve"> over a generation, which we tend to forget, which is why I talk about the tipping point</w:t>
      </w:r>
      <w:r w:rsidRPr="006B7AE3">
        <w:rPr>
          <w:sz w:val="16"/>
        </w:rPr>
        <w:t xml:space="preserve">. So, we had a-half-million troops in 1970, obviously, the height of the Vietnam War. By 1990, 100,000 troops, now we are down to 67,000 troops, so </w:t>
      </w:r>
      <w:r w:rsidRPr="006B7AE3">
        <w:rPr>
          <w:rStyle w:val="StyleUnderline"/>
        </w:rPr>
        <w:t xml:space="preserve">we are at </w:t>
      </w:r>
      <w:r w:rsidRPr="006B7AE3">
        <w:rPr>
          <w:rStyle w:val="Emphasis"/>
        </w:rPr>
        <w:t>90 percent reduction</w:t>
      </w:r>
      <w:r w:rsidRPr="006B7AE3">
        <w:rPr>
          <w:rStyle w:val="StyleUnderline"/>
        </w:rPr>
        <w:t xml:space="preserve"> in boots on the ground in East Asia</w:t>
      </w:r>
      <w:r w:rsidRPr="006B7AE3">
        <w:rPr>
          <w:sz w:val="16"/>
        </w:rPr>
        <w:t xml:space="preserve">, that’s a -- you know, you have to go pretty far, if there is no tipping point that -- Well, maybe it's not troops on the ground, boots on the ground. Here is our naval deployment over a generation; 101 service combatants, again, height of the Cold War; 8 carriers. So </w:t>
      </w:r>
      <w:r w:rsidRPr="006B7AE3">
        <w:rPr>
          <w:rStyle w:val="StyleUnderline"/>
        </w:rPr>
        <w:t>we are at</w:t>
      </w:r>
      <w:r w:rsidRPr="006B7AE3">
        <w:rPr>
          <w:sz w:val="16"/>
        </w:rPr>
        <w:t xml:space="preserve"> whatever, 3, </w:t>
      </w:r>
      <w:r w:rsidRPr="006B7AE3">
        <w:rPr>
          <w:rStyle w:val="StyleUnderline"/>
        </w:rPr>
        <w:t>roughly a third reduction in aircraft carriers, 60 percent reduction in principal service combatants</w:t>
      </w:r>
      <w:r w:rsidRPr="006B7AE3">
        <w:rPr>
          <w:sz w:val="16"/>
        </w:rPr>
        <w:t>, et cetera, submarines are still the same.</w:t>
      </w:r>
    </w:p>
    <w:p w:rsidR="005F7897" w:rsidRPr="006B7AE3" w:rsidRDefault="005F7897" w:rsidP="005F7897">
      <w:pPr>
        <w:rPr>
          <w:rStyle w:val="StyleUnderline"/>
        </w:rPr>
      </w:pPr>
      <w:r w:rsidRPr="006B7AE3">
        <w:rPr>
          <w:sz w:val="16"/>
        </w:rPr>
        <w:t xml:space="preserve">There is still no question, the United States Military is the most powerful in the world, there is no question, but it does lead to what I think is </w:t>
      </w:r>
      <w:r w:rsidRPr="006B7AE3">
        <w:rPr>
          <w:rStyle w:val="StyleUnderline"/>
        </w:rPr>
        <w:t xml:space="preserve">the real interesting question, is </w:t>
      </w:r>
      <w:r w:rsidRPr="006B7AE3">
        <w:rPr>
          <w:rStyle w:val="Emphasis"/>
        </w:rPr>
        <w:t>how low would those numbers have to go</w:t>
      </w:r>
      <w:r w:rsidRPr="006B7AE3">
        <w:rPr>
          <w:rStyle w:val="StyleUnderline"/>
        </w:rPr>
        <w:t xml:space="preserve">, if 50 percent doesn’t. If 90 percent of troops and 50 percent of service combatants, doesn’t prompt any response in East Asia, it's a </w:t>
      </w:r>
      <w:r w:rsidRPr="006B7AE3">
        <w:rPr>
          <w:rStyle w:val="Emphasis"/>
        </w:rPr>
        <w:t>pretty low tipping point</w:t>
      </w:r>
      <w:r w:rsidRPr="006B7AE3">
        <w:rPr>
          <w:rStyle w:val="StyleUnderline"/>
        </w:rPr>
        <w:t xml:space="preserve">. </w:t>
      </w:r>
    </w:p>
    <w:p w:rsidR="005F7897" w:rsidRPr="006B7AE3" w:rsidRDefault="005F7897" w:rsidP="005F7897"/>
    <w:p w:rsidR="005F7897" w:rsidRPr="006B7AE3" w:rsidRDefault="005F7897" w:rsidP="005F7897">
      <w:pPr>
        <w:pStyle w:val="Heading4"/>
      </w:pPr>
      <w:r w:rsidRPr="006B7AE3">
        <w:t>Our defense assumes the link</w:t>
      </w:r>
    </w:p>
    <w:p w:rsidR="005F7897" w:rsidRPr="006B7AE3" w:rsidRDefault="005F7897" w:rsidP="005F7897">
      <w:r w:rsidRPr="006B7AE3">
        <w:rPr>
          <w:rStyle w:val="Style13ptBold"/>
        </w:rPr>
        <w:t>Kelly, 14</w:t>
      </w:r>
      <w:r w:rsidRPr="006B7AE3">
        <w:t>—Associate Professor Department of Political Science &amp; Diplomacy Pusan National University (Robert, “My CSIS-PacNet Newsletter on US Alliances in Asia: Balance-Positive, but Downsides should be Admitted Too</w:t>
      </w:r>
      <w:r w:rsidRPr="006B7AE3">
        <w:t>,”</w:t>
      </w:r>
      <w:r w:rsidRPr="006B7AE3">
        <w:t xml:space="preserve"> </w:t>
      </w:r>
      <w:hyperlink r:id="rId58" w:history="1">
        <w:r w:rsidRPr="006B7AE3">
          <w:rPr>
            <w:rStyle w:val="Hyperlink"/>
          </w:rPr>
          <w:t>https://asiansecurityblog.wordpress.com/2014/04/29/my-csis-pacnet-newsletter-on-us-alliances-in-asia-balance-positive-but-downsides-should-be-admitted-too/</w:t>
        </w:r>
      </w:hyperlink>
      <w:r w:rsidRPr="006B7AE3">
        <w:t>, dml</w:t>
      </w:r>
      <w:r w:rsidRPr="006B7AE3">
        <w:t>)</w:t>
      </w:r>
    </w:p>
    <w:p w:rsidR="005F7897" w:rsidRPr="006B7AE3" w:rsidRDefault="005F7897" w:rsidP="005F7897"/>
    <w:p w:rsidR="005F7897" w:rsidRPr="000F223E" w:rsidRDefault="005F7897" w:rsidP="005F7897">
      <w:pPr>
        <w:rPr>
          <w:sz w:val="14"/>
        </w:rPr>
      </w:pPr>
      <w:r w:rsidRPr="006B7AE3">
        <w:rPr>
          <w:sz w:val="14"/>
        </w:rPr>
        <w:t xml:space="preserve">“The </w:t>
      </w:r>
      <w:r w:rsidRPr="006B7AE3">
        <w:rPr>
          <w:rStyle w:val="StyleUnderline"/>
        </w:rPr>
        <w:t>conventional wisdom on US alliances</w:t>
      </w:r>
      <w:r w:rsidRPr="006B7AE3">
        <w:rPr>
          <w:sz w:val="14"/>
        </w:rPr>
        <w:t xml:space="preserve"> in Asia, at least in the West, Japan, and Taiwan (but not necessarily in South Korea), </w:t>
      </w:r>
      <w:r w:rsidRPr="006B7AE3">
        <w:rPr>
          <w:rStyle w:val="StyleUnderline"/>
        </w:rPr>
        <w:t>is that they are broadly a good thing. Those alliances, we are told, provide stability</w:t>
      </w:r>
      <w:r w:rsidRPr="006B7AE3">
        <w:rPr>
          <w:sz w:val="14"/>
        </w:rPr>
        <w:t xml:space="preserve">. They keep China from dominating the region. They hem in North Korea and defend the powerfully symbolic South Korean experiment in liberal democracy and capitalism. </w:t>
      </w:r>
      <w:r w:rsidRPr="006B7AE3">
        <w:rPr>
          <w:rStyle w:val="StyleUnderline"/>
        </w:rPr>
        <w:t>They prevent the nuclearization of South Korea and Japan and a spiraling regional arms race</w:t>
      </w:r>
      <w:r w:rsidRPr="006B7AE3">
        <w:rPr>
          <w:sz w:val="14"/>
        </w:rPr>
        <w:t xml:space="preserve">. In short, they re-assure. They allow the US to project power into the region. They consolidate liberal democratic values in the Pacific. They help keep trade relationships open and act as a restraint on behavior in an important, but potentially volatile region. </w:t>
      </w:r>
      <w:r w:rsidRPr="006B7AE3">
        <w:rPr>
          <w:rStyle w:val="StyleUnderline"/>
        </w:rPr>
        <w:t>This view is not universal</w:t>
      </w:r>
      <w:r w:rsidRPr="006B7AE3">
        <w:rPr>
          <w:sz w:val="14"/>
        </w:rPr>
        <w:t xml:space="preserve">. The Chinese disagree quite strongly. For Beijing, US ‘re-assurance’ to allies is a challenge to Chinese freedom of maneuver. Others in Asia see the US using its alliances to draw a new line through Asia, while some in the US believe those alliances encourage irresponsible behavior by allies, either through free- or cheap-riding or being unduly provocative. </w:t>
      </w:r>
      <w:r w:rsidRPr="006B7AE3">
        <w:rPr>
          <w:rStyle w:val="StyleUnderline"/>
        </w:rPr>
        <w:t>It is time to challenge the conventional wisdom</w:t>
      </w:r>
      <w:r w:rsidRPr="006B7AE3">
        <w:rPr>
          <w:sz w:val="14"/>
        </w:rPr>
        <w:t xml:space="preserve">. </w:t>
      </w:r>
      <w:r w:rsidRPr="006B7AE3">
        <w:rPr>
          <w:rStyle w:val="StyleUnderline"/>
        </w:rPr>
        <w:t>Rather than assuming</w:t>
      </w:r>
      <w:r w:rsidRPr="006B7AE3">
        <w:rPr>
          <w:sz w:val="14"/>
        </w:rPr>
        <w:t xml:space="preserve"> their </w:t>
      </w:r>
      <w:r w:rsidRPr="006B7AE3">
        <w:rPr>
          <w:rStyle w:val="StyleUnderline"/>
        </w:rPr>
        <w:t>benefits</w:t>
      </w:r>
      <w:r w:rsidRPr="006B7AE3">
        <w:rPr>
          <w:sz w:val="14"/>
        </w:rPr>
        <w:t xml:space="preserve"> – perhaps out of widespread strategic distrust of China – </w:t>
      </w:r>
      <w:r w:rsidRPr="006B7AE3">
        <w:rPr>
          <w:rStyle w:val="StyleUnderline"/>
        </w:rPr>
        <w:t>and downplaying negatives, unintended consequences and second order effects, we must better understand the true value of US</w:t>
      </w:r>
      <w:r w:rsidRPr="006B7AE3">
        <w:rPr>
          <w:sz w:val="14"/>
          <w:u w:val="single"/>
        </w:rPr>
        <w:t xml:space="preserve"> </w:t>
      </w:r>
      <w:r w:rsidRPr="006B7AE3">
        <w:rPr>
          <w:rStyle w:val="StyleUnderline"/>
        </w:rPr>
        <w:t>alliances</w:t>
      </w:r>
      <w:r w:rsidRPr="006B7AE3">
        <w:rPr>
          <w:sz w:val="14"/>
          <w:u w:val="single"/>
        </w:rPr>
        <w:t xml:space="preserve"> </w:t>
      </w:r>
      <w:r w:rsidRPr="006B7AE3">
        <w:rPr>
          <w:rStyle w:val="StyleUnderline"/>
        </w:rPr>
        <w:t>in Asia</w:t>
      </w:r>
      <w:r w:rsidRPr="006B7AE3">
        <w:rPr>
          <w:sz w:val="14"/>
        </w:rPr>
        <w:t xml:space="preserve">. To be blunt, do the costs outweigh the direct benefits? </w:t>
      </w:r>
      <w:r w:rsidRPr="006B7AE3">
        <w:rPr>
          <w:rStyle w:val="StyleUnderline"/>
        </w:rPr>
        <w:t>Assumptions must be questioned</w:t>
      </w:r>
      <w:r w:rsidRPr="006B7AE3">
        <w:rPr>
          <w:sz w:val="14"/>
        </w:rPr>
        <w:t xml:space="preserve">. </w:t>
      </w:r>
      <w:r w:rsidRPr="006B7AE3">
        <w:rPr>
          <w:rStyle w:val="StyleUnderline"/>
        </w:rPr>
        <w:t>It is widely accepted that</w:t>
      </w:r>
      <w:r w:rsidRPr="006B7AE3">
        <w:rPr>
          <w:sz w:val="14"/>
        </w:rPr>
        <w:t xml:space="preserve"> the </w:t>
      </w:r>
      <w:r w:rsidRPr="006B7AE3">
        <w:rPr>
          <w:rStyle w:val="StyleUnderline"/>
        </w:rPr>
        <w:t>US presence halts a spiraling nuclear arms race in East Asia</w:t>
      </w:r>
      <w:r w:rsidRPr="006B7AE3">
        <w:rPr>
          <w:sz w:val="14"/>
        </w:rPr>
        <w:t xml:space="preserve">, even though </w:t>
      </w:r>
      <w:r w:rsidRPr="006B7AE3">
        <w:rPr>
          <w:rStyle w:val="StyleUnderline"/>
        </w:rPr>
        <w:t xml:space="preserve">that has not happened between India and Pakistan after they both went nuclear </w:t>
      </w:r>
      <w:r w:rsidRPr="006B7AE3">
        <w:rPr>
          <w:sz w:val="14"/>
        </w:rPr>
        <w:t xml:space="preserve">in the 1990s. </w:t>
      </w:r>
      <w:r w:rsidRPr="006B7AE3">
        <w:rPr>
          <w:rStyle w:val="StyleUnderline"/>
        </w:rPr>
        <w:t>Neither</w:t>
      </w:r>
      <w:r w:rsidRPr="006B7AE3">
        <w:rPr>
          <w:sz w:val="14"/>
        </w:rPr>
        <w:t xml:space="preserve"> India nor Pakistan has a strong US alliance, nor </w:t>
      </w:r>
      <w:r w:rsidRPr="006B7AE3">
        <w:rPr>
          <w:rStyle w:val="StyleUnderline"/>
        </w:rPr>
        <w:t>are</w:t>
      </w:r>
      <w:r w:rsidRPr="006B7AE3">
        <w:rPr>
          <w:sz w:val="14"/>
        </w:rPr>
        <w:t xml:space="preserve"> they </w:t>
      </w:r>
      <w:r w:rsidRPr="006B7AE3">
        <w:rPr>
          <w:rStyle w:val="StyleUnderline"/>
        </w:rPr>
        <w:t>governed as competently as most East Asian states</w:t>
      </w:r>
      <w:r w:rsidRPr="006B7AE3">
        <w:rPr>
          <w:sz w:val="14"/>
        </w:rPr>
        <w:t xml:space="preserve">, but </w:t>
      </w:r>
      <w:r w:rsidRPr="006B7AE3">
        <w:rPr>
          <w:rStyle w:val="StyleUnderline"/>
        </w:rPr>
        <w:t>that has not led to a widely feared nuclear spiral. This suggests, at least, that US reassurance might not be necessary for nuclear responsibility in Asia</w:t>
      </w:r>
      <w:r w:rsidRPr="006B7AE3">
        <w:rPr>
          <w:sz w:val="14"/>
        </w:rPr>
        <w:t xml:space="preserve"> after all.</w:t>
      </w:r>
    </w:p>
    <w:p w:rsidR="005F7897" w:rsidRPr="00054AB8" w:rsidRDefault="005F7897" w:rsidP="005F7897">
      <w:pPr>
        <w:spacing w:after="160" w:line="259" w:lineRule="auto"/>
      </w:pPr>
    </w:p>
    <w:p w:rsidR="005F7897" w:rsidRPr="00054AB8" w:rsidRDefault="005F7897" w:rsidP="005F7897">
      <w:pPr>
        <w:spacing w:after="160" w:line="259" w:lineRule="auto"/>
      </w:pPr>
    </w:p>
    <w:p w:rsidR="00F71F4C" w:rsidRPr="00F71F4C" w:rsidRDefault="00F71F4C" w:rsidP="00F71F4C"/>
    <w:sectPr w:rsidR="00F71F4C" w:rsidRPr="00F71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altName w:val="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236DBC"/>
    <w:multiLevelType w:val="hybridMultilevel"/>
    <w:tmpl w:val="4268DB4E"/>
    <w:lvl w:ilvl="0" w:tplc="9544F66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C25EF5"/>
    <w:multiLevelType w:val="hybridMultilevel"/>
    <w:tmpl w:val="6BEEF452"/>
    <w:lvl w:ilvl="0" w:tplc="76088A92">
      <w:numFmt w:val="bullet"/>
      <w:lvlText w:val="-"/>
      <w:lvlJc w:val="left"/>
      <w:pPr>
        <w:ind w:left="413" w:hanging="360"/>
      </w:pPr>
      <w:rPr>
        <w:rFonts w:ascii="Georgia" w:eastAsiaTheme="minorHAnsi" w:hAnsi="Georgia" w:cstheme="minorBid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2">
    <w:nsid w:val="57496387"/>
    <w:multiLevelType w:val="hybridMultilevel"/>
    <w:tmpl w:val="7ED07470"/>
    <w:lvl w:ilvl="0" w:tplc="D2BE398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280389348"/>
    <w:docVar w:name="VerbatimVersion" w:val="5.0"/>
  </w:docVars>
  <w:rsids>
    <w:rsidRoot w:val="005F7897"/>
    <w:rsid w:val="00011A40"/>
    <w:rsid w:val="000139A3"/>
    <w:rsid w:val="00016D36"/>
    <w:rsid w:val="0002580A"/>
    <w:rsid w:val="00026A4D"/>
    <w:rsid w:val="00030F1B"/>
    <w:rsid w:val="00040FEC"/>
    <w:rsid w:val="000462E4"/>
    <w:rsid w:val="00052F43"/>
    <w:rsid w:val="00064EEE"/>
    <w:rsid w:val="00066120"/>
    <w:rsid w:val="00090AF2"/>
    <w:rsid w:val="000B3268"/>
    <w:rsid w:val="000C6801"/>
    <w:rsid w:val="000C7D9A"/>
    <w:rsid w:val="000D5B0B"/>
    <w:rsid w:val="000E4838"/>
    <w:rsid w:val="000F77F6"/>
    <w:rsid w:val="00100833"/>
    <w:rsid w:val="00104529"/>
    <w:rsid w:val="001050E0"/>
    <w:rsid w:val="00147F0A"/>
    <w:rsid w:val="00157138"/>
    <w:rsid w:val="00165446"/>
    <w:rsid w:val="0017405A"/>
    <w:rsid w:val="00177B7D"/>
    <w:rsid w:val="0018322D"/>
    <w:rsid w:val="00196063"/>
    <w:rsid w:val="001B4434"/>
    <w:rsid w:val="001B5776"/>
    <w:rsid w:val="001C283F"/>
    <w:rsid w:val="001C75F4"/>
    <w:rsid w:val="001D03C2"/>
    <w:rsid w:val="001D0422"/>
    <w:rsid w:val="001D6676"/>
    <w:rsid w:val="001E0C41"/>
    <w:rsid w:val="001E6114"/>
    <w:rsid w:val="001F29DF"/>
    <w:rsid w:val="001F661A"/>
    <w:rsid w:val="00214AAC"/>
    <w:rsid w:val="00237445"/>
    <w:rsid w:val="002379A6"/>
    <w:rsid w:val="00251FC7"/>
    <w:rsid w:val="002562F9"/>
    <w:rsid w:val="002675D8"/>
    <w:rsid w:val="00274E4A"/>
    <w:rsid w:val="0028016A"/>
    <w:rsid w:val="002855A7"/>
    <w:rsid w:val="00286C7E"/>
    <w:rsid w:val="002A351D"/>
    <w:rsid w:val="002B24F0"/>
    <w:rsid w:val="002B2FB1"/>
    <w:rsid w:val="002B5DC0"/>
    <w:rsid w:val="002B6CA4"/>
    <w:rsid w:val="002D2F4B"/>
    <w:rsid w:val="002D3A37"/>
    <w:rsid w:val="002D3D4E"/>
    <w:rsid w:val="002E3077"/>
    <w:rsid w:val="002F4ABB"/>
    <w:rsid w:val="002F59AB"/>
    <w:rsid w:val="00302474"/>
    <w:rsid w:val="00315690"/>
    <w:rsid w:val="00323851"/>
    <w:rsid w:val="00325646"/>
    <w:rsid w:val="00340DCD"/>
    <w:rsid w:val="0034157A"/>
    <w:rsid w:val="003423F4"/>
    <w:rsid w:val="003522D1"/>
    <w:rsid w:val="00364F2D"/>
    <w:rsid w:val="0036612C"/>
    <w:rsid w:val="00373F00"/>
    <w:rsid w:val="003802B9"/>
    <w:rsid w:val="003902BA"/>
    <w:rsid w:val="003936A7"/>
    <w:rsid w:val="003A09E2"/>
    <w:rsid w:val="003B22EE"/>
    <w:rsid w:val="003B5850"/>
    <w:rsid w:val="003C06B0"/>
    <w:rsid w:val="003C1340"/>
    <w:rsid w:val="003C7A27"/>
    <w:rsid w:val="003D6CDB"/>
    <w:rsid w:val="003E43FD"/>
    <w:rsid w:val="003E5605"/>
    <w:rsid w:val="003E6AD1"/>
    <w:rsid w:val="003F5702"/>
    <w:rsid w:val="003F6C84"/>
    <w:rsid w:val="003F765E"/>
    <w:rsid w:val="0040068C"/>
    <w:rsid w:val="00403180"/>
    <w:rsid w:val="0040338F"/>
    <w:rsid w:val="00406913"/>
    <w:rsid w:val="00407037"/>
    <w:rsid w:val="00426F19"/>
    <w:rsid w:val="0042780B"/>
    <w:rsid w:val="00432124"/>
    <w:rsid w:val="004354F6"/>
    <w:rsid w:val="00437359"/>
    <w:rsid w:val="00452331"/>
    <w:rsid w:val="004528D2"/>
    <w:rsid w:val="0045719E"/>
    <w:rsid w:val="004605D6"/>
    <w:rsid w:val="00467212"/>
    <w:rsid w:val="0047705A"/>
    <w:rsid w:val="00490451"/>
    <w:rsid w:val="004912E1"/>
    <w:rsid w:val="00492CCA"/>
    <w:rsid w:val="00497430"/>
    <w:rsid w:val="00497F64"/>
    <w:rsid w:val="004A3036"/>
    <w:rsid w:val="004B3596"/>
    <w:rsid w:val="004C60E8"/>
    <w:rsid w:val="004D0232"/>
    <w:rsid w:val="004E3579"/>
    <w:rsid w:val="004F018F"/>
    <w:rsid w:val="004F39E0"/>
    <w:rsid w:val="004F4F1E"/>
    <w:rsid w:val="00506C07"/>
    <w:rsid w:val="0051407F"/>
    <w:rsid w:val="0051477E"/>
    <w:rsid w:val="00532A9A"/>
    <w:rsid w:val="00537BD5"/>
    <w:rsid w:val="00555320"/>
    <w:rsid w:val="00566267"/>
    <w:rsid w:val="005677E5"/>
    <w:rsid w:val="00567C3B"/>
    <w:rsid w:val="0057146C"/>
    <w:rsid w:val="0059663D"/>
    <w:rsid w:val="005978FA"/>
    <w:rsid w:val="005A2EAD"/>
    <w:rsid w:val="005A5077"/>
    <w:rsid w:val="005A5147"/>
    <w:rsid w:val="005C0FC2"/>
    <w:rsid w:val="005C14C8"/>
    <w:rsid w:val="005C5766"/>
    <w:rsid w:val="005F2FDD"/>
    <w:rsid w:val="005F7897"/>
    <w:rsid w:val="006065BD"/>
    <w:rsid w:val="00615225"/>
    <w:rsid w:val="00620641"/>
    <w:rsid w:val="006206BA"/>
    <w:rsid w:val="00623EE7"/>
    <w:rsid w:val="00650F52"/>
    <w:rsid w:val="00657484"/>
    <w:rsid w:val="00657844"/>
    <w:rsid w:val="00665003"/>
    <w:rsid w:val="00684A67"/>
    <w:rsid w:val="0069700F"/>
    <w:rsid w:val="00697776"/>
    <w:rsid w:val="006A59EE"/>
    <w:rsid w:val="006B7AE3"/>
    <w:rsid w:val="006C2979"/>
    <w:rsid w:val="006C54AD"/>
    <w:rsid w:val="006C6BF5"/>
    <w:rsid w:val="006D3BB5"/>
    <w:rsid w:val="006F4D00"/>
    <w:rsid w:val="006F5CB4"/>
    <w:rsid w:val="006F7C0B"/>
    <w:rsid w:val="00703F7F"/>
    <w:rsid w:val="00726EEC"/>
    <w:rsid w:val="00736AD5"/>
    <w:rsid w:val="00740D08"/>
    <w:rsid w:val="00750CD4"/>
    <w:rsid w:val="00763BE0"/>
    <w:rsid w:val="007704F5"/>
    <w:rsid w:val="0077600E"/>
    <w:rsid w:val="00794CCC"/>
    <w:rsid w:val="0079527A"/>
    <w:rsid w:val="007A13FA"/>
    <w:rsid w:val="007D5A17"/>
    <w:rsid w:val="007D658A"/>
    <w:rsid w:val="007E5119"/>
    <w:rsid w:val="007F5B66"/>
    <w:rsid w:val="00823A1C"/>
    <w:rsid w:val="00843E05"/>
    <w:rsid w:val="00845B9D"/>
    <w:rsid w:val="0084719B"/>
    <w:rsid w:val="00852528"/>
    <w:rsid w:val="00853A41"/>
    <w:rsid w:val="00860984"/>
    <w:rsid w:val="008656CC"/>
    <w:rsid w:val="00882197"/>
    <w:rsid w:val="00887026"/>
    <w:rsid w:val="008959C2"/>
    <w:rsid w:val="008A4746"/>
    <w:rsid w:val="008B212B"/>
    <w:rsid w:val="008B3ECB"/>
    <w:rsid w:val="008C0D2B"/>
    <w:rsid w:val="008C1B2E"/>
    <w:rsid w:val="008C224A"/>
    <w:rsid w:val="008E163E"/>
    <w:rsid w:val="008E4C18"/>
    <w:rsid w:val="008E71AF"/>
    <w:rsid w:val="009018DC"/>
    <w:rsid w:val="00904030"/>
    <w:rsid w:val="00904142"/>
    <w:rsid w:val="0091627E"/>
    <w:rsid w:val="009209C2"/>
    <w:rsid w:val="009258B1"/>
    <w:rsid w:val="00945554"/>
    <w:rsid w:val="00981131"/>
    <w:rsid w:val="00983364"/>
    <w:rsid w:val="00983E76"/>
    <w:rsid w:val="009A1274"/>
    <w:rsid w:val="009E1922"/>
    <w:rsid w:val="009F119F"/>
    <w:rsid w:val="00A033E9"/>
    <w:rsid w:val="00A10118"/>
    <w:rsid w:val="00A207C0"/>
    <w:rsid w:val="00A41175"/>
    <w:rsid w:val="00A50D80"/>
    <w:rsid w:val="00A8022D"/>
    <w:rsid w:val="00A93661"/>
    <w:rsid w:val="00A95011"/>
    <w:rsid w:val="00A95652"/>
    <w:rsid w:val="00AA52BE"/>
    <w:rsid w:val="00AA7224"/>
    <w:rsid w:val="00AC11DD"/>
    <w:rsid w:val="00AC456D"/>
    <w:rsid w:val="00AD4B15"/>
    <w:rsid w:val="00AE232A"/>
    <w:rsid w:val="00AE34CC"/>
    <w:rsid w:val="00AE5225"/>
    <w:rsid w:val="00AF4D2D"/>
    <w:rsid w:val="00B12444"/>
    <w:rsid w:val="00B33C6D"/>
    <w:rsid w:val="00B4508F"/>
    <w:rsid w:val="00B46B07"/>
    <w:rsid w:val="00B5228D"/>
    <w:rsid w:val="00B53A22"/>
    <w:rsid w:val="00B622A6"/>
    <w:rsid w:val="00B673FB"/>
    <w:rsid w:val="00B74BBC"/>
    <w:rsid w:val="00B77BCF"/>
    <w:rsid w:val="00B8057C"/>
    <w:rsid w:val="00B871FB"/>
    <w:rsid w:val="00B9048F"/>
    <w:rsid w:val="00B9773E"/>
    <w:rsid w:val="00BA30AD"/>
    <w:rsid w:val="00BA422D"/>
    <w:rsid w:val="00BB0558"/>
    <w:rsid w:val="00BB691F"/>
    <w:rsid w:val="00BC0F05"/>
    <w:rsid w:val="00BD02D2"/>
    <w:rsid w:val="00BD4C44"/>
    <w:rsid w:val="00BF15EE"/>
    <w:rsid w:val="00BF593B"/>
    <w:rsid w:val="00C0315E"/>
    <w:rsid w:val="00C22182"/>
    <w:rsid w:val="00C3672B"/>
    <w:rsid w:val="00C417B9"/>
    <w:rsid w:val="00C5604D"/>
    <w:rsid w:val="00C5615E"/>
    <w:rsid w:val="00C73054"/>
    <w:rsid w:val="00C83417"/>
    <w:rsid w:val="00C96ADA"/>
    <w:rsid w:val="00CD6FB2"/>
    <w:rsid w:val="00CD736E"/>
    <w:rsid w:val="00CE161E"/>
    <w:rsid w:val="00CE2068"/>
    <w:rsid w:val="00CE2EB5"/>
    <w:rsid w:val="00CF0153"/>
    <w:rsid w:val="00CF59A8"/>
    <w:rsid w:val="00D02729"/>
    <w:rsid w:val="00D11EC6"/>
    <w:rsid w:val="00D278A3"/>
    <w:rsid w:val="00D325A9"/>
    <w:rsid w:val="00D328C3"/>
    <w:rsid w:val="00D36A8A"/>
    <w:rsid w:val="00D51767"/>
    <w:rsid w:val="00D71170"/>
    <w:rsid w:val="00D74E72"/>
    <w:rsid w:val="00D75659"/>
    <w:rsid w:val="00D81ADC"/>
    <w:rsid w:val="00D84660"/>
    <w:rsid w:val="00D92976"/>
    <w:rsid w:val="00DA6538"/>
    <w:rsid w:val="00DB0485"/>
    <w:rsid w:val="00DB2D11"/>
    <w:rsid w:val="00DD152E"/>
    <w:rsid w:val="00DD42AF"/>
    <w:rsid w:val="00E066D9"/>
    <w:rsid w:val="00E30110"/>
    <w:rsid w:val="00E31C6A"/>
    <w:rsid w:val="00E32357"/>
    <w:rsid w:val="00E35370"/>
    <w:rsid w:val="00E45CB3"/>
    <w:rsid w:val="00E568B6"/>
    <w:rsid w:val="00E63196"/>
    <w:rsid w:val="00E713B0"/>
    <w:rsid w:val="00EB16E7"/>
    <w:rsid w:val="00EB6C82"/>
    <w:rsid w:val="00EC20A6"/>
    <w:rsid w:val="00EC6EF7"/>
    <w:rsid w:val="00ED30CF"/>
    <w:rsid w:val="00ED5972"/>
    <w:rsid w:val="00EF7BE8"/>
    <w:rsid w:val="00F072B9"/>
    <w:rsid w:val="00F078A9"/>
    <w:rsid w:val="00F10042"/>
    <w:rsid w:val="00F176EF"/>
    <w:rsid w:val="00F3162A"/>
    <w:rsid w:val="00F31EB1"/>
    <w:rsid w:val="00F468AA"/>
    <w:rsid w:val="00F54668"/>
    <w:rsid w:val="00F60563"/>
    <w:rsid w:val="00F6613A"/>
    <w:rsid w:val="00F66ED4"/>
    <w:rsid w:val="00F71F4C"/>
    <w:rsid w:val="00F733E4"/>
    <w:rsid w:val="00F80778"/>
    <w:rsid w:val="00F90D99"/>
    <w:rsid w:val="00F924AC"/>
    <w:rsid w:val="00FA2895"/>
    <w:rsid w:val="00FA4378"/>
    <w:rsid w:val="00FB5287"/>
    <w:rsid w:val="00FC0743"/>
    <w:rsid w:val="00FF0A92"/>
    <w:rsid w:val="00FF1CD8"/>
    <w:rsid w:val="00FF53A6"/>
    <w:rsid w:val="00FF6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24311-292F-4027-85A8-12934BB34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F7897"/>
    <w:pPr>
      <w:spacing w:after="0" w:line="240" w:lineRule="auto"/>
    </w:pPr>
    <w:rPr>
      <w:rFonts w:ascii="Georgia" w:hAnsi="Georgia"/>
    </w:rPr>
  </w:style>
  <w:style w:type="paragraph" w:styleId="Heading1">
    <w:name w:val="heading 1"/>
    <w:aliases w:val="Pocket"/>
    <w:basedOn w:val="Normal"/>
    <w:next w:val="Normal"/>
    <w:link w:val="Heading1Char"/>
    <w:autoRedefine/>
    <w:qFormat/>
    <w:rsid w:val="005F7897"/>
    <w:pPr>
      <w:keepNext/>
      <w:keepLines/>
      <w:pageBreakBefore/>
      <w:pBdr>
        <w:top w:val="single" w:sz="8" w:space="1" w:color="auto"/>
        <w:left w:val="single" w:sz="8" w:space="4" w:color="auto"/>
        <w:bottom w:val="single" w:sz="8" w:space="1" w:color="auto"/>
        <w:right w:val="single" w:sz="8"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F789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F789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autoRedefine/>
    <w:uiPriority w:val="3"/>
    <w:unhideWhenUsed/>
    <w:qFormat/>
    <w:rsid w:val="005F7897"/>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5F7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897"/>
  </w:style>
  <w:style w:type="character" w:customStyle="1" w:styleId="Heading1Char">
    <w:name w:val="Heading 1 Char"/>
    <w:aliases w:val="Pocket Char"/>
    <w:basedOn w:val="DefaultParagraphFont"/>
    <w:link w:val="Heading1"/>
    <w:rsid w:val="005F789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F789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F7897"/>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5F7897"/>
    <w:rPr>
      <w:rFonts w:ascii="Georgia" w:eastAsiaTheme="majorEastAsia" w:hAnsi="Georgia" w:cstheme="majorBidi"/>
      <w:b/>
      <w:iCs/>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
    <w:basedOn w:val="DefaultParagraphFont"/>
    <w:link w:val="textbold"/>
    <w:uiPriority w:val="7"/>
    <w:qFormat/>
    <w:rsid w:val="005F7897"/>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5F7897"/>
    <w:rPr>
      <w:b/>
      <w:bCs/>
      <w:sz w:val="22"/>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c"/>
    <w:basedOn w:val="DefaultParagraphFont"/>
    <w:uiPriority w:val="6"/>
    <w:qFormat/>
    <w:rsid w:val="005F7897"/>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5F7897"/>
    <w:rPr>
      <w:color w:val="auto"/>
      <w:u w:val="none"/>
    </w:rPr>
  </w:style>
  <w:style w:type="character" w:styleId="FollowedHyperlink">
    <w:name w:val="FollowedHyperlink"/>
    <w:basedOn w:val="DefaultParagraphFont"/>
    <w:uiPriority w:val="99"/>
    <w:semiHidden/>
    <w:unhideWhenUsed/>
    <w:rsid w:val="005F7897"/>
    <w:rPr>
      <w:color w:val="auto"/>
      <w:u w:val="none"/>
    </w:rPr>
  </w:style>
  <w:style w:type="paragraph" w:customStyle="1" w:styleId="textbold">
    <w:name w:val="text bold"/>
    <w:basedOn w:val="Normal"/>
    <w:link w:val="Emphasis"/>
    <w:uiPriority w:val="7"/>
    <w:qFormat/>
    <w:rsid w:val="005F7897"/>
    <w:pPr>
      <w:ind w:left="720"/>
      <w:jc w:val="both"/>
    </w:pPr>
    <w:rPr>
      <w:b/>
      <w:iCs/>
      <w:u w:val="single"/>
      <w:bdr w:val="single" w:sz="8" w:space="0" w:color="auto"/>
    </w:rPr>
  </w:style>
  <w:style w:type="paragraph" w:styleId="ListParagraph">
    <w:name w:val="List Paragraph"/>
    <w:basedOn w:val="Normal"/>
    <w:uiPriority w:val="99"/>
    <w:unhideWhenUsed/>
    <w:qFormat/>
    <w:rsid w:val="005F7897"/>
    <w:pPr>
      <w:ind w:left="720"/>
      <w:contextualSpacing/>
    </w:pPr>
  </w:style>
  <w:style w:type="paragraph" w:customStyle="1" w:styleId="paragraph">
    <w:name w:val="paragraph"/>
    <w:basedOn w:val="Normal"/>
    <w:rsid w:val="005F7897"/>
    <w:pPr>
      <w:spacing w:before="100" w:beforeAutospacing="1" w:after="100" w:afterAutospacing="1"/>
    </w:pPr>
    <w:rPr>
      <w:rFonts w:ascii="Times New Roman" w:eastAsia="Times New Roman" w:hAnsi="Times New Roman" w:cs="Times New Roman"/>
      <w:sz w:val="24"/>
      <w:szCs w:val="24"/>
    </w:rPr>
  </w:style>
  <w:style w:type="character" w:customStyle="1" w:styleId="eop">
    <w:name w:val="eop"/>
    <w:basedOn w:val="DefaultParagraphFont"/>
    <w:rsid w:val="005F7897"/>
    <w:rPr>
      <w:rFonts w:cs="Times New Roman"/>
    </w:rPr>
  </w:style>
  <w:style w:type="paragraph" w:styleId="NormalWeb">
    <w:name w:val="Normal (Web)"/>
    <w:basedOn w:val="Normal"/>
    <w:uiPriority w:val="99"/>
    <w:unhideWhenUsed/>
    <w:rsid w:val="005F7897"/>
    <w:pPr>
      <w:spacing w:before="100" w:beforeAutospacing="1" w:after="100" w:afterAutospacing="1"/>
    </w:pPr>
    <w:rPr>
      <w:rFonts w:ascii="Times New Roman" w:eastAsiaTheme="minorEastAsia" w:hAnsi="Times New Roman" w:cs="Times New Roman"/>
      <w:sz w:val="24"/>
    </w:rPr>
  </w:style>
  <w:style w:type="paragraph" w:customStyle="1" w:styleId="Emphasis1">
    <w:name w:val="Emphasis1"/>
    <w:basedOn w:val="Normal"/>
    <w:autoRedefine/>
    <w:uiPriority w:val="7"/>
    <w:qFormat/>
    <w:rsid w:val="005F7897"/>
    <w:pPr>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as.org/sgp/crs/row/RL33740.pdf" TargetMode="External"/><Relationship Id="rId18" Type="http://schemas.openxmlformats.org/officeDocument/2006/relationships/hyperlink" Target="http://thinking-taiwan.com/taiwan-nuclear-weber/" TargetMode="External"/><Relationship Id="rId26" Type="http://schemas.openxmlformats.org/officeDocument/2006/relationships/hyperlink" Target="http://www.alexlanoszka.com/AlexanderLanoszkaIntro.pdf" TargetMode="External"/><Relationship Id="rId39" Type="http://schemas.openxmlformats.org/officeDocument/2006/relationships/hyperlink" Target="http://www.washingtontimes.com/news/2016/apr/26/donald-trump-stirs-nuclear-weapons-interest-in-sou/" TargetMode="External"/><Relationship Id="rId21" Type="http://schemas.openxmlformats.org/officeDocument/2006/relationships/hyperlink" Target="http://www.cnas.org/sites/default/files/publications-pdf/Korean%20Unification%20151204%20final.pdf" TargetMode="External"/><Relationship Id="rId34" Type="http://schemas.openxmlformats.org/officeDocument/2006/relationships/hyperlink" Target="http://www.thenews.com.pk/print/80052-the-end-of-non-proliferation" TargetMode="External"/><Relationship Id="rId42" Type="http://schemas.openxmlformats.org/officeDocument/2006/relationships/hyperlink" Target="https://www.washingtonpost.com/news/monkey-cage/wp/2016/04/06/should-more-countries-have-nuclear-weapons-donald-trump-thinks-so/" TargetMode="External"/><Relationship Id="rId47" Type="http://schemas.openxmlformats.org/officeDocument/2006/relationships/hyperlink" Target="http://www.politico.com/story/2016/05/obama-nuke-223412" TargetMode="External"/><Relationship Id="rId50" Type="http://schemas.openxmlformats.org/officeDocument/2006/relationships/hyperlink" Target="http://www.cnn.com/2015/09/20/opinions/japan-military-opinion-berger/" TargetMode="External"/><Relationship Id="rId55" Type="http://schemas.openxmlformats.org/officeDocument/2006/relationships/hyperlink" Target="http://thediplomat.com/2013/12/why-nuclear-weapons-dont-spread-quickly/" TargetMode="External"/><Relationship Id="rId7" Type="http://schemas.openxmlformats.org/officeDocument/2006/relationships/hyperlink" Target="http://thediplomat.com/2015/11/moral-hazard-and-managing-the-us-rok-alliance/" TargetMode="External"/><Relationship Id="rId12" Type="http://schemas.openxmlformats.org/officeDocument/2006/relationships/hyperlink" Target="http://www.vox.com/2016/3/31/11339040/trump-nukes-japan-south-korea" TargetMode="External"/><Relationship Id="rId17" Type="http://schemas.openxmlformats.org/officeDocument/2006/relationships/hyperlink" Target="http://project2049.net/documents/Takahashi_2015_Defense_Guidelines_Challenges_US_Japan_Alliance.pdf" TargetMode="External"/><Relationship Id="rId25" Type="http://schemas.openxmlformats.org/officeDocument/2006/relationships/hyperlink" Target="http://warontherocks.com/2015/09/the-poverty-of-libertarian-thinking-about-the-u-s-korean-alliance/" TargetMode="External"/><Relationship Id="rId33" Type="http://schemas.openxmlformats.org/officeDocument/2006/relationships/hyperlink" Target="http://nationalinterest.org/feature/china%E2%80%99s-ultimate-nightmare-japan-armed-nuclear-weapons-14214" TargetMode="External"/><Relationship Id="rId38" Type="http://schemas.openxmlformats.org/officeDocument/2006/relationships/hyperlink" Target="http://fpif.org/south-korea-get-bomb/" TargetMode="External"/><Relationship Id="rId46" Type="http://schemas.openxmlformats.org/officeDocument/2006/relationships/hyperlink" Target="http://www.aspistrategist.org.au/offshore-balancing-us-retreat-strategic-disorder/" TargetMode="External"/><Relationship Id="rId59"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sis-prod.s3.amazonaws.com/s3fs-public/legacy_files/files/publication/130307_Colby_USChinaNuclear_Web.pdf" TargetMode="External"/><Relationship Id="rId20" Type="http://schemas.openxmlformats.org/officeDocument/2006/relationships/hyperlink" Target="http://thediplomat.com/2015/08/the-myth-of-a-us-china-grand-bargain/" TargetMode="External"/><Relationship Id="rId29" Type="http://schemas.openxmlformats.org/officeDocument/2006/relationships/hyperlink" Target="http://indianexpress.com/article/opinion/columns/raja-mandala-china-philippines-maritime-dispute-why-delhi-must-not-be-at-sea/" TargetMode="External"/><Relationship Id="rId41" Type="http://schemas.openxmlformats.org/officeDocument/2006/relationships/hyperlink" Target="http://warontherocks.com/2016/06/is-a-nuclear-armed-japan-inconceivable/" TargetMode="External"/><Relationship Id="rId54" Type="http://schemas.openxmlformats.org/officeDocument/2006/relationships/hyperlink" Target="http://www.tandfonline.com/loi/fjss20" TargetMode="External"/><Relationship Id="rId1" Type="http://schemas.openxmlformats.org/officeDocument/2006/relationships/numbering" Target="numbering.xml"/><Relationship Id="rId6" Type="http://schemas.openxmlformats.org/officeDocument/2006/relationships/hyperlink" Target="http://thebulletin.org/nuclear-south-korea-would-be-mistake9301" TargetMode="External"/><Relationship Id="rId11" Type="http://schemas.openxmlformats.org/officeDocument/2006/relationships/hyperlink" Target="http://thediplomat.com/2016/04/whats-behind-us-military-moves-in-the-south-china-sea/" TargetMode="External"/><Relationship Id="rId24" Type="http://schemas.openxmlformats.org/officeDocument/2006/relationships/hyperlink" Target="http://www.cfr.org/south-korea/unified-korea-future-us-south-korea-alliance/p37359" TargetMode="External"/><Relationship Id="rId32" Type="http://schemas.openxmlformats.org/officeDocument/2006/relationships/hyperlink" Target="http://www.clingendael.nl/sites/default/files/Clingendael%20Report%20South%20China%20Sea.pdf" TargetMode="External"/><Relationship Id="rId37" Type="http://schemas.openxmlformats.org/officeDocument/2006/relationships/hyperlink" Target="http://www.aspistrategist.org.au/what-comes-after-the-non-proliferation-treaty/" TargetMode="External"/><Relationship Id="rId40" Type="http://schemas.openxmlformats.org/officeDocument/2006/relationships/hyperlink" Target="http://www.wsj.com/articles/will-south-korea-go-nuclear-1455559107" TargetMode="External"/><Relationship Id="rId45" Type="http://schemas.openxmlformats.org/officeDocument/2006/relationships/hyperlink" Target="http://thecipherbrief.com/article/asia/nuclear-deterrence-and-assurance-east-asia-1090" TargetMode="External"/><Relationship Id="rId53" Type="http://schemas.openxmlformats.org/officeDocument/2006/relationships/hyperlink" Target="http://nationalinterest.org/feature/6-reasons-why-australia-wont-get-nuclear-weapons-14470?page=show/" TargetMode="External"/><Relationship Id="rId58" Type="http://schemas.openxmlformats.org/officeDocument/2006/relationships/hyperlink" Target="https://asiansecurityblog.wordpress.com/2014/04/29/my-csis-pacnet-newsletter-on-us-alliances-in-asia-balance-positive-but-downsides-should-be-admitted-too/" TargetMode="External"/><Relationship Id="rId5" Type="http://schemas.openxmlformats.org/officeDocument/2006/relationships/hyperlink" Target="http://thediplomat.com/2015/11/moral-hazard-and-managing-the-us-rok-alliance/" TargetMode="External"/><Relationship Id="rId15" Type="http://schemas.openxmlformats.org/officeDocument/2006/relationships/hyperlink" Target="http://nationalinterest.org/feature/north-korea-the-logic-nuclear-asia-15399" TargetMode="External"/><Relationship Id="rId23" Type="http://schemas.openxmlformats.org/officeDocument/2006/relationships/hyperlink" Target="http://www.cfr.org/south-korea/unified-korea-future-us-south-korea-alliance/p37359" TargetMode="External"/><Relationship Id="rId28" Type="http://schemas.openxmlformats.org/officeDocument/2006/relationships/hyperlink" Target="http://nationalinterest.org/feature/the-south-china-sea-the-stage-the-next-world-war-16833?page=show" TargetMode="External"/><Relationship Id="rId36" Type="http://schemas.openxmlformats.org/officeDocument/2006/relationships/hyperlink" Target="http://www.rand.org/content/dam/rand/pubs/perspectives/PE100/PE142/RAND_PE142.pdf" TargetMode="External"/><Relationship Id="rId49" Type="http://schemas.openxmlformats.org/officeDocument/2006/relationships/hyperlink" Target="http://www.japantimes.co.jp/news/2016/04/11/national/politics-diplomacy/g-7-ministers-adopt-hiroshima-declaration-hoping-add-momentum-nonproliferation-movement/" TargetMode="External"/><Relationship Id="rId57" Type="http://schemas.openxmlformats.org/officeDocument/2006/relationships/hyperlink" Target="http://www.brookings.edu/~/media/events/2015/11/17-east-asia/20151117_asia_arms_race_transcript.pdf" TargetMode="External"/><Relationship Id="rId10" Type="http://schemas.openxmlformats.org/officeDocument/2006/relationships/hyperlink" Target="http://www.japantimes.co.jp/news/2016/06/19/asia-pacific/u-s-sails-carriers-near-south-china-sea-bid-reassure-asian-allies/#.V4KPTDkrJ-U" TargetMode="External"/><Relationship Id="rId19" Type="http://schemas.openxmlformats.org/officeDocument/2006/relationships/hyperlink" Target="http://nationalinterest.org/blog/the-buzz/the-impossible-price-us-china-grand-bargain-dumping-taiwan-13177" TargetMode="External"/><Relationship Id="rId31" Type="http://schemas.openxmlformats.org/officeDocument/2006/relationships/hyperlink" Target="http://www.japantimes.co.jp/opinion/2013/06/18/commentary/world-commentary/cruise-missile-threat-in-asia/" TargetMode="External"/><Relationship Id="rId44" Type="http://schemas.openxmlformats.org/officeDocument/2006/relationships/hyperlink" Target="http://www.aspistrategist.org.au/why-encouraging-us-allies-in-asia-to-proliferate-isnt-a-good-idea/" TargetMode="External"/><Relationship Id="rId52" Type="http://schemas.openxmlformats.org/officeDocument/2006/relationships/hyperlink" Target="https://www.globalasia.org/bbs/board.php?bo_table=forum&amp;wr_id=9197&amp;sca=Global+Asia+Forum" TargetMode="External"/><Relationship Id="rId6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theasanforum.org/the-nato-vs-east-asian-models-of-extended-nuclear-deterrence-seeking-a-synergy-beyond-dichotomy/" TargetMode="External"/><Relationship Id="rId14" Type="http://schemas.openxmlformats.org/officeDocument/2006/relationships/hyperlink" Target="http://thediplomat.com/2014/05/the-future-of-u-s-taiwan-relations/" TargetMode="External"/><Relationship Id="rId22" Type="http://schemas.openxmlformats.org/officeDocument/2006/relationships/hyperlink" Target="http://www.cnas.org/sites/default/files/publications-pdf/Korean%20Unification%20151204%20final.pdf" TargetMode="External"/><Relationship Id="rId27" Type="http://schemas.openxmlformats.org/officeDocument/2006/relationships/hyperlink" Target="http://www.project2049.net/documents/Zarate_America_Allies_and_Nuclear_Arms_Geopolitics_Nonproliferation" TargetMode="External"/><Relationship Id="rId30" Type="http://schemas.openxmlformats.org/officeDocument/2006/relationships/hyperlink" Target="http://tribune.com.pk/story/914385/an-ocean-of-benefits-or-conflicts/" TargetMode="External"/><Relationship Id="rId35" Type="http://schemas.openxmlformats.org/officeDocument/2006/relationships/hyperlink" Target="http://www.globalpolicyjournal.com/blog/14/05/2015/pride-diplomats-why-npt-works" TargetMode="External"/><Relationship Id="rId43" Type="http://schemas.openxmlformats.org/officeDocument/2006/relationships/hyperlink" Target="http://www.theatlantic.com/international/archive/2016/06/donald-trump-nuclear-weapons/485504/" TargetMode="External"/><Relationship Id="rId48" Type="http://schemas.openxmlformats.org/officeDocument/2006/relationships/hyperlink" Target="http://nationalinterest.org/feature/will-americas-asian-allies-go-nuclear-16055?page=show/" TargetMode="External"/><Relationship Id="rId56" Type="http://schemas.openxmlformats.org/officeDocument/2006/relationships/hyperlink" Target="http://thediplomat.com/2015/01/an-east-asian-arms-race-does-it-even-matter/" TargetMode="External"/><Relationship Id="rId8" Type="http://schemas.openxmlformats.org/officeDocument/2006/relationships/hyperlink" Target="http://www.realcleardefense.com/articles/2016/03/01/no_nukes_in_south_korea_109090.html" TargetMode="External"/><Relationship Id="rId51" Type="http://schemas.openxmlformats.org/officeDocument/2006/relationships/hyperlink" Target="http://edition.cnn.com/2015/04/20/asia/japan-fukushima-second-robot/"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68968</Words>
  <Characters>393123</Characters>
  <Application>Microsoft Office Word</Application>
  <DocSecurity>0</DocSecurity>
  <Lines>3276</Lines>
  <Paragraphs>922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dustml</dc:creator>
  <cp:keywords>5.0</cp:keywords>
  <dc:description/>
  <cp:lastModifiedBy>dustml</cp:lastModifiedBy>
  <cp:revision>5</cp:revision>
  <dcterms:created xsi:type="dcterms:W3CDTF">2016-07-14T01:11:00Z</dcterms:created>
  <dcterms:modified xsi:type="dcterms:W3CDTF">2016-07-14T01:20:00Z</dcterms:modified>
</cp:coreProperties>
</file>