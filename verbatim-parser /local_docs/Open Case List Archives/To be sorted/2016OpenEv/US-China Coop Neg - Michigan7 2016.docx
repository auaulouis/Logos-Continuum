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A88188" w14:textId="7D033A70" w:rsidR="007317D4" w:rsidRDefault="007317D4" w:rsidP="007317D4">
      <w:r>
        <w:t xml:space="preserve">This </w:t>
      </w:r>
      <w:r w:rsidR="00F92460">
        <w:t>file</w:t>
      </w:r>
      <w:bookmarkStart w:id="0" w:name="_GoBack"/>
      <w:bookmarkEnd w:id="0"/>
      <w:r>
        <w:t xml:space="preserve"> is designed to produce UQ to answer US-China cooperation broadly as well as evidence to answer various scearios for cooperation/spillover claims made in aff advantages. It also contains several alt causes to US-China cooperation/relations. </w:t>
      </w:r>
    </w:p>
    <w:p w14:paraId="3CF84A46" w14:textId="77777777" w:rsidR="00DC42F7" w:rsidRDefault="00DC42F7" w:rsidP="00DC42F7">
      <w:pPr>
        <w:pStyle w:val="Heading2"/>
      </w:pPr>
      <w:r>
        <w:t xml:space="preserve">AT: Aff Solves x </w:t>
      </w:r>
    </w:p>
    <w:p w14:paraId="1C4621E5" w14:textId="77777777" w:rsidR="00DC42F7" w:rsidRPr="00DC42F7" w:rsidRDefault="00DC42F7" w:rsidP="00DC42F7"/>
    <w:p w14:paraId="498F0616" w14:textId="77777777" w:rsidR="00DC42F7" w:rsidRDefault="00DC42F7" w:rsidP="00DC42F7">
      <w:pPr>
        <w:pStyle w:val="Heading3"/>
      </w:pPr>
      <w:r>
        <w:t xml:space="preserve">AT: Coop S Alt Cause </w:t>
      </w:r>
    </w:p>
    <w:p w14:paraId="0EE9672B" w14:textId="77777777" w:rsidR="00DC42F7" w:rsidRDefault="00DC42F7" w:rsidP="00DC42F7"/>
    <w:p w14:paraId="2B2782B0" w14:textId="77777777" w:rsidR="00DC42F7" w:rsidRDefault="00DC42F7" w:rsidP="00DC42F7">
      <w:pPr>
        <w:pStyle w:val="Heading4"/>
      </w:pPr>
      <w:r>
        <w:t xml:space="preserve">Domestic pressure blocks spillover gains from economic cooperation </w:t>
      </w:r>
    </w:p>
    <w:p w14:paraId="25CD57E8" w14:textId="77777777" w:rsidR="00DC42F7" w:rsidRPr="003E2586" w:rsidRDefault="00DC42F7" w:rsidP="00DC42F7">
      <w:r w:rsidRPr="003E2586">
        <w:rPr>
          <w:rStyle w:val="Style13ptBold"/>
        </w:rPr>
        <w:t>Hu 6/6</w:t>
      </w:r>
      <w:r>
        <w:t xml:space="preserve"> (</w:t>
      </w:r>
      <w:r w:rsidRPr="003E2586">
        <w:t>Elise Hu</w:t>
      </w:r>
      <w:r>
        <w:t xml:space="preserve"> </w:t>
      </w:r>
      <w:r w:rsidRPr="003E2586">
        <w:t>is an award-winning correspondent assigned to NPR's newest international bureau, in Seoul, South Korea. She's responsible for covering geopolitics, business and life in both Koreas and Japan. She previously covered the intersection of technology and culture for the network's on-air, online and multimedia platforms.</w:t>
      </w:r>
      <w:r w:rsidRPr="003E2586">
        <w:rPr>
          <w:sz w:val="12"/>
        </w:rPr>
        <w:t xml:space="preserve">¶ </w:t>
      </w:r>
      <w:r w:rsidRPr="003E2586">
        <w:t>, 6-6-2016, "A Rocky Time In U.S.-China Relations As Leaders Meet In Beijing," NPR.org, http://www.npr.org/sections/parallels/2016/06/06/480806146/a-rocky-time-in-u-s-china-relations-as-leaders-meet-in-beijing</w:t>
      </w:r>
      <w:r>
        <w:t>)</w:t>
      </w:r>
    </w:p>
    <w:p w14:paraId="51B21B13" w14:textId="77777777" w:rsidR="00DC42F7" w:rsidRDefault="00DC42F7" w:rsidP="00DC42F7"/>
    <w:p w14:paraId="38C57FCB" w14:textId="77777777" w:rsidR="00DC42F7" w:rsidRDefault="00DC42F7" w:rsidP="00DC42F7">
      <w:pPr>
        <w:rPr>
          <w:sz w:val="12"/>
        </w:rPr>
      </w:pPr>
      <w:r>
        <w:t xml:space="preserve">The U.S. and China are the two largest economies in the world — and interdependent in a host of ways. </w:t>
      </w:r>
      <w:r w:rsidRPr="003E2586">
        <w:rPr>
          <w:rStyle w:val="StyleUnderline"/>
        </w:rPr>
        <w:t>But as leaders from both countries start annual high-level talks in Beijing, disagreements over how China does business are creating some trust issues in the relationship.¶ "You might want to think of the US China relationship as kind of like an arranged marriage,</w:t>
      </w:r>
      <w:r>
        <w:t>" says Arthur Kroeber, a Beijing-based economist and author of China's Economy: What You Need to Know.</w:t>
      </w:r>
      <w:r w:rsidRPr="003E2586">
        <w:rPr>
          <w:sz w:val="12"/>
        </w:rPr>
        <w:t xml:space="preserve">¶ </w:t>
      </w:r>
      <w:r>
        <w:t>"They're not in it because they fell in with each other, they're in it because forces beyond them made it happen and now they're stuck with each other and now they have to deal with it," Kroeber says.</w:t>
      </w:r>
      <w:r w:rsidRPr="003E2586">
        <w:rPr>
          <w:sz w:val="12"/>
        </w:rPr>
        <w:t xml:space="preserve">¶ </w:t>
      </w:r>
      <w:r>
        <w:t>One way of 'dealing with it' is through annual talks like the Strategic and Economic Dialogue, which got under way in Beijing on Monday. Chinese president Xi Jinping kicked off the event with a call for more mutual trust. On the relationship with America, he quoted a Song Dynasty Chinese poet who said, "Rivers always take meandering paths before reaching their destination."</w:t>
      </w:r>
      <w:r w:rsidRPr="003E2586">
        <w:rPr>
          <w:sz w:val="12"/>
        </w:rPr>
        <w:t xml:space="preserve">¶ </w:t>
      </w:r>
      <w:r>
        <w:t>For the U.S. side, Secretary of State John Kerry is handling security conversations, while U.S. Treasury Secretary Jacob Lew leads the economic track.</w:t>
      </w:r>
      <w:r w:rsidRPr="003E2586">
        <w:rPr>
          <w:sz w:val="12"/>
        </w:rPr>
        <w:t xml:space="preserve">¶ </w:t>
      </w:r>
      <w:r>
        <w:t>"Having grown to be one of the two largest economies in the world it's increasingly important for China to accept the responsibilities of being a large and powerful economy," Lew said.</w:t>
      </w:r>
      <w:r w:rsidRPr="003E2586">
        <w:rPr>
          <w:sz w:val="12"/>
        </w:rPr>
        <w:t xml:space="preserve">¶ </w:t>
      </w:r>
      <w:r>
        <w:t>U.S. Firms Want More Access</w:t>
      </w:r>
      <w:r w:rsidRPr="003E2586">
        <w:rPr>
          <w:sz w:val="12"/>
        </w:rPr>
        <w:t xml:space="preserve">¶ </w:t>
      </w:r>
      <w:r w:rsidRPr="00910C20">
        <w:rPr>
          <w:rStyle w:val="StyleUnderline"/>
        </w:rPr>
        <w:t>American companies want more unfettered access to Chinese markets and its hundreds of millions of consumers. But China's first priority is its own domestic economy and homegrown firms. It's led to new rules and restrictions making it tougher for non-Chinese companies to compete.</w:t>
      </w:r>
      <w:r>
        <w:t xml:space="preserve"> Especially on the tech front.</w:t>
      </w:r>
      <w:r w:rsidRPr="003E2586">
        <w:rPr>
          <w:sz w:val="12"/>
        </w:rPr>
        <w:t xml:space="preserve">¶ </w:t>
      </w:r>
      <w:r>
        <w:t>A worker leaves the Baosteel Group Corporation plant in Shanghai in March 2016.</w:t>
      </w:r>
      <w:r w:rsidRPr="003E2586">
        <w:rPr>
          <w:sz w:val="12"/>
        </w:rPr>
        <w:t xml:space="preserve">¶ </w:t>
      </w:r>
      <w:r>
        <w:t>PARALLELS</w:t>
      </w:r>
      <w:r w:rsidRPr="003E2586">
        <w:rPr>
          <w:sz w:val="12"/>
        </w:rPr>
        <w:t xml:space="preserve">¶ </w:t>
      </w:r>
      <w:r>
        <w:t>Starbucks And Steel: The Divergent Directions Of China's Economy</w:t>
      </w:r>
      <w:r w:rsidRPr="003E2586">
        <w:rPr>
          <w:sz w:val="12"/>
        </w:rPr>
        <w:t xml:space="preserve">¶ </w:t>
      </w:r>
      <w:r>
        <w:t>"Frankly the way the rules have been written appear to exclude American companies from being able to provide technology," said Erin Ennis, senior vice president of the U.S. China Business Council.</w:t>
      </w:r>
      <w:r w:rsidRPr="003E2586">
        <w:rPr>
          <w:sz w:val="12"/>
        </w:rPr>
        <w:t xml:space="preserve">¶ </w:t>
      </w:r>
      <w:r>
        <w:t>"Bringing more competition to the market actually makes companies do a better job," she says.</w:t>
      </w:r>
      <w:r w:rsidRPr="003E2586">
        <w:rPr>
          <w:sz w:val="12"/>
        </w:rPr>
        <w:t xml:space="preserve">¶ </w:t>
      </w:r>
      <w:r>
        <w:t xml:space="preserve">Then there's the issue of overcapacity. </w:t>
      </w:r>
      <w:r w:rsidRPr="00910C20">
        <w:rPr>
          <w:rStyle w:val="StyleUnderline"/>
        </w:rPr>
        <w:t>To prop up its own economy, China is keeping open dozens of industrial plants that pump out raw materials like steel and aluminum, stuff the world already has enough of.¶ "It's distorting their markets, it's an impediment to medium and long-term growth. And it's distorting global markets</w:t>
      </w:r>
      <w:r>
        <w:t>," said Lew.</w:t>
      </w:r>
      <w:r w:rsidRPr="003E2586">
        <w:rPr>
          <w:sz w:val="12"/>
        </w:rPr>
        <w:t xml:space="preserve">¶ </w:t>
      </w:r>
      <w:r>
        <w:t xml:space="preserve">At the talks, the </w:t>
      </w:r>
      <w:r w:rsidRPr="00910C20">
        <w:rPr>
          <w:rStyle w:val="StyleUnderline"/>
        </w:rPr>
        <w:t>U.S. is encouraging China to let global markets act with less state intervention. But the Chinese have their own domestic pressures to worry about</w:t>
      </w:r>
      <w:r>
        <w:t>.</w:t>
      </w:r>
      <w:r w:rsidRPr="003E2586">
        <w:rPr>
          <w:sz w:val="12"/>
        </w:rPr>
        <w:t xml:space="preserve">¶ </w:t>
      </w:r>
      <w:r>
        <w:t>"It's not the best time for us," says Yienching Yang, of China's E-Cai Economic Research Institute. "Because we don't have very good economic growth. And we don't have a very good political environment in the United States."</w:t>
      </w:r>
      <w:r w:rsidRPr="003E2586">
        <w:rPr>
          <w:sz w:val="12"/>
        </w:rPr>
        <w:t xml:space="preserve">¶ </w:t>
      </w:r>
      <w:r>
        <w:t>U.S. Politics</w:t>
      </w:r>
      <w:r w:rsidRPr="003E2586">
        <w:rPr>
          <w:sz w:val="12"/>
        </w:rPr>
        <w:t xml:space="preserve">¶ </w:t>
      </w:r>
      <w:r>
        <w:t>The American political environment is a question, as anti-China sentiments get a voice in Republican Presidential Nominee Donald Trump.</w:t>
      </w:r>
      <w:r w:rsidRPr="003E2586">
        <w:rPr>
          <w:sz w:val="12"/>
        </w:rPr>
        <w:t xml:space="preserve">¶ </w:t>
      </w:r>
      <w:r>
        <w:t>"We've got enough problems in our country. We have to rebuild our country. China and other countries have committed the greatest theft in the history of the United States," Trump said, while campaigning in New Hampshire last August.</w:t>
      </w:r>
      <w:r w:rsidRPr="003E2586">
        <w:rPr>
          <w:sz w:val="12"/>
        </w:rPr>
        <w:t xml:space="preserve">¶ </w:t>
      </w:r>
    </w:p>
    <w:p w14:paraId="0BC46B10" w14:textId="77777777" w:rsidR="00DC42F7" w:rsidRDefault="00DC42F7" w:rsidP="00DC42F7">
      <w:pPr>
        <w:rPr>
          <w:sz w:val="12"/>
        </w:rPr>
      </w:pPr>
    </w:p>
    <w:p w14:paraId="094BEFE6" w14:textId="77777777" w:rsidR="00DC42F7" w:rsidRPr="00DC42F7" w:rsidRDefault="00DC42F7" w:rsidP="00DC42F7"/>
    <w:p w14:paraId="413F0F0A" w14:textId="77777777" w:rsidR="00DC42F7" w:rsidRDefault="00DC42F7" w:rsidP="00DC42F7">
      <w:pPr>
        <w:pStyle w:val="Heading3"/>
      </w:pPr>
      <w:r>
        <w:t xml:space="preserve">AT: Econ S Alt Causes </w:t>
      </w:r>
    </w:p>
    <w:p w14:paraId="2B30CD39" w14:textId="77777777" w:rsidR="00DC42F7" w:rsidRDefault="00DC42F7" w:rsidP="00DC42F7"/>
    <w:p w14:paraId="0A3DCE57" w14:textId="77777777" w:rsidR="00DC42F7" w:rsidRDefault="00DC42F7" w:rsidP="00DC42F7">
      <w:pPr>
        <w:pStyle w:val="Heading4"/>
      </w:pPr>
      <w:r>
        <w:t xml:space="preserve">Domestic pressure blocks spillover gains from economic cooperation </w:t>
      </w:r>
    </w:p>
    <w:p w14:paraId="00218FCA" w14:textId="77777777" w:rsidR="00DC42F7" w:rsidRPr="003E2586" w:rsidRDefault="00DC42F7" w:rsidP="00DC42F7">
      <w:r w:rsidRPr="003E2586">
        <w:rPr>
          <w:rStyle w:val="Style13ptBold"/>
        </w:rPr>
        <w:t>Hu 6/6</w:t>
      </w:r>
      <w:r>
        <w:t xml:space="preserve"> (</w:t>
      </w:r>
      <w:r w:rsidRPr="003E2586">
        <w:t>Elise Hu</w:t>
      </w:r>
      <w:r>
        <w:t xml:space="preserve"> </w:t>
      </w:r>
      <w:r w:rsidRPr="003E2586">
        <w:t>is an award-winning correspondent assigned to NPR's newest international bureau, in Seoul, South Korea. She's responsible for covering geopolitics, business and life in both Koreas and Japan. She previously covered the intersection of technology and culture for the network's on-air, online and multimedia platforms.</w:t>
      </w:r>
      <w:r w:rsidRPr="003E2586">
        <w:rPr>
          <w:sz w:val="12"/>
        </w:rPr>
        <w:t xml:space="preserve">¶ </w:t>
      </w:r>
      <w:r w:rsidRPr="003E2586">
        <w:t>, 6-6-2016, "A Rocky Time In U.S.-China Relations As Leaders Meet In Beijing," NPR.org, http://www.npr.org/sections/parallels/2016/06/06/480806146/a-rocky-time-in-u-s-china-relations-as-leaders-meet-in-beijing</w:t>
      </w:r>
      <w:r>
        <w:t>)</w:t>
      </w:r>
    </w:p>
    <w:p w14:paraId="2295E3FE" w14:textId="77777777" w:rsidR="00DC42F7" w:rsidRDefault="00DC42F7" w:rsidP="00DC42F7"/>
    <w:p w14:paraId="6B58562C" w14:textId="77777777" w:rsidR="00DC42F7" w:rsidRDefault="00DC42F7" w:rsidP="00DC42F7">
      <w:pPr>
        <w:rPr>
          <w:sz w:val="12"/>
        </w:rPr>
      </w:pPr>
      <w:r>
        <w:t xml:space="preserve">The U.S. and China are the two largest economies in the world — and interdependent in a host of ways. </w:t>
      </w:r>
      <w:r w:rsidRPr="003E2586">
        <w:rPr>
          <w:rStyle w:val="StyleUnderline"/>
        </w:rPr>
        <w:t>But as leaders from both countries start annual high-level talks in Beijing, disagreements over how China does business are creating some trust issues in the relationship.¶ "You might want to think of the US China relationship as kind of like an arranged marriage,</w:t>
      </w:r>
      <w:r>
        <w:t>" says Arthur Kroeber, a Beijing-based economist and author of China's Economy: What You Need to Know.</w:t>
      </w:r>
      <w:r w:rsidRPr="003E2586">
        <w:rPr>
          <w:sz w:val="12"/>
        </w:rPr>
        <w:t xml:space="preserve">¶ </w:t>
      </w:r>
      <w:r>
        <w:t>"They're not in it because they fell in with each other, they're in it because forces beyond them made it happen and now they're stuck with each other and now they have to deal with it," Kroeber says.</w:t>
      </w:r>
      <w:r w:rsidRPr="003E2586">
        <w:rPr>
          <w:sz w:val="12"/>
        </w:rPr>
        <w:t xml:space="preserve">¶ </w:t>
      </w:r>
      <w:r>
        <w:t>One way of 'dealing with it' is through annual talks like the Strategic and Economic Dialogue, which got under way in Beijing on Monday. Chinese president Xi Jinping kicked off the event with a call for more mutual trust. On the relationship with America, he quoted a Song Dynasty Chinese poet who said, "Rivers always take meandering paths before reaching their destination."</w:t>
      </w:r>
      <w:r w:rsidRPr="003E2586">
        <w:rPr>
          <w:sz w:val="12"/>
        </w:rPr>
        <w:t xml:space="preserve">¶ </w:t>
      </w:r>
      <w:r>
        <w:t>For the U.S. side, Secretary of State John Kerry is handling security conversations, while U.S. Treasury Secretary Jacob Lew leads the economic track.</w:t>
      </w:r>
      <w:r w:rsidRPr="003E2586">
        <w:rPr>
          <w:sz w:val="12"/>
        </w:rPr>
        <w:t xml:space="preserve">¶ </w:t>
      </w:r>
      <w:r>
        <w:t>"Having grown to be one of the two largest economies in the world it's increasingly important for China to accept the responsibilities of being a large and powerful economy," Lew said.</w:t>
      </w:r>
      <w:r w:rsidRPr="003E2586">
        <w:rPr>
          <w:sz w:val="12"/>
        </w:rPr>
        <w:t xml:space="preserve">¶ </w:t>
      </w:r>
      <w:r>
        <w:t>U.S. Firms Want More Access</w:t>
      </w:r>
      <w:r w:rsidRPr="003E2586">
        <w:rPr>
          <w:sz w:val="12"/>
        </w:rPr>
        <w:t xml:space="preserve">¶ </w:t>
      </w:r>
      <w:r w:rsidRPr="00910C20">
        <w:rPr>
          <w:rStyle w:val="StyleUnderline"/>
        </w:rPr>
        <w:t>American companies want more unfettered access to Chinese markets and its hundreds of millions of consumers. But China's first priority is its own domestic economy and homegrown firms. It's led to new rules and restrictions making it tougher for non-Chinese companies to compete.</w:t>
      </w:r>
      <w:r>
        <w:t xml:space="preserve"> Especially on the tech front.</w:t>
      </w:r>
      <w:r w:rsidRPr="003E2586">
        <w:rPr>
          <w:sz w:val="12"/>
        </w:rPr>
        <w:t xml:space="preserve">¶ </w:t>
      </w:r>
      <w:r>
        <w:t>A worker leaves the Baosteel Group Corporation plant in Shanghai in March 2016.</w:t>
      </w:r>
      <w:r w:rsidRPr="003E2586">
        <w:rPr>
          <w:sz w:val="12"/>
        </w:rPr>
        <w:t xml:space="preserve">¶ </w:t>
      </w:r>
      <w:r>
        <w:t>PARALLELS</w:t>
      </w:r>
      <w:r w:rsidRPr="003E2586">
        <w:rPr>
          <w:sz w:val="12"/>
        </w:rPr>
        <w:t xml:space="preserve">¶ </w:t>
      </w:r>
      <w:r>
        <w:t>Starbucks And Steel: The Divergent Directions Of China's Economy</w:t>
      </w:r>
      <w:r w:rsidRPr="003E2586">
        <w:rPr>
          <w:sz w:val="12"/>
        </w:rPr>
        <w:t xml:space="preserve">¶ </w:t>
      </w:r>
      <w:r>
        <w:t>"Frankly the way the rules have been written appear to exclude American companies from being able to provide technology," said Erin Ennis, senior vice president of the U.S. China Business Council.</w:t>
      </w:r>
      <w:r w:rsidRPr="003E2586">
        <w:rPr>
          <w:sz w:val="12"/>
        </w:rPr>
        <w:t xml:space="preserve">¶ </w:t>
      </w:r>
      <w:r>
        <w:t>"Bringing more competition to the market actually makes companies do a better job," she says.</w:t>
      </w:r>
      <w:r w:rsidRPr="003E2586">
        <w:rPr>
          <w:sz w:val="12"/>
        </w:rPr>
        <w:t xml:space="preserve">¶ </w:t>
      </w:r>
      <w:r>
        <w:t xml:space="preserve">Then there's the issue of overcapacity. </w:t>
      </w:r>
      <w:r w:rsidRPr="00910C20">
        <w:rPr>
          <w:rStyle w:val="StyleUnderline"/>
        </w:rPr>
        <w:t>To prop up its own economy, China is keeping open dozens of industrial plants that pump out raw materials like steel and aluminum, stuff the world already has enough of.¶ "It's distorting their markets, it's an impediment to medium and long-term growth. And it's distorting global markets</w:t>
      </w:r>
      <w:r>
        <w:t>," said Lew.</w:t>
      </w:r>
      <w:r w:rsidRPr="003E2586">
        <w:rPr>
          <w:sz w:val="12"/>
        </w:rPr>
        <w:t xml:space="preserve">¶ </w:t>
      </w:r>
      <w:r>
        <w:t xml:space="preserve">At the talks, the </w:t>
      </w:r>
      <w:r w:rsidRPr="00910C20">
        <w:rPr>
          <w:rStyle w:val="StyleUnderline"/>
        </w:rPr>
        <w:t>U.S. is encouraging China to let global markets act with less state intervention. But the Chinese have their own domestic pressures to worry about</w:t>
      </w:r>
      <w:r>
        <w:t>.</w:t>
      </w:r>
      <w:r w:rsidRPr="003E2586">
        <w:rPr>
          <w:sz w:val="12"/>
        </w:rPr>
        <w:t xml:space="preserve">¶ </w:t>
      </w:r>
      <w:r>
        <w:t>"It's not the best time for us," says Yienching Yang, of China's E-Cai Economic Research Institute. "Because we don't have very good economic growth. And we don't have a very good political environment in the United States."</w:t>
      </w:r>
      <w:r w:rsidRPr="003E2586">
        <w:rPr>
          <w:sz w:val="12"/>
        </w:rPr>
        <w:t xml:space="preserve">¶ </w:t>
      </w:r>
      <w:r>
        <w:t>U.S. Politics</w:t>
      </w:r>
      <w:r w:rsidRPr="003E2586">
        <w:rPr>
          <w:sz w:val="12"/>
        </w:rPr>
        <w:t xml:space="preserve">¶ </w:t>
      </w:r>
      <w:r>
        <w:t>The American political environment is a question, as anti-China sentiments get a voice in Republican Presidential Nominee Donald Trump.</w:t>
      </w:r>
      <w:r w:rsidRPr="003E2586">
        <w:rPr>
          <w:sz w:val="12"/>
        </w:rPr>
        <w:t xml:space="preserve">¶ </w:t>
      </w:r>
      <w:r>
        <w:t>"We've got enough problems in our country. We have to rebuild our country. China and other countries have committed the greatest theft in the history of the United States," Trump said, while campaigning in New Hampshire last August.</w:t>
      </w:r>
      <w:r w:rsidRPr="003E2586">
        <w:rPr>
          <w:sz w:val="12"/>
        </w:rPr>
        <w:t xml:space="preserve">¶ </w:t>
      </w:r>
    </w:p>
    <w:p w14:paraId="0DF7097D" w14:textId="77777777" w:rsidR="007B1D12" w:rsidRDefault="007B1D12" w:rsidP="007B1D12">
      <w:pPr>
        <w:pStyle w:val="Heading4"/>
      </w:pPr>
      <w:r>
        <w:t>Several alt causes to U.S.-Sino economic relations—currency manipulation, ip theft, cyber espionage, SOE’s</w:t>
      </w:r>
    </w:p>
    <w:p w14:paraId="5933BBE7" w14:textId="77777777" w:rsidR="007B1D12" w:rsidRDefault="007B1D12" w:rsidP="007B1D12">
      <w:pPr>
        <w:rPr>
          <w:rStyle w:val="Style13ptBold"/>
        </w:rPr>
      </w:pPr>
      <w:r>
        <w:rPr>
          <w:rStyle w:val="Style13ptBold"/>
        </w:rPr>
        <w:t xml:space="preserve">Chen 14 </w:t>
      </w:r>
    </w:p>
    <w:p w14:paraId="30BC6F4D" w14:textId="77777777" w:rsidR="007B1D12" w:rsidRPr="00C66F9B" w:rsidRDefault="007B1D12" w:rsidP="007B1D12">
      <w:pPr>
        <w:rPr>
          <w:rStyle w:val="Style13ptBold"/>
          <w:b w:val="0"/>
          <w:sz w:val="16"/>
          <w:szCs w:val="16"/>
        </w:rPr>
      </w:pPr>
      <w:r>
        <w:rPr>
          <w:rStyle w:val="Style13ptBold"/>
          <w:sz w:val="16"/>
          <w:szCs w:val="16"/>
        </w:rPr>
        <w:t xml:space="preserve">[Edward I-hsin, </w:t>
      </w:r>
      <w:r>
        <w:rPr>
          <w:bCs/>
          <w:sz w:val="16"/>
          <w:szCs w:val="16"/>
        </w:rPr>
        <w:t xml:space="preserve">Ph.D. of Political Science from </w:t>
      </w:r>
      <w:r w:rsidRPr="00C66F9B">
        <w:rPr>
          <w:bCs/>
          <w:sz w:val="16"/>
          <w:szCs w:val="16"/>
        </w:rPr>
        <w:t>Columbia University</w:t>
      </w:r>
      <w:r>
        <w:rPr>
          <w:bCs/>
          <w:sz w:val="16"/>
          <w:szCs w:val="16"/>
        </w:rPr>
        <w:t>, “</w:t>
      </w:r>
      <w:r w:rsidRPr="00C66F9B">
        <w:rPr>
          <w:bCs/>
          <w:sz w:val="16"/>
          <w:szCs w:val="16"/>
        </w:rPr>
        <w:t>U.S.-China Trade Relations and Economic Distrust</w:t>
      </w:r>
      <w:r>
        <w:rPr>
          <w:bCs/>
          <w:sz w:val="16"/>
          <w:szCs w:val="16"/>
        </w:rPr>
        <w:t>”, The Chinese Economy, pg. 62-65, Taylor &amp; Francis]</w:t>
      </w:r>
    </w:p>
    <w:p w14:paraId="4806A368" w14:textId="77777777" w:rsidR="007B1D12" w:rsidRDefault="007B1D12" w:rsidP="007B1D12">
      <w:pPr>
        <w:rPr>
          <w:sz w:val="16"/>
          <w:szCs w:val="16"/>
        </w:rPr>
      </w:pPr>
      <w:r w:rsidRPr="00170EA3">
        <w:rPr>
          <w:rStyle w:val="StyleUnderline"/>
        </w:rPr>
        <w:t>The distrust between Washington and Beijing is of long standing</w:t>
      </w:r>
      <w:r w:rsidRPr="00170EA3">
        <w:rPr>
          <w:sz w:val="16"/>
          <w:szCs w:val="16"/>
        </w:rPr>
        <w:t xml:space="preserve">. China’s fast economic rise, together with its rapid economic growth and its ambitious investment and trade policies abroad, has created concerns that China intends to sustain its rapid growth at the expense of U.S. global economic interests (Lieberthal and Wang 2012, 28). </w:t>
      </w:r>
      <w:r w:rsidRPr="00170EA3">
        <w:rPr>
          <w:rStyle w:val="StyleUnderline"/>
        </w:rPr>
        <w:t>The issues of intellectual property rights, currency exchange rates, constraints on FDI, and rare earth metals have contributed to U.S. suspicions about China’s motives</w:t>
      </w:r>
      <w:r w:rsidRPr="00170EA3">
        <w:rPr>
          <w:sz w:val="16"/>
          <w:szCs w:val="16"/>
        </w:rPr>
        <w:t xml:space="preserve"> (Lieberthal and Wang 2012, 27–28). First, </w:t>
      </w:r>
      <w:r w:rsidRPr="00170EA3">
        <w:rPr>
          <w:rStyle w:val="StyleUnderline"/>
        </w:rPr>
        <w:t>in the U.S. view, China is manipulating the value of the renminbi to advance its economic and trade interests. It has constantly kept the RMB below market-determined levels</w:t>
      </w:r>
      <w:r w:rsidRPr="00170EA3">
        <w:rPr>
          <w:sz w:val="16"/>
          <w:szCs w:val="16"/>
        </w:rPr>
        <w:t xml:space="preserve"> </w:t>
      </w:r>
      <w:r w:rsidRPr="00170EA3">
        <w:rPr>
          <w:rStyle w:val="StyleUnderline"/>
        </w:rPr>
        <w:t>not only to facilitate the export of Chinese products to America, but also as a tax on U.S. exports to China</w:t>
      </w:r>
      <w:r w:rsidRPr="00170EA3">
        <w:rPr>
          <w:sz w:val="16"/>
          <w:szCs w:val="16"/>
        </w:rPr>
        <w:t xml:space="preserve"> (U.S. Economic and Security Review Commission 2011, 87). At a time when the United States is anxious to create jobs in its manufacturing and export sectors, </w:t>
      </w:r>
      <w:r w:rsidRPr="00170EA3">
        <w:rPr>
          <w:rStyle w:val="StyleUnderline"/>
        </w:rPr>
        <w:t>China’s currency policy</w:t>
      </w:r>
      <w:r w:rsidRPr="00170EA3">
        <w:rPr>
          <w:sz w:val="16"/>
          <w:szCs w:val="16"/>
        </w:rPr>
        <w:t xml:space="preserve">, </w:t>
      </w:r>
      <w:r w:rsidRPr="00170EA3">
        <w:rPr>
          <w:rStyle w:val="StyleUnderline"/>
        </w:rPr>
        <w:t>at a minimum, is perceived as demonstrating indifference to vital U.S. interests.</w:t>
      </w:r>
      <w:r w:rsidRPr="00170EA3">
        <w:rPr>
          <w:sz w:val="16"/>
          <w:szCs w:val="16"/>
        </w:rPr>
        <w:t xml:space="preserve"> Second, </w:t>
      </w:r>
      <w:r w:rsidRPr="00170EA3">
        <w:rPr>
          <w:rStyle w:val="StyleUnderline"/>
        </w:rPr>
        <w:t>American and other foreign firms doing business in China risk the loss of their intellectual property and inventory to Chinese joint venture partners because of the lax enforcement of intellectual property rights and business contracts in China</w:t>
      </w:r>
      <w:r w:rsidRPr="00170EA3">
        <w:rPr>
          <w:sz w:val="16"/>
          <w:szCs w:val="16"/>
        </w:rPr>
        <w:t xml:space="preserve">. </w:t>
      </w:r>
      <w:r w:rsidRPr="00170EA3">
        <w:rPr>
          <w:rStyle w:val="StyleUnderline"/>
        </w:rPr>
        <w:t>American technology firms are</w:t>
      </w:r>
      <w:r w:rsidRPr="00170EA3">
        <w:rPr>
          <w:sz w:val="16"/>
          <w:szCs w:val="16"/>
        </w:rPr>
        <w:t xml:space="preserve"> increasingly </w:t>
      </w:r>
      <w:r w:rsidRPr="00170EA3">
        <w:rPr>
          <w:rStyle w:val="StyleUnderline"/>
        </w:rPr>
        <w:t>vulnerable to Chinese i</w:t>
      </w:r>
      <w:r w:rsidRPr="00170EA3">
        <w:rPr>
          <w:sz w:val="16"/>
          <w:szCs w:val="16"/>
        </w:rPr>
        <w:t xml:space="preserve">ntellectual </w:t>
      </w:r>
      <w:r w:rsidRPr="00170EA3">
        <w:rPr>
          <w:rStyle w:val="StyleUnderline"/>
        </w:rPr>
        <w:t>p</w:t>
      </w:r>
      <w:r w:rsidRPr="00170EA3">
        <w:rPr>
          <w:sz w:val="16"/>
          <w:szCs w:val="16"/>
        </w:rPr>
        <w:t xml:space="preserve">roperty </w:t>
      </w:r>
      <w:r w:rsidRPr="00170EA3">
        <w:rPr>
          <w:rStyle w:val="StyleUnderline"/>
        </w:rPr>
        <w:t>theft resulting in lost profits and market share</w:t>
      </w:r>
      <w:r w:rsidRPr="00170EA3">
        <w:rPr>
          <w:sz w:val="16"/>
          <w:szCs w:val="16"/>
        </w:rPr>
        <w:t xml:space="preserve"> (U.S. Economic and Security Commission 2011, 87). China agreed in 2001 to stop explicitly requiring American firms to surrender their technology to China in return for market access and investment opportunities in the United States. Despite this, Beijing is still using various tactics to coerce American firms to share business and trade intelligence with Chinese firms. China’s industrial policy, and in particular its domestic innovation policy, circumvents accepted intellectual property protections and extorts technology from American firms (U.S. Economic and Security Commission 2012, 19). </w:t>
      </w:r>
      <w:r w:rsidRPr="00170EA3">
        <w:rPr>
          <w:rStyle w:val="StyleUnderline"/>
        </w:rPr>
        <w:t>Chinese firms are privileged over American firms and China-based foreign affiliates in government procurement contracts</w:t>
      </w:r>
      <w:r w:rsidRPr="00170EA3">
        <w:rPr>
          <w:sz w:val="16"/>
          <w:szCs w:val="16"/>
        </w:rPr>
        <w:t xml:space="preserve">. Municipal and provincial governments and SOEs also tilt in favor of Chinese firms. </w:t>
      </w:r>
      <w:r w:rsidRPr="00170EA3">
        <w:rPr>
          <w:rStyle w:val="StyleUnderline"/>
        </w:rPr>
        <w:t>American or foreign firms seeking Chinese procurement contracts or public works projects are expected to file for patents and copyrights in China to qualify for preferential treatment. If they agree to do so, they risk the unintended transfer of their technology to Chinese firms as a result of the nature of the Chinese intellectual property system and the lax enforcement of intellectual property rights laws and intellectual property rights regulations</w:t>
      </w:r>
      <w:r w:rsidRPr="00170EA3">
        <w:rPr>
          <w:sz w:val="16"/>
          <w:szCs w:val="16"/>
        </w:rPr>
        <w:t xml:space="preserve"> (U.S. Economic and Security Review Commission 2012, 35–81). Moreover, as a result of China’s capacity for “second-generation innovation,” American firms and U.S.-headquartered firms have increasingly moved their product research, engineering, and manufacturing to China, while retaining design, marketing, and sales in the United States. Although this has helped some American firms to maintain their price competitiveness, it has led to the loss of manufacturing jobs in America (Lieberthal and Wang 2012, 27–28). Furthermore, </w:t>
      </w:r>
      <w:r w:rsidRPr="00170EA3">
        <w:rPr>
          <w:rStyle w:val="StyleUnderline"/>
        </w:rPr>
        <w:t>China heavily depends on industrial espionage, forced technology transfer, and counterfeits and piracy of foreign technology as part of its system of “innovation mercantilism.”</w:t>
      </w:r>
      <w:r w:rsidRPr="00170EA3">
        <w:rPr>
          <w:sz w:val="16"/>
          <w:szCs w:val="16"/>
        </w:rPr>
        <w:t xml:space="preserve"> This enables China to avoid the huge expense and difficulty of basic research and specific product development. China has successfully created its economic miracle by obtaining what it needs illegally at the expense of the United States. China’s investments in science and technology focus on experimental development rather than on applied and basic research. While this strategy helps China develop commercialized products, it may handicap the ability of its scientists to produce “leapfrogging” innovations as directed by the Twelfth Five-Year Plan and the National Medium-and Long-Term Plan for the development of Science and Technology, 2006–2020 (Lieberthal and Wang 2012, 28). Third, </w:t>
      </w:r>
      <w:r w:rsidRPr="00170EA3">
        <w:rPr>
          <w:rStyle w:val="StyleUnderline"/>
        </w:rPr>
        <w:t>the U</w:t>
      </w:r>
      <w:r w:rsidRPr="00170EA3">
        <w:rPr>
          <w:sz w:val="16"/>
          <w:szCs w:val="16"/>
        </w:rPr>
        <w:t xml:space="preserve">nited </w:t>
      </w:r>
      <w:r w:rsidRPr="00170EA3">
        <w:rPr>
          <w:rStyle w:val="StyleUnderline"/>
        </w:rPr>
        <w:t>S</w:t>
      </w:r>
      <w:r w:rsidRPr="00170EA3">
        <w:rPr>
          <w:sz w:val="16"/>
          <w:szCs w:val="16"/>
        </w:rPr>
        <w:t>tates</w:t>
      </w:r>
      <w:r w:rsidRPr="00170EA3">
        <w:t xml:space="preserve"> </w:t>
      </w:r>
      <w:r w:rsidRPr="00170EA3">
        <w:rPr>
          <w:rStyle w:val="StyleUnderline"/>
        </w:rPr>
        <w:t>has</w:t>
      </w:r>
      <w:r w:rsidRPr="00170EA3">
        <w:rPr>
          <w:sz w:val="16"/>
          <w:szCs w:val="16"/>
        </w:rPr>
        <w:t xml:space="preserve"> long </w:t>
      </w:r>
      <w:r w:rsidRPr="00170EA3">
        <w:rPr>
          <w:rStyle w:val="StyleUnderline"/>
        </w:rPr>
        <w:t>perceived China as a country of i</w:t>
      </w:r>
      <w:r w:rsidRPr="00170EA3">
        <w:rPr>
          <w:sz w:val="16"/>
          <w:szCs w:val="16"/>
        </w:rPr>
        <w:t xml:space="preserve">ntellectual </w:t>
      </w:r>
      <w:r w:rsidRPr="00170EA3">
        <w:rPr>
          <w:rStyle w:val="StyleUnderline"/>
        </w:rPr>
        <w:t>p</w:t>
      </w:r>
      <w:r w:rsidRPr="00170EA3">
        <w:rPr>
          <w:sz w:val="16"/>
          <w:szCs w:val="16"/>
        </w:rPr>
        <w:t xml:space="preserve">roperty </w:t>
      </w:r>
      <w:r w:rsidRPr="00170EA3">
        <w:rPr>
          <w:rStyle w:val="StyleUnderline"/>
        </w:rPr>
        <w:t>theft</w:t>
      </w:r>
      <w:r w:rsidRPr="00170EA3">
        <w:rPr>
          <w:sz w:val="16"/>
          <w:szCs w:val="16"/>
        </w:rPr>
        <w:t xml:space="preserve">. China has approved many rights and laws related to intellectual property rights, and has joined some major international conventions on intellectual property rights. Nonetheless, </w:t>
      </w:r>
      <w:r w:rsidRPr="00170EA3">
        <w:rPr>
          <w:rStyle w:val="StyleUnderline"/>
        </w:rPr>
        <w:t>China’s legal enforcement of intellectual property rights has disappointed the U.S. government</w:t>
      </w:r>
      <w:r w:rsidRPr="00170EA3">
        <w:rPr>
          <w:sz w:val="16"/>
          <w:szCs w:val="16"/>
        </w:rPr>
        <w:t xml:space="preserve">. </w:t>
      </w:r>
      <w:r w:rsidRPr="00170EA3">
        <w:rPr>
          <w:rStyle w:val="StyleUnderline"/>
        </w:rPr>
        <w:t>What America cannot accept is that the Chinese government dominates the realm of intellectual property theft</w:t>
      </w:r>
      <w:r w:rsidRPr="00170EA3">
        <w:rPr>
          <w:sz w:val="16"/>
          <w:szCs w:val="16"/>
        </w:rPr>
        <w:t xml:space="preserve"> (U.S. Economic and Security Review Commission 2012, 19). </w:t>
      </w:r>
      <w:r w:rsidRPr="00170EA3">
        <w:rPr>
          <w:rStyle w:val="StyleUnderline"/>
        </w:rPr>
        <w:t>Cyber-attacks from China have resulted in huge losses of sensitive information in the U.S. private sector. The attacks have even intruded into the U.S. defense sector to gain sensitive intelligence such as engineering data for the F-35 stealth aircraft</w:t>
      </w:r>
      <w:r w:rsidRPr="00170EA3">
        <w:rPr>
          <w:sz w:val="16"/>
          <w:szCs w:val="16"/>
        </w:rPr>
        <w:t xml:space="preserve">. Moreover, </w:t>
      </w:r>
      <w:r w:rsidRPr="00170EA3">
        <w:rPr>
          <w:rStyle w:val="StyleUnderline"/>
        </w:rPr>
        <w:t>China has effectively and successfully required American firms to transfer technology as a condition of gaining access to the Chinese market</w:t>
      </w:r>
      <w:r w:rsidRPr="00170EA3">
        <w:rPr>
          <w:sz w:val="16"/>
          <w:szCs w:val="16"/>
        </w:rPr>
        <w:t xml:space="preserve">. Technology sharing or transfer agreements have also led to technological theft. </w:t>
      </w:r>
      <w:r w:rsidRPr="00170EA3">
        <w:rPr>
          <w:rStyle w:val="StyleUnderline"/>
        </w:rPr>
        <w:t>The Chinese government has made good use of pirated technology, subsidies, and other support for Chinese firms to drive the American firms out of business.</w:t>
      </w:r>
      <w:r w:rsidRPr="00170EA3">
        <w:rPr>
          <w:sz w:val="16"/>
          <w:szCs w:val="16"/>
        </w:rPr>
        <w:t xml:space="preserve"> </w:t>
      </w:r>
      <w:r w:rsidRPr="00170EA3">
        <w:rPr>
          <w:rStyle w:val="StyleUnderline"/>
        </w:rPr>
        <w:t>All this leaves the Americans with the impression that theft activities are an integral part of China’s economic development and defense capabilities.</w:t>
      </w:r>
      <w:r w:rsidRPr="00170EA3">
        <w:rPr>
          <w:sz w:val="16"/>
          <w:szCs w:val="16"/>
        </w:rPr>
        <w:t xml:space="preserve"> Fourth, </w:t>
      </w:r>
      <w:r w:rsidRPr="00170EA3">
        <w:rPr>
          <w:rStyle w:val="StyleUnderline"/>
        </w:rPr>
        <w:t xml:space="preserve">while Beijing complains about U.S. restrictions on the export of certain specific technologies to China, it periodically publishes a list of sectors where American and other foreign investments are either prohibited or limited </w:t>
      </w:r>
      <w:r w:rsidRPr="00170EA3">
        <w:rPr>
          <w:sz w:val="16"/>
          <w:szCs w:val="16"/>
        </w:rPr>
        <w:t xml:space="preserve">(Lieberthal and Wang 2012, 28–29). </w:t>
      </w:r>
      <w:r w:rsidRPr="00170EA3">
        <w:rPr>
          <w:rStyle w:val="StyleUnderline"/>
        </w:rPr>
        <w:t>Such restrictions amount to protectionism that directly harms U.S. economic interests. Many of these restrictions not only affect sectors where the American firms are highly competitive, such as financial and insurance services, but also increase concern that China is growing its economy at a direct unfair cost to its American counterpart</w:t>
      </w:r>
      <w:r>
        <w:rPr>
          <w:rStyle w:val="StyleUnderline"/>
        </w:rPr>
        <w:t>.</w:t>
      </w:r>
      <w:r w:rsidRPr="00170EA3">
        <w:rPr>
          <w:sz w:val="16"/>
          <w:szCs w:val="16"/>
        </w:rPr>
        <w:t xml:space="preserve"> The Chinese government has assigned a high priority within its industrial policy planning to the development of a culture of innovation. Its primary goal is to replace low-wage, resource-intensive manufacturing with high-value-added production. Funding for research and development has significantly increased, and China has increasingly invested in science and engineering education, as demonstrated by the large increase in the number of university graduates with science and engineering degrees. What China lacks, however, is a financing system to support entrepreneurs and the willingness to enforce intellectual property protections, two fundamental requirements for an innovative society (Lieberthal and Wang 2012, 29). Fifth, </w:t>
      </w:r>
      <w:r w:rsidRPr="00C66F9B">
        <w:rPr>
          <w:rStyle w:val="StyleUnderline"/>
        </w:rPr>
        <w:t>China’s imposition of significant restrictions on the export of rare earth metals has led to concerns about its strategic approach to trade</w:t>
      </w:r>
      <w:r w:rsidRPr="00170EA3">
        <w:rPr>
          <w:sz w:val="16"/>
          <w:szCs w:val="16"/>
        </w:rPr>
        <w:t xml:space="preserve"> (Donilon 2013). T</w:t>
      </w:r>
      <w:r w:rsidRPr="00C66F9B">
        <w:rPr>
          <w:rStyle w:val="StyleUnderline"/>
        </w:rPr>
        <w:t>he rare earth metals are crucial for many military and civilian products, especially in the electronics and clean-energy areas. What increases U.S. concern is that China has allowed several American and other foreign firms to access these metals</w:t>
      </w:r>
      <w:r w:rsidRPr="00170EA3">
        <w:rPr>
          <w:sz w:val="16"/>
          <w:szCs w:val="16"/>
        </w:rPr>
        <w:t xml:space="preserve"> since 2011 </w:t>
      </w:r>
      <w:r w:rsidRPr="00C66F9B">
        <w:rPr>
          <w:rStyle w:val="StyleUnderline"/>
        </w:rPr>
        <w:t xml:space="preserve">but only if they promise to move their production facilities to China, thus putting their technologies at an even higher risk of theft. </w:t>
      </w:r>
      <w:r w:rsidRPr="00170EA3">
        <w:rPr>
          <w:sz w:val="16"/>
          <w:szCs w:val="16"/>
        </w:rPr>
        <w:t xml:space="preserve">Despite many Chinese pronouncements stressing 2-C (Cooperation and Coordination) with the United States, </w:t>
      </w:r>
      <w:r w:rsidRPr="00C66F9B">
        <w:rPr>
          <w:rStyle w:val="StyleUnderline"/>
        </w:rPr>
        <w:t>Washington believes that Beijing perceives the future with America as a zero-sum game</w:t>
      </w:r>
      <w:r w:rsidRPr="00170EA3">
        <w:rPr>
          <w:sz w:val="16"/>
          <w:szCs w:val="16"/>
        </w:rPr>
        <w:t xml:space="preserve"> (Mearsheimer 2003, 1–28). </w:t>
      </w:r>
      <w:r w:rsidRPr="00C66F9B">
        <w:rPr>
          <w:rStyle w:val="StyleUnderline"/>
        </w:rPr>
        <w:t>This impression troubles top U.S. leaders more than the officials responsible for managing U.S.-China economic relations</w:t>
      </w:r>
      <w:r w:rsidRPr="00170EA3">
        <w:rPr>
          <w:sz w:val="16"/>
          <w:szCs w:val="16"/>
        </w:rPr>
        <w:t>. Sixth, in his speech to the Asia Society in New York on March 11, 2013, U.S. National Security Adviser Tom Donilon pointed out that the centerpiece of economic rebalancing is the Trans-Pacific Partnership (TPP). He makes it clear that the TPP is intended to be an open platform that additional countries can join if they are willing to meet the TPP’s high standards (Lieberthal and Wang 2012, 15–16). Beijing has not responded to his invitation so far. This view seems to reflect John Mearsheimer’s offensive realism, which warns against putting too much faith in the goodwill of other countries (Mearsheimer 2003). He argues that great powers tend to maximize their share of world power because “having dominant power is the best means to ensure one’s own survival.” In his opinion, trying to make China wealthy and democratic will only make it a stronger rival. When another power is rising, the current hegemon should try every possible means to slow down its adversary’s economic growth or disrupt its economic development (Lieberthal and Wang 2012, 14–15).</w:t>
      </w:r>
    </w:p>
    <w:p w14:paraId="41B79CBB" w14:textId="77777777" w:rsidR="007B1D12" w:rsidRDefault="007B1D12" w:rsidP="007B1D12">
      <w:pPr>
        <w:rPr>
          <w:sz w:val="16"/>
          <w:szCs w:val="16"/>
        </w:rPr>
      </w:pPr>
    </w:p>
    <w:p w14:paraId="3C048481" w14:textId="77777777" w:rsidR="007B1D12" w:rsidRDefault="007B1D12" w:rsidP="007B1D12">
      <w:pPr>
        <w:pStyle w:val="Heading4"/>
      </w:pPr>
      <w:r>
        <w:t xml:space="preserve">China doesn’t want to cooperate either—economic engagement is perceived as trying to contain China </w:t>
      </w:r>
    </w:p>
    <w:p w14:paraId="145C2926" w14:textId="77777777" w:rsidR="007B1D12" w:rsidRDefault="007B1D12" w:rsidP="007B1D12">
      <w:pPr>
        <w:rPr>
          <w:rStyle w:val="Style13ptBold"/>
        </w:rPr>
      </w:pPr>
      <w:r>
        <w:rPr>
          <w:rStyle w:val="Style13ptBold"/>
        </w:rPr>
        <w:t xml:space="preserve">Chen 14 </w:t>
      </w:r>
    </w:p>
    <w:p w14:paraId="2EA359F1" w14:textId="77777777" w:rsidR="007B1D12" w:rsidRPr="008B6ACB" w:rsidRDefault="007B1D12" w:rsidP="007B1D12">
      <w:pPr>
        <w:rPr>
          <w:bCs/>
          <w:sz w:val="16"/>
          <w:szCs w:val="16"/>
        </w:rPr>
      </w:pPr>
      <w:r>
        <w:rPr>
          <w:rStyle w:val="Style13ptBold"/>
          <w:sz w:val="16"/>
          <w:szCs w:val="16"/>
        </w:rPr>
        <w:t xml:space="preserve">[Edward I-hsin, </w:t>
      </w:r>
      <w:r>
        <w:rPr>
          <w:bCs/>
          <w:sz w:val="16"/>
          <w:szCs w:val="16"/>
        </w:rPr>
        <w:t xml:space="preserve">Ph.D. of Political Science from </w:t>
      </w:r>
      <w:r w:rsidRPr="00C66F9B">
        <w:rPr>
          <w:bCs/>
          <w:sz w:val="16"/>
          <w:szCs w:val="16"/>
        </w:rPr>
        <w:t>Columbia University</w:t>
      </w:r>
      <w:r>
        <w:rPr>
          <w:bCs/>
          <w:sz w:val="16"/>
          <w:szCs w:val="16"/>
        </w:rPr>
        <w:t>, “</w:t>
      </w:r>
      <w:r w:rsidRPr="00C66F9B">
        <w:rPr>
          <w:bCs/>
          <w:sz w:val="16"/>
          <w:szCs w:val="16"/>
        </w:rPr>
        <w:t>U.S.-China Trade Relations and Economic Distrust</w:t>
      </w:r>
      <w:r>
        <w:rPr>
          <w:bCs/>
          <w:sz w:val="16"/>
          <w:szCs w:val="16"/>
        </w:rPr>
        <w:t>”, The Chinese Economy, pg. 65-66, Taylor &amp; Francis]</w:t>
      </w:r>
    </w:p>
    <w:p w14:paraId="4BBE42CC" w14:textId="77777777" w:rsidR="007B1D12" w:rsidRPr="007F14B0" w:rsidRDefault="007B1D12" w:rsidP="007B1D12">
      <w:pPr>
        <w:rPr>
          <w:rStyle w:val="StyleUnderline"/>
        </w:rPr>
      </w:pPr>
      <w:r w:rsidRPr="007F14B0">
        <w:rPr>
          <w:rStyle w:val="StyleUnderline"/>
        </w:rPr>
        <w:t>On the Chinese side, there is also accumulated dissatisfaction with the U</w:t>
      </w:r>
      <w:r w:rsidRPr="00C66F9B">
        <w:rPr>
          <w:sz w:val="16"/>
          <w:szCs w:val="16"/>
        </w:rPr>
        <w:t xml:space="preserve">nited </w:t>
      </w:r>
      <w:r w:rsidRPr="007F14B0">
        <w:rPr>
          <w:rStyle w:val="StyleUnderline"/>
        </w:rPr>
        <w:t>S</w:t>
      </w:r>
      <w:r w:rsidRPr="00C66F9B">
        <w:rPr>
          <w:sz w:val="16"/>
          <w:szCs w:val="16"/>
        </w:rPr>
        <w:t xml:space="preserve">tates. First, </w:t>
      </w:r>
      <w:r w:rsidRPr="007F14B0">
        <w:rPr>
          <w:rStyle w:val="StyleUnderline"/>
        </w:rPr>
        <w:t>most Chinese believe that the Obama administration’s decision to develop clean energy only serves U.S. national interests</w:t>
      </w:r>
      <w:r w:rsidRPr="00C66F9B">
        <w:rPr>
          <w:sz w:val="16"/>
          <w:szCs w:val="16"/>
        </w:rPr>
        <w:t xml:space="preserve"> (Lieberthal and Wang 2012, 15). While China is interested in stronger cooperation with the United States and the European Union in developing clean energy, </w:t>
      </w:r>
      <w:r w:rsidRPr="007F14B0">
        <w:rPr>
          <w:rStyle w:val="StyleUnderline"/>
        </w:rPr>
        <w:t>echoing their calls for a green economy with inappropriate enthusiasm is politically risky, simply because China’s high-speed economic growth will have to depend on fossil fuels for many years to come</w:t>
      </w:r>
      <w:r w:rsidRPr="00C66F9B">
        <w:rPr>
          <w:sz w:val="16"/>
          <w:szCs w:val="16"/>
        </w:rPr>
        <w:t xml:space="preserve">. Second, </w:t>
      </w:r>
      <w:r w:rsidRPr="007F14B0">
        <w:rPr>
          <w:rStyle w:val="StyleUnderline"/>
        </w:rPr>
        <w:t>many Chinese question whether it is in China’s national interest to have maintained such huge holdings of U.S. treasury bonds</w:t>
      </w:r>
      <w:r w:rsidRPr="00C66F9B">
        <w:rPr>
          <w:sz w:val="16"/>
          <w:szCs w:val="16"/>
        </w:rPr>
        <w:t xml:space="preserve"> since 2008 (Bramhall 2012; Capling and Revenhill 2011, 553–75; Yoon 2012). Due to the devaluation of the U.S. dollar, ranging from QE1 to QE4, the fluctuations of the U.S. financial market, and the fiscal battle between the Obama administration and the U.S. Congress, more and more Chinese suspect the political wisdom of their leaders. </w:t>
      </w:r>
      <w:r w:rsidRPr="007F14B0">
        <w:rPr>
          <w:rStyle w:val="StyleUnderline"/>
        </w:rPr>
        <w:t>While China’s political and economic leaders continue to see few alternatives to purchasing American debt and U.S. dollars, they are no longer willing to increase their purchases</w:t>
      </w:r>
      <w:r w:rsidRPr="00C66F9B">
        <w:rPr>
          <w:sz w:val="16"/>
          <w:szCs w:val="16"/>
        </w:rPr>
        <w:t xml:space="preserve">. Third, </w:t>
      </w:r>
      <w:r w:rsidRPr="007F14B0">
        <w:rPr>
          <w:rStyle w:val="StyleUnderline"/>
        </w:rPr>
        <w:t>in the face of a weakened U.S. dollar, Beijing might feel the necessity to internationalize the RMB</w:t>
      </w:r>
      <w:r w:rsidRPr="00C66F9B">
        <w:rPr>
          <w:sz w:val="16"/>
          <w:szCs w:val="16"/>
        </w:rPr>
        <w:t xml:space="preserve">. However, </w:t>
      </w:r>
      <w:r w:rsidRPr="007F14B0">
        <w:rPr>
          <w:rStyle w:val="StyleUnderline"/>
        </w:rPr>
        <w:t>Beijing tends to believe that Washington has set barriers to the RMB’s becoming an international currency</w:t>
      </w:r>
      <w:r w:rsidRPr="00C66F9B">
        <w:rPr>
          <w:sz w:val="16"/>
          <w:szCs w:val="16"/>
        </w:rPr>
        <w:t>. Many Chinese think that U.S. global hegemony is sustained by the dominance of the U.S. dollar and believe that America has sought to constrain the rise of Japan and the European Union (Lieberthal and Wang 2012, 14</w:t>
      </w:r>
      <w:r w:rsidRPr="007F14B0">
        <w:t>).</w:t>
      </w:r>
      <w:r w:rsidRPr="007F14B0">
        <w:rPr>
          <w:rStyle w:val="StyleUnderline"/>
        </w:rPr>
        <w:t xml:space="preserve"> In China, the Obama administration’s ambitious plan to expand the TPP is viewed as an attempt to compete with the Regional Comprehensive Economic Partnership (RCEP) and to sabotage China’s growing economic ties with other Asian Pacific countries</w:t>
      </w:r>
      <w:r w:rsidRPr="00C66F9B">
        <w:rPr>
          <w:sz w:val="16"/>
          <w:szCs w:val="16"/>
        </w:rPr>
        <w:t xml:space="preserve"> (Lieberthal and Wang 2012, 40–43). Fourth, </w:t>
      </w:r>
      <w:r w:rsidRPr="007F14B0">
        <w:rPr>
          <w:rStyle w:val="StyleUnderline"/>
        </w:rPr>
        <w:t>in the eyes of Chinese leaders, the U</w:t>
      </w:r>
      <w:r w:rsidRPr="00C66F9B">
        <w:rPr>
          <w:sz w:val="16"/>
          <w:szCs w:val="16"/>
        </w:rPr>
        <w:t xml:space="preserve">nited </w:t>
      </w:r>
      <w:r w:rsidRPr="007F14B0">
        <w:rPr>
          <w:rStyle w:val="StyleUnderline"/>
        </w:rPr>
        <w:t>S</w:t>
      </w:r>
      <w:r w:rsidRPr="00C66F9B">
        <w:rPr>
          <w:sz w:val="16"/>
          <w:szCs w:val="16"/>
        </w:rPr>
        <w:t xml:space="preserve">tates </w:t>
      </w:r>
      <w:r w:rsidRPr="007F14B0">
        <w:rPr>
          <w:rStyle w:val="StyleUnderline"/>
        </w:rPr>
        <w:t>is simply using Sino-U.S. economic frictions as a scapegoat for America’s economic failure</w:t>
      </w:r>
      <w:r w:rsidRPr="00C66F9B">
        <w:rPr>
          <w:sz w:val="16"/>
          <w:szCs w:val="16"/>
        </w:rPr>
        <w:t xml:space="preserve"> (Lieberthal and Wang 2012, 41–42).Increasingly </w:t>
      </w:r>
      <w:r w:rsidRPr="007F14B0">
        <w:rPr>
          <w:rStyle w:val="StyleUnderline"/>
        </w:rPr>
        <w:t>American trade protectionist measures are seen as an indicator of U.S. failure in international trade competition</w:t>
      </w:r>
      <w:r w:rsidRPr="00C66F9B">
        <w:rPr>
          <w:sz w:val="16"/>
          <w:szCs w:val="16"/>
        </w:rPr>
        <w:t xml:space="preserve">. From the viewpoint of the Chinese, </w:t>
      </w:r>
      <w:r w:rsidRPr="007F14B0">
        <w:rPr>
          <w:rStyle w:val="StyleUnderline"/>
        </w:rPr>
        <w:t>the huge U.S. trade deficits with China do not result from Beijing’s manipulating the value of the RMB, but from Washington’s political prejudices against Beijing</w:t>
      </w:r>
      <w:r w:rsidRPr="00C66F9B">
        <w:rPr>
          <w:sz w:val="16"/>
          <w:szCs w:val="16"/>
        </w:rPr>
        <w:t xml:space="preserve">. </w:t>
      </w:r>
      <w:r w:rsidRPr="007F14B0">
        <w:rPr>
          <w:rStyle w:val="StyleUnderline"/>
        </w:rPr>
        <w:t>Pressure by the United States on China to appreciate the RMB are seen as a political instrument to sabotage China’s economic development</w:t>
      </w:r>
      <w:r w:rsidRPr="00C66F9B">
        <w:rPr>
          <w:sz w:val="16"/>
          <w:szCs w:val="16"/>
        </w:rPr>
        <w:t xml:space="preserve">. It obviously serves U.S. national interest at the expense of China’s economy and Chinese workers. </w:t>
      </w:r>
      <w:r w:rsidRPr="007F14B0">
        <w:rPr>
          <w:rStyle w:val="StyleUnderline"/>
        </w:rPr>
        <w:t>The United States is seen as setting up political barriers for Chinese firms to invest in the United States and merge with American firms</w:t>
      </w:r>
      <w:r w:rsidRPr="00C66F9B">
        <w:rPr>
          <w:sz w:val="16"/>
          <w:szCs w:val="16"/>
        </w:rPr>
        <w:t xml:space="preserve">. Overall, </w:t>
      </w:r>
      <w:r w:rsidRPr="007F14B0">
        <w:rPr>
          <w:rStyle w:val="StyleUnderline"/>
        </w:rPr>
        <w:t>Beijing views Washington as taking advantage of the dollar as a reserve currency, adopting protectionist measures to disadvantage China economically, and using the TPP to compete with China’s growing economic ties with Asian countries.</w:t>
      </w:r>
    </w:p>
    <w:p w14:paraId="36EEC87A" w14:textId="77777777" w:rsidR="00DC42F7" w:rsidRDefault="00DC42F7" w:rsidP="00DC42F7">
      <w:pPr>
        <w:rPr>
          <w:sz w:val="12"/>
        </w:rPr>
      </w:pPr>
    </w:p>
    <w:p w14:paraId="018DB8C8" w14:textId="77777777" w:rsidR="00DC42F7" w:rsidRPr="00DC42F7" w:rsidRDefault="00DC42F7" w:rsidP="00DC42F7"/>
    <w:p w14:paraId="34F67692" w14:textId="77777777" w:rsidR="00C63420" w:rsidRDefault="00C63420" w:rsidP="00DC42F7">
      <w:pPr>
        <w:pStyle w:val="Heading3"/>
      </w:pPr>
      <w:r>
        <w:t xml:space="preserve">AT: Econ S Fundam Diffs </w:t>
      </w:r>
    </w:p>
    <w:p w14:paraId="6E2F956E" w14:textId="77777777" w:rsidR="00C63420" w:rsidRDefault="00C63420" w:rsidP="00C63420"/>
    <w:p w14:paraId="328492DD" w14:textId="77777777" w:rsidR="00C63420" w:rsidRDefault="00C63420" w:rsidP="00C63420">
      <w:pPr>
        <w:pStyle w:val="Heading4"/>
      </w:pPr>
      <w:r>
        <w:t xml:space="preserve">Economics can’t resolve </w:t>
      </w:r>
      <w:r w:rsidRPr="00C63420">
        <w:rPr>
          <w:u w:val="single"/>
        </w:rPr>
        <w:t>fundamental</w:t>
      </w:r>
      <w:r>
        <w:t xml:space="preserve"> differences in core interests and China’s rising economic power</w:t>
      </w:r>
    </w:p>
    <w:p w14:paraId="2302E7C0" w14:textId="77777777" w:rsidR="00C63420" w:rsidRPr="00D62354" w:rsidRDefault="00C63420" w:rsidP="00C63420">
      <w:pPr>
        <w:rPr>
          <w:rFonts w:asciiTheme="minorHAnsi" w:hAnsiTheme="minorHAnsi"/>
        </w:rPr>
      </w:pPr>
      <w:r>
        <w:rPr>
          <w:rFonts w:asciiTheme="minorHAnsi" w:hAnsiTheme="minorHAnsi"/>
          <w:b/>
        </w:rPr>
        <w:t xml:space="preserve">Lai 15 </w:t>
      </w:r>
      <w:r w:rsidRPr="00D62354">
        <w:rPr>
          <w:rFonts w:asciiTheme="minorHAnsi" w:hAnsiTheme="minorHAnsi"/>
        </w:rPr>
        <w:t>(</w:t>
      </w:r>
      <w:r>
        <w:rPr>
          <w:rFonts w:asciiTheme="minorHAnsi" w:hAnsiTheme="minorHAnsi"/>
        </w:rPr>
        <w:t xml:space="preserve">David, Research Professor of Asian Security Studies, expert in Asian political and military affairs, especially China and Korea; democratization; comparative communism and post-communism; civil-military relations; strategic culture, “The Impasse of US-China Relations”, October 16, 2015, </w:t>
      </w:r>
      <w:r w:rsidRPr="00D62354">
        <w:rPr>
          <w:rFonts w:asciiTheme="minorHAnsi" w:hAnsiTheme="minorHAnsi"/>
        </w:rPr>
        <w:t>http://thediplomat.com/2015/10/the-continuing-impasse-of-us-china-relations/)</w:t>
      </w:r>
    </w:p>
    <w:p w14:paraId="418184D2" w14:textId="77777777" w:rsidR="00C63420" w:rsidRDefault="00C63420" w:rsidP="00C63420">
      <w:pPr>
        <w:rPr>
          <w:rFonts w:asciiTheme="minorHAnsi" w:hAnsiTheme="minorHAnsi"/>
          <w:sz w:val="16"/>
        </w:rPr>
      </w:pPr>
      <w:r w:rsidRPr="00CE0D05">
        <w:rPr>
          <w:rFonts w:asciiTheme="minorHAnsi" w:hAnsiTheme="minorHAnsi"/>
          <w:sz w:val="16"/>
        </w:rPr>
        <w:t xml:space="preserve">Chinese President Xi Jinping made an official visit to the United States in late September 2015 with great expectations. The top priority on his agenda was his determination to seek official U.S. endorsement of his initiative for a “new model of major-country relations” and to set U.S.-China relations on the right course accordingly. </w:t>
      </w:r>
      <w:r w:rsidRPr="00D62354">
        <w:rPr>
          <w:rStyle w:val="StyleUnderline"/>
        </w:rPr>
        <w:t>Unfortunately, given U.S. apprehension of Xi’s heavy agenda and frustrations over repeated clashes with China in the Western Pacific in recent years</w:t>
      </w:r>
      <w:r w:rsidRPr="00CE0D05">
        <w:rPr>
          <w:rFonts w:asciiTheme="minorHAnsi" w:hAnsiTheme="minorHAnsi"/>
          <w:sz w:val="16"/>
        </w:rPr>
        <w:t xml:space="preserve"> (even in the days prior to the summit</w:t>
      </w:r>
      <w:r w:rsidRPr="00D62354">
        <w:rPr>
          <w:rStyle w:val="StyleUnderline"/>
        </w:rPr>
        <w:t>), President Barack Obama did not answer Xi’s calls and the Chinese president returned to China virtually empty-handed</w:t>
      </w:r>
      <w:r w:rsidRPr="00CE0D05">
        <w:rPr>
          <w:rFonts w:asciiTheme="minorHAnsi" w:hAnsiTheme="minorHAnsi"/>
          <w:sz w:val="16"/>
        </w:rPr>
        <w:t xml:space="preserve">. China’s Quest for Compromise China and the United States have had a bumpy relationship since the founding of the People’s Republic in 1949. In recent decades, </w:t>
      </w:r>
      <w:r w:rsidRPr="00D62354">
        <w:rPr>
          <w:rStyle w:val="Emphasis"/>
        </w:rPr>
        <w:t xml:space="preserve">this relationship has been complicated by a power transition process, triggered by the economic rise of China. </w:t>
      </w:r>
      <w:r w:rsidRPr="00D62354">
        <w:rPr>
          <w:rStyle w:val="StyleUnderline"/>
        </w:rPr>
        <w:t>Power transition is a struggle among the big nations (big primarily in terms of their geography and demographics) within the international system.</w:t>
      </w:r>
      <w:r w:rsidRPr="00CE0D05">
        <w:rPr>
          <w:rFonts w:asciiTheme="minorHAnsi" w:hAnsiTheme="minorHAnsi"/>
          <w:sz w:val="16"/>
        </w:rPr>
        <w:t xml:space="preserve"> It is between a previously underdeveloped and disgruntled yet currently rising big nation that challenges the powerful stakeholders of the system. </w:t>
      </w:r>
      <w:r w:rsidRPr="00680368">
        <w:rPr>
          <w:rStyle w:val="StyleUnderline"/>
        </w:rPr>
        <w:t>The struggle is about the international political, economic, and security order that reflect the values and interests of the most powerful nations</w:t>
      </w:r>
      <w:r w:rsidRPr="00CE0D05">
        <w:rPr>
          <w:rFonts w:asciiTheme="minorHAnsi" w:hAnsiTheme="minorHAnsi"/>
          <w:sz w:val="16"/>
        </w:rPr>
        <w:t>. Thucydides, the ancient Greek historian, is perhaps the first to argue that power transition carries the seeds of war. In his observation of the Peloponnesian War between Sparta and Athens, Thucydides asserted that the growth of Athenian power and the fear generated on the Spartan side had trapped the two powerful nations into a war for 27 years. The ancient Greek tragedy is hardly the only example of this: There have been many other power transitions throughout history. Almost all ended in war. The unfolding U.S.-China power transition therefore begs the question whether it will fall into the same trap. The Chinese argued at the outset that power transition was a Western experience, and the Thucydides Trap should not apply to China’s relations with the United States</w:t>
      </w:r>
      <w:r w:rsidRPr="00680368">
        <w:rPr>
          <w:rStyle w:val="StyleUnderline"/>
        </w:rPr>
        <w:t>. However, Chinese leaders have gradually learned that China’s rising power is creating forces beyond their control and making the China-U.S. relations more contentious</w:t>
      </w:r>
      <w:r w:rsidRPr="00CE0D05">
        <w:rPr>
          <w:rFonts w:asciiTheme="minorHAnsi" w:hAnsiTheme="minorHAnsi"/>
          <w:sz w:val="16"/>
        </w:rPr>
        <w:t xml:space="preserve">. Thus, in an attempt to ease the U.S. concern, China put forward a “Peaceful Development” call in 2003, promising not to challenge U.S. supremacy and not to repeat the mistakes made by past great powers. </w:t>
      </w:r>
      <w:r w:rsidRPr="00680368">
        <w:rPr>
          <w:rStyle w:val="StyleUnderline"/>
        </w:rPr>
        <w:t>On the surface, the Chinese move is a step in the right direction. However, it does not guarantee enduring and positive China-U.S. relations</w:t>
      </w:r>
      <w:r w:rsidRPr="00CE0D05">
        <w:rPr>
          <w:rFonts w:asciiTheme="minorHAnsi" w:hAnsiTheme="minorHAnsi"/>
          <w:sz w:val="16"/>
        </w:rPr>
        <w:t xml:space="preserve"> forever, as </w:t>
      </w:r>
      <w:r w:rsidRPr="00680368">
        <w:rPr>
          <w:rStyle w:val="StyleUnderline"/>
        </w:rPr>
        <w:t>areas of contention have continued to trouble the two nations</w:t>
      </w:r>
      <w:r w:rsidRPr="00CE0D05">
        <w:rPr>
          <w:rFonts w:asciiTheme="minorHAnsi" w:hAnsiTheme="minorHAnsi"/>
          <w:sz w:val="16"/>
        </w:rPr>
        <w:t>. In a 2013 meeting with Obama at the Sunnylands Resort, California, Xi took the Peaceful Development promise a step further, turning it into a guideline for U.S.-China relations (and for other big nation relations as well). Xi’s initiative has three action codes: China and the United States should strive for 1) no confrontation, 2) mutual respect for core interests, and 3) win-win cooperation. Deciphering Xi’s Model Xi’s model is remarkably simple; yet loaded with heavy requirements. First, Xi holds that although China and the United States have many conflicts, the two nations should not take war as an option to settle their differences; and if the United States and China can make a pledge on this point, tensions between the two nations will not automatically become a test of will or set the two nations’ war machines in motion. Second, strategic trust must be based on mutual respect. On this point, Xi insists that China has suffered a “respect deficit” from the United States. In other words, the U.S. challenge to China’s form of government, its quest for territorial integrity, and China’s “rightful place in the world,” all of which are China’s core interests</w:t>
      </w:r>
      <w:r w:rsidRPr="00680368">
        <w:rPr>
          <w:rStyle w:val="StyleUnderline"/>
        </w:rPr>
        <w:t xml:space="preserve">. Xi reminds the United States that China is now more powerful and deserves due respect accordingly. </w:t>
      </w:r>
      <w:r w:rsidRPr="00CE0D05">
        <w:rPr>
          <w:rFonts w:asciiTheme="minorHAnsi" w:hAnsiTheme="minorHAnsi"/>
          <w:sz w:val="16"/>
        </w:rPr>
        <w:t>Finally, Xi reiterates the Peaceful Development promise that his rising China has no intention to uproot the United States or the U.S.-led international order; China does not seek unilateral gains in the competition with the United States; and the China-U.S. competition will not be existential (zero-sum) but instead will be mutually beneficial (win-win). In the past three years, Xi (and the Chinese government) has made extraordinary efforts to sell this initiative. However, Xi also sees that his U.S. counterpart has been reluctant to give him a wholehearted endorsement. Xi therefore made “getting the United States on board” the centerpiece of his official visit to America. Indeed, Xi seized every opportunity to remind Obama of the “Sunnylands agreement,” the three action codes, the danger of falling into the Thucydides Trap, and the imperatives of U.S.-China mutual respect and cooperation. U.S. Ambivalence The United States has been cautious with China’s broad-brushed calls. The concern is that the Chinese initiative is in essence asking the United States to give China an unearned status and a license to do whatever it wants. This is especially troublesome with respect to the second point in Xi’s model, for the United States does not see eye to eye with China over its core interests. For instance, top among China’s stated core interests is the preservation of the Communist Party-ruled political system</w:t>
      </w:r>
      <w:r w:rsidRPr="00680368">
        <w:rPr>
          <w:rStyle w:val="StyleUnderline"/>
        </w:rPr>
        <w:t>. The United States can deal with the Chinese government, but it cannot turn a blind eye to what it sees as the misconduct of China’s repressive regime</w:t>
      </w:r>
      <w:r w:rsidRPr="00CE0D05">
        <w:rPr>
          <w:rFonts w:asciiTheme="minorHAnsi" w:hAnsiTheme="minorHAnsi"/>
          <w:sz w:val="16"/>
        </w:rPr>
        <w:t xml:space="preserve">. With </w:t>
      </w:r>
      <w:r w:rsidRPr="00680368">
        <w:rPr>
          <w:rStyle w:val="Emphasis"/>
        </w:rPr>
        <w:t>a fundamental difference on this issue</w:t>
      </w:r>
      <w:r w:rsidRPr="00CE0D05">
        <w:rPr>
          <w:rFonts w:asciiTheme="minorHAnsi" w:hAnsiTheme="minorHAnsi"/>
          <w:sz w:val="16"/>
        </w:rPr>
        <w:t xml:space="preserve">, conflict, </w:t>
      </w:r>
      <w:r w:rsidRPr="00680368">
        <w:rPr>
          <w:rStyle w:val="Emphasis"/>
        </w:rPr>
        <w:t>rather than respect, is the normal state of affairs</w:t>
      </w:r>
      <w:r w:rsidRPr="00CE0D05">
        <w:rPr>
          <w:rFonts w:asciiTheme="minorHAnsi" w:hAnsiTheme="minorHAnsi"/>
          <w:sz w:val="16"/>
        </w:rPr>
        <w:t xml:space="preserve">. </w:t>
      </w:r>
      <w:r w:rsidRPr="00680368">
        <w:rPr>
          <w:rStyle w:val="StyleUnderline"/>
        </w:rPr>
        <w:t>Another top Chinese core interest is about China’s territorial integrity.</w:t>
      </w:r>
      <w:r w:rsidRPr="00CE0D05">
        <w:rPr>
          <w:rFonts w:asciiTheme="minorHAnsi" w:hAnsiTheme="minorHAnsi"/>
          <w:sz w:val="16"/>
        </w:rPr>
        <w:t xml:space="preserve"> This is a contentious and unsettling issue and China is currently engaged </w:t>
      </w:r>
      <w:r w:rsidRPr="00680368">
        <w:rPr>
          <w:rStyle w:val="StyleUnderline"/>
        </w:rPr>
        <w:t>in intense territorial disputes in the East and South China Seas</w:t>
      </w:r>
      <w:r w:rsidRPr="00CE0D05">
        <w:rPr>
          <w:rFonts w:asciiTheme="minorHAnsi" w:hAnsiTheme="minorHAnsi"/>
          <w:sz w:val="16"/>
        </w:rPr>
        <w:t xml:space="preserve">. Although the United States does not take sides on the disputes, it does not agree that the disputed territories form part of China’s territorial integrity. </w:t>
      </w:r>
      <w:r w:rsidRPr="00680368">
        <w:rPr>
          <w:rStyle w:val="Emphasis"/>
        </w:rPr>
        <w:t>Asking the United States to respect this Chinese core interest is like putting the cart before the horse, and the U.S. will not endorse it.</w:t>
      </w:r>
      <w:r w:rsidRPr="00CE0D05">
        <w:rPr>
          <w:rFonts w:asciiTheme="minorHAnsi" w:hAnsiTheme="minorHAnsi"/>
          <w:sz w:val="16"/>
        </w:rPr>
        <w:t xml:space="preserve"> From a cultural perspective, </w:t>
      </w:r>
      <w:r w:rsidRPr="00680368">
        <w:rPr>
          <w:rStyle w:val="Emphasis"/>
        </w:rPr>
        <w:t>U.S.-China interactions are difficult because the two nations do not sing the same tune.</w:t>
      </w:r>
      <w:r w:rsidRPr="00CE0D05">
        <w:rPr>
          <w:rFonts w:asciiTheme="minorHAnsi" w:hAnsiTheme="minorHAnsi"/>
          <w:sz w:val="16"/>
        </w:rPr>
        <w:t xml:space="preserve"> Xi likes to talk about lofty principles and express vision on a large scale. He sees the U.S.-China relationship as complicated; but like an entangled fishing net – once the head rope is pulled, the meshes will open. In other words, if the two nations’ leaders can grasp the key link, they can set the complicated issues in order; and from Xi’s view, </w:t>
      </w:r>
      <w:r w:rsidRPr="00CE0D05">
        <w:rPr>
          <w:rStyle w:val="StyleUnderline"/>
        </w:rPr>
        <w:t>the key link is strategic trust and mutual respect</w:t>
      </w:r>
      <w:r w:rsidRPr="00CE0D05">
        <w:rPr>
          <w:rFonts w:asciiTheme="minorHAnsi" w:hAnsiTheme="minorHAnsi"/>
          <w:sz w:val="16"/>
        </w:rPr>
        <w:t>.</w:t>
      </w:r>
    </w:p>
    <w:p w14:paraId="20D13E7D" w14:textId="77777777" w:rsidR="00C63420" w:rsidRPr="00C63420" w:rsidRDefault="00C63420" w:rsidP="00C63420"/>
    <w:p w14:paraId="1656FEDB" w14:textId="77777777" w:rsidR="00DC42F7" w:rsidRDefault="00DC42F7" w:rsidP="00DC42F7">
      <w:pPr>
        <w:pStyle w:val="Heading3"/>
      </w:pPr>
      <w:r>
        <w:t xml:space="preserve">AT: Econ S Mil </w:t>
      </w:r>
    </w:p>
    <w:p w14:paraId="227BC8F0" w14:textId="77777777" w:rsidR="00DC42F7" w:rsidRDefault="00DC42F7" w:rsidP="00DC42F7"/>
    <w:p w14:paraId="01D86D91" w14:textId="77777777" w:rsidR="00DC42F7" w:rsidRPr="0003284F" w:rsidRDefault="00DC42F7" w:rsidP="00DC42F7">
      <w:pPr>
        <w:pStyle w:val="Heading4"/>
        <w:rPr>
          <w:rStyle w:val="Style13ptBold"/>
          <w:b/>
        </w:rPr>
      </w:pPr>
      <w:r>
        <w:rPr>
          <w:rStyle w:val="Style13ptBold"/>
          <w:b/>
        </w:rPr>
        <w:t>Military disputes tradeoff with economic relations</w:t>
      </w:r>
    </w:p>
    <w:p w14:paraId="66F00700" w14:textId="77777777" w:rsidR="00DC42F7" w:rsidRDefault="00DC42F7" w:rsidP="00DC42F7">
      <w:r w:rsidRPr="0003284F">
        <w:rPr>
          <w:rStyle w:val="Style13ptBold"/>
        </w:rPr>
        <w:t>Stewart 4/20</w:t>
      </w:r>
      <w:r>
        <w:t xml:space="preserve"> (</w:t>
      </w:r>
      <w:r w:rsidRPr="0003284F">
        <w:t>Ashley Stewart</w:t>
      </w:r>
      <w:r>
        <w:t xml:space="preserve"> is</w:t>
      </w:r>
      <w:r>
        <w:rPr>
          <w:rStyle w:val="detailmetabyline-info"/>
          <w:rFonts w:ascii="Helvetica Neue" w:eastAsia="Times New Roman" w:hAnsi="Helvetica Neue" w:cs="Times New Roman"/>
          <w:color w:val="222222"/>
        </w:rPr>
        <w:t xml:space="preserve"> a </w:t>
      </w:r>
      <w:r w:rsidRPr="0003284F">
        <w:t>Staff Write</w:t>
      </w:r>
      <w:r>
        <w:t xml:space="preserve"> </w:t>
      </w:r>
      <w:r w:rsidRPr="0003284F">
        <w:t>r</w:t>
      </w:r>
      <w:r w:rsidRPr="0003284F">
        <w:rPr>
          <w:i/>
          <w:iCs/>
        </w:rPr>
        <w:t>Puget Sound Business Journal</w:t>
      </w:r>
      <w:r w:rsidRPr="0003284F">
        <w:rPr>
          <w:rFonts w:ascii="Times" w:hAnsi="Times"/>
          <w:sz w:val="12"/>
        </w:rPr>
        <w:t xml:space="preserve">¶ </w:t>
      </w:r>
      <w:r w:rsidRPr="0003284F">
        <w:t>, 4-20-2016, "How the 'two Washingtons' could impact the future of U.S.-China relations," Puget Sound Business Journal, http://webcache.googleusercontent.com/search?q=cache:CURLqNV0K1AJ:www.bizjournals.com/seattle/blog/techflash/2016/04/how-the-two-washingtons-could-impact-the-future-of.html+&amp;cd=1&amp;hl=en&amp;ct=clnk&amp;gl=us</w:t>
      </w:r>
      <w:r>
        <w:t>)</w:t>
      </w:r>
    </w:p>
    <w:p w14:paraId="2149751A" w14:textId="77777777" w:rsidR="00DC42F7" w:rsidRPr="0003284F" w:rsidRDefault="00DC42F7" w:rsidP="00DC42F7">
      <w:pPr>
        <w:rPr>
          <w:rStyle w:val="StyleUnderline"/>
        </w:rPr>
      </w:pPr>
      <w:r w:rsidRPr="0003284F">
        <w:t>Meanwhile, the Chinese government is still straining to maintain control of commerce, and tensions between the U.S. and China threaten to undermine the market opportunity for businesses.</w:t>
      </w:r>
      <w:r w:rsidRPr="0003284F">
        <w:rPr>
          <w:sz w:val="12"/>
        </w:rPr>
        <w:t xml:space="preserve">¶ </w:t>
      </w:r>
      <w:r w:rsidRPr="0003284F">
        <w:t>Washington state has a big role in how that dichotomy will play out in the future.</w:t>
      </w:r>
      <w:r w:rsidRPr="0003284F">
        <w:rPr>
          <w:sz w:val="12"/>
        </w:rPr>
        <w:t xml:space="preserve">¶ </w:t>
      </w:r>
      <w:r w:rsidRPr="0003284F">
        <w:t>“We’ve got two Washingtons,”</w:t>
      </w:r>
      <w:r w:rsidRPr="0003284F">
        <w:rPr>
          <w:rFonts w:eastAsiaTheme="majorEastAsia"/>
        </w:rPr>
        <w:t xml:space="preserve"> </w:t>
      </w:r>
      <w:hyperlink r:id="rId9" w:history="1">
        <w:r w:rsidRPr="0003284F">
          <w:t>Duncan Clark</w:t>
        </w:r>
      </w:hyperlink>
      <w:r w:rsidRPr="0003284F">
        <w:t>, expert of China’s economy, said during a Puget Sound Business Journal Live event on Wednesday in Bellevue. “</w:t>
      </w:r>
      <w:r w:rsidRPr="0003284F">
        <w:rPr>
          <w:rStyle w:val="StyleUnderline"/>
        </w:rPr>
        <w:t xml:space="preserve">The Washington that’s trading with China – which we want – and the one that’s on guard for military adventurism.”¶ Washington state companies may be lining up to do business with Chinese investors and sell goods to the Chinese people, but in Washington, D.C., the relationship is less friendly. </w:t>
      </w:r>
      <w:hyperlink r:id="rId10" w:tgtFrame="_blank" w:history="1">
        <w:r w:rsidRPr="0003284F">
          <w:rPr>
            <w:rStyle w:val="StyleUnderline"/>
          </w:rPr>
          <w:t>China's moves in the South China Sea</w:t>
        </w:r>
      </w:hyperlink>
      <w:r w:rsidRPr="0003284F">
        <w:rPr>
          <w:rStyle w:val="StyleUnderline"/>
        </w:rPr>
        <w:t>, for example, have many economists concerned about future military conflicts between the two countries</w:t>
      </w:r>
      <w:r w:rsidRPr="0003284F">
        <w:t>.</w:t>
      </w:r>
      <w:r w:rsidRPr="0003284F">
        <w:rPr>
          <w:sz w:val="12"/>
        </w:rPr>
        <w:t xml:space="preserve">¶ </w:t>
      </w:r>
      <w:hyperlink r:id="rId11" w:tgtFrame="_blank" w:history="1">
        <w:r w:rsidRPr="0003284F">
          <w:rPr>
            <w:bCs/>
          </w:rPr>
          <w:t>Clark recently published a biography of</w:t>
        </w:r>
        <w:r w:rsidRPr="0003284F">
          <w:rPr>
            <w:rFonts w:eastAsiaTheme="majorEastAsia"/>
            <w:bCs/>
          </w:rPr>
          <w:t xml:space="preserve"> </w:t>
        </w:r>
      </w:hyperlink>
      <w:hyperlink r:id="rId12" w:history="1">
        <w:r w:rsidRPr="0003284F">
          <w:rPr>
            <w:bCs/>
          </w:rPr>
          <w:t>Alibaba</w:t>
        </w:r>
      </w:hyperlink>
      <w:r w:rsidRPr="0003284F">
        <w:rPr>
          <w:rFonts w:eastAsiaTheme="majorEastAsia"/>
          <w:bCs/>
        </w:rPr>
        <w:t xml:space="preserve"> </w:t>
      </w:r>
      <w:r w:rsidRPr="0003284F">
        <w:rPr>
          <w:bCs/>
        </w:rPr>
        <w:t>founder</w:t>
      </w:r>
      <w:r w:rsidRPr="0003284F">
        <w:rPr>
          <w:rFonts w:eastAsiaTheme="majorEastAsia"/>
          <w:bCs/>
        </w:rPr>
        <w:t xml:space="preserve"> </w:t>
      </w:r>
      <w:hyperlink r:id="rId13" w:history="1">
        <w:r w:rsidRPr="0003284F">
          <w:rPr>
            <w:bCs/>
          </w:rPr>
          <w:t>Jack Ma</w:t>
        </w:r>
      </w:hyperlink>
      <w:r w:rsidRPr="0003284F">
        <w:t>, whose rags-to-riches story has resonated in the U.S. Alibaba (NYSE: BABA) went public in the U.S. in September 2014 in what, at $25 billion, was the largest initial public offering in U.S. history. The company is considered one of Amazon's largest rivals.</w:t>
      </w:r>
      <w:r w:rsidRPr="0003284F">
        <w:rPr>
          <w:sz w:val="12"/>
        </w:rPr>
        <w:t xml:space="preserve">¶ </w:t>
      </w:r>
      <w:r w:rsidRPr="0003284F">
        <w:t>Chinese investors in 2014 spent more than $20 billion on Washington state goods — half of that total in</w:t>
      </w:r>
      <w:r w:rsidRPr="0003284F">
        <w:rPr>
          <w:rFonts w:eastAsiaTheme="majorEastAsia"/>
        </w:rPr>
        <w:t xml:space="preserve"> </w:t>
      </w:r>
      <w:hyperlink r:id="rId14" w:history="1">
        <w:r w:rsidRPr="0003284F">
          <w:t>Boeing</w:t>
        </w:r>
      </w:hyperlink>
      <w:r w:rsidRPr="0003284F">
        <w:rPr>
          <w:rFonts w:eastAsiaTheme="majorEastAsia"/>
        </w:rPr>
        <w:t xml:space="preserve"> </w:t>
      </w:r>
      <w:r w:rsidRPr="0003284F">
        <w:t>aircraft and more than $2 billion in residential real estate. China President</w:t>
      </w:r>
      <w:r w:rsidRPr="0003284F">
        <w:rPr>
          <w:rFonts w:eastAsiaTheme="majorEastAsia"/>
        </w:rPr>
        <w:t xml:space="preserve"> </w:t>
      </w:r>
      <w:hyperlink r:id="rId15" w:history="1">
        <w:r w:rsidRPr="0003284F">
          <w:t>Xi Jinping</w:t>
        </w:r>
      </w:hyperlink>
      <w:r w:rsidRPr="0003284F">
        <w:rPr>
          <w:rFonts w:eastAsiaTheme="majorEastAsia"/>
        </w:rPr>
        <w:t xml:space="preserve"> </w:t>
      </w:r>
      <w:r w:rsidRPr="0003284F">
        <w:t>visited Seattle in September, pledging to do more to create access and trade opportunity for Washington state businesses.</w:t>
      </w:r>
      <w:r w:rsidRPr="0003284F">
        <w:rPr>
          <w:sz w:val="12"/>
        </w:rPr>
        <w:t xml:space="preserve">¶ </w:t>
      </w:r>
      <w:r w:rsidRPr="0003284F">
        <w:t>Any progress, Clark said, will be slow.</w:t>
      </w:r>
      <w:r w:rsidRPr="0003284F">
        <w:rPr>
          <w:sz w:val="12"/>
        </w:rPr>
        <w:t xml:space="preserve">¶ </w:t>
      </w:r>
      <w:r w:rsidRPr="0003284F">
        <w:t>“</w:t>
      </w:r>
      <w:r w:rsidRPr="0003284F">
        <w:rPr>
          <w:rStyle w:val="StyleUnderline"/>
        </w:rPr>
        <w:t xml:space="preserve">China’s old economy model – infrastructure and exports – built bridges to nowhere,” Clark said. “China needs to shift to a new consumer-driven model and that’s not going to happen overnight.”¶ </w:t>
      </w:r>
    </w:p>
    <w:p w14:paraId="1A1E38B8" w14:textId="77777777" w:rsidR="00DC42F7" w:rsidRPr="00DC42F7" w:rsidRDefault="00DC42F7" w:rsidP="00DC42F7"/>
    <w:p w14:paraId="1472AF42" w14:textId="77777777" w:rsidR="00C63420" w:rsidRDefault="00C63420" w:rsidP="00DC42F7">
      <w:pPr>
        <w:pStyle w:val="Heading3"/>
      </w:pPr>
      <w:r>
        <w:t xml:space="preserve">AT: Interdependence </w:t>
      </w:r>
    </w:p>
    <w:p w14:paraId="0EBA243D" w14:textId="77777777" w:rsidR="00C63420" w:rsidRDefault="00C63420" w:rsidP="00C63420"/>
    <w:p w14:paraId="160CE08D" w14:textId="77777777" w:rsidR="00C63420" w:rsidRPr="00C63420" w:rsidRDefault="00C63420" w:rsidP="00C63420">
      <w:pPr>
        <w:pStyle w:val="Heading4"/>
      </w:pPr>
      <w:r>
        <w:t xml:space="preserve">Interdependence takes out uniqueness for </w:t>
      </w:r>
      <w:r>
        <w:rPr>
          <w:u w:val="single"/>
        </w:rPr>
        <w:t>your</w:t>
      </w:r>
      <w:r>
        <w:t xml:space="preserve"> aff – they’ll get over (X) </w:t>
      </w:r>
    </w:p>
    <w:p w14:paraId="070F3108" w14:textId="77777777" w:rsidR="00C63420" w:rsidRDefault="00C63420" w:rsidP="00C63420"/>
    <w:p w14:paraId="6CD8AF09" w14:textId="77777777" w:rsidR="00C63420" w:rsidRDefault="00C63420" w:rsidP="00C63420">
      <w:pPr>
        <w:pStyle w:val="Heading4"/>
      </w:pPr>
      <w:r>
        <w:t xml:space="preserve">US-China relations are deep with mistrust even if interdepence is true </w:t>
      </w:r>
    </w:p>
    <w:p w14:paraId="4FBFCFC6" w14:textId="77777777" w:rsidR="00C63420" w:rsidRPr="00CF63B6" w:rsidRDefault="00C63420" w:rsidP="00C63420">
      <w:pPr>
        <w:rPr>
          <w:rFonts w:asciiTheme="minorHAnsi" w:hAnsiTheme="minorHAnsi"/>
        </w:rPr>
      </w:pPr>
      <w:r w:rsidRPr="00CF63B6">
        <w:rPr>
          <w:rFonts w:asciiTheme="minorHAnsi" w:hAnsiTheme="minorHAnsi"/>
          <w:b/>
        </w:rPr>
        <w:t>Kausikan 2-26-16</w:t>
      </w:r>
      <w:r>
        <w:rPr>
          <w:rFonts w:asciiTheme="minorHAnsi" w:hAnsiTheme="minorHAnsi"/>
        </w:rPr>
        <w:t xml:space="preserve"> </w:t>
      </w:r>
      <w:r w:rsidRPr="00CF63B6">
        <w:rPr>
          <w:rFonts w:asciiTheme="minorHAnsi" w:hAnsiTheme="minorHAnsi"/>
        </w:rPr>
        <w:t>(</w:t>
      </w:r>
      <w:r>
        <w:rPr>
          <w:rFonts w:asciiTheme="minorHAnsi" w:hAnsiTheme="minorHAnsi"/>
        </w:rPr>
        <w:t xml:space="preserve">Bilahari, ambassador-at-large and policy adviser in the Ministry of Foreign Affairs, Singapore, IPS-Nathan lecture at the Institute of Policy Studies, “Insecurities and bluster: the roots of distrust between China and the US”, February 26, 2016, </w:t>
      </w:r>
      <w:r w:rsidRPr="00CF63B6">
        <w:rPr>
          <w:rFonts w:asciiTheme="minorHAnsi" w:hAnsiTheme="minorHAnsi"/>
        </w:rPr>
        <w:t>http://www.scmp.com/comment/insight-opinion/article/1917152/insecurities-and-bluster-roots-distrust-between-china-and-us)</w:t>
      </w:r>
    </w:p>
    <w:p w14:paraId="0C92C12A" w14:textId="77777777" w:rsidR="00C63420" w:rsidRDefault="00C63420" w:rsidP="00C63420">
      <w:pPr>
        <w:rPr>
          <w:rFonts w:asciiTheme="minorHAnsi" w:hAnsiTheme="minorHAnsi"/>
          <w:sz w:val="16"/>
        </w:rPr>
      </w:pPr>
      <w:r w:rsidRPr="007D2EFB">
        <w:rPr>
          <w:rFonts w:asciiTheme="minorHAnsi" w:hAnsiTheme="minorHAnsi"/>
          <w:sz w:val="16"/>
        </w:rPr>
        <w:t xml:space="preserve">US-China relations are mature: it has been 44 years since president Richard Nixon’s visit to Beijing transformed the global strategic landscape. </w:t>
      </w:r>
      <w:r w:rsidRPr="00CF63B6">
        <w:rPr>
          <w:rStyle w:val="StyleUnderline"/>
        </w:rPr>
        <w:t>US-China relations are intricately interdependent across a broad spectrum of domains, and are infused with deep strategic distrust.</w:t>
      </w:r>
      <w:r w:rsidRPr="007D2EFB">
        <w:rPr>
          <w:rFonts w:asciiTheme="minorHAnsi" w:hAnsiTheme="minorHAnsi"/>
          <w:sz w:val="16"/>
        </w:rPr>
        <w:t xml:space="preserve"> The two are currently groping towards a new modus vivendi with each other and the rest of East Asia. </w:t>
      </w:r>
      <w:r w:rsidRPr="00CF63B6">
        <w:rPr>
          <w:rStyle w:val="StyleUnderline"/>
        </w:rPr>
        <w:t xml:space="preserve">The complexity of their relations, and hence the complexity of the adjustments between them, form a large part of the uncertainties of our times. US-China relations have been rife with misunderstanding. </w:t>
      </w:r>
      <w:r w:rsidRPr="007D2EFB">
        <w:rPr>
          <w:rFonts w:asciiTheme="minorHAnsi" w:hAnsiTheme="minorHAnsi"/>
          <w:sz w:val="16"/>
        </w:rPr>
        <w:t xml:space="preserve">The most persistent in recent times is the notion that economic reform will lead to political reform. My purpose here is to sketch some of the issues that will have to be confronted. In particular, I want to deal </w:t>
      </w:r>
      <w:r w:rsidRPr="00CF63B6">
        <w:rPr>
          <w:rStyle w:val="StyleUnderline"/>
        </w:rPr>
        <w:t>with the roots of the strategic distrust between them. Unless</w:t>
      </w:r>
      <w:r w:rsidRPr="007D2EFB">
        <w:rPr>
          <w:rFonts w:asciiTheme="minorHAnsi" w:hAnsiTheme="minorHAnsi"/>
          <w:sz w:val="16"/>
        </w:rPr>
        <w:t xml:space="preserve"> that is </w:t>
      </w:r>
      <w:r w:rsidRPr="00CF63B6">
        <w:rPr>
          <w:rStyle w:val="StyleUnderline"/>
        </w:rPr>
        <w:t>understood and dealt with,</w:t>
      </w:r>
      <w:r w:rsidRPr="007D2EFB">
        <w:rPr>
          <w:rFonts w:asciiTheme="minorHAnsi" w:hAnsiTheme="minorHAnsi"/>
          <w:sz w:val="16"/>
        </w:rPr>
        <w:t xml:space="preserve"> no matter how well the US and China may work together on climate change or terrorism or finance or any other specific issue</w:t>
      </w:r>
      <w:r w:rsidRPr="007D2EFB">
        <w:rPr>
          <w:rStyle w:val="Emphasis"/>
        </w:rPr>
        <w:t>, a stable new equilibrium will be difficult – if not impossible – to achieve</w:t>
      </w:r>
      <w:r w:rsidRPr="007D2EFB">
        <w:rPr>
          <w:rFonts w:asciiTheme="minorHAnsi" w:hAnsiTheme="minorHAnsi"/>
          <w:sz w:val="16"/>
        </w:rPr>
        <w:t xml:space="preserve">. And even if some sort of equilibrium is reached, it will be difficult to maintain. Despite or perhaps because of their long experience of each other, </w:t>
      </w:r>
      <w:r w:rsidRPr="007D2EFB">
        <w:rPr>
          <w:rStyle w:val="Emphasis"/>
        </w:rPr>
        <w:t>US-China relations have been rife with misunderstanding. The most persistent in recent times is the notion that economic reform will lead to political reform</w:t>
      </w:r>
      <w:r w:rsidRPr="007D2EFB">
        <w:rPr>
          <w:rFonts w:asciiTheme="minorHAnsi" w:hAnsiTheme="minorHAnsi"/>
          <w:sz w:val="16"/>
        </w:rPr>
        <w:t xml:space="preserve">. </w:t>
      </w:r>
      <w:r w:rsidRPr="007D2EFB">
        <w:rPr>
          <w:rStyle w:val="StyleUnderline"/>
        </w:rPr>
        <w:t>American attitudes towards China have oscillated between hopes and fears</w:t>
      </w:r>
      <w:r w:rsidRPr="007D2EFB">
        <w:rPr>
          <w:rFonts w:asciiTheme="minorHAnsi" w:hAnsiTheme="minorHAnsi"/>
          <w:sz w:val="16"/>
        </w:rPr>
        <w:t xml:space="preserve"> that perhaps say more about America than China. What is surprising is that ­despite persistent misunderstanding, there has been so little trouble, although when trouble ensues it has been spectacular, as during the Korean war. PLA Navy soldiers stand guard in the Spratly Islands. We may consider China’s military modernisation as in our interests or see it as against our interests, but China acquiring a modern military is not in itself unusual. Perhaps it is. But it is important to understand the nature of the challenge accurately and exaggerating the so-called “China threat” is as bad as wishful thinking. Competition and rivalry are intrinsic parts of relations between all major powers. </w:t>
      </w:r>
      <w:r w:rsidRPr="007D2EFB">
        <w:rPr>
          <w:rStyle w:val="StyleUnderline"/>
        </w:rPr>
        <w:t>As China gains strength and confidence, it is bound to pursue its interests more assertively and acquire the instruments to do so.</w:t>
      </w:r>
      <w:r w:rsidRPr="007D2EFB">
        <w:rPr>
          <w:rFonts w:asciiTheme="minorHAnsi" w:hAnsiTheme="minorHAnsi"/>
          <w:sz w:val="16"/>
        </w:rPr>
        <w:t xml:space="preserve"> We may consider China’s military modernisation as in our interests or see it as against our interests, but China acquiring a modern military is not in itself unusual. Competition is not necessarily conflict. The important question is what use China makes of its growing military strength. US Secretary of State John Kerry and Foreign Minister Wang Yi exchange words after their joint press conference in Washington this month. China is certainly rising but the US is not in decline. But it is certainly not a “clash of civilisations”. China could not have succeeded without the US. China’s success is in a very fundamental way also an American success, albeit a not entirely comfortable one for America. This perhaps adds to the complexity of the strategic adjustments that are under way between the two. But whether it admits it or not, the US too has begun to adapt. There can be no “clash of civilisations” ­because we are now all hybrids. The inevitably irregular rhythms of economic growth ought to make us cautious about accepting simplistic characterisations of US-China relations as some variant of a contrast between a rising China and a declining US. This posits a false ­dichotomy. China is certainly rising but the US is not in decline. All who have underestimated American creativity and resilience have come to regret it. The changes in the distribution of power are relative, not absolute. The US is still pre-eminent in most indices of power and is likely to remain so for the foreseeable ­future. This is most obvious in the military realm. </w:t>
      </w:r>
      <w:r w:rsidRPr="007D2EFB">
        <w:rPr>
          <w:rStyle w:val="StyleUnderline"/>
        </w:rPr>
        <w:t>Before too long, China will reach a more symmetrical military equation with the US in East Asia. This will have very important implications for the maritime disputes in the South China Sea</w:t>
      </w:r>
      <w:r w:rsidRPr="007D2EFB">
        <w:rPr>
          <w:rFonts w:asciiTheme="minorHAnsi" w:hAnsiTheme="minorHAnsi"/>
          <w:sz w:val="16"/>
        </w:rPr>
        <w:t>. While military planners cannot ignore any contingency, war is not a very probable scenario. Neither the US or China is looking for trouble or spoiling for a fight. The essential priorities of both are internal, not external. The most vital of all Chinese ­interests is the preservation of Communist Party rule. Chinese leaders sometimes talk tough. But they are not reckless.</w:t>
      </w:r>
    </w:p>
    <w:p w14:paraId="750920C0" w14:textId="77777777" w:rsidR="00C63420" w:rsidRDefault="00C63420" w:rsidP="00C63420"/>
    <w:p w14:paraId="7A3A644D" w14:textId="77777777" w:rsidR="00C63420" w:rsidRPr="00C63420" w:rsidRDefault="00C63420" w:rsidP="00C63420"/>
    <w:p w14:paraId="2D26D63C" w14:textId="77777777" w:rsidR="00DC42F7" w:rsidRDefault="00DC42F7" w:rsidP="00DC42F7">
      <w:pPr>
        <w:pStyle w:val="Heading3"/>
      </w:pPr>
      <w:r>
        <w:t xml:space="preserve">AT: SCS/I Law </w:t>
      </w:r>
    </w:p>
    <w:p w14:paraId="45F583CE" w14:textId="77777777" w:rsidR="00DC42F7" w:rsidRDefault="00DC42F7" w:rsidP="00DC42F7"/>
    <w:p w14:paraId="76CE3EAA" w14:textId="77777777" w:rsidR="00DC42F7" w:rsidRPr="00F06861" w:rsidRDefault="00DC42F7" w:rsidP="00DC42F7">
      <w:pPr>
        <w:pStyle w:val="Heading4"/>
        <w:rPr>
          <w:rStyle w:val="Style13ptBold"/>
          <w:b/>
        </w:rPr>
      </w:pPr>
      <w:r w:rsidRPr="00F06861">
        <w:rPr>
          <w:rStyle w:val="Style13ptBold"/>
          <w:b/>
        </w:rPr>
        <w:t>International order can’t check China in the South China Sea</w:t>
      </w:r>
    </w:p>
    <w:p w14:paraId="6146EEE0" w14:textId="77777777" w:rsidR="00DC42F7" w:rsidRPr="00F06861" w:rsidRDefault="00DC42F7" w:rsidP="00DC42F7">
      <w:r w:rsidRPr="00F06861">
        <w:rPr>
          <w:rStyle w:val="Style13ptBold"/>
        </w:rPr>
        <w:t>Mulgan 7/20</w:t>
      </w:r>
      <w:r>
        <w:t>(</w:t>
      </w:r>
      <w:r w:rsidRPr="00F06861">
        <w:t>Aurelia George Mulgan</w:t>
      </w:r>
      <w:r>
        <w:t xml:space="preserve"> </w:t>
      </w:r>
      <w:r w:rsidRPr="00F06861">
        <w:rPr>
          <w:shd w:val="clear" w:color="auto" w:fill="FFFFFF"/>
        </w:rPr>
        <w:t>is</w:t>
      </w:r>
      <w:r>
        <w:rPr>
          <w:shd w:val="clear" w:color="auto" w:fill="FFFFFF"/>
        </w:rPr>
        <w:t xml:space="preserve"> </w:t>
      </w:r>
      <w:r w:rsidRPr="00F06861">
        <w:rPr>
          <w:shd w:val="clear" w:color="auto" w:fill="FFFFFF"/>
        </w:rPr>
        <w:t>professor of Japanese Politics, University of New South Wales, Australian Defence Force Academy, Canberra, Australia. Her latest book (co-edited with Masayoshi Honma) is</w:t>
      </w:r>
      <w:r>
        <w:rPr>
          <w:shd w:val="clear" w:color="auto" w:fill="FFFFFF"/>
        </w:rPr>
        <w:t xml:space="preserve"> </w:t>
      </w:r>
      <w:r w:rsidRPr="00F06861">
        <w:rPr>
          <w:shd w:val="clear" w:color="auto" w:fill="FFFFFF"/>
        </w:rPr>
        <w:t>The Political Economy of Japanese Trade Policy</w:t>
      </w:r>
      <w:r>
        <w:rPr>
          <w:shd w:val="clear" w:color="auto" w:fill="FFFFFF"/>
        </w:rPr>
        <w:t xml:space="preserve"> </w:t>
      </w:r>
      <w:r w:rsidRPr="00AC5E7F">
        <w:rPr>
          <w:i/>
          <w:sz w:val="14"/>
          <w:shd w:val="clear" w:color="auto" w:fill="FFFFFF"/>
        </w:rPr>
        <w:t>(Palgrave Macmillan 2015).</w:t>
      </w:r>
      <w:r w:rsidRPr="00AC5E7F">
        <w:rPr>
          <w:sz w:val="14"/>
          <w:shd w:val="clear" w:color="auto" w:fill="FFFFFF"/>
        </w:rPr>
        <w:t xml:space="preserve"> </w:t>
      </w:r>
      <w:r w:rsidRPr="00F06861">
        <w:rPr>
          <w:rFonts w:ascii="Times" w:hAnsi="Times"/>
          <w:sz w:val="12"/>
          <w:szCs w:val="20"/>
        </w:rPr>
        <w:t xml:space="preserve">¶ </w:t>
      </w:r>
      <w:r w:rsidRPr="00F06861">
        <w:t>, The Diplomat, 7-20-2016, "International Law Won't Stop China in the South China Sea," Diplomat, http://webcache.googleusercontent.com/search?q=cache:2_PRJmPLbjAJ:thediplomat.com/2016/07/international-law-wont-stop-china-in-the-south-china-sea/+&amp;cd=1&amp;hl=en&amp;ct=clnk&amp;gl=us)</w:t>
      </w:r>
    </w:p>
    <w:p w14:paraId="7946EF99" w14:textId="77777777" w:rsidR="00DC42F7" w:rsidRPr="00F06861" w:rsidRDefault="00DC42F7" w:rsidP="00DC42F7">
      <w:pPr>
        <w:rPr>
          <w:rStyle w:val="StyleUnderline"/>
        </w:rPr>
      </w:pPr>
      <w:r w:rsidRPr="00F06861">
        <w:t>There are both modern and historical parallels to be drawn in the wake of China’s strident rejection of the Hague Tribunal’s ruling on its territorial claims in the South China Sea.</w:t>
      </w:r>
      <w:r w:rsidRPr="00F06861">
        <w:rPr>
          <w:sz w:val="12"/>
        </w:rPr>
        <w:t xml:space="preserve">¶ </w:t>
      </w:r>
      <w:r w:rsidRPr="00F06861">
        <w:t>In its relentless strategy of using power to expand China’s territory in the South China Sea, the Xi administration has been</w:t>
      </w:r>
      <w:r w:rsidRPr="00F06861">
        <w:rPr>
          <w:rFonts w:eastAsiaTheme="majorEastAsia"/>
        </w:rPr>
        <w:t xml:space="preserve"> </w:t>
      </w:r>
      <w:hyperlink r:id="rId16" w:tgtFrame="_blank" w:history="1">
        <w:r w:rsidRPr="00F06861">
          <w:t>likened to outlaw groups</w:t>
        </w:r>
      </w:hyperlink>
      <w:r w:rsidRPr="00F06861">
        <w:rPr>
          <w:rFonts w:eastAsiaTheme="majorEastAsia"/>
        </w:rPr>
        <w:t xml:space="preserve"> </w:t>
      </w:r>
      <w:r w:rsidRPr="00F06861">
        <w:t>such as the</w:t>
      </w:r>
      <w:r w:rsidRPr="00F06861">
        <w:rPr>
          <w:rFonts w:eastAsiaTheme="majorEastAsia"/>
        </w:rPr>
        <w:t xml:space="preserve"> </w:t>
      </w:r>
      <w:r w:rsidRPr="00F06861">
        <w:rPr>
          <w:i/>
          <w:iCs/>
        </w:rPr>
        <w:t>yakuza</w:t>
      </w:r>
      <w:r w:rsidRPr="00F06861">
        <w:t>. In the same way that</w:t>
      </w:r>
      <w:r w:rsidRPr="00F06861">
        <w:rPr>
          <w:rFonts w:eastAsiaTheme="majorEastAsia"/>
        </w:rPr>
        <w:t xml:space="preserve"> </w:t>
      </w:r>
      <w:r w:rsidRPr="00F06861">
        <w:rPr>
          <w:i/>
          <w:iCs/>
        </w:rPr>
        <w:t>yakuza</w:t>
      </w:r>
      <w:r w:rsidRPr="00F06861">
        <w:rPr>
          <w:rFonts w:eastAsiaTheme="majorEastAsia"/>
        </w:rPr>
        <w:t xml:space="preserve"> </w:t>
      </w:r>
      <w:r w:rsidRPr="00F06861">
        <w:t>think that enlarging their turf leads directly to increasing their interests, the Xi administration believes that “expanding China’s territory leads to expanding its national interests.”</w:t>
      </w:r>
      <w:r w:rsidRPr="00F06861">
        <w:rPr>
          <w:sz w:val="12"/>
        </w:rPr>
        <w:t xml:space="preserve">¶ </w:t>
      </w:r>
      <w:r w:rsidRPr="00F06861">
        <w:t>Fundamentally, this is a “zero-sum” mindset: China gains at the expense of other countries. As Japanese journalist and commentator, Yukihiro Hasegawa,</w:t>
      </w:r>
      <w:r w:rsidRPr="00F06861">
        <w:rPr>
          <w:rFonts w:eastAsiaTheme="majorEastAsia"/>
        </w:rPr>
        <w:t xml:space="preserve"> </w:t>
      </w:r>
      <w:hyperlink r:id="rId17" w:tgtFrame="_blank" w:history="1">
        <w:r w:rsidRPr="00F06861">
          <w:t>correctly argues</w:t>
        </w:r>
      </w:hyperlink>
      <w:r w:rsidRPr="00F06861">
        <w:t>, it is completely different from the mindset of democratic countries such as those in the EU and Asia-Pacific states such as Australia and the United States, which understand that the global order is maintained by relationships of mutual dependence – the “win-win” mindset. This holds that the prosperity of individual countries can only be realized if others also prosper, hence the value placed on mutually beneficial and peaceful relations</w:t>
      </w:r>
      <w:r w:rsidRPr="00DB59AB">
        <w:rPr>
          <w:rStyle w:val="StyleUnderline"/>
        </w:rPr>
        <w:t xml:space="preserve">.¶ China does not share this understanding: it does not place primary value on maintaining mutually dependent relations with other countries. Indeed, quite the reverse: if other countries are weak, this presents an opportunity to expand its territory. This is precisely what China has been doing in the South China Sea. </w:t>
      </w:r>
      <w:r w:rsidRPr="00F06861">
        <w:t>It is only Japan’s military strength and the deterrence that the U.S.-Japan alliance provides that prevents the same kind of Chinese nationalization of waters in the East China Sea, including the Senkaku Islands.</w:t>
      </w:r>
      <w:r w:rsidRPr="00F06861">
        <w:rPr>
          <w:sz w:val="12"/>
        </w:rPr>
        <w:t xml:space="preserve">¶ </w:t>
      </w:r>
      <w:r w:rsidRPr="00F06861">
        <w:t>Moreover, in just the same way that it is pointless to preach to the</w:t>
      </w:r>
      <w:r w:rsidRPr="00F06861">
        <w:rPr>
          <w:rFonts w:eastAsiaTheme="majorEastAsia"/>
        </w:rPr>
        <w:t xml:space="preserve"> </w:t>
      </w:r>
      <w:r w:rsidRPr="00F06861">
        <w:rPr>
          <w:i/>
          <w:iCs/>
        </w:rPr>
        <w:t>yakuza</w:t>
      </w:r>
      <w:r w:rsidRPr="00F06861">
        <w:rPr>
          <w:rFonts w:eastAsiaTheme="majorEastAsia"/>
        </w:rPr>
        <w:t xml:space="preserve"> </w:t>
      </w:r>
      <w:r w:rsidRPr="00F06861">
        <w:t>to obey the law, it is equally fruitless to appeal to China to obey the UN Convention on the Law of the Sea. The Xi administration does not believe in the rule of law – it</w:t>
      </w:r>
      <w:r w:rsidRPr="00F06861">
        <w:rPr>
          <w:rFonts w:eastAsiaTheme="majorEastAsia"/>
        </w:rPr>
        <w:t xml:space="preserve"> </w:t>
      </w:r>
      <w:hyperlink r:id="rId18" w:tgtFrame="_blank" w:history="1">
        <w:r w:rsidRPr="00F06861">
          <w:t>believes in power</w:t>
        </w:r>
      </w:hyperlink>
      <w:r w:rsidRPr="00F06861">
        <w:t>. If China’s recent response to The Hague Tribunal’s verdict teaches us anything, it is that a strategy of countering power with rules fails in the case of</w:t>
      </w:r>
      <w:r w:rsidRPr="00F06861">
        <w:rPr>
          <w:rFonts w:eastAsiaTheme="majorEastAsia"/>
        </w:rPr>
        <w:t xml:space="preserve"> </w:t>
      </w:r>
      <w:hyperlink r:id="rId19" w:tgtFrame="_blank" w:history="1">
        <w:r w:rsidRPr="00F06861">
          <w:t>“lawless” countries</w:t>
        </w:r>
      </w:hyperlink>
      <w:r w:rsidRPr="00F06861">
        <w:t>. Power can only be countered with power.</w:t>
      </w:r>
      <w:r w:rsidRPr="00F06861">
        <w:rPr>
          <w:sz w:val="12"/>
        </w:rPr>
        <w:t xml:space="preserve">¶ </w:t>
      </w:r>
      <w:r w:rsidRPr="00F06861">
        <w:t xml:space="preserve">Hasegawa’s historical analysis is equally illuminating. He likens China’s current trajectory to Japan’s in the 1930s. Japan would not agree to the report published by the Lytton Commission, which investigated the cause of the Japanese invasion of Manchuria for the League of Nations, and subsequently left the organization in 1933. According to Japanese historian Minoru Kawada, an influential view in the Japanese Army at the time held that the League wanted to “shift international society from a world ruled by ‘power’ to a world ruled by ‘law.’” </w:t>
      </w:r>
      <w:r w:rsidRPr="00DB59AB">
        <w:rPr>
          <w:rStyle w:val="StyleUnderline"/>
        </w:rPr>
        <w:t>However, because the League lacked the power to enforce the rule of law internationally, world war became inevitable if Japan’s expansion were to be checked. Small, armed conflicts eventually led to full-scale conflic</w:t>
      </w:r>
      <w:r w:rsidRPr="00F06861">
        <w:t>t.</w:t>
      </w:r>
      <w:r w:rsidRPr="00F06861">
        <w:rPr>
          <w:sz w:val="12"/>
        </w:rPr>
        <w:t xml:space="preserve">¶ </w:t>
      </w:r>
      <w:r w:rsidRPr="00F06861">
        <w:t xml:space="preserve">The conclusion to this analysis is depressing: </w:t>
      </w:r>
      <w:r w:rsidRPr="00F06861">
        <w:rPr>
          <w:rStyle w:val="StyleUnderline"/>
        </w:rPr>
        <w:t>China has now reached the point where Japan was back in the 1930s. Power will be the determining factor in areas of potential conflict such as the South China Sea because Japan, the United States, and other allies do not have the authority to make China adhere to the rule of law</w:t>
      </w:r>
      <w:r w:rsidRPr="00F06861">
        <w:t xml:space="preserve">. Hasegawa’s conclusion is that as “history repeats itself,” </w:t>
      </w:r>
      <w:r w:rsidRPr="00F06861">
        <w:rPr>
          <w:rStyle w:val="StyleUnderline"/>
        </w:rPr>
        <w:t>China has also started on a path that can only be blocked by the use of military force.</w:t>
      </w:r>
    </w:p>
    <w:p w14:paraId="3162B3D3" w14:textId="77777777" w:rsidR="00DC42F7" w:rsidRPr="00F06861" w:rsidRDefault="00DC42F7" w:rsidP="00DC42F7">
      <w:pPr>
        <w:rPr>
          <w:rStyle w:val="StyleUnderline"/>
        </w:rPr>
      </w:pPr>
    </w:p>
    <w:p w14:paraId="32996737" w14:textId="77777777" w:rsidR="00DC42F7" w:rsidRPr="00DC42F7" w:rsidRDefault="00DC42F7" w:rsidP="00DC42F7"/>
    <w:p w14:paraId="42198059" w14:textId="77777777" w:rsidR="00DC42F7" w:rsidRDefault="00DC42F7" w:rsidP="00DC42F7">
      <w:pPr>
        <w:pStyle w:val="Heading3"/>
      </w:pPr>
      <w:r>
        <w:t xml:space="preserve">AT: Warming </w:t>
      </w:r>
    </w:p>
    <w:p w14:paraId="675DA83A" w14:textId="77777777" w:rsidR="00DC42F7" w:rsidRDefault="00DC42F7" w:rsidP="00DC42F7"/>
    <w:p w14:paraId="0F0BA75E" w14:textId="77777777" w:rsidR="00DC42F7" w:rsidRPr="00715DE6" w:rsidRDefault="00DC42F7" w:rsidP="00DC42F7">
      <w:pPr>
        <w:pStyle w:val="Heading4"/>
        <w:rPr>
          <w:rStyle w:val="Style13ptBold"/>
          <w:b/>
        </w:rPr>
      </w:pPr>
      <w:r w:rsidRPr="00715DE6">
        <w:rPr>
          <w:rStyle w:val="Style13ptBold"/>
          <w:b/>
        </w:rPr>
        <w:t>China is backing out of emission reductions</w:t>
      </w:r>
      <w:r>
        <w:rPr>
          <w:rStyle w:val="Style13ptBold"/>
          <w:b/>
        </w:rPr>
        <w:t>-building new coal plants</w:t>
      </w:r>
    </w:p>
    <w:p w14:paraId="4D208303" w14:textId="77777777" w:rsidR="00DC42F7" w:rsidRDefault="00DC42F7" w:rsidP="00DC42F7">
      <w:r w:rsidRPr="00715DE6">
        <w:rPr>
          <w:rStyle w:val="Style13ptBold"/>
        </w:rPr>
        <w:t>Wong 7/13</w:t>
      </w:r>
      <w:r>
        <w:t xml:space="preserve"> Edward Wong, 7-13-2016, "China on Track to Add Coal Plants Despite Pledge for Curbs, Greenpeace Says," New York Times, http://www.nytimes.com/2016/07/14/world/asia/china-coal-power-greenpeace.html?_r=0</w:t>
      </w:r>
    </w:p>
    <w:p w14:paraId="734ED6F7" w14:textId="77777777" w:rsidR="00DC42F7" w:rsidRPr="00715DE6" w:rsidRDefault="00DC42F7" w:rsidP="00DC42F7">
      <w:pPr>
        <w:rPr>
          <w:rStyle w:val="StyleUnderline"/>
        </w:rPr>
      </w:pPr>
      <w:r>
        <w:t xml:space="preserve">BEIJING — </w:t>
      </w:r>
      <w:r w:rsidRPr="00715DE6">
        <w:rPr>
          <w:rStyle w:val="StyleUnderline"/>
        </w:rPr>
        <w:t xml:space="preserve">The Chinese government is trying to slow down the approval of new coal-fired power plants </w:t>
      </w:r>
      <w:r>
        <w:t xml:space="preserve">because of overcapacity, </w:t>
      </w:r>
      <w:r w:rsidRPr="00715DE6">
        <w:rPr>
          <w:rStyle w:val="StyleUnderline"/>
        </w:rPr>
        <w:t xml:space="preserve">but </w:t>
      </w:r>
      <w:r w:rsidRPr="00BB3E9E">
        <w:rPr>
          <w:rStyle w:val="StyleUnderline"/>
          <w:highlight w:val="yellow"/>
        </w:rPr>
        <w:t>projects already in the pipeline, as well as loopholes in policy, mean China is on track to add</w:t>
      </w:r>
      <w:r w:rsidRPr="00715DE6">
        <w:rPr>
          <w:rStyle w:val="StyleUnderline"/>
        </w:rPr>
        <w:t xml:space="preserve"> an average of </w:t>
      </w:r>
      <w:r w:rsidRPr="00BB3E9E">
        <w:rPr>
          <w:rStyle w:val="Emphasis"/>
          <w:highlight w:val="yellow"/>
        </w:rPr>
        <w:t>one new coal-fired plant a week until 2020</w:t>
      </w:r>
      <w:r w:rsidRPr="00715DE6">
        <w:rPr>
          <w:rStyle w:val="StyleUnderline"/>
        </w:rPr>
        <w:t>, according to a report released on Wednesday by Greenpeace East Asia</w:t>
      </w:r>
      <w:r>
        <w:t>.</w:t>
      </w:r>
      <w:r w:rsidRPr="00715DE6">
        <w:rPr>
          <w:sz w:val="12"/>
        </w:rPr>
        <w:t xml:space="preserve">¶ </w:t>
      </w:r>
      <w:r>
        <w:t>The construction boom would result in about 400 gigawatts of excess capacity and would waste more than one trillion renminbi, or $150 billion, on building unneeded plants, the report said.</w:t>
      </w:r>
      <w:r w:rsidRPr="00715DE6">
        <w:rPr>
          <w:sz w:val="12"/>
        </w:rPr>
        <w:t xml:space="preserve">¶ </w:t>
      </w:r>
      <w:r>
        <w:t>China now has 910 gigawatts of coal-fired capacity and is expected to retire 70 gigawatts of that. The new construction means the country would increase capacity at a time when additional coal-fired power is not needed, Greenpeace said.</w:t>
      </w:r>
      <w:r w:rsidRPr="00715DE6">
        <w:rPr>
          <w:sz w:val="12"/>
        </w:rPr>
        <w:t xml:space="preserve">¶ </w:t>
      </w:r>
      <w:r>
        <w:t xml:space="preserve">As part of its broad climate change policy, </w:t>
      </w:r>
      <w:r w:rsidRPr="00BB3E9E">
        <w:rPr>
          <w:rStyle w:val="StyleUnderline"/>
          <w:highlight w:val="yellow"/>
        </w:rPr>
        <w:t>China — the world’s biggest emitter of greenhouse gases — has promised that it would try to make 20 percent of its energy renewable</w:t>
      </w:r>
      <w:r w:rsidRPr="00715DE6">
        <w:rPr>
          <w:rStyle w:val="StyleUnderline"/>
        </w:rPr>
        <w:t xml:space="preserve"> by 2030. But given the </w:t>
      </w:r>
      <w:r w:rsidRPr="00BB3E9E">
        <w:rPr>
          <w:rStyle w:val="StyleUnderline"/>
          <w:highlight w:val="yellow"/>
        </w:rPr>
        <w:t>planned growth in coal power capacity, some environmentalists question that goal.</w:t>
      </w:r>
    </w:p>
    <w:p w14:paraId="3299A982" w14:textId="77777777" w:rsidR="00DC42F7" w:rsidRPr="00DC42F7" w:rsidRDefault="00DC42F7" w:rsidP="00DC42F7"/>
    <w:p w14:paraId="4C08A9BB" w14:textId="052E1B6E" w:rsidR="00DC42F7" w:rsidRDefault="00DC42F7" w:rsidP="00DC42F7">
      <w:pPr>
        <w:pStyle w:val="Heading2"/>
      </w:pPr>
      <w:r>
        <w:t>Alt Causes</w:t>
      </w:r>
      <w:r w:rsidR="007317D4">
        <w:t xml:space="preserve">—Top </w:t>
      </w:r>
      <w:r>
        <w:t xml:space="preserve"> </w:t>
      </w:r>
    </w:p>
    <w:p w14:paraId="03644C0B" w14:textId="77777777" w:rsidR="00DC42F7" w:rsidRDefault="00DC42F7" w:rsidP="00DC42F7">
      <w:pPr>
        <w:pStyle w:val="Heading3"/>
      </w:pPr>
      <w:r>
        <w:t xml:space="preserve">AC—Hague—1nc** </w:t>
      </w:r>
    </w:p>
    <w:p w14:paraId="39C6050F" w14:textId="77777777" w:rsidR="00DC42F7" w:rsidRPr="00C63420" w:rsidRDefault="00C63420" w:rsidP="00C63420">
      <w:pPr>
        <w:pStyle w:val="Heading4"/>
      </w:pPr>
      <w:r>
        <w:t xml:space="preserve">The Hague ruling is the hill where </w:t>
      </w:r>
      <w:r>
        <w:rPr>
          <w:u w:val="single"/>
        </w:rPr>
        <w:t>all US-China cooperation</w:t>
      </w:r>
      <w:r>
        <w:t xml:space="preserve"> went to die </w:t>
      </w:r>
    </w:p>
    <w:p w14:paraId="7CBCD9BA" w14:textId="77777777" w:rsidR="00DC42F7" w:rsidRPr="00415530" w:rsidRDefault="00DC42F7" w:rsidP="00DC42F7">
      <w:pPr>
        <w:rPr>
          <w:rFonts w:asciiTheme="minorHAnsi" w:hAnsiTheme="minorHAnsi"/>
        </w:rPr>
      </w:pPr>
      <w:r w:rsidRPr="00DC42F7">
        <w:rPr>
          <w:rStyle w:val="Style13ptBold"/>
        </w:rPr>
        <w:t>Tang 7-13</w:t>
      </w:r>
      <w:r w:rsidRPr="00415530">
        <w:rPr>
          <w:rFonts w:asciiTheme="minorHAnsi" w:hAnsiTheme="minorHAnsi"/>
          <w:b/>
        </w:rPr>
        <w:t xml:space="preserve">-16 </w:t>
      </w:r>
      <w:r w:rsidRPr="00415530">
        <w:rPr>
          <w:rFonts w:asciiTheme="minorHAnsi" w:hAnsiTheme="minorHAnsi"/>
        </w:rPr>
        <w:t>(Yun, World Affairs Council at Washington, DC., South China Morning Post, “Hague decision on South China Sea puts US and China on collision course”, July 13, 2016, http://www.scmp.com/comment/insight-opinion/article/1989387/hague-decision-south-china-sea-puts-us-and-china-collision)</w:t>
      </w:r>
    </w:p>
    <w:p w14:paraId="73F9A722" w14:textId="77777777" w:rsidR="00DC42F7" w:rsidRPr="00415530" w:rsidRDefault="00DC42F7" w:rsidP="00DC42F7">
      <w:pPr>
        <w:rPr>
          <w:sz w:val="16"/>
        </w:rPr>
      </w:pPr>
      <w:r w:rsidRPr="00415530">
        <w:rPr>
          <w:rStyle w:val="StyleUnderline"/>
          <w:rFonts w:asciiTheme="minorHAnsi" w:hAnsiTheme="minorHAnsi"/>
        </w:rPr>
        <w:t>The Hague-based Permanent Court of Arbitration</w:t>
      </w:r>
      <w:r w:rsidRPr="00415530">
        <w:rPr>
          <w:sz w:val="16"/>
        </w:rPr>
        <w:t xml:space="preserve"> on Tuesday ruled on the Philippine case against China, </w:t>
      </w:r>
      <w:r w:rsidRPr="00415530">
        <w:rPr>
          <w:rStyle w:val="StyleUnderline"/>
          <w:rFonts w:asciiTheme="minorHAnsi" w:hAnsiTheme="minorHAnsi"/>
        </w:rPr>
        <w:t xml:space="preserve">rejecting Beijing’s maritime territorial claims to the South China Sea. </w:t>
      </w:r>
      <w:r w:rsidRPr="00415530">
        <w:rPr>
          <w:sz w:val="16"/>
        </w:rPr>
        <w:t xml:space="preserve">Global attention is now on how the </w:t>
      </w:r>
      <w:r w:rsidRPr="00415530">
        <w:rPr>
          <w:rStyle w:val="Emphasis"/>
          <w:rFonts w:asciiTheme="minorHAnsi" w:hAnsiTheme="minorHAnsi"/>
        </w:rPr>
        <w:t>repercussions of this decision will affect the all-important US-China relations.</w:t>
      </w:r>
      <w:r w:rsidRPr="00415530">
        <w:rPr>
          <w:sz w:val="16"/>
        </w:rPr>
        <w:t xml:space="preserve"> The </w:t>
      </w:r>
      <w:r w:rsidRPr="00415530">
        <w:rPr>
          <w:rStyle w:val="StyleUnderline"/>
          <w:rFonts w:asciiTheme="minorHAnsi" w:hAnsiTheme="minorHAnsi"/>
        </w:rPr>
        <w:t>US and China differ fundamentally over the South China Sea,</w:t>
      </w:r>
      <w:r w:rsidRPr="00415530">
        <w:rPr>
          <w:sz w:val="16"/>
        </w:rPr>
        <w:t xml:space="preserve"> known for its vital transportation lanes, rich resources and strategic value. </w:t>
      </w:r>
      <w:r w:rsidRPr="00415530">
        <w:rPr>
          <w:rStyle w:val="StyleUnderline"/>
          <w:rFonts w:asciiTheme="minorHAnsi" w:hAnsiTheme="minorHAnsi"/>
        </w:rPr>
        <w:t>Beijing wants to claim back territories</w:t>
      </w:r>
      <w:r w:rsidRPr="00415530">
        <w:rPr>
          <w:sz w:val="16"/>
        </w:rPr>
        <w:t xml:space="preserve"> in which its sovereignty has long been trampled by others. </w:t>
      </w:r>
      <w:r w:rsidRPr="00415530">
        <w:rPr>
          <w:rStyle w:val="StyleUnderline"/>
          <w:rFonts w:asciiTheme="minorHAnsi" w:hAnsiTheme="minorHAnsi"/>
        </w:rPr>
        <w:t>But Washington does not recognise Beijing’s territorial claims</w:t>
      </w:r>
      <w:r w:rsidRPr="00415530">
        <w:rPr>
          <w:sz w:val="16"/>
        </w:rPr>
        <w:t xml:space="preserve">, instead viewing all Chinese maritime activities as lawless provocations. To buttress its military ally the Philippines, the Pentagon sent two aircraft carriers to the South China Sea before the verdict. And three US destroyers have recently been patrolling near Chinese-held reefs and islands in the Spratly Islands and around Scarborough Shoal, an atoll close to the Philippine navy base at Subic Bay. On the other hand, China acted fiercely in the run-up to the verdict by conducting seven days of military drills around the Paracel Islands. Chinese diplomats called the arbitration a “political farce” and said that China would not be intimidated “even if the US sent all 10 aircraft carriers to the South China Sea.” Chinese missile frigate Yuncheng launches an anti-ship missile during a military exercise in waters near the Paracel Islands, which are controlled by Beijing but also claimed by Vietnam and Taiwan. China's navy is holding a week of military drills around the disputed islands. </w:t>
      </w:r>
      <w:r w:rsidRPr="00415530">
        <w:rPr>
          <w:rStyle w:val="StyleUnderline"/>
          <w:rFonts w:asciiTheme="minorHAnsi" w:hAnsiTheme="minorHAnsi"/>
        </w:rPr>
        <w:t>The verdict undoubtedly strengthens the US position on the dispute</w:t>
      </w:r>
      <w:r w:rsidRPr="00415530">
        <w:rPr>
          <w:sz w:val="16"/>
        </w:rPr>
        <w:t>. More importantly, the arbitration provides Washington with an opportunity to realise an underlying strategic goal of its “pivot to Asia” policy: to use the “first island chain” to block China’s increasing naval power from reaching into the Pacific. Washington and Seoul agreed last week to deploy Thaad, the advanced US missile defence system, in South Korea. This makes China’s stand on the South China Sea even tougher as the Chinese navy’s submarine base on Hainan (</w:t>
      </w:r>
      <w:r w:rsidRPr="00415530">
        <w:rPr>
          <w:rFonts w:eastAsia="MS Gothic" w:cs="MS Gothic"/>
          <w:sz w:val="16"/>
        </w:rPr>
        <w:t>海南</w:t>
      </w:r>
      <w:r w:rsidRPr="00415530">
        <w:rPr>
          <w:sz w:val="16"/>
        </w:rPr>
        <w:t xml:space="preserve">) Island will be crucial to its future nuclear deterrent. </w:t>
      </w:r>
      <w:r w:rsidRPr="00415530">
        <w:rPr>
          <w:rStyle w:val="StyleUnderline"/>
          <w:rFonts w:asciiTheme="minorHAnsi" w:hAnsiTheme="minorHAnsi"/>
        </w:rPr>
        <w:t>As a reaction to the verdict, Beijing might declare a South China Sea air defence identification zone.</w:t>
      </w:r>
      <w:r w:rsidRPr="00415530">
        <w:rPr>
          <w:sz w:val="16"/>
        </w:rPr>
        <w:t xml:space="preserve"> The hot spot is Scarborough Shoal, upon which China may plan to build an artificial island. The Obama administration is facing mounting pressure for a tougher reaction to China The arbitration puts the US and China on a collision course. </w:t>
      </w:r>
      <w:r w:rsidRPr="00415530">
        <w:rPr>
          <w:rStyle w:val="StyleUnderline"/>
          <w:rFonts w:asciiTheme="minorHAnsi" w:hAnsiTheme="minorHAnsi"/>
        </w:rPr>
        <w:t>The verdict will test America’s commitment to its alliances while putting on trial China’s resolve to protect its territorial integrity.</w:t>
      </w:r>
      <w:r w:rsidRPr="00415530">
        <w:rPr>
          <w:sz w:val="16"/>
        </w:rPr>
        <w:t xml:space="preserve"> </w:t>
      </w:r>
      <w:r w:rsidRPr="00415530">
        <w:rPr>
          <w:rStyle w:val="Emphasis"/>
          <w:rFonts w:asciiTheme="minorHAnsi" w:hAnsiTheme="minorHAnsi"/>
        </w:rPr>
        <w:t>To the US, China is not only threatening its sole superpower status but also the international order in the Pacific</w:t>
      </w:r>
      <w:r w:rsidRPr="00415530">
        <w:rPr>
          <w:sz w:val="16"/>
        </w:rPr>
        <w:t xml:space="preserve">. For its part, China wants to be treated in a way suitable with its increased economic and military power. In fact, the Obama administration is facing mounting pressure for a tougher reaction to China in the South China Sea, due to the widespread belief that China has made inroads around the world because of the administration’s weak foreign policy. From another perspective, the </w:t>
      </w:r>
      <w:r w:rsidRPr="00415530">
        <w:rPr>
          <w:rStyle w:val="Emphasis"/>
          <w:rFonts w:asciiTheme="minorHAnsi" w:hAnsiTheme="minorHAnsi"/>
        </w:rPr>
        <w:t>South China Sea saga is a culmination of deepening distrust between the US and China</w:t>
      </w:r>
      <w:r w:rsidRPr="00415530">
        <w:rPr>
          <w:sz w:val="16"/>
        </w:rPr>
        <w:t xml:space="preserve"> in recent years</w:t>
      </w:r>
      <w:r w:rsidRPr="00415530">
        <w:rPr>
          <w:rStyle w:val="StyleUnderline"/>
          <w:rFonts w:asciiTheme="minorHAnsi" w:hAnsiTheme="minorHAnsi"/>
        </w:rPr>
        <w:t>. Washington’s suspicions have grown over perceived Chinese deviation from the course of becoming a cooperative partner sharing similar values.</w:t>
      </w:r>
      <w:r w:rsidRPr="00415530">
        <w:rPr>
          <w:sz w:val="16"/>
        </w:rPr>
        <w:t xml:space="preserve"> Subsequently, Washington’s China policy has been leaning towards thwarting China’s rise. President Obama has lifted the arms embargo on Vietnam, visited Hiroshima and wooed India; these are all seen in Beijing as efforts to encircle China.</w:t>
      </w:r>
    </w:p>
    <w:p w14:paraId="4B8DB937" w14:textId="77777777" w:rsidR="00DC42F7" w:rsidRPr="00DC42F7" w:rsidRDefault="00DC42F7" w:rsidP="00DC42F7"/>
    <w:p w14:paraId="3630AB70" w14:textId="48453787" w:rsidR="007B1D12" w:rsidRDefault="007B1D12" w:rsidP="00DC42F7">
      <w:pPr>
        <w:pStyle w:val="Heading3"/>
      </w:pPr>
      <w:r>
        <w:t xml:space="preserve">AC—Hague—AT: Cooled Down </w:t>
      </w:r>
    </w:p>
    <w:p w14:paraId="3FA56CA1" w14:textId="77777777" w:rsidR="007B1D12" w:rsidRDefault="007B1D12" w:rsidP="007B1D12"/>
    <w:p w14:paraId="3E5AD714" w14:textId="706AF67B" w:rsidR="007B1D12" w:rsidRPr="004407CF" w:rsidRDefault="007B1D12" w:rsidP="007B1D12">
      <w:pPr>
        <w:pStyle w:val="Heading4"/>
      </w:pPr>
      <w:r>
        <w:t>It didn’t cool down – China is becoming more belligerent</w:t>
      </w:r>
    </w:p>
    <w:p w14:paraId="3DF9EE7C" w14:textId="77777777" w:rsidR="007B1D12" w:rsidRDefault="007B1D12" w:rsidP="007B1D12">
      <w:r>
        <w:t xml:space="preserve">Orville </w:t>
      </w:r>
      <w:r w:rsidRPr="00D9007B">
        <w:rPr>
          <w:rStyle w:val="Style13ptBold"/>
        </w:rPr>
        <w:t>Schell</w:t>
      </w:r>
      <w:r>
        <w:t xml:space="preserve">, Arthur Ross Director of the Center on U.S.-China Relations, “US experts weigh in on after-effects of Tribunal ruling vs China,” Inquirer, July 14, </w:t>
      </w:r>
      <w:r w:rsidRPr="00D9007B">
        <w:rPr>
          <w:rStyle w:val="Style13ptBold"/>
        </w:rPr>
        <w:t>2016</w:t>
      </w:r>
      <w:r>
        <w:t>, http://globalnation.inquirer.net/141050/us-experts-weigh-in-on-effect-of-tribunal-ruling-against-china</w:t>
      </w:r>
    </w:p>
    <w:p w14:paraId="2270041F" w14:textId="383EEB2E" w:rsidR="007B1D12" w:rsidRPr="007B1D12" w:rsidRDefault="007B1D12" w:rsidP="007B1D12">
      <w:r w:rsidRPr="00496D6E">
        <w:rPr>
          <w:rStyle w:val="StyleUnderline"/>
          <w:highlight w:val="yellow"/>
        </w:rPr>
        <w:t>The ruling just handed down by</w:t>
      </w:r>
      <w:r w:rsidRPr="00D9007B">
        <w:rPr>
          <w:rStyle w:val="StyleUnderline"/>
        </w:rPr>
        <w:t xml:space="preserve"> the </w:t>
      </w:r>
      <w:r w:rsidRPr="00496D6E">
        <w:rPr>
          <w:rStyle w:val="StyleUnderline"/>
          <w:highlight w:val="yellow"/>
        </w:rPr>
        <w:t>Hague</w:t>
      </w:r>
      <w:r w:rsidRPr="00D9007B">
        <w:rPr>
          <w:rStyle w:val="StyleUnderline"/>
        </w:rPr>
        <w:t xml:space="preserve">’s Permanent Court of Arbitration in response to the complaint made by the Philippines after the seizure of Scarborough Shoal by the PRC in 2012 now </w:t>
      </w:r>
      <w:r w:rsidRPr="00496D6E">
        <w:rPr>
          <w:rStyle w:val="StyleUnderline"/>
          <w:highlight w:val="yellow"/>
        </w:rPr>
        <w:t>looks destined to radically alter not only China’s interaction with its Asian neighbors, but with the U.S. as well.</w:t>
      </w:r>
      <w:r w:rsidRPr="00D9007B">
        <w:rPr>
          <w:rStyle w:val="StyleUnderline"/>
        </w:rPr>
        <w:t xml:space="preserve"> </w:t>
      </w:r>
      <w:r w:rsidRPr="004407CF">
        <w:rPr>
          <w:sz w:val="16"/>
        </w:rPr>
        <w:t xml:space="preserve">Because the ruling so undermines China’s claims in the South China Sea region, Beijing finds itself at a critical juncture point: It can either adjust course and seek accommodation with various claimants in these maritime disputes that have put it at odds with not only the Philippines, but with Vietnam, Malaysia, Brunei and now even Indonesia, or it can double down and become even more obdurate. </w:t>
      </w:r>
      <w:r w:rsidRPr="00D9007B">
        <w:rPr>
          <w:rStyle w:val="StyleUnderline"/>
        </w:rPr>
        <w:t xml:space="preserve">What mitigates against the likelihood that Beijing will become less obdurate and more flexible in its approach to the South China Sea is the reality that </w:t>
      </w:r>
      <w:r w:rsidRPr="00496D6E">
        <w:rPr>
          <w:rStyle w:val="StyleUnderline"/>
          <w:highlight w:val="yellow"/>
        </w:rPr>
        <w:t xml:space="preserve">having identified </w:t>
      </w:r>
      <w:r w:rsidRPr="00496D6E">
        <w:rPr>
          <w:rStyle w:val="StyleUnderline"/>
        </w:rPr>
        <w:t xml:space="preserve">these </w:t>
      </w:r>
      <w:r w:rsidRPr="00496D6E">
        <w:rPr>
          <w:rStyle w:val="StyleUnderline"/>
          <w:highlight w:val="yellow"/>
        </w:rPr>
        <w:t xml:space="preserve">contested islands and rocks as part of China’s </w:t>
      </w:r>
      <w:r w:rsidRPr="00496D6E">
        <w:rPr>
          <w:rStyle w:val="StyleUnderline"/>
        </w:rPr>
        <w:t>so-calle</w:t>
      </w:r>
      <w:r w:rsidRPr="00496D6E">
        <w:rPr>
          <w:rStyle w:val="StyleUnderline"/>
          <w:highlight w:val="yellow"/>
        </w:rPr>
        <w:t>d “core interest,” it has become trapped by its</w:t>
      </w:r>
      <w:r w:rsidRPr="00D9007B">
        <w:rPr>
          <w:rStyle w:val="StyleUnderline"/>
        </w:rPr>
        <w:t xml:space="preserve"> own </w:t>
      </w:r>
      <w:r w:rsidRPr="00496D6E">
        <w:rPr>
          <w:rStyle w:val="StyleUnderline"/>
          <w:highlight w:val="yellow"/>
        </w:rPr>
        <w:t>conviction that disputes</w:t>
      </w:r>
      <w:r w:rsidRPr="00D9007B">
        <w:rPr>
          <w:rStyle w:val="StyleUnderline"/>
        </w:rPr>
        <w:t xml:space="preserve"> </w:t>
      </w:r>
      <w:r w:rsidRPr="00496D6E">
        <w:rPr>
          <w:rStyle w:val="StyleUnderline"/>
          <w:highlight w:val="yellow"/>
        </w:rPr>
        <w:t>involving</w:t>
      </w:r>
      <w:r w:rsidRPr="00D9007B">
        <w:rPr>
          <w:rStyle w:val="StyleUnderline"/>
        </w:rPr>
        <w:t xml:space="preserve"> the question of Chinese </w:t>
      </w:r>
      <w:r w:rsidRPr="00496D6E">
        <w:rPr>
          <w:rStyle w:val="StyleUnderline"/>
          <w:highlight w:val="yellow"/>
        </w:rPr>
        <w:t>sovereignty are never negotiable</w:t>
      </w:r>
      <w:r w:rsidRPr="00D9007B">
        <w:rPr>
          <w:rStyle w:val="StyleUnderline"/>
        </w:rPr>
        <w:t>.</w:t>
      </w:r>
      <w:r>
        <w:rPr>
          <w:rStyle w:val="StyleUnderline"/>
        </w:rPr>
        <w:t xml:space="preserve"> </w:t>
      </w:r>
      <w:r w:rsidRPr="004407CF">
        <w:rPr>
          <w:sz w:val="16"/>
        </w:rPr>
        <w:t>As a result,</w:t>
      </w:r>
      <w:r w:rsidRPr="00D9007B">
        <w:rPr>
          <w:rStyle w:val="StyleUnderline"/>
        </w:rPr>
        <w:t xml:space="preserve"> China’s neighbors and </w:t>
      </w:r>
      <w:r w:rsidRPr="00496D6E">
        <w:rPr>
          <w:rStyle w:val="StyleUnderline"/>
          <w:highlight w:val="yellow"/>
        </w:rPr>
        <w:t>the U.S.</w:t>
      </w:r>
      <w:r w:rsidRPr="00D9007B">
        <w:rPr>
          <w:rStyle w:val="StyleUnderline"/>
        </w:rPr>
        <w:t xml:space="preserve"> — which has treaty obligations with the Philippines, Japan, and South Korea, and growing partnerships with other South East Asian countries like Singapore and Vietnam — </w:t>
      </w:r>
      <w:r w:rsidRPr="00496D6E">
        <w:rPr>
          <w:rStyle w:val="StyleUnderline"/>
          <w:highlight w:val="yellow"/>
        </w:rPr>
        <w:t xml:space="preserve">must be ready for a much more rigid, even belligerent, Chinese posture. </w:t>
      </w:r>
      <w:r w:rsidRPr="00496D6E">
        <w:rPr>
          <w:sz w:val="16"/>
          <w:highlight w:val="yellow"/>
        </w:rPr>
        <w:t>It</w:t>
      </w:r>
      <w:r w:rsidRPr="004407CF">
        <w:rPr>
          <w:sz w:val="16"/>
        </w:rPr>
        <w:t xml:space="preserve"> will, of course, be the U.S., who will be most immediately challenged by the Hague’s ruling and China’s response. For having had the 7th Fleet long deployed in Asia and playing an important role in assuring freedom navigation in the region</w:t>
      </w:r>
      <w:r w:rsidRPr="004407CF">
        <w:rPr>
          <w:rStyle w:val="StyleUnderline"/>
        </w:rPr>
        <w:t xml:space="preserve">, </w:t>
      </w:r>
      <w:r w:rsidRPr="00496D6E">
        <w:rPr>
          <w:rStyle w:val="StyleUnderline"/>
          <w:highlight w:val="yellow"/>
        </w:rPr>
        <w:t xml:space="preserve">the White House will be confronted by </w:t>
      </w:r>
      <w:r w:rsidRPr="00496D6E">
        <w:rPr>
          <w:rStyle w:val="StyleUnderline"/>
        </w:rPr>
        <w:t xml:space="preserve">some very </w:t>
      </w:r>
      <w:r w:rsidRPr="00496D6E">
        <w:rPr>
          <w:rStyle w:val="StyleUnderline"/>
          <w:highlight w:val="yellow"/>
        </w:rPr>
        <w:t>difficult decisions</w:t>
      </w:r>
      <w:r w:rsidRPr="004407CF">
        <w:rPr>
          <w:rStyle w:val="StyleUnderline"/>
        </w:rPr>
        <w:t xml:space="preserve"> about how far it wants to go in confronting a potentially aggrieved and even more aggressive China.</w:t>
      </w:r>
    </w:p>
    <w:p w14:paraId="1707422F" w14:textId="77777777" w:rsidR="00C63420" w:rsidRDefault="00C63420" w:rsidP="00DC42F7">
      <w:pPr>
        <w:pStyle w:val="Heading3"/>
      </w:pPr>
      <w:r>
        <w:t>AC—Hague—AT: Coop S</w:t>
      </w:r>
    </w:p>
    <w:p w14:paraId="0C82B854" w14:textId="77777777" w:rsidR="00C63420" w:rsidRDefault="00C63420" w:rsidP="00C63420"/>
    <w:p w14:paraId="0DE62B49" w14:textId="77777777" w:rsidR="00C63420" w:rsidRPr="00415530" w:rsidRDefault="00C63420" w:rsidP="00C63420">
      <w:pPr>
        <w:pStyle w:val="Heading4"/>
        <w:rPr>
          <w:rFonts w:asciiTheme="minorHAnsi" w:hAnsiTheme="minorHAnsi"/>
        </w:rPr>
      </w:pPr>
      <w:r w:rsidRPr="00415530">
        <w:rPr>
          <w:rFonts w:asciiTheme="minorHAnsi" w:hAnsiTheme="minorHAnsi"/>
        </w:rPr>
        <w:t xml:space="preserve">Hague ruling exposed mutual distrust which undermines cooperation </w:t>
      </w:r>
    </w:p>
    <w:p w14:paraId="52174EE8" w14:textId="77777777" w:rsidR="00C63420" w:rsidRPr="00415530" w:rsidRDefault="00C63420" w:rsidP="00C63420">
      <w:pPr>
        <w:rPr>
          <w:rFonts w:asciiTheme="minorHAnsi" w:hAnsiTheme="minorHAnsi"/>
        </w:rPr>
      </w:pPr>
      <w:r w:rsidRPr="00415530">
        <w:rPr>
          <w:rFonts w:asciiTheme="minorHAnsi" w:hAnsiTheme="minorHAnsi"/>
          <w:b/>
        </w:rPr>
        <w:t xml:space="preserve">Pennington 7-13-16 </w:t>
      </w:r>
      <w:r w:rsidRPr="00415530">
        <w:rPr>
          <w:rFonts w:asciiTheme="minorHAnsi" w:hAnsiTheme="minorHAnsi"/>
        </w:rPr>
        <w:t>(Matthew, reporter for Asia-US affairs at Associated Press, Samoa Observer, “South China Sea ruling deepens tensions between US, China”, Jul 13, 2016, http://www.samoaobserver.ws/en/13_07_2016/world/8618/South-China-Sea-ruling-deepens-tensions-between-US-China.htm)</w:t>
      </w:r>
    </w:p>
    <w:p w14:paraId="633B0DBE" w14:textId="77777777" w:rsidR="00C63420" w:rsidRDefault="00C63420" w:rsidP="00C63420">
      <w:pPr>
        <w:rPr>
          <w:rFonts w:asciiTheme="minorHAnsi" w:hAnsiTheme="minorHAnsi"/>
          <w:sz w:val="16"/>
        </w:rPr>
      </w:pPr>
      <w:r w:rsidRPr="00415530">
        <w:rPr>
          <w:rFonts w:asciiTheme="minorHAnsi" w:hAnsiTheme="minorHAnsi"/>
          <w:sz w:val="16"/>
        </w:rPr>
        <w:t xml:space="preserve">WASHINGTON (AP) — </w:t>
      </w:r>
      <w:r w:rsidRPr="00415530">
        <w:rPr>
          <w:rStyle w:val="Emphasis"/>
          <w:rFonts w:asciiTheme="minorHAnsi" w:hAnsiTheme="minorHAnsi"/>
        </w:rPr>
        <w:t>A landmark international tribunal ruling on the South China Sea threatens to sharpen the differences between from the United States and China, exposing a growing gulf between the world powers</w:t>
      </w:r>
      <w:r w:rsidRPr="00415530">
        <w:rPr>
          <w:rFonts w:asciiTheme="minorHAnsi" w:hAnsiTheme="minorHAnsi"/>
          <w:sz w:val="16"/>
        </w:rPr>
        <w:t xml:space="preserve">. Daniel Kritenbrink, the White House policy director for Asia, said Monday's ruling in the case brought by the Philippines was "an important contribution to the shared goal of a peaceful resolution to disputes in the South China Sea." U.S. officials expressed hope it could provide an impetus to diplomacy. Unsurprisingly, China was less sanguine, as the ruling rejected the legal basis of China's expansive territorial claims. </w:t>
      </w:r>
      <w:r w:rsidRPr="00415530">
        <w:rPr>
          <w:rStyle w:val="StyleUnderline"/>
          <w:rFonts w:asciiTheme="minorHAnsi" w:hAnsiTheme="minorHAnsi"/>
        </w:rPr>
        <w:t>Chinese ambassador to the U.S</w:t>
      </w:r>
      <w:r w:rsidRPr="00415530">
        <w:rPr>
          <w:rFonts w:asciiTheme="minorHAnsi" w:hAnsiTheme="minorHAnsi"/>
          <w:sz w:val="16"/>
        </w:rPr>
        <w:t xml:space="preserve">., Cui Tiankai, reiterated Beijing's support for negotiations among concerned parties to resolve territorial disputes, but he </w:t>
      </w:r>
      <w:r w:rsidRPr="00415530">
        <w:rPr>
          <w:rStyle w:val="StyleUnderline"/>
          <w:rFonts w:asciiTheme="minorHAnsi" w:hAnsiTheme="minorHAnsi"/>
        </w:rPr>
        <w:t>said the ruling would set back the prospects of diplomacy in the South China Sea</w:t>
      </w:r>
      <w:r w:rsidRPr="00415530">
        <w:rPr>
          <w:rFonts w:asciiTheme="minorHAnsi" w:hAnsiTheme="minorHAnsi"/>
          <w:sz w:val="16"/>
        </w:rPr>
        <w:t>, where in all, six Asian governments have competing claims. "It will certainly intensify conflict and even confrontation</w:t>
      </w:r>
      <w:r w:rsidRPr="00415530">
        <w:rPr>
          <w:rStyle w:val="StyleUnderline"/>
          <w:rFonts w:asciiTheme="minorHAnsi" w:hAnsiTheme="minorHAnsi"/>
        </w:rPr>
        <w:t>. In the end it will undermine the authority and effectiveness of international law," Cui said,</w:t>
      </w:r>
      <w:r w:rsidRPr="00415530">
        <w:rPr>
          <w:rFonts w:asciiTheme="minorHAnsi" w:hAnsiTheme="minorHAnsi"/>
          <w:sz w:val="16"/>
        </w:rPr>
        <w:t xml:space="preserve"> hours after the Hague-based tribunal issued its decision. The two both spoke at Washington's Center for Strategic and International Studies think tank, and their comments reflected how the South China Sea is increasingly the spoiler in relations between the U.S. and China. </w:t>
      </w:r>
      <w:r w:rsidRPr="00415530">
        <w:rPr>
          <w:rStyle w:val="StyleUnderline"/>
          <w:rFonts w:asciiTheme="minorHAnsi" w:hAnsiTheme="minorHAnsi"/>
        </w:rPr>
        <w:t>President Barack Obama and Chinese President Xi Jinping have managed to cooperate on global issues</w:t>
      </w:r>
      <w:r w:rsidRPr="00415530">
        <w:rPr>
          <w:rFonts w:asciiTheme="minorHAnsi" w:hAnsiTheme="minorHAnsi"/>
          <w:sz w:val="16"/>
        </w:rPr>
        <w:t xml:space="preserve"> such as climate change. </w:t>
      </w:r>
      <w:r w:rsidRPr="00415530">
        <w:rPr>
          <w:rStyle w:val="Emphasis"/>
          <w:rFonts w:asciiTheme="minorHAnsi" w:hAnsiTheme="minorHAnsi"/>
        </w:rPr>
        <w:t>But at the same time, tensions have grown over China's land reclamation in the South China Sea</w:t>
      </w:r>
      <w:r w:rsidRPr="00415530">
        <w:rPr>
          <w:rFonts w:asciiTheme="minorHAnsi" w:hAnsiTheme="minorHAnsi"/>
          <w:sz w:val="16"/>
        </w:rPr>
        <w:t xml:space="preserve">, where it has created artificial islands with military facilities, viewed by the U.S. as an attempt to gain effective control of the area. The U.S. has responded with more military patrols, </w:t>
      </w:r>
      <w:r w:rsidRPr="00415530">
        <w:rPr>
          <w:rStyle w:val="Emphasis"/>
          <w:rFonts w:asciiTheme="minorHAnsi" w:hAnsiTheme="minorHAnsi"/>
        </w:rPr>
        <w:t>which China views as provocative</w:t>
      </w:r>
      <w:r w:rsidRPr="00415530">
        <w:rPr>
          <w:rFonts w:asciiTheme="minorHAnsi" w:hAnsiTheme="minorHAnsi"/>
          <w:sz w:val="16"/>
        </w:rPr>
        <w:t xml:space="preserve">. If first reactions to the tribunal ruling are anything to go by, the differences are set to deepen — although both sides say they don't want this divisive issue to dominate the relationship. Kritenbrink said the U.S. stance was not driven by any strategic rivalry between the U.S. and China, but a desire to uphold the "rules-based international order." He said if that broke down, and countries built up strength and became more assertive, history shows it could lead to "tragic outcomes." </w:t>
      </w:r>
      <w:r w:rsidRPr="00415530">
        <w:rPr>
          <w:rStyle w:val="StyleUnderline"/>
          <w:rFonts w:asciiTheme="minorHAnsi" w:hAnsiTheme="minorHAnsi"/>
        </w:rPr>
        <w:t>Cui also warned of the risk of conflict</w:t>
      </w:r>
      <w:r w:rsidRPr="00415530">
        <w:rPr>
          <w:rFonts w:asciiTheme="minorHAnsi" w:hAnsiTheme="minorHAnsi"/>
          <w:sz w:val="16"/>
        </w:rPr>
        <w:t>, but said it was China that was standing up for international law, by rejecting legal arbitration it had not consented to. The tribunal ruled it had jurisdiction in the case under the U.N. Convention on the Law of the Sea, which both China and the Philippines — but not the United States — are party to. Amarjit Singh, a senior consultant at IHS Country Risk, predicted that after the ruling, the U.S. would undertake so-called "freedom of navigation" patrols and flights within the area claimed by China to reinforce the arbitration's findings that various Chinese claims there are not valid. U.S. lawmakers are urging such action. Influential Republican Sen. John McCain was among those calling Monday for the U.S. to regularly challenge "China's excessive maritime claims." Since the tribunal ruled that some of China's artificial islands are so-called "low tide elevations" that are not entitled to 12 nautical miles of territorial sea, the U.S. may be tempted to sail closer than it has in the past. "In theory we could sail within 500 meters" of Mischief Reef, said Michael McDevitt, a retired U.S. Navy rear admiral with long experience in the Pacific, referring to one of the reclaimed islands, about 130 miles (210 kilometers) off the Philippine coast. Cui said such operations are a threat to freedom of navigation by commercial and civilian vessels. He compared Obama's strategic "pivot" to boost the U.S. presence in the relatively stable Asia-Pacific to American interventions in Middle East countries such as Iraq, Libya and Syria — implying that it could lead to turmoil.</w:t>
      </w:r>
    </w:p>
    <w:p w14:paraId="54DF081A" w14:textId="77777777" w:rsidR="007317D4" w:rsidRDefault="007317D4" w:rsidP="00C63420">
      <w:pPr>
        <w:rPr>
          <w:rFonts w:asciiTheme="minorHAnsi" w:hAnsiTheme="minorHAnsi"/>
          <w:sz w:val="16"/>
        </w:rPr>
      </w:pPr>
    </w:p>
    <w:p w14:paraId="0B46AFAE" w14:textId="4DF16AE5" w:rsidR="007317D4" w:rsidRDefault="007317D4" w:rsidP="007317D4">
      <w:pPr>
        <w:pStyle w:val="Heading3"/>
      </w:pPr>
      <w:r>
        <w:t xml:space="preserve">AC—MES—1nc </w:t>
      </w:r>
    </w:p>
    <w:p w14:paraId="2EFD7EAC" w14:textId="77777777" w:rsidR="007317D4" w:rsidRDefault="007317D4" w:rsidP="007317D4"/>
    <w:p w14:paraId="7E9D665E" w14:textId="77777777" w:rsidR="007317D4" w:rsidRPr="00C74140" w:rsidRDefault="007317D4" w:rsidP="007317D4">
      <w:pPr>
        <w:pStyle w:val="Heading4"/>
        <w:rPr>
          <w:rFonts w:cs="Times New Roman"/>
        </w:rPr>
      </w:pPr>
      <w:r w:rsidRPr="00C74140">
        <w:rPr>
          <w:rFonts w:cs="Times New Roman"/>
        </w:rPr>
        <w:t>MES is comparatively the most important issue to China</w:t>
      </w:r>
    </w:p>
    <w:p w14:paraId="776D2F96" w14:textId="77777777" w:rsidR="007317D4" w:rsidRPr="00C74140" w:rsidRDefault="007317D4" w:rsidP="007317D4">
      <w:r w:rsidRPr="00C74140">
        <w:rPr>
          <w:rStyle w:val="Style13ptBold"/>
        </w:rPr>
        <w:t>Berezowsky 16</w:t>
      </w:r>
      <w:r w:rsidRPr="00C74140">
        <w:t xml:space="preserve"> – MS @ Northwestern, Managing Editor, Spend Matters Network (Taras, “China vs. the World: Why the Battle for New Trade Status is Such a Huge Deal,” https://agmetalminer.com/2016/05/16/china-market-economy-status-debate-explained/)//BB</w:t>
      </w:r>
    </w:p>
    <w:p w14:paraId="32C78F0B" w14:textId="77777777" w:rsidR="007317D4" w:rsidRPr="00C74140" w:rsidRDefault="007317D4" w:rsidP="007317D4">
      <w:r w:rsidRPr="00C74140">
        <w:rPr>
          <w:rStyle w:val="StyleUnderline"/>
        </w:rPr>
        <w:t>Although the U.S. currently treats China as a non-market economy, U.S. law allows an entire country</w:t>
      </w:r>
      <w:r w:rsidRPr="00C74140">
        <w:t xml:space="preserve">, producer or industry </w:t>
      </w:r>
      <w:r w:rsidRPr="00C74140">
        <w:rPr>
          <w:rStyle w:val="StyleUnderline"/>
        </w:rPr>
        <w:t>to “graduate” to market economy status and, in China’s case, to show why Chinese prices or costs should be used for dumping comparisons</w:t>
      </w:r>
      <w:r w:rsidRPr="00C74140">
        <w:t>.</w:t>
      </w:r>
    </w:p>
    <w:p w14:paraId="2CC77516" w14:textId="77777777" w:rsidR="007317D4" w:rsidRPr="00C74140" w:rsidRDefault="007317D4" w:rsidP="007317D4">
      <w:r w:rsidRPr="00C74140">
        <w:t>The U.S Decision – Six Criteria to Say Yes to MES</w:t>
      </w:r>
    </w:p>
    <w:p w14:paraId="7AE38988" w14:textId="77777777" w:rsidR="007317D4" w:rsidRPr="00C74140" w:rsidRDefault="007317D4" w:rsidP="007317D4">
      <w:r w:rsidRPr="00C74140">
        <w:t>U.S. law requires the International Trade Administration, under the U.S. Department of Commerce, to consider six criteria in determining if a country has achieved market economy status:</w:t>
      </w:r>
    </w:p>
    <w:p w14:paraId="06201D9F" w14:textId="77777777" w:rsidR="007317D4" w:rsidRPr="00C74140" w:rsidRDefault="007317D4" w:rsidP="007317D4">
      <w:r w:rsidRPr="00C74140">
        <w:t>The extent to which the currency is convertible into the currency of other countries,</w:t>
      </w:r>
    </w:p>
    <w:p w14:paraId="191D0FF1" w14:textId="77777777" w:rsidR="007317D4" w:rsidRPr="00C74140" w:rsidRDefault="007317D4" w:rsidP="007317D4">
      <w:r w:rsidRPr="00C74140">
        <w:t>The extent to which wages in the country are determined by free bargaining between labor and management,</w:t>
      </w:r>
    </w:p>
    <w:p w14:paraId="0AF9465A" w14:textId="77777777" w:rsidR="007317D4" w:rsidRPr="00C74140" w:rsidRDefault="007317D4" w:rsidP="007317D4">
      <w:r w:rsidRPr="00C74140">
        <w:t>The extent to which joint ventures or other foreign investments are permitted,</w:t>
      </w:r>
    </w:p>
    <w:p w14:paraId="180CAE35" w14:textId="77777777" w:rsidR="007317D4" w:rsidRPr="00C74140" w:rsidRDefault="007317D4" w:rsidP="007317D4">
      <w:r w:rsidRPr="00C74140">
        <w:t>The extent of government ownership or control of the means of production,</w:t>
      </w:r>
    </w:p>
    <w:p w14:paraId="3983F3FB" w14:textId="77777777" w:rsidR="007317D4" w:rsidRPr="00C74140" w:rsidRDefault="007317D4" w:rsidP="007317D4">
      <w:r w:rsidRPr="00C74140">
        <w:t>The extent of government control over the allocation of resources and over the price and output decisions of enterprises,</w:t>
      </w:r>
    </w:p>
    <w:p w14:paraId="1633BE07" w14:textId="77777777" w:rsidR="007317D4" w:rsidRPr="00C74140" w:rsidRDefault="007317D4" w:rsidP="007317D4">
      <w:r w:rsidRPr="00C74140">
        <w:t>Other factors considered appropriate by the administering authority.</w:t>
      </w:r>
    </w:p>
    <w:p w14:paraId="5A0DBDDA" w14:textId="77777777" w:rsidR="007317D4" w:rsidRPr="00C74140" w:rsidRDefault="007317D4" w:rsidP="007317D4">
      <w:r w:rsidRPr="00C74140">
        <w:t>However, “</w:t>
      </w:r>
      <w:r w:rsidRPr="00C74140">
        <w:rPr>
          <w:rStyle w:val="StyleUnderline"/>
        </w:rPr>
        <w:t>no one has asked Commerce to look at the question yet,”</w:t>
      </w:r>
      <w:r w:rsidRPr="00C74140">
        <w:t xml:space="preserve"> Tim Brightbill told MetalMiner. A formal request to consider China a market economy must explicitly come up in a new U.S. trade case for the Commerce Department to begin the process, according to Brightbill — essentially it can be any anti-dumping case in which China is a respondent. </w:t>
      </w:r>
      <w:r w:rsidRPr="00C74140">
        <w:rPr>
          <w:rStyle w:val="StyleUnderline"/>
        </w:rPr>
        <w:t>A Chinese company,</w:t>
      </w:r>
      <w:r w:rsidRPr="00C74140">
        <w:t xml:space="preserve"> for example, </w:t>
      </w:r>
      <w:r w:rsidRPr="00C74140">
        <w:rPr>
          <w:rStyle w:val="StyleUnderline"/>
        </w:rPr>
        <w:t>could raise the question within a new case or an existing one</w:t>
      </w:r>
      <w:r w:rsidRPr="00C74140">
        <w:t xml:space="preserve">, knowing that a final decision won’t come for several months. </w:t>
      </w:r>
      <w:r w:rsidRPr="00C74140">
        <w:rPr>
          <w:rStyle w:val="StyleUnderline"/>
        </w:rPr>
        <w:t xml:space="preserve">This is likely, as MES is “a </w:t>
      </w:r>
      <w:r w:rsidRPr="00C74140">
        <w:rPr>
          <w:rStyle w:val="Emphasis"/>
        </w:rPr>
        <w:t>No. 1 priority</w:t>
      </w:r>
      <w:r w:rsidRPr="00C74140">
        <w:rPr>
          <w:rStyle w:val="StyleUnderline"/>
        </w:rPr>
        <w:t xml:space="preserve"> for China right now</w:t>
      </w:r>
      <w:r w:rsidRPr="00C74140">
        <w:t>,” Brightbill said.</w:t>
      </w:r>
    </w:p>
    <w:p w14:paraId="42F7AD9B" w14:textId="545B5C38" w:rsidR="007317D4" w:rsidRDefault="007317D4" w:rsidP="007317D4">
      <w:pPr>
        <w:pStyle w:val="Heading3"/>
      </w:pPr>
      <w:r>
        <w:t xml:space="preserve">AC—MES—XT Coop  </w:t>
      </w:r>
    </w:p>
    <w:p w14:paraId="5C392D95" w14:textId="77777777" w:rsidR="007317D4" w:rsidRPr="00C74140" w:rsidRDefault="007317D4" w:rsidP="007317D4">
      <w:pPr>
        <w:pStyle w:val="Heading4"/>
        <w:rPr>
          <w:rFonts w:cs="Times New Roman"/>
        </w:rPr>
      </w:pPr>
      <w:r w:rsidRPr="00C74140">
        <w:rPr>
          <w:rFonts w:cs="Times New Roman"/>
        </w:rPr>
        <w:t>Failure to grant MES wrecks cooperation</w:t>
      </w:r>
    </w:p>
    <w:p w14:paraId="1896A1B8" w14:textId="77777777" w:rsidR="007317D4" w:rsidRPr="00C74140" w:rsidRDefault="007317D4" w:rsidP="007317D4">
      <w:r w:rsidRPr="00C74140">
        <w:rPr>
          <w:rStyle w:val="Style13ptBold"/>
        </w:rPr>
        <w:t>Perry 16</w:t>
      </w:r>
      <w:r w:rsidRPr="00C74140">
        <w:t xml:space="preserve"> (Bill, June 7, Bill Perry is involved in US-China trade litigation and is a former attorney with the Office of General Counsel, U.S. International Trade Commission ("ITC"), and Office of Chief Counsel and Office of Antidumping Investigations, U.S. Department of Commerce., “US China Trade War–Rise in Trump/Sanders Protectionism, Steel Cases, New AD and 337 Cases, False Claims Act”, </w:t>
      </w:r>
      <w:hyperlink r:id="rId20" w:history="1">
        <w:r w:rsidRPr="00C74140">
          <w:rPr>
            <w:rStyle w:val="Hyperlink"/>
          </w:rPr>
          <w:t>http://uschinatradewar.com/tag/trade-legislation/)//SLR</w:t>
        </w:r>
      </w:hyperlink>
    </w:p>
    <w:p w14:paraId="65C6DB98" w14:textId="77777777" w:rsidR="007317D4" w:rsidRPr="00C74140" w:rsidRDefault="007317D4" w:rsidP="007317D4">
      <w:pPr>
        <w:rPr>
          <w:b/>
          <w:iCs/>
          <w:u w:val="single"/>
          <w:bdr w:val="single" w:sz="8" w:space="0" w:color="auto"/>
        </w:rPr>
      </w:pPr>
      <w:r w:rsidRPr="00C74140">
        <w:t xml:space="preserve">On January 21, 2016, </w:t>
      </w:r>
      <w:r w:rsidRPr="00C74140">
        <w:rPr>
          <w:rStyle w:val="StyleUnderline"/>
        </w:rPr>
        <w:t>the US China Business Council (“USCBC”),</w:t>
      </w:r>
      <w:r w:rsidRPr="00C74140">
        <w:t xml:space="preserve"> which represents many companies doing business in China, such as Boeing, </w:t>
      </w:r>
      <w:r w:rsidRPr="00C74140">
        <w:rPr>
          <w:rStyle w:val="StyleUnderline"/>
        </w:rPr>
        <w:t>called on the United States to grant China market economy status under the antidumping law as required by the WTO</w:t>
      </w:r>
      <w:r w:rsidRPr="00C74140">
        <w:t xml:space="preserve">. In its 2016 Board of Directors’ Statement of Priorities in the U.S.-China Commercial Relationship, the USCBC stated that </w:t>
      </w:r>
      <w:r w:rsidRPr="00C74140">
        <w:rPr>
          <w:rStyle w:val="StyleUnderline"/>
        </w:rPr>
        <w:t>the U.S. should take this step as a way of building “confidence in the bilateral relationship” with China, and solidify the foundation for “mutually beneficial commercial relations.”</w:t>
      </w:r>
      <w:r w:rsidRPr="00C74140">
        <w:t xml:space="preserve"> The USCBC is the first major U.S. business group to weigh in on the issue. In a conference call with reporters on Jan. 19, USCBC President John Frisbie stated that </w:t>
      </w:r>
      <w:r w:rsidRPr="00C74140">
        <w:rPr>
          <w:rStyle w:val="StyleUnderline"/>
        </w:rPr>
        <w:t>while the issue is “not on the radar” for a lot of companies because it deals with the minutiae of trade remedy law, there is the potential for a “big problem” in U.S.-China relations if Washington does not grant market economy status to Beijing</w:t>
      </w:r>
      <w:r w:rsidRPr="00C74140">
        <w:t xml:space="preserve">. He argued that </w:t>
      </w:r>
      <w:r w:rsidRPr="00C74140">
        <w:rPr>
          <w:rStyle w:val="StyleUnderline"/>
        </w:rPr>
        <w:t>the U.S. is obligated to automatically grant market economy to China under the terms of the WTO accession protocol and that “attempts to find legal wiggle room in this are pretty thinly supported at best.”</w:t>
      </w:r>
    </w:p>
    <w:p w14:paraId="6A592DBF" w14:textId="0CEEEF00" w:rsidR="007317D4" w:rsidRDefault="007317D4" w:rsidP="007317D4">
      <w:pPr>
        <w:pStyle w:val="Heading3"/>
      </w:pPr>
      <w:r>
        <w:t xml:space="preserve">AC—MES—XT Relations  </w:t>
      </w:r>
    </w:p>
    <w:p w14:paraId="18E34890" w14:textId="77777777" w:rsidR="007317D4" w:rsidRPr="00C74140" w:rsidRDefault="007317D4" w:rsidP="007317D4">
      <w:pPr>
        <w:pStyle w:val="Heading4"/>
        <w:rPr>
          <w:rFonts w:cs="Times New Roman"/>
        </w:rPr>
      </w:pPr>
      <w:r w:rsidRPr="00C74140">
        <w:rPr>
          <w:rFonts w:cs="Times New Roman"/>
        </w:rPr>
        <w:t>Withholding MES status decks relations</w:t>
      </w:r>
    </w:p>
    <w:p w14:paraId="626376D4" w14:textId="77777777" w:rsidR="007317D4" w:rsidRPr="00C74140" w:rsidRDefault="007317D4" w:rsidP="007317D4">
      <w:r w:rsidRPr="00C74140">
        <w:rPr>
          <w:rStyle w:val="Style13ptBold"/>
        </w:rPr>
        <w:t>Lakshmikumaran &amp; Sridharan 16</w:t>
      </w:r>
      <w:r w:rsidRPr="00C74140">
        <w:t xml:space="preserve"> – Law firm in India, represented by qualified international legal attorneys with a focus on tax, corporate and IPR law (Lexology, “China: NME or ME?,” May, http://www.lexology.com/library/detail.aspx?g=e9d5b195-6d6f-4555-9f33-40ec472f6f60)//BB</w:t>
      </w:r>
    </w:p>
    <w:p w14:paraId="1CD29DE7" w14:textId="77777777" w:rsidR="007317D4" w:rsidRPr="00C74140" w:rsidRDefault="007317D4" w:rsidP="007317D4">
      <w:r w:rsidRPr="00C74140">
        <w:rPr>
          <w:rStyle w:val="StyleUnderline"/>
        </w:rPr>
        <w:t>US has conducted a hearing before the US-China Economic and Security Review Commission to review the national security implications of trade and economic ties between the United States and the People's Republic of China by the granting or not granting of MES to China</w:t>
      </w:r>
      <w:r w:rsidRPr="00C74140">
        <w:t xml:space="preserve">. The Fourth Panel therein was concerned with the Evaluation of China’s Non Market Economy Status and received testimonies. The trend of the testimonies advises against granting MES to China for a variety of reasons. It is foreseen that once the status is granted, China will be under no pressure to continue to move towards MES and Investigating Authorities around the world will have no mechanism with which to genuinely measure the differences in the markets in China and another country. Gary Claude Hufbauer8 makes a very valid counter argument, that </w:t>
      </w:r>
      <w:r w:rsidRPr="00C74140">
        <w:rPr>
          <w:rStyle w:val="StyleUnderline"/>
        </w:rPr>
        <w:t xml:space="preserve">the United States would </w:t>
      </w:r>
      <w:r w:rsidRPr="00C74140">
        <w:rPr>
          <w:rStyle w:val="Emphasis"/>
        </w:rPr>
        <w:t>lose more than it gains</w:t>
      </w:r>
      <w:r w:rsidRPr="00C74140">
        <w:rPr>
          <w:rStyle w:val="StyleUnderline"/>
        </w:rPr>
        <w:t xml:space="preserve"> from withholding full-fledged MES, it </w:t>
      </w:r>
      <w:r w:rsidRPr="00C74140">
        <w:rPr>
          <w:rStyle w:val="Emphasis"/>
        </w:rPr>
        <w:t>would ruin bilateral relations</w:t>
      </w:r>
      <w:r w:rsidRPr="00C74140">
        <w:rPr>
          <w:rStyle w:val="StyleUnderline"/>
        </w:rPr>
        <w:t xml:space="preserve"> with China with negligible profits to select industries that initiate AD proceedings only</w:t>
      </w:r>
      <w:r w:rsidRPr="00C74140">
        <w:t>.</w:t>
      </w:r>
    </w:p>
    <w:p w14:paraId="412FC68E" w14:textId="1ADC150A" w:rsidR="007B1D12" w:rsidRDefault="007B1D12" w:rsidP="007317D4">
      <w:pPr>
        <w:pStyle w:val="Heading3"/>
      </w:pPr>
      <w:r>
        <w:t>AC—Steel/SCS—1nc</w:t>
      </w:r>
    </w:p>
    <w:p w14:paraId="3589F2F8" w14:textId="77777777" w:rsidR="007B1D12" w:rsidRDefault="007B1D12" w:rsidP="007B1D12"/>
    <w:p w14:paraId="24521CB4" w14:textId="77777777" w:rsidR="007B1D12" w:rsidRPr="007B1D12" w:rsidRDefault="007B1D12" w:rsidP="007B1D12">
      <w:pPr>
        <w:pStyle w:val="Heading4"/>
        <w:rPr>
          <w:rStyle w:val="Style13ptBold"/>
          <w:b/>
        </w:rPr>
      </w:pPr>
      <w:r w:rsidRPr="007B1D12">
        <w:rPr>
          <w:rStyle w:val="Style13ptBold"/>
          <w:b/>
        </w:rPr>
        <w:t>Chinese steel flooding and SCS tensions decks relations</w:t>
      </w:r>
    </w:p>
    <w:p w14:paraId="7D23F9E8" w14:textId="77777777" w:rsidR="007B1D12" w:rsidRPr="007B1D12" w:rsidRDefault="007B1D12" w:rsidP="007B1D12">
      <w:pPr>
        <w:rPr>
          <w:rStyle w:val="StyleUnderline"/>
          <w:u w:val="none"/>
        </w:rPr>
      </w:pPr>
      <w:r w:rsidRPr="007B1D12">
        <w:rPr>
          <w:rStyle w:val="Style13ptBold"/>
        </w:rPr>
        <w:t>KAW Network 6-9</w:t>
      </w:r>
      <w:r w:rsidRPr="007B1D12">
        <w:rPr>
          <w:rStyle w:val="StyleUnderline"/>
          <w:u w:val="none"/>
        </w:rPr>
        <w:t>-16 (KAW Network, Wharton, University of Pennsylvania, “U.S.-China Dialogue: Can the Two Countries Find Common Ground?”, June 9, 2016, http://knowledge.wharton.upenn.edu/article/u-s-china-dialogue-can-two-countries-find-common-ground/)</w:t>
      </w:r>
    </w:p>
    <w:p w14:paraId="68373549" w14:textId="77777777" w:rsidR="007B1D12" w:rsidRPr="007B1D12" w:rsidRDefault="007B1D12" w:rsidP="007B1D12">
      <w:pPr>
        <w:rPr>
          <w:rStyle w:val="StyleUnderline"/>
          <w:sz w:val="16"/>
          <w:u w:val="none"/>
        </w:rPr>
      </w:pPr>
      <w:r w:rsidRPr="007B1D12">
        <w:rPr>
          <w:rStyle w:val="StyleUnderline"/>
          <w:sz w:val="16"/>
          <w:u w:val="none"/>
        </w:rPr>
        <w:t xml:space="preserve">The </w:t>
      </w:r>
      <w:r w:rsidRPr="007B1D12">
        <w:rPr>
          <w:rStyle w:val="StyleUnderline"/>
        </w:rPr>
        <w:t xml:space="preserve">recent U.S. calls for China to stop flooding the global markets with excess steel and tensions over the South China Sea have </w:t>
      </w:r>
      <w:r w:rsidRPr="007B1D12">
        <w:rPr>
          <w:rStyle w:val="Emphasis"/>
          <w:b w:val="0"/>
        </w:rPr>
        <w:t>strained relations between the two countries</w:t>
      </w:r>
      <w:r w:rsidRPr="007B1D12">
        <w:rPr>
          <w:rStyle w:val="StyleUnderline"/>
        </w:rPr>
        <w:t>.</w:t>
      </w:r>
      <w:r w:rsidRPr="007B1D12">
        <w:rPr>
          <w:rStyle w:val="StyleUnderline"/>
          <w:sz w:val="16"/>
          <w:u w:val="none"/>
        </w:rPr>
        <w:t xml:space="preserve"> “</w:t>
      </w:r>
      <w:r w:rsidRPr="007B1D12">
        <w:rPr>
          <w:rStyle w:val="StyleUnderline"/>
        </w:rPr>
        <w:t>Excess capacity has a distorting and damaging effect on global markets,</w:t>
      </w:r>
      <w:r w:rsidRPr="007B1D12">
        <w:rPr>
          <w:rStyle w:val="StyleUnderline"/>
          <w:sz w:val="16"/>
          <w:u w:val="none"/>
        </w:rPr>
        <w:t xml:space="preserve">” U.S. treasury secretary Jack Lew said on June 6 in Beijing, as part of a delegation that secretary of state John Kerry led to China. A common ground seemed immediately out of reach for the two countries, as they engaged in the eighth round of the U.S.-China Strategic and Economic Dialogue. That position is distinctly different from the cooperative spirit they demonstrated with their joint agreement on combating climate change in November 2014. </w:t>
      </w:r>
      <w:r w:rsidRPr="007B1D12">
        <w:rPr>
          <w:rStyle w:val="StyleUnderline"/>
        </w:rPr>
        <w:t>No respite is immediately visible in terms of resolving the disputes on how China tackles its overcapacity or over the South China Sea, according to experts at Wharton and New York University.</w:t>
      </w:r>
      <w:r w:rsidRPr="007B1D12">
        <w:rPr>
          <w:rStyle w:val="StyleUnderline"/>
          <w:sz w:val="16"/>
          <w:u w:val="none"/>
        </w:rPr>
        <w:t xml:space="preserve"> The disputes actually seem to make sense for select interest groups in both countries, the experts said. In the U.S., China is a useful scapegoat in the presidential election season’s rhetoric. Similarly, for China, increased military spending to boost its presence in the South China Sea is a useful diversion from its economic downturn, overcapacity and unemployment. According to Wharton management professor Minyuan Zhao, the U.S.-China agreement on combating climate change could have created a new phase in the relationship between the two countries. However, soon after that agreement, </w:t>
      </w:r>
      <w:r w:rsidRPr="007B1D12">
        <w:rPr>
          <w:rStyle w:val="StyleUnderline"/>
        </w:rPr>
        <w:t>China’s economy began to go downhill, and it had “lot of burning concerns</w:t>
      </w:r>
      <w:r w:rsidRPr="007B1D12">
        <w:rPr>
          <w:rStyle w:val="StyleUnderline"/>
          <w:sz w:val="16"/>
          <w:u w:val="none"/>
        </w:rPr>
        <w:t xml:space="preserve">” that needed to be urgently addressed, she said. “[That called for] fire-fighting first and economy-building later.” At the same time, </w:t>
      </w:r>
      <w:r w:rsidRPr="007B1D12">
        <w:rPr>
          <w:rStyle w:val="StyleUnderline"/>
        </w:rPr>
        <w:t>both the U.S. and China have accused each other of maintaining a provocative military presence in the South China Sea</w:t>
      </w:r>
      <w:r w:rsidRPr="007B1D12">
        <w:rPr>
          <w:rStyle w:val="StyleUnderline"/>
          <w:sz w:val="16"/>
          <w:u w:val="none"/>
        </w:rPr>
        <w:t xml:space="preserve">, said Ann Lee, adjunct professor of economics and finance at New York University. </w:t>
      </w:r>
      <w:r w:rsidRPr="007B1D12">
        <w:rPr>
          <w:rStyle w:val="StyleUnderline"/>
        </w:rPr>
        <w:t>The ostensible reason is to guard economic interests in the area, in addition to an assertion of territorial rights</w:t>
      </w:r>
      <w:r w:rsidRPr="007B1D12">
        <w:rPr>
          <w:rStyle w:val="StyleUnderline"/>
          <w:sz w:val="16"/>
          <w:u w:val="none"/>
        </w:rPr>
        <w:t xml:space="preserve">. About $5 trillion worth of trade passes through that maritime route annually, as a recent Knowledge@Wharton article noted. Trade relations between China and other regions in the country have also been thriving. “If there is more commercial cooperation, it takes away [the U.S. military’s] raison d’être [in the region],” she added. Zhao and Lee discussed the disputes and the outlook for resolution on the Knowledge@Wharton show on Wharton Business Radio on SiriusXM channel 111. (Listen to the podcast at the top of this page.) </w:t>
      </w:r>
      <w:r w:rsidRPr="007B1D12">
        <w:rPr>
          <w:rStyle w:val="StyleUnderline"/>
        </w:rPr>
        <w:t>In order to resolve the economic disputes, both countries need to appreciate the interdependent nature of the global economy, said Zhao. “If you destroy the market, we are going to all sink in the same boat</w:t>
      </w:r>
      <w:r w:rsidRPr="007B1D12">
        <w:rPr>
          <w:rStyle w:val="StyleUnderline"/>
          <w:sz w:val="16"/>
          <w:u w:val="none"/>
        </w:rPr>
        <w:t xml:space="preserve">,” she said. “If the rest of the world is not doing well, you are not going to sell your goods – that is a convincing argument.” “The common ground is in having rules for the market, some regularity [and] some expectations that investors can look forward to.” –Minyuan Zhao If governments choose to address overcapacity by subsidizing firms, those firms would use those resources to add new capacity, Zhao said. As a result, firms in both countries would suffer as they would fail to find “any decent price” for their products. This is a war of attrition that does not help anyone, she noted. Reap Now, Pay Later Zhao said that China is well aware of the implications of its economic policies; In fact, China is the country that will bear the most consequences. However, the outcome of China’s economic policies coming back to haunt it seem “remote” and “secondary,” compared with the pain it now faces with unemployment as overcapacity forces the closure of factories, she noted. This is not unlike the quantitative easing policies implemented by the Fed in the middle of the 2008 financial crisis, even though many other countries (China included) blamed the Fed for hurting the long-term stability of the global financial system. Foxconn in China, which manufactures many Apple products, recently let go of some 60,000 employees at its Kunshan factory as it switches to robotics and moves some operations to India, she said. “As many as 600 major companies in Kunshan have similar plans,” a report in the South China Morning Post said, citing a government survey. According to Zhao, during the 2008 financial crisis, the country tried “to keep [its] economy alive” by investing heavily in adding industrial capacity, she explained. Zhao said governments take those short-term approaches because they need to get quick fixes to their immediate crises more than looking at longer-term goals. They also take such actions to avoid “legitimacy issues,” because regimes lose credibility during downturns and trigger social unrest, she added. Territorial Disputes </w:t>
      </w:r>
      <w:r w:rsidRPr="007B1D12">
        <w:rPr>
          <w:rStyle w:val="StyleUnderline"/>
        </w:rPr>
        <w:t>The South China Sea is strategically important and resource-rich, said Zhao. The issues surrounding China’s territorial rights in the South China Sea go back a long time in history, and the maritime boundaries are also unclear</w:t>
      </w:r>
      <w:r w:rsidRPr="007B1D12">
        <w:rPr>
          <w:rStyle w:val="StyleUnderline"/>
          <w:sz w:val="16"/>
          <w:u w:val="none"/>
        </w:rPr>
        <w:t xml:space="preserve">, she added. She recalled growing up in China against the backdrop of radio broadcasts “all the time about invasions from neighboring countries into our territory.” Tracing the historical origins of the South China Sea disputes, Lee said </w:t>
      </w:r>
      <w:r w:rsidRPr="007B1D12">
        <w:rPr>
          <w:rStyle w:val="StyleUnderline"/>
        </w:rPr>
        <w:t>China feels its rights there are non-negotiable, because that has been its territory for hundreds of year</w:t>
      </w:r>
      <w:r w:rsidRPr="007B1D12">
        <w:rPr>
          <w:rStyle w:val="StyleUnderline"/>
          <w:sz w:val="16"/>
          <w:u w:val="none"/>
        </w:rPr>
        <w:t xml:space="preserve">s. In fact, after World War II, the Allies including the U.S. and the Soviet Union had agreed that those islands would be turned over to China as a returned favor for helping the Allies beat Japan in the war, she recalled. Japanese forces had occupied those islands during the war. After World War II, those equations changed. A civil war in China that ended in 1950 saw communists winning over nationalists. “The U.S. was very much anti-communism at the time and … so decided to only recognize Taiwan because the nationalist party fled to Taiwan,” said Lee. Taiwanese claims over the islands exactly mirrored those of China, she added. </w:t>
      </w:r>
    </w:p>
    <w:p w14:paraId="0B28547A" w14:textId="77777777" w:rsidR="007B1D12" w:rsidRPr="002134C3" w:rsidRDefault="007B1D12" w:rsidP="007B1D12">
      <w:pPr>
        <w:pStyle w:val="Heading4"/>
        <w:rPr>
          <w:rStyle w:val="StyleUnderline"/>
          <w:b w:val="0"/>
          <w:sz w:val="26"/>
          <w:u w:val="none"/>
        </w:rPr>
      </w:pPr>
      <w:r w:rsidRPr="002134C3">
        <w:rPr>
          <w:rStyle w:val="StyleUnderline"/>
          <w:b w:val="0"/>
          <w:sz w:val="26"/>
          <w:u w:val="none"/>
        </w:rPr>
        <w:t>SCS aggression pits China and US against each other</w:t>
      </w:r>
    </w:p>
    <w:p w14:paraId="253D7169" w14:textId="77777777" w:rsidR="007B1D12" w:rsidRPr="00595603" w:rsidRDefault="007B1D12" w:rsidP="007B1D12">
      <w:pPr>
        <w:rPr>
          <w:rStyle w:val="StyleUnderline"/>
          <w:b/>
          <w:u w:val="none"/>
        </w:rPr>
      </w:pPr>
      <w:r>
        <w:rPr>
          <w:rStyle w:val="StyleUnderline"/>
          <w:u w:val="none"/>
        </w:rPr>
        <w:t xml:space="preserve">Driscoll 7-6-16 </w:t>
      </w:r>
      <w:r>
        <w:rPr>
          <w:rStyle w:val="StyleUnderline"/>
          <w:b/>
          <w:u w:val="none"/>
        </w:rPr>
        <w:t>(Ian, “U.S.-China Relations, an Update”, Insight, The Voice of the American Chamber of Commerce in Shanghai, July 6, 2016, http://insight.amcham-shanghai.org/u-s-china-relations-an-update/)</w:t>
      </w:r>
    </w:p>
    <w:p w14:paraId="41349F9D" w14:textId="77777777" w:rsidR="007B1D12" w:rsidRDefault="007B1D12" w:rsidP="007B1D12">
      <w:pPr>
        <w:rPr>
          <w:rStyle w:val="StyleUnderline"/>
          <w:b/>
          <w:sz w:val="16"/>
          <w:u w:val="none"/>
        </w:rPr>
      </w:pPr>
      <w:r w:rsidRPr="002134C3">
        <w:rPr>
          <w:rStyle w:val="StyleUnderline"/>
          <w:b/>
          <w:sz w:val="16"/>
          <w:u w:val="none"/>
        </w:rPr>
        <w:t xml:space="preserve">Chinese foreign policy under </w:t>
      </w:r>
      <w:r w:rsidRPr="00692D13">
        <w:rPr>
          <w:rStyle w:val="StyleUnderline"/>
        </w:rPr>
        <w:t>President Xi has arguably been more robust than under President Hu</w:t>
      </w:r>
      <w:r w:rsidRPr="002134C3">
        <w:rPr>
          <w:rStyle w:val="StyleUnderline"/>
          <w:b/>
          <w:sz w:val="16"/>
          <w:u w:val="none"/>
        </w:rPr>
        <w:t xml:space="preserve">. Is this a reflection of personality types or is it a result of China having reached a position of economic and military strength such that it can now be more unyielding? </w:t>
      </w:r>
      <w:r w:rsidRPr="00692D13">
        <w:rPr>
          <w:rStyle w:val="StyleUnderline"/>
        </w:rPr>
        <w:t>As a rising power that’s improving its economic, political and military capabilities, it’s natural that China would have ambitions to exercise influence and leadership regionally and globally.</w:t>
      </w:r>
      <w:r w:rsidRPr="002134C3">
        <w:rPr>
          <w:rStyle w:val="StyleUnderline"/>
          <w:b/>
          <w:sz w:val="16"/>
          <w:u w:val="none"/>
        </w:rPr>
        <w:t xml:space="preserve"> So I think it’s a combination of increasing capabilities and Xi Jinping’s own aspirations for China. There is no reason for the United States to fear this or to see this in zero-sum geopolitical terms. If China exercises influence in a way that provides public goods that are welcome by other countries and if it opens economic opportunities to others rather than monopolizing them, then great; we will all benefit from that. </w:t>
      </w:r>
      <w:r w:rsidRPr="00692D13">
        <w:rPr>
          <w:rStyle w:val="Emphasis"/>
        </w:rPr>
        <w:t>China’s claims in the South China Sea look set to put it on a collision course with the U.S.</w:t>
      </w:r>
      <w:r w:rsidRPr="002134C3">
        <w:rPr>
          <w:rStyle w:val="StyleUnderline"/>
          <w:b/>
          <w:sz w:val="16"/>
          <w:u w:val="none"/>
        </w:rPr>
        <w:t xml:space="preserve"> Is there a way to resolve the broad issue without armed conflict but which leaves both sides content? </w:t>
      </w:r>
      <w:r w:rsidRPr="00692D13">
        <w:rPr>
          <w:rStyle w:val="StyleUnderline"/>
        </w:rPr>
        <w:t>Unfortunately, the disputes over maritime territory and navigation rights are becoming a defining feature of U.S.-China relations.</w:t>
      </w:r>
      <w:r w:rsidRPr="002134C3">
        <w:rPr>
          <w:rStyle w:val="StyleUnderline"/>
          <w:b/>
          <w:sz w:val="16"/>
          <w:u w:val="none"/>
        </w:rPr>
        <w:t xml:space="preserve"> It’s a dangerous situation and it’s not in China’s national interest to elevate the South China Sea issue or other maritime claims above its own national security. It’s a formula for continued friction with its neighbors after decades of working to reassure them that it’s not a bully. China is subverting that earlier effort to reassure its neighbors that as it gets stronger it’s not a threat to them, and secondarily it’s bringing the U.S. military into the region in a way that appears to be the opposite of what China might have hoped. </w:t>
      </w:r>
      <w:r w:rsidRPr="00692D13">
        <w:rPr>
          <w:rStyle w:val="StyleUnderline"/>
        </w:rPr>
        <w:t>So it seems very counterproductive. It also raises troubling questions about China’s character as a rising power and its intentions. Is its expansive claim in the South China Sea about force projection?</w:t>
      </w:r>
      <w:r w:rsidRPr="002134C3">
        <w:rPr>
          <w:rStyle w:val="StyleUnderline"/>
          <w:b/>
          <w:sz w:val="16"/>
          <w:u w:val="none"/>
        </w:rPr>
        <w:t xml:space="preserve"> </w:t>
      </w:r>
      <w:r w:rsidRPr="00692D13">
        <w:rPr>
          <w:rStyle w:val="StyleUnderline"/>
        </w:rPr>
        <w:t>Why is it willing to pay the cost of damaging relations with neighbors and causing them to try to join the U.S. in a coalition to restrain China or to balance China?</w:t>
      </w:r>
      <w:r w:rsidRPr="002134C3">
        <w:rPr>
          <w:rStyle w:val="StyleUnderline"/>
          <w:b/>
          <w:sz w:val="16"/>
          <w:u w:val="none"/>
        </w:rPr>
        <w:t xml:space="preserve"> It seems perverse and counterproductive. This is why the South China Sea is so troubling. It’s not only because the U.S. cares about </w:t>
      </w:r>
      <w:r w:rsidRPr="00692D13">
        <w:rPr>
          <w:rStyle w:val="StyleUnderline"/>
        </w:rPr>
        <w:t>the South China Sea</w:t>
      </w:r>
      <w:r w:rsidRPr="002134C3">
        <w:rPr>
          <w:rStyle w:val="StyleUnderline"/>
          <w:b/>
          <w:sz w:val="16"/>
          <w:u w:val="none"/>
        </w:rPr>
        <w:t xml:space="preserve"> or the principle of freedom of navigation – it’s because it </w:t>
      </w:r>
      <w:r w:rsidRPr="00692D13">
        <w:rPr>
          <w:rStyle w:val="StyleUnderline"/>
        </w:rPr>
        <w:t>raises perplexing questions about China’s intentions and character as a rising power</w:t>
      </w:r>
      <w:r w:rsidRPr="002134C3">
        <w:rPr>
          <w:rStyle w:val="StyleUnderline"/>
          <w:b/>
          <w:sz w:val="16"/>
          <w:u w:val="none"/>
        </w:rPr>
        <w:t xml:space="preserve">. Some commentators view the U.S. response to the AIIB as a misstep. Do you think the U.S. should have been more collaborative at the outset? There is a consensus among the China policy community that the U.S. response was a mistake. It was a mistake because it made us look pathetic and insecure. My view is that China is inevitably going to be more ambitious so it’s natural that it would want to take initiatives and take leadership in certain areas. From the standpoint of the United States, I think we should welcome China’s leadership in economic diplomacy and I would much rather see leadership in economic diplomacy than see efforts in arms races and territorial claims. By and large it was a positive initiative that we should not have reacted negatively to. Some voices have suggested that One Belt, One Road (OBOR) is a tool for talking up slack in the SOE sector. A more positive view is that it will help the development of China’s interior and improve its relations with Central Asian states. How do you view OBOR? I think it forwards both goals from their standpoint. I see it as one of those economic diplomatic initiatives which can have some positive contributions to public goods in the region beyond China’s borders. If it’s welcomed by China’s neighbors, it should be fine with us; and I don’t think the United States should frame it in a primitive geopolitical competitive framework. </w:t>
      </w:r>
      <w:r w:rsidRPr="00692D13">
        <w:rPr>
          <w:rStyle w:val="StyleUnderline"/>
        </w:rPr>
        <w:t xml:space="preserve">The diplomatic objectives are real because China found itself without many friends in its own neighborhood. This is an effort to cultivate new and friendly relationships, especially in central Asia which is not a region where the U.S. has strong strategic interests. </w:t>
      </w:r>
      <w:r w:rsidRPr="002134C3">
        <w:rPr>
          <w:sz w:val="16"/>
        </w:rPr>
        <w:t>There’s</w:t>
      </w:r>
      <w:r w:rsidRPr="002134C3">
        <w:rPr>
          <w:rStyle w:val="StyleUnderline"/>
          <w:b/>
          <w:sz w:val="16"/>
          <w:u w:val="none"/>
        </w:rPr>
        <w:t xml:space="preserve"> no reason that this should be viewed as a problem from the U.S. perspective. I think the Russians view it as more of a problem because it is their traditional sphere of influence, but right now they are being polite about it in order to maintain good relations with China. How would you critique the Obama administration’s handling of U.S.-China relations? Where have things not gone as well as you might have expected? They have made the appropriate adjustments to these changes in China’s behavior. They have done it in a cool-headed way, not in an emotional way, and with recognition of the stakes involved in retaining a decent relationship with China while also being increasingly willing to impose costs. We saw this with cyber sanctions, and I think that message was communicated loud and clear and actually achieved results. The more we can cooperate on things, the better. Look at the mutual compromises that were required to handle the penalties the U.S. Commerce Department imposed on the Chinese firm ZTE that had violated our Iran sanctions. Our Commerce Department and ZTE did a really good job at negotiating how ZTE could correct its behavior that involved ZTE firing its top executives and the Commerce Department delaying the penalties while it watched to see if ZTE had cleaned up its act. And that’s in the face of a political environment in the U.S. where, because of the souring of public and congressional opinion on China, it’s not that easy to work things out. How do you think the next administration, regardless of who is in the White House, will approach U.S.-China relations? Will some changes be inevitable? Will we see increased calls for more “reciprocity” by the U.S. government? Our efforts to engage China over 40 years, since the Nixon administration, have been successful for both parties. </w:t>
      </w:r>
      <w:r w:rsidRPr="00692D13">
        <w:rPr>
          <w:rStyle w:val="StyleUnderline"/>
        </w:rPr>
        <w:t xml:space="preserve">But some things have changed recently in China’s international behavior and in its domestic behavior. First is the priority on maritime territorial issues that damages China’s own national security. </w:t>
      </w:r>
      <w:r w:rsidRPr="002134C3">
        <w:rPr>
          <w:rStyle w:val="StyleUnderline"/>
          <w:b/>
          <w:sz w:val="16"/>
          <w:u w:val="none"/>
        </w:rPr>
        <w:t xml:space="preserve">Second, the discrimination against foreign firms in the service of building national champions and becoming an innovative power, this after years of being relatively open to foreign companies operating in China. Third is </w:t>
      </w:r>
      <w:r w:rsidRPr="00692D13">
        <w:rPr>
          <w:rStyle w:val="StyleUnderline"/>
        </w:rPr>
        <w:t>the increasingly repressive political situation that looks like it’s going backwards to Mao-style governance</w:t>
      </w:r>
      <w:r w:rsidRPr="002134C3">
        <w:rPr>
          <w:rStyle w:val="StyleUnderline"/>
          <w:b/>
          <w:sz w:val="16"/>
          <w:u w:val="none"/>
        </w:rPr>
        <w:t xml:space="preserve">. </w:t>
      </w:r>
      <w:r w:rsidRPr="00692D13">
        <w:rPr>
          <w:rStyle w:val="Emphasis"/>
        </w:rPr>
        <w:t>These changes call out for some modifications in our approach to China</w:t>
      </w:r>
      <w:r w:rsidRPr="002134C3">
        <w:rPr>
          <w:rStyle w:val="StyleUnderline"/>
          <w:b/>
          <w:sz w:val="16"/>
          <w:u w:val="none"/>
        </w:rPr>
        <w:t xml:space="preserve">. I think you see the modifications starting already in the Obama administration and I suspect they will continue. </w:t>
      </w:r>
      <w:r w:rsidRPr="00692D13">
        <w:rPr>
          <w:rStyle w:val="StyleUnderline"/>
        </w:rPr>
        <w:t>It’s basically a tougher approach and a willingness to impose costs if we feel our interests are severely harmed as well as considering ways of applying the principal of reciprocity</w:t>
      </w:r>
      <w:r w:rsidRPr="002134C3">
        <w:rPr>
          <w:rStyle w:val="StyleUnderline"/>
          <w:b/>
          <w:sz w:val="16"/>
          <w:u w:val="none"/>
        </w:rPr>
        <w:t>. We’re not throwing out engagement, and on the global level, on global governance, we don’t really have any big problems. Things are going pretty well and we should just do more of the same. What role should the business community play in U.S.-China relations? If you think that role is not being realized, why is it? It would be good for the business community to try to develop some common front in its approach to China. I understand why they often depend on the U.S. government to defend their interest, but I think a sector-by-sector approach might not be a bad idea. Businesses are competing with one another but they also have some common interests. American businesses are great models in China for corporate governance and corporate social responsibility; I think they have really had positive impacts. It’s part of our soft power.</w:t>
      </w:r>
    </w:p>
    <w:p w14:paraId="550C3AEC" w14:textId="77777777" w:rsidR="007B1D12" w:rsidRDefault="007B1D12" w:rsidP="007B1D12"/>
    <w:p w14:paraId="4D7889FA" w14:textId="77777777" w:rsidR="007B1D12" w:rsidRPr="007B1D12" w:rsidRDefault="007B1D12" w:rsidP="007B1D12"/>
    <w:p w14:paraId="419EA7EF" w14:textId="6686C825" w:rsidR="007317D4" w:rsidRDefault="007317D4" w:rsidP="007317D4">
      <w:pPr>
        <w:pStyle w:val="Heading3"/>
      </w:pPr>
      <w:r>
        <w:t xml:space="preserve">AC—Taiwan—1nc </w:t>
      </w:r>
    </w:p>
    <w:p w14:paraId="5F37460A" w14:textId="77777777" w:rsidR="007317D4" w:rsidRDefault="007317D4" w:rsidP="007317D4"/>
    <w:p w14:paraId="67AC38E4" w14:textId="77777777" w:rsidR="007317D4" w:rsidRDefault="007317D4" w:rsidP="007317D4">
      <w:pPr>
        <w:pStyle w:val="Heading4"/>
      </w:pPr>
      <w:r>
        <w:t>Recovery of Taiwan is the number one issue for China</w:t>
      </w:r>
    </w:p>
    <w:p w14:paraId="550F7ACA" w14:textId="77777777" w:rsidR="007317D4" w:rsidRDefault="007317D4" w:rsidP="007317D4">
      <w:r w:rsidRPr="0030330E">
        <w:rPr>
          <w:b/>
        </w:rPr>
        <w:t>Kuntić,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14:paraId="4DE669CE" w14:textId="77777777" w:rsidR="007317D4" w:rsidRDefault="007317D4" w:rsidP="007317D4"/>
    <w:p w14:paraId="1B75D62F" w14:textId="77777777" w:rsidR="007317D4" w:rsidRDefault="007317D4" w:rsidP="007317D4">
      <w:r>
        <w:t xml:space="preserve">Thomas J. Christensen summed up </w:t>
      </w:r>
      <w:r w:rsidRPr="00EC3BCD">
        <w:rPr>
          <w:rStyle w:val="StyleUnderline"/>
        </w:rPr>
        <w:t xml:space="preserve">China’s strategic goals, </w:t>
      </w:r>
      <w:r w:rsidRPr="00EC3BCD">
        <w:t>widely accepted</w:t>
      </w:r>
      <w:r>
        <w:t xml:space="preserve"> by other specialists and commentators, to </w:t>
      </w:r>
      <w:r w:rsidRPr="00EC3BCD">
        <w:rPr>
          <w:rStyle w:val="StyleUnderline"/>
        </w:rPr>
        <w:t>include regime security</w:t>
      </w:r>
      <w:r>
        <w:t xml:space="preserve">, preserving </w:t>
      </w:r>
      <w:r w:rsidRPr="00EC3BCD">
        <w:rPr>
          <w:rStyle w:val="StyleUnderline"/>
        </w:rPr>
        <w:t>territorial integrity, and gaining prestige, power, and respect</w:t>
      </w:r>
      <w:r>
        <w:t xml:space="preserve"> on the international stage (Christensen in Sutter 2010: 7). </w:t>
      </w:r>
      <w:r w:rsidRPr="00EC3BCD">
        <w:rPr>
          <w:rStyle w:val="StyleUnderline"/>
        </w:rPr>
        <w:t>However, as a great power, it has to demonstrate it is capable of preserving its sovereignty and territorial integrity</w:t>
      </w:r>
      <w:r>
        <w:t xml:space="preserve">. In doing so, </w:t>
      </w:r>
      <w:r w:rsidRPr="00EC3BCD">
        <w:t>it has to wipe out the vestige of its “century of humiliation”, namely, to bring back Taiwan to the “motherland”</w:t>
      </w:r>
      <w:r>
        <w:t xml:space="preserve">. Having recovered Hong Kong and Macao, China’s concern over its “territorial integrity” is most associated with the (re) claiming of sovereign control over Taiwan and continued control of the restive western autonomous regions of Xinjiang and Tibet (Bergsten et al. 2006: 119). </w:t>
      </w:r>
      <w:r w:rsidRPr="00EC3BCD">
        <w:rPr>
          <w:rStyle w:val="StyleUnderline"/>
        </w:rPr>
        <w:t xml:space="preserve">As China considers Taiwan’s continued separation </w:t>
      </w:r>
      <w:r w:rsidRPr="00EC3BCD">
        <w:t xml:space="preserve">from the mainland </w:t>
      </w:r>
      <w:r w:rsidRPr="00EC3BCD">
        <w:rPr>
          <w:rStyle w:val="StyleUnderline"/>
        </w:rPr>
        <w:t xml:space="preserve">a lingering legacy of its “century of humiliation”, return of the island </w:t>
      </w:r>
      <w:r w:rsidRPr="00EC3BCD">
        <w:t>to the “motherland”</w:t>
      </w:r>
      <w:r w:rsidRPr="00EC3BCD">
        <w:rPr>
          <w:rStyle w:val="StyleUnderline"/>
        </w:rPr>
        <w:t xml:space="preserve"> has become crucial to China’s self-identity, honor, power, and prestige</w:t>
      </w:r>
      <w:r>
        <w:t xml:space="preserve">. </w:t>
      </w:r>
    </w:p>
    <w:p w14:paraId="12A69475" w14:textId="77777777" w:rsidR="007317D4" w:rsidRDefault="007317D4" w:rsidP="007317D4">
      <w:r w:rsidRPr="00EC3BCD">
        <w:rPr>
          <w:rStyle w:val="StyleUnderline"/>
        </w:rPr>
        <w:t>China’s resolute posture toward Taiwan is evident in Beijing’s persistent claim it may use force to retain the island as an “integral” part of China. While China has been publicly and formally willing to reject the use of force to settle other regional issues, such as the Spratly islands dispute, it has steadfastly been unwilling to do so in the case of Taiwan and indeed has been doing everything possible to make credible its threat to use force</w:t>
      </w:r>
      <w:r>
        <w:t xml:space="preserve"> in order to stop Taiwan from declaring independence (Kang 2007: 93). To show that it is decisive in defending its policy of “one-China”, Beijing took a crucial step that would codify its resolution to dissuade Taiwan from any possibility of formal secession. In March 2005, the National People’s Congress passed the anti-secession law that gives the PRC the right to “employ non-peaceful means and other necessary measures to protect China’s sovereignty and territorial integrity”.14 The escalation of threats to use force was a clear response to President Chen Shui-bian’s initiatives, namely, promoting a new constitution, pressing for referendums on issues related to Taiwan’s sovereignty, and filling an application for United Nations membership for Taiwan. </w:t>
      </w:r>
      <w:r w:rsidRPr="00EC3BCD">
        <w:rPr>
          <w:rStyle w:val="StyleUnderline"/>
        </w:rPr>
        <w:t>By legally mandating the use of force to prevent secession, the law is designed to clear up any uncertainty over whether China is willing to sacrifice peace to preserve territorial integrity</w:t>
      </w:r>
      <w:r>
        <w:t xml:space="preserve"> (Lieberthal 2005). In December, the Chinese government sent another warning to the government of Taiwan, issuing a defense white paper that underscored the PRC’s growing agitation about Taipei’s pro-independence activities and a determination to halt them. The white paper warned explicitly: “Should the Taiwan authorities go so far as to make a reckless attempt that constitutes a major incident of ‘Taiwan independence’, the Chinese people and armed forces will resolutely and thoroughly crush it at any cost” (see Carpenter 2005: 111). </w:t>
      </w:r>
    </w:p>
    <w:p w14:paraId="5BB91D77" w14:textId="32553035" w:rsidR="007317D4" w:rsidRDefault="007B1D12" w:rsidP="007B1D12">
      <w:pPr>
        <w:pStyle w:val="Heading3"/>
      </w:pPr>
      <w:r>
        <w:t xml:space="preserve">AC—Tibet—1nc </w:t>
      </w:r>
    </w:p>
    <w:p w14:paraId="25B881B8" w14:textId="77777777" w:rsidR="007B1D12" w:rsidRDefault="007B1D12" w:rsidP="007B1D12"/>
    <w:p w14:paraId="413DF773" w14:textId="77777777" w:rsidR="007B1D12" w:rsidRDefault="007B1D12" w:rsidP="007B1D12">
      <w:pPr>
        <w:pStyle w:val="Heading4"/>
        <w:rPr>
          <w:rStyle w:val="StyleUnderline"/>
          <w:sz w:val="26"/>
          <w:u w:val="none"/>
        </w:rPr>
      </w:pPr>
      <w:r w:rsidRPr="00E9790D">
        <w:rPr>
          <w:rStyle w:val="StyleUnderline"/>
          <w:sz w:val="26"/>
          <w:u w:val="none"/>
        </w:rPr>
        <w:t>White House meetings with the Dalai Lama thwart relations- perceived as supporting Tibet independence</w:t>
      </w:r>
    </w:p>
    <w:p w14:paraId="014ADF15" w14:textId="77777777" w:rsidR="007B1D12" w:rsidRDefault="007B1D12" w:rsidP="007B1D12">
      <w:pPr>
        <w:rPr>
          <w:rStyle w:val="Style13ptBold"/>
        </w:rPr>
      </w:pPr>
      <w:r>
        <w:rPr>
          <w:rStyle w:val="Style13ptBold"/>
        </w:rPr>
        <w:t xml:space="preserve">Rebello 16 </w:t>
      </w:r>
    </w:p>
    <w:p w14:paraId="305CD61D" w14:textId="77777777" w:rsidR="007B1D12" w:rsidRPr="00E9790D" w:rsidRDefault="007B1D12" w:rsidP="007B1D12">
      <w:pPr>
        <w:rPr>
          <w:rStyle w:val="Style13ptBold"/>
          <w:sz w:val="16"/>
          <w:szCs w:val="16"/>
        </w:rPr>
      </w:pPr>
      <w:r>
        <w:rPr>
          <w:rStyle w:val="Style13ptBold"/>
          <w:sz w:val="16"/>
          <w:szCs w:val="16"/>
        </w:rPr>
        <w:t>[Lara, senior</w:t>
      </w:r>
      <w:r w:rsidRPr="00E9790D">
        <w:rPr>
          <w:bCs/>
          <w:sz w:val="16"/>
          <w:szCs w:val="16"/>
        </w:rPr>
        <w:t xml:space="preserve"> correspondent </w:t>
      </w:r>
      <w:r>
        <w:rPr>
          <w:bCs/>
          <w:sz w:val="16"/>
          <w:szCs w:val="16"/>
        </w:rPr>
        <w:t>at International Business Times, “</w:t>
      </w:r>
      <w:r w:rsidRPr="00E9790D">
        <w:rPr>
          <w:bCs/>
          <w:sz w:val="16"/>
          <w:szCs w:val="16"/>
        </w:rPr>
        <w:t>Beijing says Dalai Lama meeting with Obama 'seriously jeopardized China-US relations</w:t>
      </w:r>
      <w:r>
        <w:rPr>
          <w:bCs/>
          <w:sz w:val="16"/>
          <w:szCs w:val="16"/>
        </w:rPr>
        <w:t xml:space="preserve">”, 6/16/16, </w:t>
      </w:r>
      <w:r w:rsidRPr="00E9790D">
        <w:rPr>
          <w:bCs/>
          <w:sz w:val="16"/>
          <w:szCs w:val="16"/>
        </w:rPr>
        <w:t>http://www.ibtimes.co.uk/beijing-says-dalai-lama-meeting-obama-seriously-jeopardized-china-us-relations-1565725</w:t>
      </w:r>
      <w:r>
        <w:rPr>
          <w:bCs/>
          <w:sz w:val="16"/>
          <w:szCs w:val="16"/>
        </w:rPr>
        <w:t>]</w:t>
      </w:r>
    </w:p>
    <w:p w14:paraId="748ED3D3" w14:textId="77777777" w:rsidR="007B1D12" w:rsidRDefault="007B1D12" w:rsidP="007B1D12">
      <w:pPr>
        <w:shd w:val="clear" w:color="auto" w:fill="FFFFFF"/>
        <w:spacing w:before="300" w:after="300" w:line="377" w:lineRule="atLeast"/>
        <w:rPr>
          <w:rStyle w:val="StyleUnderline"/>
          <w:b/>
        </w:rPr>
      </w:pPr>
      <w:r w:rsidRPr="00E9790D">
        <w:rPr>
          <w:rStyle w:val="StyleUnderline"/>
        </w:rPr>
        <w:t>Barack Obama welcomed the Dalai Lama to a private meeting at the White House</w:t>
      </w:r>
      <w:r w:rsidRPr="00E9790D">
        <w:rPr>
          <w:rFonts w:asciiTheme="minorHAnsi" w:hAnsiTheme="minorHAnsi"/>
          <w:sz w:val="16"/>
          <w:szCs w:val="16"/>
        </w:rPr>
        <w:t xml:space="preserve"> on 15 June, </w:t>
      </w:r>
      <w:r w:rsidRPr="00E9790D">
        <w:rPr>
          <w:rStyle w:val="StyleUnderline"/>
        </w:rPr>
        <w:t>the fourth Washington meeting the US president has had with the Buddhist spiritual leader. China, however, has expressed its objections to foreign leaders hosting the exiled Tibetan figure and pointed out that he is considered an "anti-China separatist".</w:t>
      </w:r>
      <w:r>
        <w:rPr>
          <w:rStyle w:val="StyleUnderline"/>
        </w:rPr>
        <w:t xml:space="preserve"> </w:t>
      </w:r>
      <w:r w:rsidRPr="00E9790D">
        <w:rPr>
          <w:rStyle w:val="StyleUnderline"/>
        </w:rPr>
        <w:t>China's official news agency Xinhua aired a commentary accusing Washington of breaking its promise not to support Tibet's independence by meeting with the religious and political head. It said this had "seriously jeopardized China-US relations, and deeply hurt the Chinese people's feelings." The Chinese Foreign Ministry said it had made "solemn representations" to the US Embassy in Beijing and expressed its "firm opposition."</w:t>
      </w:r>
      <w:r>
        <w:rPr>
          <w:rStyle w:val="StyleUnderline"/>
        </w:rPr>
        <w:t xml:space="preserve"> </w:t>
      </w:r>
      <w:r w:rsidRPr="00E9790D">
        <w:rPr>
          <w:rFonts w:asciiTheme="minorHAnsi" w:eastAsia="Times New Roman" w:hAnsiTheme="minorHAnsi" w:cs="Arial"/>
          <w:color w:val="222222"/>
          <w:sz w:val="16"/>
          <w:szCs w:val="16"/>
        </w:rPr>
        <w:t>"</w:t>
      </w:r>
      <w:r w:rsidRPr="00E9790D">
        <w:rPr>
          <w:rStyle w:val="StyleUnderline"/>
        </w:rPr>
        <w:t>We need to emphasise that the Tibetan issue is China's internal affairs and other countries do not have any right to interfere with this,"</w:t>
      </w:r>
      <w:r>
        <w:rPr>
          <w:rStyle w:val="StyleUnderline"/>
        </w:rPr>
        <w:t xml:space="preserve"> </w:t>
      </w:r>
      <w:r w:rsidRPr="00E9790D">
        <w:rPr>
          <w:rStyle w:val="StyleUnderline"/>
        </w:rPr>
        <w:t>spokesman Lu Kang said</w:t>
      </w:r>
      <w:r w:rsidRPr="00E9790D">
        <w:rPr>
          <w:sz w:val="16"/>
          <w:szCs w:val="16"/>
        </w:rPr>
        <w:t xml:space="preserve"> at a press event.</w:t>
      </w:r>
      <w:r>
        <w:rPr>
          <w:sz w:val="16"/>
          <w:szCs w:val="16"/>
        </w:rPr>
        <w:t xml:space="preserve"> </w:t>
      </w:r>
      <w:r w:rsidRPr="00E9790D">
        <w:rPr>
          <w:rFonts w:asciiTheme="minorHAnsi" w:eastAsia="Times New Roman" w:hAnsiTheme="minorHAnsi" w:cs="Arial"/>
          <w:color w:val="222222"/>
          <w:sz w:val="16"/>
          <w:szCs w:val="16"/>
        </w:rPr>
        <w:t>"</w:t>
      </w:r>
      <w:r w:rsidRPr="00E9790D">
        <w:rPr>
          <w:rStyle w:val="StyleUnderline"/>
        </w:rPr>
        <w:t>The 14th Dalai Lama is not simply a religious figure but a political figure in exile who has been conducting secessionist activities internationally under the pretext of religion</w:t>
      </w:r>
      <w:r w:rsidRPr="00E9790D">
        <w:rPr>
          <w:rFonts w:asciiTheme="minorHAnsi" w:eastAsia="Times New Roman" w:hAnsiTheme="minorHAnsi" w:cs="Arial"/>
          <w:color w:val="222222"/>
          <w:sz w:val="16"/>
          <w:szCs w:val="16"/>
        </w:rPr>
        <w:t>," the statement said. "</w:t>
      </w:r>
      <w:r w:rsidRPr="00E9790D">
        <w:rPr>
          <w:rStyle w:val="StyleUnderline"/>
        </w:rPr>
        <w:t>If President Obama meets with Dalai Lama, it will send the wrong signal to Tibetan separatist forces, and it will undermine the mutual trust and cooperation between China and the US."</w:t>
      </w:r>
    </w:p>
    <w:p w14:paraId="26614153" w14:textId="77777777" w:rsidR="007B1D12" w:rsidRDefault="007B1D12" w:rsidP="007B1D12">
      <w:pPr>
        <w:shd w:val="clear" w:color="auto" w:fill="FFFFFF"/>
        <w:spacing w:before="300" w:after="300" w:line="377" w:lineRule="atLeast"/>
        <w:rPr>
          <w:rStyle w:val="StyleUnderline"/>
          <w:b/>
        </w:rPr>
      </w:pPr>
    </w:p>
    <w:p w14:paraId="2FA7D3DF" w14:textId="17E7B8A3" w:rsidR="007B1D12" w:rsidRDefault="007B1D12" w:rsidP="007B1D12">
      <w:pPr>
        <w:pStyle w:val="Heading3"/>
      </w:pPr>
      <w:r>
        <w:t xml:space="preserve">AC—Tibet—XT </w:t>
      </w:r>
    </w:p>
    <w:p w14:paraId="7C13CC2A" w14:textId="77777777" w:rsidR="007B1D12" w:rsidRDefault="007B1D12" w:rsidP="007B1D12">
      <w:pPr>
        <w:pStyle w:val="Heading4"/>
        <w:rPr>
          <w:rStyle w:val="StyleUnderline"/>
          <w:rFonts w:asciiTheme="minorHAnsi" w:hAnsiTheme="minorHAnsi"/>
          <w:sz w:val="26"/>
          <w:u w:val="none"/>
        </w:rPr>
      </w:pPr>
      <w:r w:rsidRPr="000C0403">
        <w:rPr>
          <w:rStyle w:val="StyleUnderline"/>
          <w:rFonts w:asciiTheme="minorHAnsi" w:hAnsiTheme="minorHAnsi"/>
          <w:sz w:val="26"/>
          <w:u w:val="none"/>
        </w:rPr>
        <w:t>Tibet is used as a tool by the U.S. to strategically manipulate China</w:t>
      </w:r>
      <w:r>
        <w:rPr>
          <w:rStyle w:val="StyleUnderline"/>
          <w:rFonts w:asciiTheme="minorHAnsi" w:hAnsiTheme="minorHAnsi"/>
          <w:sz w:val="26"/>
          <w:u w:val="none"/>
        </w:rPr>
        <w:t xml:space="preserve"> and is a massive alt cause to effective cooperation</w:t>
      </w:r>
    </w:p>
    <w:p w14:paraId="1E8C5E3F" w14:textId="77777777" w:rsidR="007B1D12" w:rsidRDefault="007B1D12" w:rsidP="007B1D12">
      <w:pPr>
        <w:rPr>
          <w:rStyle w:val="Style13ptBold"/>
        </w:rPr>
      </w:pPr>
      <w:r>
        <w:rPr>
          <w:rStyle w:val="Style13ptBold"/>
        </w:rPr>
        <w:t xml:space="preserve">Sautman 14 </w:t>
      </w:r>
    </w:p>
    <w:p w14:paraId="0A085B73" w14:textId="77777777" w:rsidR="007B1D12" w:rsidRPr="000C0403" w:rsidRDefault="007B1D12" w:rsidP="007B1D12">
      <w:pPr>
        <w:rPr>
          <w:rStyle w:val="Style13ptBold"/>
          <w:b w:val="0"/>
          <w:sz w:val="16"/>
          <w:szCs w:val="16"/>
        </w:rPr>
      </w:pPr>
      <w:r>
        <w:rPr>
          <w:rStyle w:val="Style13ptBold"/>
          <w:sz w:val="16"/>
          <w:szCs w:val="16"/>
        </w:rPr>
        <w:t>[Barry, professor in the Department of Political Science at the Hong Kong University of Science and Technology, P.h.D from Columbia University, “</w:t>
      </w:r>
      <w:r w:rsidRPr="000C0403">
        <w:rPr>
          <w:bCs/>
          <w:sz w:val="16"/>
          <w:szCs w:val="16"/>
        </w:rPr>
        <w:t>Secessonism as a United States Foreign Policy Lever: Tibet in Context</w:t>
      </w:r>
      <w:r>
        <w:rPr>
          <w:bCs/>
          <w:sz w:val="16"/>
          <w:szCs w:val="16"/>
        </w:rPr>
        <w:t>”, published in the Brown Journal of World Affairs, Summer 2014, ProQuest]</w:t>
      </w:r>
    </w:p>
    <w:p w14:paraId="7DA905F8" w14:textId="77777777" w:rsidR="007B1D12" w:rsidRPr="000C0403" w:rsidRDefault="007B1D12" w:rsidP="007B1D12">
      <w:pPr>
        <w:shd w:val="clear" w:color="auto" w:fill="FFFFFF"/>
        <w:spacing w:before="300" w:after="300" w:line="377" w:lineRule="atLeast"/>
        <w:rPr>
          <w:rFonts w:asciiTheme="minorHAnsi" w:hAnsiTheme="minorHAnsi"/>
          <w:sz w:val="16"/>
          <w:szCs w:val="16"/>
        </w:rPr>
      </w:pPr>
      <w:r w:rsidRPr="000C0403">
        <w:rPr>
          <w:rStyle w:val="StyleUnderline"/>
          <w:rFonts w:asciiTheme="minorHAnsi" w:hAnsiTheme="minorHAnsi"/>
        </w:rPr>
        <w:t>THE UNITED STATES LEVERAGES TIBET secessionism against China through political and financial support for open and masked pro-independence Tibetan émigré and Tibet support forces</w:t>
      </w:r>
      <w:r w:rsidRPr="000C0403">
        <w:rPr>
          <w:rFonts w:asciiTheme="minorHAnsi" w:hAnsiTheme="minorHAnsi"/>
          <w:sz w:val="16"/>
          <w:szCs w:val="16"/>
        </w:rPr>
        <w:t xml:space="preserve">. The separatism of the Dalai Lama and the Tibet Government-in-Exile (TGIE) is evident in officials' statements that indicate their unwillingness to accept that Tibet should be part of China and their preference for secession when feasible. </w:t>
      </w:r>
      <w:r w:rsidRPr="000C0403">
        <w:rPr>
          <w:rStyle w:val="StyleUnderline"/>
          <w:rFonts w:asciiTheme="minorHAnsi" w:hAnsiTheme="minorHAnsi"/>
        </w:rPr>
        <w:t>U.S. leveraging does not reflect international laws or norms, but a global strategy of opposing secession in allied and client states while supporting it in U.S.-proclaimed rogue states and perceived strategic competitors</w:t>
      </w:r>
      <w:r w:rsidRPr="000C0403">
        <w:rPr>
          <w:rFonts w:asciiTheme="minorHAnsi" w:hAnsiTheme="minorHAnsi"/>
          <w:sz w:val="16"/>
          <w:szCs w:val="16"/>
        </w:rPr>
        <w:t>. The association of the Tibetan émigré cause with U.S. power is consequential, making it more difficult for Tibetans in China to achieve ethnic minority self-representation and resolve the Tibet issue. Where a great power backs secessionists, the affected state suspects political activity by even nonseparatist members of the relevant minority.</w:t>
      </w:r>
    </w:p>
    <w:p w14:paraId="5856E7F7" w14:textId="77777777" w:rsidR="007B1D12" w:rsidRPr="000C0403" w:rsidRDefault="007B1D12" w:rsidP="007B1D12">
      <w:pPr>
        <w:shd w:val="clear" w:color="auto" w:fill="FFFFFF"/>
        <w:spacing w:before="300" w:after="300" w:line="377" w:lineRule="atLeast"/>
        <w:rPr>
          <w:rFonts w:asciiTheme="minorHAnsi" w:hAnsiTheme="minorHAnsi"/>
          <w:sz w:val="16"/>
          <w:szCs w:val="16"/>
        </w:rPr>
      </w:pPr>
      <w:r w:rsidRPr="000C0403">
        <w:rPr>
          <w:rFonts w:asciiTheme="minorHAnsi" w:hAnsiTheme="minorHAnsi"/>
          <w:sz w:val="16"/>
          <w:szCs w:val="16"/>
        </w:rPr>
        <w:t>CLEAR AS MUD: THE UNITED STATES ON TIBET SECE SSIONISM</w:t>
      </w:r>
    </w:p>
    <w:p w14:paraId="190DC5BA" w14:textId="77777777" w:rsidR="007B1D12" w:rsidRPr="000C0403" w:rsidRDefault="007B1D12" w:rsidP="007B1D12">
      <w:pPr>
        <w:shd w:val="clear" w:color="auto" w:fill="FFFFFF"/>
        <w:spacing w:before="300" w:after="300" w:line="377" w:lineRule="atLeast"/>
        <w:rPr>
          <w:rFonts w:asciiTheme="minorHAnsi" w:hAnsiTheme="minorHAnsi"/>
          <w:sz w:val="16"/>
          <w:szCs w:val="16"/>
        </w:rPr>
      </w:pPr>
      <w:r w:rsidRPr="000C0403">
        <w:rPr>
          <w:rFonts w:asciiTheme="minorHAnsi" w:hAnsiTheme="minorHAnsi"/>
          <w:sz w:val="16"/>
          <w:szCs w:val="16"/>
        </w:rPr>
        <w:t xml:space="preserve">When President Barack Obama, over China's objections, met the fourteenth Dalai Lama in 2014, he stated that "Tibet is part of the People's Republic of China" and "the United States does not support Tibetan independence."1 U.S. officials had considered Tibet to be part of China throughout the late Qing dynasty, the Republic of China, and the People's Republic of China. Before 2011 however, top-level U.S. pronouncements said only that. Then, in a 2011 meeting with the Dalai Lama, Obama added that the United States "does not support Tibet independence," implying that the United States is not succoring secessionism.2 That in turn caused a Hong Kong commentator to query, "How much clearer can the American position be?"3 Yet </w:t>
      </w:r>
      <w:r w:rsidRPr="000C0403">
        <w:rPr>
          <w:rStyle w:val="StyleUnderline"/>
          <w:rFonts w:asciiTheme="minorHAnsi" w:hAnsiTheme="minorHAnsi"/>
        </w:rPr>
        <w:t>the U.S. position could be clearer: China has urged Obama to say that the United States "opposes Tibetan independence." Although President George W. Bush once averred, "I'm not a nuance guy. 'Do not support,' 'oppose.' It's the same to me," U.S. officials know that " does not support" is a vague pledge, while " opposes independence" implies activity.4 They thus decline to do what several states and Taiwan have already done and oppose Tibet independence</w:t>
      </w:r>
      <w:r w:rsidRPr="000C0403">
        <w:rPr>
          <w:rFonts w:asciiTheme="minorHAnsi" w:hAnsiTheme="minorHAnsi"/>
          <w:sz w:val="16"/>
          <w:szCs w:val="16"/>
        </w:rPr>
        <w:t>.5</w:t>
      </w:r>
    </w:p>
    <w:p w14:paraId="40671FA0" w14:textId="77777777" w:rsidR="007B1D12" w:rsidRPr="000C0403" w:rsidRDefault="007B1D12" w:rsidP="007B1D12">
      <w:pPr>
        <w:pStyle w:val="NormalWeb"/>
        <w:shd w:val="clear" w:color="auto" w:fill="FFFFFF"/>
        <w:spacing w:before="0" w:beforeAutospacing="0" w:after="255" w:afterAutospacing="0" w:line="315" w:lineRule="atLeast"/>
        <w:rPr>
          <w:rStyle w:val="StyleUnderline"/>
          <w:rFonts w:asciiTheme="minorHAnsi" w:hAnsiTheme="minorHAnsi"/>
        </w:rPr>
      </w:pPr>
      <w:r w:rsidRPr="000C0403">
        <w:rPr>
          <w:rFonts w:asciiTheme="minorHAnsi" w:hAnsiTheme="minorHAnsi"/>
          <w:sz w:val="16"/>
          <w:szCs w:val="16"/>
        </w:rPr>
        <w:t xml:space="preserve">The U.S. position on Tibetan secession is unclear because it must fulfill multiple goals served by U.S. involvement with the Tibet question. One goal is to respond to U.S. Tibet supporters. These supporters may be no more than a small section of civil society, with their influence declining as China's grows, but are active in electoral politics. 6 U.S. officials thus echo claims and assumptions of the Tibet Lobby-for example, that China perpetrates cultural genocide in Tibet and that "The Dalai Lama's [political] views... command the respect of the vast majority of Tibetans."7 </w:t>
      </w:r>
      <w:r w:rsidRPr="000C0403">
        <w:rPr>
          <w:rStyle w:val="StyleUnderline"/>
          <w:rFonts w:asciiTheme="minorHAnsi" w:hAnsiTheme="minorHAnsi"/>
        </w:rPr>
        <w:t>U.S. involvement in the Tibet question is also intended to boost the United States' image as defender of freedom</w:t>
      </w:r>
      <w:r w:rsidRPr="000C0403">
        <w:rPr>
          <w:rFonts w:asciiTheme="minorHAnsi" w:hAnsiTheme="minorHAnsi"/>
          <w:sz w:val="16"/>
          <w:szCs w:val="16"/>
        </w:rPr>
        <w:t xml:space="preserve">. Most importantly, </w:t>
      </w:r>
      <w:r w:rsidRPr="000C0403">
        <w:rPr>
          <w:rStyle w:val="StyleUnderline"/>
          <w:rFonts w:asciiTheme="minorHAnsi" w:hAnsiTheme="minorHAnsi"/>
        </w:rPr>
        <w:t>support for Tibet secessionists provides the United States a lever in pressuring China and is thus a long-term asset in a perceived strategic competition in which the United States seeks to maintain its global hegemony.</w:t>
      </w:r>
    </w:p>
    <w:p w14:paraId="4F3519A9" w14:textId="77777777" w:rsidR="007B1D12" w:rsidRPr="000C0403" w:rsidRDefault="007B1D12" w:rsidP="007B1D12">
      <w:pPr>
        <w:pStyle w:val="NormalWeb"/>
        <w:shd w:val="clear" w:color="auto" w:fill="FFFFFF"/>
        <w:spacing w:before="0" w:beforeAutospacing="0" w:after="255" w:afterAutospacing="0" w:line="315" w:lineRule="atLeast"/>
        <w:rPr>
          <w:rStyle w:val="StyleUnderline"/>
          <w:rFonts w:asciiTheme="minorHAnsi" w:hAnsiTheme="minorHAnsi"/>
        </w:rPr>
      </w:pPr>
      <w:r w:rsidRPr="000C0403">
        <w:rPr>
          <w:rFonts w:asciiTheme="minorHAnsi" w:hAnsiTheme="minorHAnsi"/>
          <w:sz w:val="16"/>
          <w:szCs w:val="16"/>
        </w:rPr>
        <w:t xml:space="preserve">The leveraging of Tibetan separatism occurs in the context of a global U.S. stratagem, which uses secession as one approach to recalcitrant countries and what U.S. strategic planners term peer competitors. The United countries and peer competitors. States often supports secessionism in confronting an adversary-the term Obama has applied to China. The United States sometimes prepares to support secession even while maintaining it does not back it, but regarding Tibet, the United States presently backs forces that favor secession. </w:t>
      </w:r>
      <w:r w:rsidRPr="000C0403">
        <w:rPr>
          <w:rStyle w:val="StyleUnderline"/>
          <w:rFonts w:asciiTheme="minorHAnsi" w:hAnsiTheme="minorHAnsi"/>
        </w:rPr>
        <w:t>Officials of both the Democratic and Republican parties adhere to the notion of a China threat and reflexively express support for Tibet in order to embarrass and politically marginalize China.</w:t>
      </w:r>
      <w:r w:rsidRPr="000C0403">
        <w:rPr>
          <w:rFonts w:asciiTheme="minorHAnsi" w:hAnsiTheme="minorHAnsi"/>
          <w:sz w:val="16"/>
          <w:szCs w:val="16"/>
        </w:rPr>
        <w:t xml:space="preserve"> For example, Michael J. Green, George W. Bush's special assistant for national security affairs, has said, </w:t>
      </w:r>
      <w:r w:rsidRPr="000C0403">
        <w:rPr>
          <w:rStyle w:val="StyleUnderline"/>
          <w:rFonts w:asciiTheme="minorHAnsi" w:hAnsiTheme="minorHAnsi"/>
        </w:rPr>
        <w:t>"it's strategically important for the United States to ensure as much international support for [the Dalai Lama] as possible</w:t>
      </w:r>
      <w:r w:rsidRPr="000C0403">
        <w:rPr>
          <w:rFonts w:asciiTheme="minorHAnsi" w:hAnsiTheme="minorHAnsi"/>
          <w:sz w:val="16"/>
          <w:szCs w:val="16"/>
        </w:rPr>
        <w:t xml:space="preserve">."8 Richard Holbrooke, President Bill Clinton's ambassador to the United Nations and lead foreign policy advisor to Hillary Clinton's 2008 presidential campaign, told Students for a Free Tibet protestors who disrupted a speech by a Chinese Ambassador, "You guys did an excellent job....The Chinese Ambassador was visibly agitated."9 </w:t>
      </w:r>
      <w:r w:rsidRPr="000C0403">
        <w:rPr>
          <w:rStyle w:val="StyleUnderline"/>
          <w:rFonts w:asciiTheme="minorHAnsi" w:hAnsiTheme="minorHAnsi"/>
        </w:rPr>
        <w:t>Congress has not renounced its resolutions from the 1990s and 2000s backing Tibet independence and seeking U.S. diplomatic recognition of the TGIE.10 U.S. political elites have thus indicated that whatever the official position may be on Tibet, they back pro-secession forces.</w:t>
      </w:r>
    </w:p>
    <w:p w14:paraId="09273C38" w14:textId="77777777" w:rsidR="007B1D12" w:rsidRPr="007B1D12" w:rsidRDefault="007B1D12" w:rsidP="007B1D12"/>
    <w:p w14:paraId="6B8B2EB4" w14:textId="77777777" w:rsidR="00C63420" w:rsidRPr="00C63420" w:rsidRDefault="00C63420" w:rsidP="00C63420"/>
    <w:p w14:paraId="4C526615" w14:textId="5BFDBF02" w:rsidR="007317D4" w:rsidRDefault="007317D4" w:rsidP="007317D4">
      <w:pPr>
        <w:pStyle w:val="Heading2"/>
      </w:pPr>
      <w:r>
        <w:t xml:space="preserve">Alt Causes—Various </w:t>
      </w:r>
    </w:p>
    <w:p w14:paraId="558B92D2" w14:textId="77777777" w:rsidR="00C63420" w:rsidRDefault="00C63420" w:rsidP="00DC42F7">
      <w:pPr>
        <w:pStyle w:val="Heading3"/>
      </w:pPr>
      <w:r>
        <w:t xml:space="preserve">AC—Cyber </w:t>
      </w:r>
    </w:p>
    <w:p w14:paraId="668C5DA0" w14:textId="77777777" w:rsidR="00C63420" w:rsidRDefault="00C63420" w:rsidP="00C63420"/>
    <w:p w14:paraId="1DEEE0C9" w14:textId="77777777" w:rsidR="007317D4" w:rsidRPr="00374601" w:rsidRDefault="007317D4" w:rsidP="007317D4">
      <w:pPr>
        <w:pStyle w:val="Heading4"/>
      </w:pPr>
      <w:r>
        <w:t xml:space="preserve">Cybersecurity tensions tank relations </w:t>
      </w:r>
    </w:p>
    <w:p w14:paraId="70323BDC" w14:textId="77777777" w:rsidR="007317D4" w:rsidRPr="00374601" w:rsidRDefault="007317D4" w:rsidP="007317D4">
      <w:r w:rsidRPr="00374601">
        <w:rPr>
          <w:b/>
        </w:rPr>
        <w:t>Chen and Lim 16</w:t>
      </w:r>
      <w:r w:rsidRPr="00374601">
        <w:t xml:space="preserve"> [Gang, Senior Research Fellow at the East Asian Institute, National University of Singapore, PhD contemporary international relations, Wen Xin, Research Associate at IPP Review, “Xi Jinping’s Economic Cybersecurity Agreement with Barack Obama”, 3/28/16, http://ippreview.com/index.php/Home/Blog/single/id/35.html]//DBI</w:t>
      </w:r>
    </w:p>
    <w:p w14:paraId="522F53A4" w14:textId="77777777" w:rsidR="007317D4" w:rsidRDefault="007317D4" w:rsidP="007317D4">
      <w:pPr>
        <w:rPr>
          <w:sz w:val="16"/>
          <w:szCs w:val="16"/>
        </w:rPr>
      </w:pPr>
      <w:r w:rsidRPr="00374601">
        <w:rPr>
          <w:sz w:val="16"/>
          <w:szCs w:val="16"/>
        </w:rPr>
        <w:t xml:space="preserve">During Chinese President Xi Jinping’s state visit to the United States, he reached an agreement with US President Barack Obama on 25 September 2015 to curb “cyber-enabled theft of intellectual property”,1 marking the first of such formal agreements between the two countries. The new agreement will be enforced by the “CERT-to-CERT agreement” — that is, direct cooperation between Chinese and American law enforcement officials. US law enforcement will now be able to call up their Chinese counterparts and expect investigations and possibly even arrests, if American commercial secrets are stolen.∂ </w:t>
      </w:r>
      <w:r w:rsidRPr="00374601">
        <w:rPr>
          <w:u w:val="single"/>
        </w:rPr>
        <w:t xml:space="preserve">Cybersecurity has </w:t>
      </w:r>
      <w:r w:rsidRPr="00374601">
        <w:rPr>
          <w:rStyle w:val="Emphasis"/>
        </w:rPr>
        <w:t>long been a contentious issue</w:t>
      </w:r>
      <w:r w:rsidRPr="00374601">
        <w:rPr>
          <w:u w:val="single"/>
        </w:rPr>
        <w:t xml:space="preserve"> between China and the United States. For more than a decade, the United States has consistently charged China or its entities with being one of the main perpetrators of cyber-enabled commercial espionage against it, claiming that this cyber espionage by China represented “the greatest transfer of wealth in human history.”</w:t>
      </w:r>
      <w:r w:rsidRPr="00374601">
        <w:rPr>
          <w:sz w:val="16"/>
          <w:szCs w:val="16"/>
        </w:rPr>
        <w:t xml:space="preserve">2 </w:t>
      </w:r>
      <w:r w:rsidRPr="00374601">
        <w:rPr>
          <w:u w:val="single"/>
        </w:rPr>
        <w:t>In 2013</w:t>
      </w:r>
      <w:r w:rsidRPr="00374601">
        <w:rPr>
          <w:sz w:val="16"/>
          <w:szCs w:val="16"/>
        </w:rPr>
        <w:t xml:space="preserve">, US companies reported that </w:t>
      </w:r>
      <w:r w:rsidRPr="00374601">
        <w:rPr>
          <w:u w:val="single"/>
        </w:rPr>
        <w:t>the Shanghai-based People's Liberation Army (PLA) Unit 61398 was traced to have engaged in frequent cyberwarfare against American corporations and government agencies</w:t>
      </w:r>
      <w:r w:rsidRPr="00374601">
        <w:rPr>
          <w:sz w:val="16"/>
          <w:szCs w:val="16"/>
        </w:rPr>
        <w:t xml:space="preserve">. </w:t>
      </w:r>
      <w:r w:rsidRPr="00374601">
        <w:rPr>
          <w:u w:val="single"/>
        </w:rPr>
        <w:t>China has denied all accusations that the Chinese government or military forces had orchestrated cyberattacks against US firms or government agencies</w:t>
      </w:r>
      <w:r w:rsidRPr="00374601">
        <w:rPr>
          <w:sz w:val="16"/>
          <w:szCs w:val="16"/>
        </w:rPr>
        <w:t xml:space="preserve">.∂ The agreement is a diplomatic success for the United States as the superpower has persuaded the rising power to clamp down on alleged economic cyberthefts from the Chinese side that have posed serious threats to US business interests and economic security. The agreement, through elevating the importance of cyber diplomacy to a new height in bilateral relationship, may temporarily ease the tension between China and the United States over the issue, and help improve the overall bilateral relationship.∂ Nevertheless, </w:t>
      </w:r>
      <w:r w:rsidRPr="00374601">
        <w:rPr>
          <w:u w:val="single"/>
        </w:rPr>
        <w:t xml:space="preserve">the agreement itself is </w:t>
      </w:r>
      <w:r w:rsidRPr="00374601">
        <w:rPr>
          <w:rStyle w:val="Emphasis"/>
        </w:rPr>
        <w:t>far from being effective enough</w:t>
      </w:r>
      <w:r w:rsidRPr="00374601">
        <w:rPr>
          <w:u w:val="single"/>
        </w:rPr>
        <w:t xml:space="preserve"> to curb the rampant cyber espionage activities due to the complexity of cyber issues, difficulty of enforcement and lack of mutual trust between the world’s two largest economies. The pact </w:t>
      </w:r>
      <w:r w:rsidRPr="00374601">
        <w:rPr>
          <w:rStyle w:val="Emphasis"/>
        </w:rPr>
        <w:t>may not be effective</w:t>
      </w:r>
      <w:r w:rsidRPr="00374601">
        <w:rPr>
          <w:u w:val="single"/>
        </w:rPr>
        <w:t xml:space="preserve"> in curbing pervasive Chinese cyber espionage aimed at extracting US intellectual property and commercial intelligence</w:t>
      </w:r>
      <w:r w:rsidRPr="00374601">
        <w:rPr>
          <w:sz w:val="16"/>
          <w:szCs w:val="16"/>
        </w:rPr>
        <w:t xml:space="preserve">3 </w:t>
      </w:r>
      <w:r w:rsidRPr="00374601">
        <w:rPr>
          <w:u w:val="single"/>
        </w:rPr>
        <w:t>as there were questions about the extent to which it was orchestrated by the Chinese government</w:t>
      </w:r>
      <w:r w:rsidRPr="00374601">
        <w:rPr>
          <w:sz w:val="16"/>
          <w:szCs w:val="16"/>
        </w:rPr>
        <w:t xml:space="preserve">.4 </w:t>
      </w:r>
      <w:r w:rsidRPr="00374601">
        <w:rPr>
          <w:u w:val="single"/>
        </w:rPr>
        <w:t xml:space="preserve">The two countries </w:t>
      </w:r>
      <w:r w:rsidRPr="00374601">
        <w:rPr>
          <w:rStyle w:val="Emphasis"/>
        </w:rPr>
        <w:t>will need to continue work on an overarching cyber doctrine and define the limits of acceptable behavior</w:t>
      </w:r>
      <w:r w:rsidRPr="00374601">
        <w:rPr>
          <w:u w:val="single"/>
        </w:rPr>
        <w:t xml:space="preserve"> in cyberspace</w:t>
      </w:r>
      <w:r w:rsidRPr="00374601">
        <w:rPr>
          <w:sz w:val="16"/>
          <w:szCs w:val="16"/>
        </w:rPr>
        <w:t xml:space="preserve">.∂ </w:t>
      </w:r>
      <w:r w:rsidRPr="00374601">
        <w:rPr>
          <w:u w:val="single"/>
        </w:rPr>
        <w:t>China and the US’ Escalating Tension over Cybersecurity∂</w:t>
      </w:r>
      <w:r w:rsidRPr="00374601">
        <w:rPr>
          <w:sz w:val="16"/>
          <w:szCs w:val="16"/>
        </w:rPr>
        <w:t xml:space="preserve"> </w:t>
      </w:r>
      <w:r w:rsidRPr="00374601">
        <w:rPr>
          <w:u w:val="single"/>
        </w:rPr>
        <w:t xml:space="preserve">Cybersecurity has been a </w:t>
      </w:r>
      <w:r w:rsidRPr="00374601">
        <w:rPr>
          <w:rStyle w:val="Emphasis"/>
        </w:rPr>
        <w:t>contentious issue</w:t>
      </w:r>
      <w:r w:rsidRPr="00374601">
        <w:rPr>
          <w:u w:val="single"/>
        </w:rPr>
        <w:t xml:space="preserve"> between China and the United States. The United States and China are the two </w:t>
      </w:r>
      <w:r w:rsidRPr="00374601">
        <w:rPr>
          <w:rStyle w:val="Emphasis"/>
        </w:rPr>
        <w:t>pivotal players</w:t>
      </w:r>
      <w:r w:rsidRPr="00374601">
        <w:rPr>
          <w:u w:val="single"/>
        </w:rPr>
        <w:t xml:space="preserve"> in cybersecurity sphere. A mistrust between the two states in the cyber realm can generate </w:t>
      </w:r>
      <w:r w:rsidRPr="00374601">
        <w:rPr>
          <w:rStyle w:val="Emphasis"/>
        </w:rPr>
        <w:t>negative influence on the long-term strategic intentions</w:t>
      </w:r>
      <w:r w:rsidRPr="00374601">
        <w:rPr>
          <w:u w:val="single"/>
        </w:rPr>
        <w:t xml:space="preserve"> of both countries</w:t>
      </w:r>
      <w:r w:rsidRPr="00374601">
        <w:rPr>
          <w:sz w:val="16"/>
          <w:szCs w:val="16"/>
        </w:rPr>
        <w:t xml:space="preserve">.∂ China and the United States had made little progress in terms of cybersecurity until Xi’s 2015 state visit. Even as the leaders forged deals on climate change, trade and defense, </w:t>
      </w:r>
      <w:r w:rsidRPr="00374601">
        <w:rPr>
          <w:u w:val="single"/>
        </w:rPr>
        <w:t xml:space="preserve">common ground on cybersecurity was </w:t>
      </w:r>
      <w:r w:rsidRPr="00374601">
        <w:rPr>
          <w:rStyle w:val="Emphasis"/>
        </w:rPr>
        <w:t>limited</w:t>
      </w:r>
      <w:r w:rsidRPr="00374601">
        <w:rPr>
          <w:sz w:val="16"/>
          <w:szCs w:val="16"/>
        </w:rPr>
        <w:t xml:space="preserve">.5 </w:t>
      </w:r>
      <w:r w:rsidRPr="00374601">
        <w:rPr>
          <w:u w:val="single"/>
        </w:rPr>
        <w:t xml:space="preserve">Growing tension over cyber issues can </w:t>
      </w:r>
      <w:r w:rsidRPr="00374601">
        <w:rPr>
          <w:rStyle w:val="Emphasis"/>
        </w:rPr>
        <w:t>erode strategic trust and cause growing suspicion</w:t>
      </w:r>
      <w:r w:rsidRPr="00374601">
        <w:rPr>
          <w:sz w:val="16"/>
          <w:szCs w:val="16"/>
        </w:rPr>
        <w:t xml:space="preserve">.∂ According to US Cyber Command and the National Security Agency, </w:t>
      </w:r>
      <w:r w:rsidRPr="00374601">
        <w:rPr>
          <w:u w:val="single"/>
        </w:rPr>
        <w:t xml:space="preserve">China is considered </w:t>
      </w:r>
      <w:r w:rsidRPr="00374601">
        <w:rPr>
          <w:rStyle w:val="Emphasis"/>
        </w:rPr>
        <w:t>the major threat</w:t>
      </w:r>
      <w:r w:rsidRPr="00374601">
        <w:rPr>
          <w:u w:val="single"/>
        </w:rPr>
        <w:t xml:space="preserve"> to US weapons systems on cyber space</w:t>
      </w:r>
      <w:r w:rsidRPr="00374601">
        <w:rPr>
          <w:sz w:val="16"/>
          <w:szCs w:val="16"/>
        </w:rPr>
        <w:t xml:space="preserve">.6∂ Over the past decade, Chinese military hackers have allegedly penetrated major defense contractors involved in cutting edge weapons systems, including the fifth generation F-35 Joint Strike Fighter and gas pipeline control systems.7∂ Since 2013, US security companies have reported that the PLA Unit 61398 in Shanghai was traced to have engaged in frequent cyberwarfare against American corporations and government agencies.8 </w:t>
      </w:r>
      <w:r w:rsidRPr="00374601">
        <w:rPr>
          <w:u w:val="single"/>
        </w:rPr>
        <w:t xml:space="preserve">The </w:t>
      </w:r>
      <w:r w:rsidRPr="00374601">
        <w:rPr>
          <w:rStyle w:val="Emphasis"/>
        </w:rPr>
        <w:t>increasing tension</w:t>
      </w:r>
      <w:r w:rsidRPr="00374601">
        <w:rPr>
          <w:u w:val="single"/>
        </w:rPr>
        <w:t xml:space="preserve"> has</w:t>
      </w:r>
      <w:r w:rsidRPr="00374601">
        <w:rPr>
          <w:sz w:val="16"/>
          <w:szCs w:val="16"/>
        </w:rPr>
        <w:t xml:space="preserve"> also </w:t>
      </w:r>
      <w:r w:rsidRPr="00374601">
        <w:rPr>
          <w:u w:val="single"/>
        </w:rPr>
        <w:t>been a problem</w:t>
      </w:r>
      <w:r w:rsidRPr="00374601">
        <w:rPr>
          <w:sz w:val="16"/>
          <w:szCs w:val="16"/>
        </w:rPr>
        <w:t xml:space="preserve"> for US tech companies. While US tech giants such as Apple, Microsoft and Google would like to expand into the enormous Chinese market, they have accused China of widespread snooping into their operations.∂ The simmering tensions boiled over in February 2015 when the tech sector was required to install Chinese encryption standards that give officials full access to company data.9 A massive coalition of trade groups appealed to the Chinese government and the White House, arguing that the rules would inhibit their ability to operate.10∂ Xi Jinping's visit to the United States in September 2015 came as the United States and China had been accusing each other of breaking into critical computer systems, stealing data and threatening private and public networks.11 Inextricably, cybersecurity dominated the agenda of Xi's visit. Even before Xi arrived in Washington, the United States and China had been engaged in urgent negotiations on a cybersecurity deal weeks prior to the visit.∂ A week before Xi's visit to the United States, President Barack </w:t>
      </w:r>
      <w:r w:rsidRPr="00374601">
        <w:rPr>
          <w:u w:val="single"/>
        </w:rPr>
        <w:t xml:space="preserve">Obama gave a </w:t>
      </w:r>
      <w:r w:rsidRPr="00374601">
        <w:rPr>
          <w:rStyle w:val="Emphasis"/>
        </w:rPr>
        <w:t>stern warning</w:t>
      </w:r>
      <w:r w:rsidRPr="00374601">
        <w:rPr>
          <w:u w:val="single"/>
        </w:rPr>
        <w:t xml:space="preserve"> to Chinese President Xi Jinping that the United States will consider any instance of state-sponsored industrial espionage an “act of aggression”.</w:t>
      </w:r>
      <w:r w:rsidRPr="00374601">
        <w:rPr>
          <w:sz w:val="16"/>
          <w:szCs w:val="16"/>
        </w:rPr>
        <w:t xml:space="preserve">12 President </w:t>
      </w:r>
      <w:r w:rsidRPr="00374601">
        <w:rPr>
          <w:u w:val="single"/>
        </w:rPr>
        <w:t>Obama alluded possible sanctions against Chinese hackers, telling Chinese officials in private that the combination of intellectual property theft and espionage on an unprecedented scale — the breach of the 22 million security dossiers from the US federal government’s Office of Personnel Management in June 2015 — cannot go unanswered</w:t>
      </w:r>
      <w:r w:rsidRPr="00374601">
        <w:rPr>
          <w:sz w:val="16"/>
          <w:szCs w:val="16"/>
        </w:rPr>
        <w:t xml:space="preserve">.13∂ The United States has repeatedly drew a distinct line between government intelligence gathering and state-sponsored cyberattacks and thefts from corporate firms for commercial interests, which President Obama considered as an “act of aggression” and crime.14 </w:t>
      </w:r>
      <w:r w:rsidRPr="00374601">
        <w:rPr>
          <w:u w:val="single"/>
        </w:rPr>
        <w:t>China</w:t>
      </w:r>
      <w:r w:rsidRPr="00374601">
        <w:rPr>
          <w:sz w:val="16"/>
          <w:szCs w:val="16"/>
        </w:rPr>
        <w:t xml:space="preserve">, on the other hand, </w:t>
      </w:r>
      <w:r w:rsidRPr="00374601">
        <w:rPr>
          <w:u w:val="single"/>
        </w:rPr>
        <w:t>denied all allegations of cyber intrusion made by the Pentagon.</w:t>
      </w:r>
      <w:r w:rsidRPr="00374601">
        <w:rPr>
          <w:sz w:val="16"/>
          <w:szCs w:val="16"/>
        </w:rPr>
        <w:t xml:space="preserve"> As Xi restated before his US state visit: “Cyber theft of commercial secrets and hacking attacks against government networks are both illegal; such acts are criminal offences and should be punished according to law and relevant international conventions”.15 He also stressed that “China and the United States share common concerns on cybersecurity. China is ready to strengthen cooperation with the US side on this issue”.16∂ At the eighth annual US-China Internet Industry Forum held at Microsoft's conference center on September 23, 2015, President Xi met with internet titans and CEOs. Among those who attended the meeting were Apple CEO Tim Cook, Amazon’s Jeff Bezos, Alibaba’s Jack Ma and Facebook’s Mark Zuckerberg. Lu Wei, director of the Central Leading Group for Internet Security and Informatisation, China's top cyber policy-making body, reiterated a long-standing Chinese line at the Forum: that both China and the United States are victims of cyber hackers and cyber criminals.17∂ China’s Cybersecurity Strategy∂ China’s cyber policy is driven primarily by the domestic political imperative of ensuring the survival of the Chinese Communist Party (CCP). Since 1991, </w:t>
      </w:r>
      <w:r w:rsidRPr="00374601">
        <w:rPr>
          <w:u w:val="single"/>
        </w:rPr>
        <w:t>the People’s Republic of China has increasingly funded, developed, acquired and employed advanced cyber technology in its government, military and civil sectors</w:t>
      </w:r>
      <w:r w:rsidRPr="00374601">
        <w:rPr>
          <w:sz w:val="16"/>
          <w:szCs w:val="16"/>
        </w:rPr>
        <w:t>.18 Senior CCP officials have also issued high-level directives and created several high-level Leading Groups and Leading Small Groups to provide coordination and strategic guidance on cybersecurity (see Table 1).∂ Many formal documents relevant to cybersecurity have been promulgated and published to tighten internet safety since the early 1990s (Table 2). As policies and stakeholders addressing network security grew, strategic direction for policy became more diversified, including input from the State Council, Central Committee (including Politburo Standing Committee and Central Military Commission) and Leading Small Groups (informal consultative bodies that advise the Politburo and State Council).∂ The establishment of a National Security Commission (</w:t>
      </w:r>
      <w:r w:rsidRPr="00374601">
        <w:rPr>
          <w:rFonts w:ascii="Microsoft YaHei" w:eastAsia="Microsoft YaHei" w:hAnsi="Microsoft YaHei" w:cs="Microsoft YaHei" w:hint="eastAsia"/>
          <w:sz w:val="16"/>
          <w:szCs w:val="16"/>
        </w:rPr>
        <w:t>中央国家安全委</w:t>
      </w:r>
      <w:r w:rsidRPr="00374601">
        <w:rPr>
          <w:rFonts w:eastAsia="华文宋体" w:cs="华文宋体"/>
          <w:sz w:val="16"/>
          <w:szCs w:val="16"/>
        </w:rPr>
        <w:t>员</w:t>
      </w:r>
      <w:r w:rsidRPr="00374601">
        <w:rPr>
          <w:rFonts w:ascii="Microsoft YaHei" w:eastAsia="Microsoft YaHei" w:hAnsi="Microsoft YaHei" w:cs="Microsoft YaHei" w:hint="eastAsia"/>
          <w:sz w:val="16"/>
          <w:szCs w:val="16"/>
        </w:rPr>
        <w:t>会</w:t>
      </w:r>
      <w:r w:rsidRPr="00374601">
        <w:rPr>
          <w:sz w:val="16"/>
          <w:szCs w:val="16"/>
        </w:rPr>
        <w:t>) in 2013 was especially significant. Yet to date, responsibilities for China’s cybersecurity had been divided among different departments, hampering effectiveness.19∂ After President Xi took over the helm, he has emphasized cybersecurity and viewed internet safety as a top priority for national security. At the US-China Summit held in June 2013 in California, one of the topics on the agenda was cybersecurity. US President Barack Obama pressed President Xi to address cyber espionage originating from China and, in particular, state-funded industrial espionage against US companies.∂ China responded to the United States in February 2014 by forming the Central Leading Group for Network Security and Informatisation (</w:t>
      </w:r>
      <w:r w:rsidRPr="00374601">
        <w:rPr>
          <w:rFonts w:ascii="Microsoft YaHei" w:eastAsia="Microsoft YaHei" w:hAnsi="Microsoft YaHei" w:cs="Microsoft YaHei" w:hint="eastAsia"/>
          <w:sz w:val="16"/>
          <w:szCs w:val="16"/>
        </w:rPr>
        <w:t>中央网</w:t>
      </w:r>
      <w:r w:rsidRPr="00374601">
        <w:rPr>
          <w:rFonts w:eastAsia="华文宋体" w:cs="华文宋体"/>
          <w:sz w:val="16"/>
          <w:szCs w:val="16"/>
        </w:rPr>
        <w:t>络</w:t>
      </w:r>
      <w:r w:rsidRPr="00374601">
        <w:rPr>
          <w:rFonts w:ascii="Microsoft YaHei" w:eastAsia="Microsoft YaHei" w:hAnsi="Microsoft YaHei" w:cs="Microsoft YaHei" w:hint="eastAsia"/>
          <w:sz w:val="16"/>
          <w:szCs w:val="16"/>
        </w:rPr>
        <w:t>安全和信息化</w:t>
      </w:r>
      <w:r w:rsidRPr="00374601">
        <w:rPr>
          <w:rFonts w:eastAsia="华文宋体" w:cs="华文宋体"/>
          <w:sz w:val="16"/>
          <w:szCs w:val="16"/>
        </w:rPr>
        <w:t>领导</w:t>
      </w:r>
      <w:r w:rsidRPr="00374601">
        <w:rPr>
          <w:rFonts w:ascii="Microsoft YaHei" w:eastAsia="Microsoft YaHei" w:hAnsi="Microsoft YaHei" w:cs="Microsoft YaHei" w:hint="eastAsia"/>
          <w:sz w:val="16"/>
          <w:szCs w:val="16"/>
        </w:rPr>
        <w:t>小</w:t>
      </w:r>
      <w:r w:rsidRPr="00374601">
        <w:rPr>
          <w:rFonts w:eastAsia="华文宋体" w:cs="华文宋体"/>
          <w:sz w:val="16"/>
          <w:szCs w:val="16"/>
        </w:rPr>
        <w:t>组</w:t>
      </w:r>
      <w:r w:rsidRPr="00374601">
        <w:rPr>
          <w:sz w:val="16"/>
          <w:szCs w:val="16"/>
        </w:rPr>
        <w:t xml:space="preserve">), personally chaired by President Xi. Premier of the State Council Li Keqiang and First-ranked Secretary of the Central Secretariat Liu Yunshan were appointed vice chairpersons (deputy leaders). The new leading group, headed by Xi himself, is expected to streamline things by providing top-level guidance. He considers this an important national strategy for China to “establish a strong and authoritative mechanism at the central level” to deal with China’s cybersecurity. 20 In February 2014, China’s new Central Network Security and Informatization Leading Group met for the first time, with President Xi chairing the meeting.∂ </w:t>
      </w:r>
      <w:r w:rsidRPr="00374601">
        <w:rPr>
          <w:u w:val="single"/>
        </w:rPr>
        <w:t>Despite high-level guidance and strategic direction from Xi and senior civilian and military officials, overlapping bureaucratic priorities and competing stakeholder interests across regions and functionalities in China’s network prevail</w:t>
      </w:r>
      <w:r w:rsidRPr="00374601">
        <w:rPr>
          <w:sz w:val="16"/>
          <w:szCs w:val="16"/>
        </w:rPr>
        <w:t xml:space="preserve">.21 In terms of definition, </w:t>
      </w:r>
      <w:r w:rsidRPr="00374601">
        <w:rPr>
          <w:u w:val="single"/>
        </w:rPr>
        <w:t>while the United States uses the term “cybersecurity” to refer to the protection and defense of a wide array of electronic and communications information, China uses the term “network security”</w:t>
      </w:r>
      <w:r w:rsidRPr="00374601">
        <w:rPr>
          <w:sz w:val="16"/>
          <w:szCs w:val="16"/>
        </w:rPr>
        <w:t xml:space="preserve"> (</w:t>
      </w:r>
      <w:r w:rsidRPr="00374601">
        <w:rPr>
          <w:rFonts w:ascii="Microsoft YaHei" w:eastAsia="Microsoft YaHei" w:hAnsi="Microsoft YaHei" w:cs="Microsoft YaHei" w:hint="eastAsia"/>
          <w:sz w:val="16"/>
          <w:szCs w:val="16"/>
        </w:rPr>
        <w:t>网络安全</w:t>
      </w:r>
      <w:r w:rsidRPr="00374601">
        <w:rPr>
          <w:sz w:val="16"/>
          <w:szCs w:val="16"/>
        </w:rPr>
        <w:t xml:space="preserve">) </w:t>
      </w:r>
      <w:r w:rsidRPr="00374601">
        <w:rPr>
          <w:u w:val="single"/>
        </w:rPr>
        <w:t>to refer more specifically to the protection of digital information networks.</w:t>
      </w:r>
      <w:r w:rsidRPr="00374601">
        <w:rPr>
          <w:sz w:val="16"/>
          <w:szCs w:val="16"/>
        </w:rPr>
        <w:t>22 The term “information security” (</w:t>
      </w:r>
      <w:r w:rsidRPr="00374601">
        <w:rPr>
          <w:rFonts w:ascii="Microsoft YaHei" w:eastAsia="Microsoft YaHei" w:hAnsi="Microsoft YaHei" w:cs="Microsoft YaHei" w:hint="eastAsia"/>
          <w:sz w:val="16"/>
          <w:szCs w:val="16"/>
        </w:rPr>
        <w:t>信息安全</w:t>
      </w:r>
      <w:r w:rsidRPr="00374601">
        <w:rPr>
          <w:sz w:val="16"/>
          <w:szCs w:val="16"/>
        </w:rPr>
        <w:t xml:space="preserve">) refers to a broader perspective. </w:t>
      </w:r>
      <w:r w:rsidRPr="00374601">
        <w:rPr>
          <w:u w:val="single"/>
        </w:rPr>
        <w:t xml:space="preserve">Such misconceptions and differences in terms used by both sides could </w:t>
      </w:r>
      <w:r w:rsidRPr="00374601">
        <w:rPr>
          <w:rStyle w:val="Emphasis"/>
        </w:rPr>
        <w:t>exacerbate the gaps</w:t>
      </w:r>
      <w:r w:rsidRPr="00374601">
        <w:rPr>
          <w:u w:val="single"/>
        </w:rPr>
        <w:t xml:space="preserve"> between the two countries in terms of cyberspace agreement</w:t>
      </w:r>
      <w:r w:rsidRPr="00374601">
        <w:rPr>
          <w:sz w:val="16"/>
          <w:szCs w:val="16"/>
        </w:rPr>
        <w:t xml:space="preserve">.∂ Cyberattack: An Increasing Threat∂ </w:t>
      </w:r>
      <w:r w:rsidRPr="00374601">
        <w:rPr>
          <w:u w:val="single"/>
        </w:rPr>
        <w:t>Since the beginning of the 21st century, cyberattacks have increased steadily both in frequency and scale. The vulnerabilities of cyberspace have let sophisticated cyber actors and nation-states conduct cybercrimes that could</w:t>
      </w:r>
      <w:r w:rsidRPr="00374601">
        <w:rPr>
          <w:sz w:val="16"/>
          <w:szCs w:val="16"/>
        </w:rPr>
        <w:t xml:space="preserve"> possibly disrupt the delivery of essential services and even </w:t>
      </w:r>
      <w:r w:rsidRPr="00374601">
        <w:rPr>
          <w:rStyle w:val="Emphasis"/>
        </w:rPr>
        <w:t>jeopardize states’ relations</w:t>
      </w:r>
      <w:r w:rsidRPr="00374601">
        <w:rPr>
          <w:sz w:val="16"/>
          <w:szCs w:val="16"/>
        </w:rPr>
        <w:t xml:space="preserve">.∂ Cybercriminals have learnt new ways to evade detection by bypassing traditional defense mechanism. A slew of orthodox crimes are now being perpetrated through cyberspace in different forms. This includes the production and distribution of child pornography, banking and financial fraud, intellectual property violations, cyberattacks and other crimes, all of which have substantial political and economic consequences.∂ In the meantime, malware has become a multinational activity. Over the past year, callbacks were sent to CnC servers in 184 countries, compared to 130 countries in 2010.23 Xinhua also pointed out that nearly 90,000 individual IP addresses suffered attacks from foreign Trojan horse viruses or zombie programs in 2013.24∂ Of growing concern is the cyber threat to critical infrastructure, which is increasingly subject to sophisticated cyber intrusions that pose new risks.25 As information technology becomes increasingly integrated with physical infrastructure operations, there is increased risk of wide-scale or high-consequence events causing harm or disrupting services.26∂ As the threat posed by cyberattack escalates, cybersecurity is becoming increasingly important for the military industry as it jeopardizes national security. Military hackers can penetrate the cutting edge weapon system and conduct information-based attacks and put a country’s defense at risk. The United States is a prime target for cyberattack due to the high volume and concentration of intellectual property and digitalised data.27 According to US Cyber Command and the National Security Agency, China has been singled out as the major threat to US weapons systems.28 China was also accused of purportedly unleashing a series of gigantic cyber-assaults on more than 600 US private, government and corporate organizations.29 In the second half of 2009, many corporate entities including Google were subjected to hacking attacks, causing it to suspend its operation in China.∂ Cyberspace is particularly difficult to secure due to a number of factors: the ability of malicious actors to operate from anywhere in the world, the linkages between cyberspace and physical systems, and the difficulty of reducing vulnerabilities and consequences in complex cyber networks.30 In light of the risks and potential consequences of cyber events, building a resilient cyber force and cybersecurity has become the top priority of many big powers.∂ Challenges and the Next Lap∂ With the rapid development of information technology, the internet plays an increasingly crucial role in the globalized world today. China and the United States have reached certain consensus on the basic principles of network governance. However, </w:t>
      </w:r>
      <w:r w:rsidRPr="00374601">
        <w:rPr>
          <w:u w:val="single"/>
        </w:rPr>
        <w:t xml:space="preserve">as cybersecurity and defense remain a matter of national security and national defense, the two countries displayed </w:t>
      </w:r>
      <w:r w:rsidRPr="00374601">
        <w:rPr>
          <w:rStyle w:val="Emphasis"/>
        </w:rPr>
        <w:t>caution, fear and distrust</w:t>
      </w:r>
      <w:r w:rsidRPr="00374601">
        <w:rPr>
          <w:sz w:val="16"/>
          <w:szCs w:val="16"/>
        </w:rPr>
        <w:t xml:space="preserve">.∂ </w:t>
      </w:r>
      <w:r w:rsidRPr="00374601">
        <w:rPr>
          <w:u w:val="single"/>
        </w:rPr>
        <w:t>China and the United States have differing views on the role of cyberspace now and in the future</w:t>
      </w:r>
      <w:r w:rsidRPr="00374601">
        <w:rPr>
          <w:sz w:val="16"/>
          <w:szCs w:val="16"/>
        </w:rPr>
        <w:t xml:space="preserve">. To the United States, social networking and other online activities can be viewed as giving greater freedom of speech and a positive development. However, in China this very same area is seen as a threat to the legitimacy and governance of CCP. </w:t>
      </w:r>
      <w:r w:rsidRPr="00374601">
        <w:rPr>
          <w:u w:val="single"/>
        </w:rPr>
        <w:t>Their views on intelligence gathering, economic espionage and intellectual property also differ</w:t>
      </w:r>
      <w:r w:rsidRPr="00374601">
        <w:rPr>
          <w:sz w:val="16"/>
          <w:szCs w:val="16"/>
        </w:rPr>
        <w:t xml:space="preserve">.∂ While the Chinese support the concept of cyber sovereignty, which is the right to control its own cyberspace, the United States wants China to agree to international norms that would reduce China’s level of control over its own internet.∂ </w:t>
      </w:r>
      <w:r w:rsidRPr="00374601">
        <w:rPr>
          <w:u w:val="single"/>
        </w:rPr>
        <w:t>For the cybersecurity issue to be resolved, the two countries would need to be more accommodative about disagreements and differences. Without establishing a mutual understanding or agreement on this issue, it is unlikely that cybersecurity issue could be solved at the international level</w:t>
      </w:r>
      <w:r w:rsidRPr="00374601">
        <w:rPr>
          <w:sz w:val="16"/>
          <w:szCs w:val="16"/>
        </w:rPr>
        <w:t xml:space="preserve">. At the strategic level, China and the United States are still wary of each other and fully geared to avoid any potential threats from the internet realm. Retaliation or tit-for-tat could lead to instability or even an open warfare.∂ </w:t>
      </w:r>
      <w:r w:rsidRPr="00374601">
        <w:rPr>
          <w:u w:val="single"/>
        </w:rPr>
        <w:t xml:space="preserve">As cybersecurity is a brand new issue and challenge, </w:t>
      </w:r>
      <w:r w:rsidRPr="00374601">
        <w:rPr>
          <w:rStyle w:val="Emphasis"/>
        </w:rPr>
        <w:t>joint endeavors</w:t>
      </w:r>
      <w:r w:rsidRPr="00374601">
        <w:rPr>
          <w:u w:val="single"/>
        </w:rPr>
        <w:t xml:space="preserve"> are needed between governments</w:t>
      </w:r>
      <w:r w:rsidRPr="00374601">
        <w:rPr>
          <w:sz w:val="16"/>
          <w:szCs w:val="16"/>
        </w:rPr>
        <w:t>, media, enterprises and other stakeholders.</w:t>
      </w:r>
      <w:r w:rsidRPr="00374601">
        <w:rPr>
          <w:u w:val="single"/>
        </w:rPr>
        <w:t xml:space="preserve"> China and the United States as </w:t>
      </w:r>
      <w:r w:rsidRPr="00374601">
        <w:rPr>
          <w:rStyle w:val="Emphasis"/>
        </w:rPr>
        <w:t>the two pivotal countries</w:t>
      </w:r>
      <w:r w:rsidRPr="00374601">
        <w:rPr>
          <w:u w:val="single"/>
        </w:rPr>
        <w:t xml:space="preserve"> in the internet sphere could collaborate to explore important common interests and room for cooperation</w:t>
      </w:r>
      <w:r w:rsidRPr="00374601">
        <w:rPr>
          <w:sz w:val="16"/>
          <w:szCs w:val="16"/>
        </w:rPr>
        <w:t xml:space="preserve">.∂ On the positive side, </w:t>
      </w:r>
      <w:r w:rsidRPr="00374601">
        <w:rPr>
          <w:u w:val="single"/>
        </w:rPr>
        <w:t>this could</w:t>
      </w:r>
      <w:r w:rsidRPr="00374601">
        <w:rPr>
          <w:sz w:val="16"/>
          <w:szCs w:val="16"/>
        </w:rPr>
        <w:t xml:space="preserve"> possibly </w:t>
      </w:r>
      <w:r w:rsidRPr="00374601">
        <w:rPr>
          <w:u w:val="single"/>
        </w:rPr>
        <w:t xml:space="preserve">create a </w:t>
      </w:r>
      <w:r w:rsidRPr="00374601">
        <w:rPr>
          <w:rStyle w:val="Emphasis"/>
        </w:rPr>
        <w:t>new bright spot</w:t>
      </w:r>
      <w:r w:rsidRPr="00374601">
        <w:rPr>
          <w:u w:val="single"/>
        </w:rPr>
        <w:t xml:space="preserve"> in bilateral cooperation</w:t>
      </w:r>
      <w:r w:rsidRPr="00374601">
        <w:rPr>
          <w:sz w:val="16"/>
          <w:szCs w:val="16"/>
        </w:rPr>
        <w:t xml:space="preserve">. For example, Chinese internet security company, Qihu 360, has helped fix five new bugs in the Windows software package recently. To date, Qihu has received 86 public commendations from Microsoft for its contributions to the security of Microsoft products.∂ In March 2015, China's largest e-commerce platform Alibaba's first overseas data center in Silicon Valley began its trial operations to help provide cloud services to overseas clients, especially those in North America. Through the data center, American companies enjoy easy access to cloud services from China and vice versa.31∂ </w:t>
      </w:r>
      <w:r w:rsidRPr="00374601">
        <w:rPr>
          <w:u w:val="single"/>
        </w:rPr>
        <w:t xml:space="preserve">While the US-China agreement in September 2015 is a welcome first step towards a resolution to cybersecurity threats, it also brings to light </w:t>
      </w:r>
      <w:r w:rsidRPr="00374601">
        <w:rPr>
          <w:rStyle w:val="Emphasis"/>
        </w:rPr>
        <w:t>the greater issue</w:t>
      </w:r>
      <w:r w:rsidRPr="00374601">
        <w:rPr>
          <w:sz w:val="16"/>
          <w:szCs w:val="16"/>
        </w:rPr>
        <w:t xml:space="preserve"> facing the two countries — that the international cyberspace is an ungoverned space. </w:t>
      </w:r>
      <w:r w:rsidRPr="00374601">
        <w:rPr>
          <w:rStyle w:val="Emphasis"/>
        </w:rPr>
        <w:t>The two countries will have to continue to work on an overarching cyber doctrine and define the limits of acceptable behavior in cyberspace</w:t>
      </w:r>
      <w:r w:rsidRPr="00374601">
        <w:rPr>
          <w:sz w:val="16"/>
          <w:szCs w:val="16"/>
        </w:rPr>
        <w:t>.</w:t>
      </w:r>
    </w:p>
    <w:p w14:paraId="7CA8A9FE" w14:textId="77777777" w:rsidR="007317D4" w:rsidRPr="00374601" w:rsidRDefault="007317D4" w:rsidP="007317D4">
      <w:pPr>
        <w:pStyle w:val="Heading4"/>
      </w:pPr>
      <w:r w:rsidRPr="00374601">
        <w:t>Cybersecurity is the crucial issue</w:t>
      </w:r>
    </w:p>
    <w:p w14:paraId="6D8E794B" w14:textId="77777777" w:rsidR="007317D4" w:rsidRPr="00374601" w:rsidRDefault="007317D4" w:rsidP="007317D4">
      <w:r w:rsidRPr="00374601">
        <w:rPr>
          <w:b/>
        </w:rPr>
        <w:t>Lieberthal and Singer 12</w:t>
      </w:r>
      <w:r w:rsidRPr="00374601">
        <w:t xml:space="preserve"> [Kenneth, senior fellow emeritus in the Foreign Policy program at Brookings, professor emeritus at the University of Michigan, doctorate in political science, Peter, PhD government, Strategist and Senior Fellow at The New America Foundation, former Senior Fellow and Director of the Center for 21st Century Security and Intelligence at The Brookings Institution, “Cybersecurity and U.S.-China Relations”, February 2012, http://www.brookings.edu/~/media/research/files/papers/2012/2/23-cybersecurity-china-us-singer-lieberthal/0223_cybersecurity_china_us_lieberthal_singer_pdf_english.pdf]//DBI</w:t>
      </w:r>
    </w:p>
    <w:p w14:paraId="0DD0348D" w14:textId="77777777" w:rsidR="007317D4" w:rsidRPr="00F85135" w:rsidRDefault="007317D4" w:rsidP="007317D4">
      <w:pPr>
        <w:rPr>
          <w:sz w:val="16"/>
          <w:szCs w:val="16"/>
        </w:rPr>
      </w:pPr>
      <w:r w:rsidRPr="00374601">
        <w:rPr>
          <w:u w:val="single"/>
        </w:rPr>
        <w:t>There is</w:t>
      </w:r>
      <w:r w:rsidRPr="00374601">
        <w:rPr>
          <w:sz w:val="16"/>
          <w:szCs w:val="16"/>
        </w:rPr>
        <w:t xml:space="preserve"> perhaps </w:t>
      </w:r>
      <w:r w:rsidRPr="00374601">
        <w:rPr>
          <w:rStyle w:val="Emphasis"/>
        </w:rPr>
        <w:t>no relationship as significant to the future of world politics</w:t>
      </w:r>
      <w:r w:rsidRPr="00374601">
        <w:rPr>
          <w:u w:val="single"/>
        </w:rPr>
        <w:t xml:space="preserve"> as that between the U.S. and China. No other two nations play such dominant roles in critical global issues from </w:t>
      </w:r>
      <w:r w:rsidRPr="00374601">
        <w:rPr>
          <w:rStyle w:val="Emphasis"/>
        </w:rPr>
        <w:t>peace and security to finance, trade, and the environment</w:t>
      </w:r>
      <w:r w:rsidRPr="00374601">
        <w:rPr>
          <w:u w:val="single"/>
        </w:rPr>
        <w:t>. How these two powers manage their relationship will</w:t>
      </w:r>
      <w:r w:rsidRPr="00374601">
        <w:rPr>
          <w:sz w:val="16"/>
          <w:szCs w:val="16"/>
        </w:rPr>
        <w:t xml:space="preserve"> likely </w:t>
      </w:r>
      <w:r w:rsidRPr="00374601">
        <w:rPr>
          <w:u w:val="single"/>
        </w:rPr>
        <w:t xml:space="preserve">be a </w:t>
      </w:r>
      <w:r w:rsidRPr="00374601">
        <w:rPr>
          <w:rStyle w:val="Emphasis"/>
        </w:rPr>
        <w:t>key determinant</w:t>
      </w:r>
      <w:r w:rsidRPr="00374601">
        <w:rPr>
          <w:u w:val="single"/>
        </w:rPr>
        <w:t xml:space="preserve"> of not only their own political and economic futures, but also wider </w:t>
      </w:r>
      <w:r w:rsidRPr="00374601">
        <w:rPr>
          <w:rStyle w:val="Emphasis"/>
        </w:rPr>
        <w:t>global stability and prosperity</w:t>
      </w:r>
      <w:r w:rsidRPr="00374601">
        <w:rPr>
          <w:sz w:val="16"/>
          <w:szCs w:val="16"/>
        </w:rPr>
        <w:t xml:space="preserve">.∂ </w:t>
      </w:r>
      <w:r w:rsidRPr="00374601">
        <w:rPr>
          <w:u w:val="single"/>
        </w:rPr>
        <w:t xml:space="preserve">In the web of relationships that have built up between the U.S. and China, </w:t>
      </w:r>
      <w:r w:rsidRPr="00374601">
        <w:rPr>
          <w:rStyle w:val="Emphasis"/>
        </w:rPr>
        <w:t>no issue has emerged of such importance, and generated such friction in so short a time span, as cybersecurity</w:t>
      </w:r>
      <w:r w:rsidRPr="00374601">
        <w:rPr>
          <w:u w:val="single"/>
        </w:rPr>
        <w:t>.</w:t>
      </w:r>
      <w:r w:rsidRPr="00374601">
        <w:rPr>
          <w:sz w:val="16"/>
          <w:szCs w:val="16"/>
        </w:rPr>
        <w:t xml:space="preserve"> Just a generation ago, “cyberspace” effectively did not exist beyond the nascent links among a limited number of university labs’ computer networks. Today, </w:t>
      </w:r>
      <w:r w:rsidRPr="00374601">
        <w:rPr>
          <w:u w:val="single"/>
        </w:rPr>
        <w:t>the centrality of cyberspace to our entire global pattern of life is almost impossible to fathom</w:t>
      </w:r>
      <w:r w:rsidRPr="00374601">
        <w:rPr>
          <w:sz w:val="16"/>
          <w:szCs w:val="16"/>
        </w:rPr>
        <w:t xml:space="preserve">. There are some 4 billion people behind the roughly 50 billion devices that connect to the Internet. They send more than 90 trillion emails a year, and conduct more than two trillion transactions.1 </w:t>
      </w:r>
      <w:r w:rsidRPr="00374601">
        <w:rPr>
          <w:u w:val="single"/>
        </w:rPr>
        <w:t>Domains that range from commerce to communication to the critical infrastructure that powers and protects our modern day civilization all depend on the safe and secure operation of this globalized network of networks</w:t>
      </w:r>
      <w:r w:rsidRPr="00374601">
        <w:rPr>
          <w:sz w:val="16"/>
          <w:szCs w:val="16"/>
        </w:rPr>
        <w:t xml:space="preserve">.∂ And yet, </w:t>
      </w:r>
      <w:r w:rsidRPr="00374601">
        <w:rPr>
          <w:u w:val="single"/>
        </w:rPr>
        <w:t xml:space="preserve">concerns over this domain have rapidly moved to the </w:t>
      </w:r>
      <w:r w:rsidRPr="00374601">
        <w:rPr>
          <w:rStyle w:val="Emphasis"/>
        </w:rPr>
        <w:t>forefront</w:t>
      </w:r>
      <w:r w:rsidRPr="00374601">
        <w:rPr>
          <w:u w:val="single"/>
        </w:rPr>
        <w:t xml:space="preserve"> of U.S.-China relations. While both senior policymakers and general publics are struggling to understand the cyber realm’s basic dynamics and implications, the issue of cybersecurity is </w:t>
      </w:r>
      <w:r w:rsidRPr="00374601">
        <w:rPr>
          <w:rStyle w:val="Emphasis"/>
        </w:rPr>
        <w:t>looming ever larger</w:t>
      </w:r>
      <w:r w:rsidRPr="00374601">
        <w:rPr>
          <w:u w:val="single"/>
        </w:rPr>
        <w:t xml:space="preserve"> in U.S.-China relations and is </w:t>
      </w:r>
      <w:r w:rsidRPr="00374601">
        <w:rPr>
          <w:rStyle w:val="Emphasis"/>
        </w:rPr>
        <w:t>seriously affecting threat perceptions on both sides</w:t>
      </w:r>
      <w:r w:rsidRPr="00374601">
        <w:rPr>
          <w:sz w:val="16"/>
          <w:szCs w:val="16"/>
        </w:rPr>
        <w:t xml:space="preserve">.2 Indeed, </w:t>
      </w:r>
      <w:r w:rsidRPr="00374601">
        <w:rPr>
          <w:u w:val="single"/>
        </w:rPr>
        <w:t xml:space="preserve">despite it being such a new issue, the cyber realm is proving to be </w:t>
      </w:r>
      <w:r w:rsidRPr="00374601">
        <w:rPr>
          <w:rStyle w:val="Emphasis"/>
        </w:rPr>
        <w:t>as challenging as the more traditional concerns</w:t>
      </w:r>
      <w:r w:rsidRPr="00374601">
        <w:rPr>
          <w:u w:val="single"/>
        </w:rPr>
        <w:t xml:space="preserve"> that have long dominated the U.S.-China agenda (such as trade, human rights, cross-Strait relations, and regional territorial disputes)</w:t>
      </w:r>
      <w:r w:rsidRPr="00374601">
        <w:rPr>
          <w:sz w:val="16"/>
          <w:szCs w:val="16"/>
        </w:rPr>
        <w:t>.</w:t>
      </w:r>
    </w:p>
    <w:p w14:paraId="077CB3E8" w14:textId="77777777" w:rsidR="007317D4" w:rsidRDefault="007317D4" w:rsidP="007317D4">
      <w:pPr>
        <w:pStyle w:val="Heading4"/>
      </w:pPr>
      <w:r>
        <w:t xml:space="preserve">IP theft is the </w:t>
      </w:r>
      <w:r w:rsidRPr="0058490D">
        <w:rPr>
          <w:u w:val="single"/>
        </w:rPr>
        <w:t xml:space="preserve">most significant </w:t>
      </w:r>
      <w:r>
        <w:rPr>
          <w:u w:val="single"/>
        </w:rPr>
        <w:t>barrier</w:t>
      </w:r>
      <w:r>
        <w:t xml:space="preserve"> to US-China relations</w:t>
      </w:r>
    </w:p>
    <w:p w14:paraId="560E84FA" w14:textId="77777777" w:rsidR="007317D4" w:rsidRPr="00397BF8" w:rsidRDefault="007317D4" w:rsidP="007317D4">
      <w:r w:rsidRPr="00956D9E">
        <w:rPr>
          <w:rStyle w:val="Style13ptBold"/>
        </w:rPr>
        <w:t>Mattis 15</w:t>
      </w:r>
      <w:r>
        <w:t xml:space="preserve"> [Peter, MA with honors in Security Studies, BA Asian Studies and Political Science, Fellow in the</w:t>
      </w:r>
      <w:r w:rsidRPr="00234A37">
        <w:t xml:space="preserve"> China Program at The Jamestown Foundation</w:t>
      </w:r>
      <w:r>
        <w:t>, “</w:t>
      </w:r>
      <w:r w:rsidRPr="00DE1934">
        <w:t>LINGERING QUESTIONS OVER THE U.S.–CHINA CYBER AFFIRMATION</w:t>
      </w:r>
      <w:r>
        <w:t xml:space="preserve">”, 10/7/15, </w:t>
      </w:r>
      <w:r w:rsidRPr="00DE1934">
        <w:t>http://warontherocks.com/2015/10/lingering-questions-over-the-u-s-china-cyber-affirmation/</w:t>
      </w:r>
      <w:r>
        <w:t>]//DBI</w:t>
      </w:r>
    </w:p>
    <w:p w14:paraId="06103F6B" w14:textId="77777777" w:rsidR="007317D4" w:rsidRPr="00B87CF9" w:rsidRDefault="007317D4" w:rsidP="007317D4">
      <w:pPr>
        <w:rPr>
          <w:sz w:val="20"/>
          <w:szCs w:val="20"/>
          <w:u w:val="single"/>
        </w:rPr>
      </w:pPr>
      <w:r w:rsidRPr="00B87CF9">
        <w:rPr>
          <w:sz w:val="20"/>
          <w:szCs w:val="20"/>
          <w:u w:val="single"/>
        </w:rPr>
        <w:t>One of the biggest takeaways from Chinese President Xi Jinping’s recent state visit was the announcement that Washington and Beijing agreed “neither country’s government will conduct or knowingly support cyber-enabled theft of intellectual property</w:t>
      </w:r>
      <w:r w:rsidRPr="00B87CF9">
        <w:rPr>
          <w:sz w:val="14"/>
          <w:szCs w:val="20"/>
        </w:rPr>
        <w:t xml:space="preserve">, including trade secrets or other confidential business information, </w:t>
      </w:r>
      <w:r w:rsidRPr="00B87CF9">
        <w:rPr>
          <w:sz w:val="20"/>
          <w:szCs w:val="20"/>
          <w:u w:val="single"/>
        </w:rPr>
        <w:t>with the intent of providing competitive advantages to companies or commercial sectors</w:t>
      </w:r>
      <w:r w:rsidRPr="00B87CF9">
        <w:rPr>
          <w:sz w:val="14"/>
          <w:szCs w:val="20"/>
        </w:rPr>
        <w:t xml:space="preserve">.” The language is straightforward in English as well as in the Chinese version appearing in state media. In addition to the affirmation, Obama and Xi approved a high-level joint dialogue mechanism to fight cybercrime and related issues. The Chinese side includes the Ministry of Public Security and Ministry of State Security as well as several other relevant departments. The cyber-related announcements proved wrong the pessimistic expectations of Xi’s state visit. One long-time China watcher, based on his conversations with People’s Liberation Army (PLA) officers in Beijing, wrote just ahead of the Obama–Xi meeting that no such cyber accord would be possible.∂ </w:t>
      </w:r>
      <w:r w:rsidRPr="00B87CF9">
        <w:rPr>
          <w:sz w:val="20"/>
          <w:szCs w:val="20"/>
          <w:u w:val="single"/>
        </w:rPr>
        <w:t>Optimists will see the joint affirmation</w:t>
      </w:r>
      <w:r w:rsidRPr="00B87CF9">
        <w:rPr>
          <w:sz w:val="14"/>
          <w:szCs w:val="20"/>
        </w:rPr>
        <w:t xml:space="preserve"> (agreement is too formal a word) </w:t>
      </w:r>
      <w:r w:rsidRPr="00B87CF9">
        <w:rPr>
          <w:sz w:val="20"/>
          <w:szCs w:val="20"/>
          <w:u w:val="single"/>
        </w:rPr>
        <w:t xml:space="preserve">as a turning point in the relationship and the possible end to one of the issues </w:t>
      </w:r>
      <w:r w:rsidRPr="00B87CF9">
        <w:rPr>
          <w:rStyle w:val="Emphasis"/>
          <w:sz w:val="20"/>
          <w:szCs w:val="20"/>
        </w:rPr>
        <w:t>poisoning the U.S.–China relationship</w:t>
      </w:r>
      <w:r w:rsidRPr="00B87CF9">
        <w:rPr>
          <w:sz w:val="20"/>
          <w:szCs w:val="20"/>
          <w:u w:val="single"/>
        </w:rPr>
        <w:t xml:space="preserve">. The joint affirmation and the accompanying cyber dialogue mechanisms, however, leave some </w:t>
      </w:r>
      <w:r w:rsidRPr="00B87CF9">
        <w:rPr>
          <w:rStyle w:val="Emphasis"/>
          <w:sz w:val="20"/>
          <w:szCs w:val="20"/>
        </w:rPr>
        <w:t>troubling questions</w:t>
      </w:r>
      <w:r w:rsidRPr="00B87CF9">
        <w:rPr>
          <w:sz w:val="20"/>
          <w:szCs w:val="20"/>
          <w:u w:val="single"/>
        </w:rPr>
        <w:t xml:space="preserve"> unanswered. Moreover, although it appears China now agrees with U.S. views about acceptable targets for national intelligence efforts, the language</w:t>
      </w:r>
      <w:r w:rsidRPr="00B87CF9">
        <w:rPr>
          <w:sz w:val="14"/>
          <w:szCs w:val="20"/>
        </w:rPr>
        <w:t xml:space="preserve"> — “with the intent of providing competitive advantages” — </w:t>
      </w:r>
      <w:r w:rsidRPr="00B87CF9">
        <w:rPr>
          <w:sz w:val="20"/>
          <w:szCs w:val="20"/>
          <w:u w:val="single"/>
        </w:rPr>
        <w:t xml:space="preserve">requires an additional set of changes in thinking that </w:t>
      </w:r>
      <w:r w:rsidRPr="00B87CF9">
        <w:rPr>
          <w:rStyle w:val="Emphasis"/>
          <w:sz w:val="20"/>
          <w:szCs w:val="20"/>
        </w:rPr>
        <w:t>may not be possible</w:t>
      </w:r>
      <w:r w:rsidRPr="00B87CF9">
        <w:rPr>
          <w:sz w:val="20"/>
          <w:szCs w:val="20"/>
          <w:u w:val="single"/>
        </w:rPr>
        <w:t xml:space="preserve"> amid Sino–American distrust. If the affirmation fails to curb Chinese intellectual property theft — as even Director of National Intelligence James Clapper fears — those words intended to save intellectual property from government theft may become </w:t>
      </w:r>
      <w:r w:rsidRPr="00B87CF9">
        <w:rPr>
          <w:rStyle w:val="Emphasis"/>
          <w:sz w:val="20"/>
          <w:szCs w:val="20"/>
        </w:rPr>
        <w:t>yet another broken promise littering the U.S.-China relationship</w:t>
      </w:r>
      <w:r w:rsidRPr="00B87CF9">
        <w:rPr>
          <w:sz w:val="20"/>
          <w:szCs w:val="20"/>
          <w:u w:val="single"/>
        </w:rPr>
        <w:t>.∂</w:t>
      </w:r>
      <w:r w:rsidRPr="00B87CF9">
        <w:rPr>
          <w:sz w:val="14"/>
          <w:szCs w:val="20"/>
        </w:rPr>
        <w:t xml:space="preserve"> First, </w:t>
      </w:r>
      <w:r w:rsidRPr="00B87CF9">
        <w:rPr>
          <w:sz w:val="20"/>
          <w:szCs w:val="20"/>
          <w:u w:val="single"/>
        </w:rPr>
        <w:t xml:space="preserve">President Xi echoed previous statements from Beijing that China does not steal intellectual property as a matter of policy and certainly not across cyberspace. The evidence has accumulated to the point where that statement cannot be treated as anything other than a deliberate falsehood. However, if China does not steal intellectual property, then an affirmation not to do so is </w:t>
      </w:r>
      <w:r w:rsidRPr="00B87CF9">
        <w:rPr>
          <w:rStyle w:val="Emphasis"/>
          <w:sz w:val="20"/>
          <w:szCs w:val="20"/>
        </w:rPr>
        <w:t>meaningless</w:t>
      </w:r>
      <w:r w:rsidRPr="00B87CF9">
        <w:rPr>
          <w:sz w:val="14"/>
          <w:szCs w:val="20"/>
        </w:rPr>
        <w:t xml:space="preserve">. One hopes that the Chinese side admitted, at least privately, that China’s intelligence agencies have stolen intellectual property before agreeing to the U.S.–China joint statement. Otherwise, </w:t>
      </w:r>
      <w:r w:rsidRPr="00B87CF9">
        <w:rPr>
          <w:sz w:val="20"/>
          <w:szCs w:val="20"/>
          <w:u w:val="single"/>
        </w:rPr>
        <w:t>the situation appears to be that Beijing is pretending that the cookie jar does not exist after its hand has been caught in it</w:t>
      </w:r>
      <w:r w:rsidRPr="00B87CF9">
        <w:rPr>
          <w:sz w:val="14"/>
          <w:szCs w:val="20"/>
        </w:rPr>
        <w:t xml:space="preserve">.∂ </w:t>
      </w:r>
      <w:r w:rsidRPr="00B87CF9">
        <w:rPr>
          <w:sz w:val="20"/>
          <w:szCs w:val="20"/>
          <w:u w:val="single"/>
        </w:rPr>
        <w:t xml:space="preserve">The joint statement could be </w:t>
      </w:r>
      <w:r w:rsidRPr="00B87CF9">
        <w:rPr>
          <w:rStyle w:val="Emphasis"/>
          <w:sz w:val="20"/>
          <w:szCs w:val="20"/>
        </w:rPr>
        <w:t>nothing more</w:t>
      </w:r>
      <w:r w:rsidRPr="00B87CF9">
        <w:rPr>
          <w:sz w:val="20"/>
          <w:szCs w:val="20"/>
          <w:u w:val="single"/>
        </w:rPr>
        <w:t xml:space="preserve"> than another version of Xi’s “new type of great power relations.” This touted catchphrase frames the problems in the U.S.–China relationship as the result of Washington’s actions, and Washington, therefore, is the only side that needs to rectify its policies. </w:t>
      </w:r>
      <w:r w:rsidRPr="00B87CF9">
        <w:rPr>
          <w:sz w:val="14"/>
          <w:szCs w:val="20"/>
        </w:rPr>
        <w:t xml:space="preserve">The concept, which some Americans have embraced, and related discussions omit issues, like Chinese theft of U.S. intellectual property and interference with freedom of navigation, that Washington has raised repeatedly as problems in the relationship.∂ Second, </w:t>
      </w:r>
      <w:r w:rsidRPr="00B87CF9">
        <w:rPr>
          <w:sz w:val="20"/>
          <w:szCs w:val="20"/>
          <w:u w:val="single"/>
        </w:rPr>
        <w:t xml:space="preserve">the absence of the PLA in the agreement </w:t>
      </w:r>
      <w:r w:rsidRPr="00B87CF9">
        <w:rPr>
          <w:rStyle w:val="Emphasis"/>
          <w:sz w:val="20"/>
          <w:szCs w:val="20"/>
        </w:rPr>
        <w:t>casts a shadow over the effectiveness of any mechanism</w:t>
      </w:r>
      <w:r w:rsidRPr="00B87CF9">
        <w:rPr>
          <w:sz w:val="20"/>
          <w:szCs w:val="20"/>
          <w:u w:val="single"/>
        </w:rPr>
        <w:t xml:space="preserve"> to file requests about alleged violations of Chinese civilian and military intelligence collectors hacking foreign companies. The Ministry of Public Security and Ministry of State Security do not have the authority to enter PLA compounds to conduct investigations and make arrests. Other Chinese security organizations, like the State Secrets Bureau, have separate military elements and so also cannot access the PLA. The Ministry of National Defense is the PLA’s mechanism for dealing with non-military organizations; yet, even they are not a part of the Sino–American committee to handle law enforcement issues dealing with cyberspace.∂</w:t>
      </w:r>
      <w:r w:rsidRPr="00B87CF9">
        <w:rPr>
          <w:sz w:val="14"/>
          <w:szCs w:val="20"/>
        </w:rPr>
        <w:t xml:space="preserve"> </w:t>
      </w:r>
      <w:r w:rsidRPr="00B87CF9">
        <w:rPr>
          <w:sz w:val="20"/>
          <w:szCs w:val="20"/>
          <w:u w:val="single"/>
        </w:rPr>
        <w:t xml:space="preserve">The PLA has a </w:t>
      </w:r>
      <w:r w:rsidRPr="00B87CF9">
        <w:rPr>
          <w:rStyle w:val="Emphasis"/>
          <w:sz w:val="20"/>
          <w:szCs w:val="20"/>
        </w:rPr>
        <w:t>critical role</w:t>
      </w:r>
      <w:r w:rsidRPr="00B87CF9">
        <w:rPr>
          <w:sz w:val="20"/>
          <w:szCs w:val="20"/>
          <w:u w:val="single"/>
        </w:rPr>
        <w:t xml:space="preserve"> to play, not only because they are one of the most significant Chinese perpetrators of commercial theft, but also because they reportedly provide key members to the foremost Chinese policymaking body on cyberspace, the Central Network Security and Informatization Leading Small Group.∂</w:t>
      </w:r>
      <w:r w:rsidRPr="00B87CF9">
        <w:rPr>
          <w:sz w:val="14"/>
          <w:szCs w:val="20"/>
        </w:rPr>
        <w:t xml:space="preserve"> Action rather than words will define what happens next. For PLA watchers, its obedience to the party’s commands is axiomatic. The PLA stood by and saluted as a succession of leaders made decisions that sacrificed military modernization for other political objectives. Deng Xiaoping actually cut the defense budget steadily through the 1980s. Jiang Zemin initiated the PLA’s exit from business that, while partially compensating for defense budget shortfalls, personally enriched military officers. If Xi Jinping and the Chinese government intend to stand by the cyber affirmation, then a dramatic drop-off in Chinese cyber espionage should be visible within weeks because the PLA would be the first of the Chinese agencies involved to draw down systematically and redirect its resources — unless foreign observers have profoundly misread the party–PLA relationship. If such a drop-off is not seen, then the most likely explanation is that Xi had no intention of abiding by the affirmation.∂ I would welcome being proven wrong on these potential problems with the U.S.–China statement. In the best case, China blinked and accepted the nearly unique U.S. understanding that there are distinctions between intelligence collection for companies’ commercial benefit and for the governments’ national security. Moreover, Washington effectively deterred China from continuing to operate on a different set of rules and restored some credibility in an area where the threats of action against China leaked repeatedly to the press never materialized.∂ Unfortunately, </w:t>
      </w:r>
      <w:r w:rsidRPr="00B87CF9">
        <w:rPr>
          <w:sz w:val="20"/>
          <w:szCs w:val="20"/>
          <w:u w:val="single"/>
        </w:rPr>
        <w:t xml:space="preserve">it appears both the sides may be setting each other up for </w:t>
      </w:r>
      <w:r w:rsidRPr="00B87CF9">
        <w:rPr>
          <w:rStyle w:val="Emphasis"/>
          <w:sz w:val="20"/>
          <w:szCs w:val="20"/>
        </w:rPr>
        <w:t>another broken promise</w:t>
      </w:r>
      <w:r w:rsidRPr="00B87CF9">
        <w:rPr>
          <w:sz w:val="20"/>
          <w:szCs w:val="20"/>
          <w:u w:val="single"/>
        </w:rPr>
        <w:t xml:space="preserve">, and broken promises have </w:t>
      </w:r>
      <w:r w:rsidRPr="00B87CF9">
        <w:rPr>
          <w:rStyle w:val="Emphasis"/>
          <w:sz w:val="20"/>
          <w:szCs w:val="20"/>
        </w:rPr>
        <w:t>undermined</w:t>
      </w:r>
      <w:r w:rsidRPr="00B87CF9">
        <w:rPr>
          <w:sz w:val="20"/>
          <w:szCs w:val="20"/>
          <w:u w:val="single"/>
        </w:rPr>
        <w:t xml:space="preserve"> the pragmatic but optimistic atmosphere of the U.S.–China relationship as it matured in the 1970s and 1980s. Here are just three examples of significant promises broken over the years. First, Henry Kissinger promised Zhou Enlai a nearly complete withdrawal of the U.S. security presence in Asia and keeping the U.S.–Japan alliance in place to restrain Tokyo’s security options, but the 1990s saw Washington use the alliance to push Tokyo to “normalize” its defense policy and play a greater security role internationally. Second, Beijing made numerous agreements to protect intellectual property in the 1990s, not the least of which were World Trade Organization commitments, but Chinese theft only seems to have gotten steadily worse. Third, Washington reneged on its commitments to decrease and eventually cease arms sales to Taiwan in the Third Joint Communique issued in 1982: Arms sales have increased slowly but steadily since the early 1990s. Both sides have overpromised, seemingly choosing expediency in dealing with each other rather than thinking through the implications of broader policies.∂</w:t>
      </w:r>
      <w:r w:rsidRPr="00B87CF9">
        <w:rPr>
          <w:sz w:val="14"/>
          <w:szCs w:val="20"/>
        </w:rPr>
        <w:t xml:space="preserve"> </w:t>
      </w:r>
      <w:r w:rsidRPr="00B87CF9">
        <w:rPr>
          <w:sz w:val="20"/>
          <w:szCs w:val="20"/>
          <w:u w:val="single"/>
        </w:rPr>
        <w:t xml:space="preserve">These broader views of appropriate policy seem to make the cyber affirmation </w:t>
      </w:r>
      <w:r w:rsidRPr="00B87CF9">
        <w:rPr>
          <w:rStyle w:val="Emphasis"/>
          <w:sz w:val="20"/>
          <w:szCs w:val="20"/>
        </w:rPr>
        <w:t>untenable</w:t>
      </w:r>
      <w:r w:rsidRPr="00B87CF9">
        <w:rPr>
          <w:sz w:val="20"/>
          <w:szCs w:val="20"/>
          <w:u w:val="single"/>
        </w:rPr>
        <w:t>, as both sides will continue to collect intelligence with potential commercial value</w:t>
      </w:r>
      <w:r w:rsidRPr="00B87CF9">
        <w:rPr>
          <w:sz w:val="14"/>
          <w:szCs w:val="20"/>
        </w:rPr>
        <w:t xml:space="preserve">. As others have noted, </w:t>
      </w:r>
      <w:r w:rsidRPr="00B87CF9">
        <w:rPr>
          <w:sz w:val="20"/>
          <w:szCs w:val="20"/>
          <w:u w:val="single"/>
        </w:rPr>
        <w:t xml:space="preserve">China views its activities in cyberspace in the commercial, economic, and national security realm as a part of comprehensive national power and protecting China’s developmental path. Accepting the U.S. interpretation requires Beijing to disaggregate its policy toolkit in </w:t>
      </w:r>
      <w:r w:rsidRPr="00B87CF9">
        <w:rPr>
          <w:rStyle w:val="Emphasis"/>
          <w:sz w:val="20"/>
          <w:szCs w:val="20"/>
        </w:rPr>
        <w:t>unprecedented ways</w:t>
      </w:r>
      <w:r w:rsidRPr="00B87CF9">
        <w:rPr>
          <w:sz w:val="14"/>
          <w:szCs w:val="20"/>
        </w:rPr>
        <w:t xml:space="preserve">. Additionally, the vast scientific and industrial information complex in China serves to promote national development, not Chinese companies’ competitive advantage. Such a distinction probably will not find open ears in Washington, nor will China’s acquisition of dual-use technologies in strategic fields, like telecommunications, for national defense modernization.∂ DNI Clapper says the United States should “trust but verify;” however, verification almost certainly would demand the use of invasive intelligence methods to access Chinese corporate networks — or, at least, their communications. This would require Beijing to trust that the United States will not pass on that information to American companies. Moreover, the fine distinctions that Americans want to draw between supporting commercial companies and collecting intelligence on foreign scientific developments and their related economic base also ask Beijing to accept U.S. government support to defense-industrial companies that now increasingly compete internationally, including with some Chinese firms. This seems like a little too much trust to ask of two governments that increasingly mistrust the intentions of one another — or at least of a Chinese government fearful that the United States secretly intends to subvert and change the regime.∂ </w:t>
      </w:r>
      <w:r w:rsidRPr="00B87CF9">
        <w:rPr>
          <w:sz w:val="20"/>
          <w:szCs w:val="20"/>
          <w:u w:val="single"/>
        </w:rPr>
        <w:t xml:space="preserve">Strategic distrust may be a popular buzzword for discussions of the U.S.–China relationship, but the way some experts have characterized it suggests </w:t>
      </w:r>
      <w:r w:rsidRPr="00B87CF9">
        <w:rPr>
          <w:rStyle w:val="Emphasis"/>
          <w:sz w:val="20"/>
          <w:szCs w:val="20"/>
        </w:rPr>
        <w:t>misunderstanding</w:t>
      </w:r>
      <w:r w:rsidRPr="00B87CF9">
        <w:rPr>
          <w:sz w:val="20"/>
          <w:szCs w:val="20"/>
          <w:u w:val="single"/>
        </w:rPr>
        <w:t xml:space="preserve">. Both sides </w:t>
      </w:r>
      <w:r w:rsidRPr="00B87CF9">
        <w:rPr>
          <w:rStyle w:val="Emphasis"/>
          <w:sz w:val="20"/>
          <w:szCs w:val="20"/>
        </w:rPr>
        <w:t>justifiably</w:t>
      </w:r>
      <w:r w:rsidRPr="00B87CF9">
        <w:rPr>
          <w:sz w:val="20"/>
          <w:szCs w:val="20"/>
          <w:u w:val="single"/>
        </w:rPr>
        <w:t xml:space="preserve"> think the other made promises, and both sides have broken some of these promises. They do not misunderstand each other; broken promises mean </w:t>
      </w:r>
      <w:r w:rsidRPr="00B87CF9">
        <w:rPr>
          <w:rStyle w:val="Emphasis"/>
          <w:sz w:val="20"/>
          <w:szCs w:val="20"/>
        </w:rPr>
        <w:t>legitimate grievances</w:t>
      </w:r>
      <w:r w:rsidRPr="00B87CF9">
        <w:rPr>
          <w:sz w:val="20"/>
          <w:szCs w:val="20"/>
          <w:u w:val="single"/>
        </w:rPr>
        <w:t xml:space="preserve">. If the affirmation not to use national intelligence assets to steal intellectual property fails to be a signal success, then </w:t>
      </w:r>
      <w:r w:rsidRPr="00B87CF9">
        <w:rPr>
          <w:rStyle w:val="Emphasis"/>
          <w:sz w:val="20"/>
          <w:szCs w:val="20"/>
        </w:rPr>
        <w:t>the consequences of this broken promise may be difficult if not impossible to amend</w:t>
      </w:r>
      <w:r w:rsidRPr="00B87CF9">
        <w:rPr>
          <w:sz w:val="20"/>
          <w:szCs w:val="20"/>
          <w:u w:val="single"/>
        </w:rPr>
        <w:t xml:space="preserve">. Probably </w:t>
      </w:r>
      <w:r w:rsidRPr="00B87CF9">
        <w:rPr>
          <w:rStyle w:val="Emphasis"/>
          <w:sz w:val="20"/>
          <w:szCs w:val="20"/>
        </w:rPr>
        <w:t>more than any other issue, cyber has poisoned the well of U.S.–China relations</w:t>
      </w:r>
      <w:r w:rsidRPr="00B87CF9">
        <w:rPr>
          <w:sz w:val="20"/>
          <w:szCs w:val="20"/>
          <w:u w:val="single"/>
        </w:rPr>
        <w:t xml:space="preserve"> as reports and leaks confirmed each side’s worst suspicions of the other’s activity in cyberspace</w:t>
      </w:r>
      <w:r w:rsidRPr="00B87CF9">
        <w:t>.</w:t>
      </w:r>
    </w:p>
    <w:p w14:paraId="31F0AD13" w14:textId="77777777" w:rsidR="00C63420" w:rsidRDefault="00C63420" w:rsidP="00C63420">
      <w:pPr>
        <w:pStyle w:val="Heading4"/>
      </w:pPr>
      <w:r>
        <w:t>Cybersecurity conflicts strain relations</w:t>
      </w:r>
    </w:p>
    <w:p w14:paraId="792C8598" w14:textId="77777777" w:rsidR="00C63420" w:rsidRPr="00C831DF" w:rsidRDefault="00C63420" w:rsidP="00C63420">
      <w:pPr>
        <w:rPr>
          <w:rFonts w:asciiTheme="minorHAnsi" w:hAnsiTheme="minorHAnsi"/>
        </w:rPr>
      </w:pPr>
      <w:r>
        <w:rPr>
          <w:rFonts w:asciiTheme="minorHAnsi" w:hAnsiTheme="minorHAnsi"/>
          <w:b/>
        </w:rPr>
        <w:t xml:space="preserve">Corera 15 </w:t>
      </w:r>
      <w:r w:rsidRPr="00C831DF">
        <w:rPr>
          <w:rFonts w:asciiTheme="minorHAnsi" w:hAnsiTheme="minorHAnsi"/>
        </w:rPr>
        <w:t>(</w:t>
      </w:r>
      <w:r>
        <w:rPr>
          <w:rFonts w:asciiTheme="minorHAnsi" w:hAnsiTheme="minorHAnsi"/>
        </w:rPr>
        <w:t xml:space="preserve">Gordon, BBC Security Correspondent, specializes in computer technology, “Cyber-suspicion strains US-China relations”, BBC News, September 24, 2015, </w:t>
      </w:r>
      <w:r w:rsidRPr="00C831DF">
        <w:rPr>
          <w:rFonts w:asciiTheme="minorHAnsi" w:hAnsiTheme="minorHAnsi"/>
        </w:rPr>
        <w:t>http://www.bbc.com/news/world-34333469)</w:t>
      </w:r>
    </w:p>
    <w:p w14:paraId="3C0E144D" w14:textId="77777777" w:rsidR="00C63420" w:rsidRDefault="00C63420" w:rsidP="00C63420">
      <w:pPr>
        <w:rPr>
          <w:rFonts w:asciiTheme="minorHAnsi" w:hAnsiTheme="minorHAnsi"/>
          <w:sz w:val="16"/>
        </w:rPr>
      </w:pPr>
      <w:r w:rsidRPr="006300F5">
        <w:rPr>
          <w:rStyle w:val="Emphasis"/>
        </w:rPr>
        <w:t>Cybersecurity - an issue once obscure - is now at the centre of US-China relations</w:t>
      </w:r>
      <w:r w:rsidRPr="00C831DF">
        <w:rPr>
          <w:rFonts w:asciiTheme="minorHAnsi" w:hAnsiTheme="minorHAnsi"/>
          <w:sz w:val="16"/>
        </w:rPr>
        <w:t xml:space="preserve">. In Cold War days, nuclear arms control might have topped the agenda of a major summit - but now when leaders meet, they are looking at how to avoid an escalating cyber-arms race. </w:t>
      </w:r>
      <w:r w:rsidRPr="006300F5">
        <w:rPr>
          <w:rStyle w:val="StyleUnderline"/>
        </w:rPr>
        <w:t>Tension has grown in recent years and is the sign of a wider struggle over establishing the rules of the road for the internet as the US and other countries battle to define what constitutes acceptable behaviour a</w:t>
      </w:r>
      <w:r w:rsidRPr="00C831DF">
        <w:rPr>
          <w:rFonts w:asciiTheme="minorHAnsi" w:hAnsiTheme="minorHAnsi"/>
          <w:sz w:val="16"/>
        </w:rPr>
        <w:t>nd how to deter actions that cross those lines. American officials have been making their views about Chinese state-sponsored cyber-espionage clear in the run up to this week's meetings. "</w:t>
      </w:r>
      <w:r w:rsidRPr="006300F5">
        <w:rPr>
          <w:rStyle w:val="Emphasis"/>
        </w:rPr>
        <w:t>This isn't a mild irritation, it's an economic and national security concern to the United States," US national security adviser Susan Ric</w:t>
      </w:r>
      <w:r w:rsidRPr="00C831DF">
        <w:rPr>
          <w:rFonts w:asciiTheme="minorHAnsi" w:hAnsiTheme="minorHAnsi"/>
          <w:sz w:val="16"/>
        </w:rPr>
        <w:t>e said. "</w:t>
      </w:r>
      <w:r w:rsidRPr="006300F5">
        <w:rPr>
          <w:rStyle w:val="Emphasis"/>
        </w:rPr>
        <w:t>It puts enormous strain on our bilateral relationship</w:t>
      </w:r>
      <w:r w:rsidRPr="00C831DF">
        <w:rPr>
          <w:rFonts w:asciiTheme="minorHAnsi" w:hAnsiTheme="minorHAnsi"/>
          <w:sz w:val="16"/>
        </w:rPr>
        <w:t xml:space="preserve">, </w:t>
      </w:r>
      <w:r w:rsidRPr="006300F5">
        <w:rPr>
          <w:rStyle w:val="StyleUnderline"/>
        </w:rPr>
        <w:t>and it is a critical factor in determining the future trajectory of US-China ties."</w:t>
      </w:r>
      <w:r w:rsidRPr="00C831DF">
        <w:rPr>
          <w:rFonts w:asciiTheme="minorHAnsi" w:hAnsiTheme="minorHAnsi"/>
          <w:sz w:val="16"/>
        </w:rPr>
        <w:t xml:space="preserve"> </w:t>
      </w:r>
      <w:r w:rsidRPr="006300F5">
        <w:rPr>
          <w:rStyle w:val="StyleUnderline"/>
        </w:rPr>
        <w:t>President Xi Jinping</w:t>
      </w:r>
      <w:r w:rsidRPr="00C831DF">
        <w:rPr>
          <w:rFonts w:asciiTheme="minorHAnsi" w:hAnsiTheme="minorHAnsi"/>
          <w:sz w:val="16"/>
        </w:rPr>
        <w:t xml:space="preserve">, meanwhile, denied such activity was taking place and the Chinese media have </w:t>
      </w:r>
      <w:r w:rsidRPr="006300F5">
        <w:rPr>
          <w:rStyle w:val="StyleUnderline"/>
        </w:rPr>
        <w:t xml:space="preserve">stressed how "regrettable" it is that the US has taken on antagonistic </w:t>
      </w:r>
      <w:r w:rsidRPr="00C831DF">
        <w:rPr>
          <w:rStyle w:val="StyleUnderline"/>
        </w:rPr>
        <w:t>position, arguing that Washington's criticism reflects an arrogance and "hegemonic mentality",</w:t>
      </w:r>
      <w:r w:rsidRPr="00C831DF">
        <w:rPr>
          <w:rFonts w:asciiTheme="minorHAnsi" w:hAnsiTheme="minorHAnsi"/>
          <w:sz w:val="16"/>
        </w:rPr>
        <w:t xml:space="preserve"> especially when the US spies on the world. Both sides argue that developing consensus between the country that founded the internet and the one that now contains the most users is vital - but what that consensus looks like is highly contested. Arms control Reports suggest the US and China are negotiating some form of "arms control" for cyberspace - for instance agreeing not to be first to target the other's critical infrastructure in peacetime. But that is a relatively easy step - more important is the attempt to establish norms of behaviour. Chinese President Xi Jinping speaks during his welcoming banquet at the start of his visit to the US, at the Westin Hotel in </w:t>
      </w:r>
      <w:r w:rsidRPr="00C831DF">
        <w:rPr>
          <w:rStyle w:val="StyleUnderline"/>
        </w:rPr>
        <w:t>President Xi denies the existence of Chinese state-sponsored cyber-espionage</w:t>
      </w:r>
      <w:r w:rsidRPr="00C831DF">
        <w:rPr>
          <w:rFonts w:asciiTheme="minorHAnsi" w:hAnsiTheme="minorHAnsi"/>
          <w:sz w:val="16"/>
        </w:rPr>
        <w:t xml:space="preserve"> China is keener on norms that facilitate certain forms of state control over the internet, to deal with its concerns about US dominance and the subversive nature of unregulated flows of information. The US would like to say it is not just certain kinds of destructive attacks that are unacceptable but also economic espionage, as it defines it. The message from Washington is that governments spying on governments in cyberspace is fine but they should not spy on companies for commercial gain. US National Security Adviser Susan. </w:t>
      </w:r>
      <w:r w:rsidRPr="00C831DF">
        <w:rPr>
          <w:rStyle w:val="StyleUnderline"/>
        </w:rPr>
        <w:t xml:space="preserve">Susan Rice said US-China ties were under strain However, that is a definition that China and others may see as suiting America's interests and not theirs. America's annoyance is based on the activities of certain units of </w:t>
      </w:r>
      <w:r w:rsidRPr="00C831DF">
        <w:rPr>
          <w:rStyle w:val="Emphasis"/>
        </w:rPr>
        <w:t>China's People's Liberation Army alleged to be stealing intellectual property</w:t>
      </w:r>
      <w:r w:rsidRPr="00C831DF">
        <w:rPr>
          <w:rStyle w:val="StyleUnderline"/>
        </w:rPr>
        <w:t xml:space="preserve"> and business-sensitive information from US companies.</w:t>
      </w:r>
      <w:r w:rsidRPr="00C831DF">
        <w:rPr>
          <w:rFonts w:asciiTheme="minorHAnsi" w:hAnsiTheme="minorHAnsi"/>
          <w:sz w:val="16"/>
        </w:rPr>
        <w:t xml:space="preserve"> Snowden factor Just over two years ago, President Obama was preparing to confront the Chinese leader at a previous summit in California over this issue: cyber-spying was top of the agenda. "We were spring-loaded," says one former US intelligence official. But then something went wrong. The Snowden revelations put the US on the back foot Two days before the summit opened, the first stories emerged based on documents taken from the US National Security Agency by Edward Snowden. </w:t>
      </w:r>
      <w:r w:rsidRPr="00C831DF">
        <w:rPr>
          <w:rStyle w:val="Emphasis"/>
        </w:rPr>
        <w:t>This completely threw Washington's plans and switched the focus onto US - and not Chinese - espionage in cyberspace.</w:t>
      </w:r>
      <w:r w:rsidRPr="00C831DF">
        <w:rPr>
          <w:rFonts w:asciiTheme="minorHAnsi" w:hAnsiTheme="minorHAnsi"/>
          <w:sz w:val="16"/>
        </w:rPr>
        <w:t xml:space="preserve"> It took Washington a year after the Snowden disclosures to summon the energy for another push. In May 2014, US Department of Justice issued charges against five Chinese hackers for carrying out cyber-espionage against US companies. </w:t>
      </w:r>
      <w:r w:rsidRPr="00C831DF">
        <w:rPr>
          <w:rStyle w:val="Emphasis"/>
        </w:rPr>
        <w:t xml:space="preserve">These hackers all worked for the Chinese military, and some were even pictured in their military uniform. </w:t>
      </w:r>
      <w:r w:rsidRPr="00C831DF">
        <w:rPr>
          <w:rFonts w:asciiTheme="minorHAnsi" w:hAnsiTheme="minorHAnsi"/>
          <w:sz w:val="16"/>
        </w:rPr>
        <w:t xml:space="preserve">So far though, the signs are that US attempts at deterrence - first by pointing the finger and then by issuing indictments - have not altered Chinese behaviour. That has led to questions about what to do next. US accused Chinese officials argue that when it comes to cyber-spying, they are more sinned against than sinning and that it is the US that is the greatest problem because of the way it uses its dominant position to control the internet and facilitate its preferred forms of espionage. They also chafe at definitions that allow US spying on foreign companies and governments for national economic gain (for instance trade positions) but say other forms of commercial espionage are wrong. </w:t>
      </w:r>
      <w:r w:rsidRPr="00C831DF">
        <w:rPr>
          <w:rStyle w:val="StyleUnderline"/>
        </w:rPr>
        <w:t>The Chinese elite sees economic growth as a national security issue, given that underpins the survival of the current political order</w:t>
      </w:r>
      <w:r w:rsidRPr="00C831DF">
        <w:rPr>
          <w:rFonts w:asciiTheme="minorHAnsi" w:hAnsiTheme="minorHAnsi"/>
          <w:sz w:val="16"/>
        </w:rPr>
        <w:t>. The cyber-tensions over espionage have also spilled out into issues for US tech companies trying to operate in China. They are facing pressure both to prove there are no backdoors secretly placed in their products to aid the NSA, while also, in other cases, being asked to ensure there are backdoors to help the Chinese government get round strong encryption.</w:t>
      </w:r>
    </w:p>
    <w:p w14:paraId="032DA006" w14:textId="77777777" w:rsidR="00C63420" w:rsidRPr="00C63420" w:rsidRDefault="00C63420" w:rsidP="00C63420"/>
    <w:p w14:paraId="1F6A4048" w14:textId="675B1C21" w:rsidR="007B1D12" w:rsidRDefault="007B1D12" w:rsidP="007B1D12">
      <w:pPr>
        <w:pStyle w:val="Heading3"/>
      </w:pPr>
      <w:r>
        <w:t xml:space="preserve">-- at: recent cyber agreement </w:t>
      </w:r>
    </w:p>
    <w:p w14:paraId="4A30C3C7" w14:textId="77777777" w:rsidR="007B1D12" w:rsidRDefault="007B1D12" w:rsidP="007B1D12">
      <w:pPr>
        <w:pStyle w:val="Heading4"/>
      </w:pPr>
      <w:r>
        <w:t xml:space="preserve">Recent U.S.-Sino cyber agreements lock in a cycle of broken promises at the heart of U.S.-China relations that prevent any effective relations. </w:t>
      </w:r>
    </w:p>
    <w:p w14:paraId="4BD376EB" w14:textId="77777777" w:rsidR="007B1D12" w:rsidRDefault="007B1D12" w:rsidP="007B1D12">
      <w:pPr>
        <w:rPr>
          <w:rStyle w:val="Style13ptBold"/>
        </w:rPr>
      </w:pPr>
      <w:r>
        <w:rPr>
          <w:rStyle w:val="Style13ptBold"/>
        </w:rPr>
        <w:t xml:space="preserve">Mettis 15 </w:t>
      </w:r>
    </w:p>
    <w:p w14:paraId="0A85F61B" w14:textId="77777777" w:rsidR="007B1D12" w:rsidRPr="00933696" w:rsidRDefault="007B1D12" w:rsidP="007B1D12">
      <w:pPr>
        <w:rPr>
          <w:b/>
          <w:bCs/>
          <w:iCs/>
          <w:sz w:val="16"/>
          <w:szCs w:val="16"/>
        </w:rPr>
      </w:pPr>
      <w:r>
        <w:rPr>
          <w:rStyle w:val="Style13ptBold"/>
          <w:sz w:val="16"/>
          <w:szCs w:val="16"/>
        </w:rPr>
        <w:t xml:space="preserve">[Peter, </w:t>
      </w:r>
      <w:r w:rsidRPr="00005D43">
        <w:rPr>
          <w:bCs/>
          <w:iCs/>
          <w:sz w:val="16"/>
          <w:szCs w:val="16"/>
        </w:rPr>
        <w:t>Fellow in the China Program at The Jamestown Foundation</w:t>
      </w:r>
      <w:r>
        <w:rPr>
          <w:bCs/>
          <w:iCs/>
          <w:sz w:val="16"/>
          <w:szCs w:val="16"/>
        </w:rPr>
        <w:t>, doctoral candidate at University of Cambridge, “</w:t>
      </w:r>
      <w:r w:rsidRPr="00933696">
        <w:rPr>
          <w:bCs/>
          <w:iCs/>
          <w:sz w:val="16"/>
          <w:szCs w:val="16"/>
        </w:rPr>
        <w:t>LINGERING QUESTIONS OVER THE U.S.–CHINA CYBER AFFIRMATION</w:t>
      </w:r>
      <w:r>
        <w:rPr>
          <w:bCs/>
          <w:iCs/>
          <w:sz w:val="16"/>
          <w:szCs w:val="16"/>
        </w:rPr>
        <w:t xml:space="preserve">”, 10/7/15, </w:t>
      </w:r>
      <w:r w:rsidRPr="00933696">
        <w:rPr>
          <w:bCs/>
          <w:iCs/>
          <w:sz w:val="16"/>
          <w:szCs w:val="16"/>
        </w:rPr>
        <w:t>http://warontherocks.com/2015/10/lingering-questions-over-the-u-s-china-cyber-affirmation/</w:t>
      </w:r>
      <w:r>
        <w:rPr>
          <w:bCs/>
          <w:iCs/>
          <w:sz w:val="16"/>
          <w:szCs w:val="16"/>
        </w:rPr>
        <w:t>]</w:t>
      </w:r>
    </w:p>
    <w:p w14:paraId="503F3064" w14:textId="77777777" w:rsidR="007B1D12" w:rsidRPr="00005D43" w:rsidRDefault="007B1D12" w:rsidP="007B1D12">
      <w:pPr>
        <w:rPr>
          <w:rStyle w:val="Style13ptBold"/>
          <w:b w:val="0"/>
          <w:sz w:val="16"/>
          <w:szCs w:val="16"/>
        </w:rPr>
      </w:pPr>
    </w:p>
    <w:p w14:paraId="23304A37" w14:textId="77777777" w:rsidR="007B1D12" w:rsidRPr="002F6CDB" w:rsidRDefault="007B1D12" w:rsidP="007B1D12">
      <w:pPr>
        <w:rPr>
          <w:rStyle w:val="StyleUnderline"/>
        </w:rPr>
      </w:pPr>
      <w:r w:rsidRPr="002F6CDB">
        <w:rPr>
          <w:sz w:val="16"/>
          <w:szCs w:val="16"/>
        </w:rPr>
        <w:t xml:space="preserve">Optimists will see the joint affirmation (agreement is too formal a word) as a turning point in the relationship and the possible end to one of the issues poisoning the U.S.–China relationship. </w:t>
      </w:r>
      <w:r w:rsidRPr="002F6CDB">
        <w:rPr>
          <w:rStyle w:val="StyleUnderline"/>
        </w:rPr>
        <w:t>The joint affirmation and the accompanying cyber dialogue mechanisms</w:t>
      </w:r>
      <w:r w:rsidRPr="002F6CDB">
        <w:rPr>
          <w:sz w:val="16"/>
          <w:szCs w:val="16"/>
        </w:rPr>
        <w:t xml:space="preserve">, however, </w:t>
      </w:r>
      <w:r w:rsidRPr="002F6CDB">
        <w:rPr>
          <w:rStyle w:val="StyleUnderline"/>
        </w:rPr>
        <w:t>leave some troubling questions unanswered</w:t>
      </w:r>
      <w:r w:rsidRPr="002F6CDB">
        <w:rPr>
          <w:sz w:val="16"/>
          <w:szCs w:val="16"/>
        </w:rPr>
        <w:t xml:space="preserve">. Moreover, </w:t>
      </w:r>
      <w:r w:rsidRPr="002F6CDB">
        <w:rPr>
          <w:rStyle w:val="StyleUnderline"/>
        </w:rPr>
        <w:t>although it appears China now agrees with U.S. views about acceptable targets for national intelligence efforts, the language — “with the intent of providing competitive advantages” — requires an additional set of changes in thinking that may not be possible amid Sino–American distrust</w:t>
      </w:r>
      <w:r w:rsidRPr="002F6CDB">
        <w:rPr>
          <w:sz w:val="16"/>
          <w:szCs w:val="16"/>
        </w:rPr>
        <w:t xml:space="preserve">. </w:t>
      </w:r>
      <w:r w:rsidRPr="002F6CDB">
        <w:rPr>
          <w:rStyle w:val="StyleUnderline"/>
        </w:rPr>
        <w:t>If the affirmation fails to curb Chinese intellectual property theft</w:t>
      </w:r>
      <w:r w:rsidRPr="002F6CDB">
        <w:rPr>
          <w:sz w:val="16"/>
          <w:szCs w:val="16"/>
        </w:rPr>
        <w:t xml:space="preserve"> — as even Director of National Intelligence </w:t>
      </w:r>
      <w:hyperlink r:id="rId21" w:history="1">
        <w:r w:rsidRPr="002F6CDB">
          <w:rPr>
            <w:rStyle w:val="Hyperlink"/>
            <w:sz w:val="16"/>
            <w:szCs w:val="16"/>
          </w:rPr>
          <w:t>James Clapper fears</w:t>
        </w:r>
      </w:hyperlink>
      <w:r w:rsidRPr="002F6CDB">
        <w:rPr>
          <w:sz w:val="16"/>
          <w:szCs w:val="16"/>
        </w:rPr>
        <w:t xml:space="preserve"> — </w:t>
      </w:r>
      <w:r w:rsidRPr="002F6CDB">
        <w:rPr>
          <w:rStyle w:val="StyleUnderline"/>
        </w:rPr>
        <w:t>those words intended to save intellectual property from government theft may become yet another broken promise littering the U.S.-China relationship.</w:t>
      </w:r>
    </w:p>
    <w:p w14:paraId="0E9BEA50" w14:textId="77777777" w:rsidR="007B1D12" w:rsidRPr="002F6CDB" w:rsidRDefault="007B1D12" w:rsidP="007B1D12">
      <w:pPr>
        <w:rPr>
          <w:rStyle w:val="StyleUnderline"/>
        </w:rPr>
      </w:pPr>
      <w:r w:rsidRPr="002F6CDB">
        <w:rPr>
          <w:sz w:val="16"/>
          <w:szCs w:val="16"/>
        </w:rPr>
        <w:t xml:space="preserve">First, President </w:t>
      </w:r>
      <w:r w:rsidRPr="002F6CDB">
        <w:rPr>
          <w:rStyle w:val="StyleUnderline"/>
        </w:rPr>
        <w:t>Xi echoed previous statements from Beijing that </w:t>
      </w:r>
      <w:hyperlink r:id="rId22" w:history="1">
        <w:r w:rsidRPr="002F6CDB">
          <w:rPr>
            <w:rStyle w:val="StyleUnderline"/>
          </w:rPr>
          <w:t>China does not steal intellectual property</w:t>
        </w:r>
      </w:hyperlink>
      <w:r w:rsidRPr="002F6CDB">
        <w:rPr>
          <w:rStyle w:val="StyleUnderline"/>
        </w:rPr>
        <w:t> as a matter of policy and certainly not across cyberspace. The evidence has accumulated to the point where that statement cannot be treated as anything other than a deliberate falsehood</w:t>
      </w:r>
      <w:r w:rsidRPr="002F6CDB">
        <w:rPr>
          <w:sz w:val="16"/>
          <w:szCs w:val="16"/>
        </w:rPr>
        <w:t>. However, if China does not steal intellectual property, then an affirmation not to do so is meaningless. One hopes that the Chinese side admitted, at least privately, that China’s intelligence agencies have stolen intellectual property before agreeing to the U.S.–China joint statement. Otherwise</w:t>
      </w:r>
      <w:r w:rsidRPr="002F6CDB">
        <w:rPr>
          <w:rStyle w:val="StyleUnderline"/>
        </w:rPr>
        <w:t>, the situation appears to be that Beijing is pretending that the cookie jar does not exist after its hand has been caught in it.</w:t>
      </w:r>
    </w:p>
    <w:p w14:paraId="0E78B9BC" w14:textId="77777777" w:rsidR="007B1D12" w:rsidRPr="002F6CDB" w:rsidRDefault="007B1D12" w:rsidP="007B1D12">
      <w:pPr>
        <w:rPr>
          <w:rStyle w:val="StyleUnderline"/>
        </w:rPr>
      </w:pPr>
      <w:r w:rsidRPr="002F6CDB">
        <w:rPr>
          <w:rStyle w:val="StyleUnderline"/>
        </w:rPr>
        <w:t>The joint statement could be nothing more than another version of Xi’s “</w:t>
      </w:r>
      <w:hyperlink r:id="rId23" w:anchor=".VgwljRFViko" w:history="1">
        <w:r w:rsidRPr="002F6CDB">
          <w:rPr>
            <w:rStyle w:val="StyleUnderline"/>
          </w:rPr>
          <w:t>new type of great power relations</w:t>
        </w:r>
      </w:hyperlink>
      <w:r w:rsidRPr="002F6CDB">
        <w:rPr>
          <w:rStyle w:val="StyleUnderline"/>
        </w:rPr>
        <w:t xml:space="preserve">.” </w:t>
      </w:r>
      <w:r w:rsidRPr="002F6CDB">
        <w:rPr>
          <w:sz w:val="16"/>
          <w:szCs w:val="16"/>
        </w:rPr>
        <w:t xml:space="preserve">This touted catchphrase frames the problems in the U.S.–China relationship as the result of Washington’s actions, and Washington, therefore, is the only side that needs to rectify its policies. </w:t>
      </w:r>
      <w:r w:rsidRPr="002F6CDB">
        <w:rPr>
          <w:rStyle w:val="StyleUnderline"/>
        </w:rPr>
        <w:t>The concept, </w:t>
      </w:r>
      <w:hyperlink r:id="rId24" w:history="1">
        <w:r w:rsidRPr="002F6CDB">
          <w:rPr>
            <w:rStyle w:val="StyleUnderline"/>
          </w:rPr>
          <w:t>which some Americans have embraced</w:t>
        </w:r>
      </w:hyperlink>
      <w:r w:rsidRPr="002F6CDB">
        <w:rPr>
          <w:rStyle w:val="StyleUnderline"/>
        </w:rPr>
        <w:t>, and related discussions omit issues, like Chinese theft of U.S. intellectual property and interference with freedom of navigation, that Washington has raised repeatedly as problems in the relationship.</w:t>
      </w:r>
    </w:p>
    <w:p w14:paraId="487A1D64" w14:textId="77777777" w:rsidR="007B1D12" w:rsidRPr="002F6CDB" w:rsidRDefault="007B1D12" w:rsidP="007B1D12">
      <w:pPr>
        <w:rPr>
          <w:sz w:val="16"/>
          <w:szCs w:val="16"/>
        </w:rPr>
      </w:pPr>
      <w:r w:rsidRPr="002F6CDB">
        <w:rPr>
          <w:sz w:val="16"/>
          <w:szCs w:val="16"/>
        </w:rPr>
        <w:t xml:space="preserve">Second, </w:t>
      </w:r>
      <w:r w:rsidRPr="002F6CDB">
        <w:rPr>
          <w:rStyle w:val="StyleUnderline"/>
        </w:rPr>
        <w:t>the absence of the PLA in the agreement casts a shadow over the effectiveness of any mechanism to file requests about alleged violations of Chinese civilian and military intelligence collectors hacking foreign companies</w:t>
      </w:r>
      <w:r w:rsidRPr="002F6CDB">
        <w:rPr>
          <w:sz w:val="16"/>
          <w:szCs w:val="16"/>
        </w:rPr>
        <w:t>. The Ministry of Public Security and Ministry of State Security do not have the authority to enter PLA compounds to conduct investigations and make arrests. Other Chinese security organizations, like the State Secrets Bureau, have separate military elements and so also cannot access the PLA. The Ministry of National Defense is the PLA’s mechanism for dealing with non-military organizations; yet, even they are not a part of the Sino–American committee to handle law enforcement issues dealing with cyberspace.</w:t>
      </w:r>
    </w:p>
    <w:p w14:paraId="0FC652BB" w14:textId="77777777" w:rsidR="007B1D12" w:rsidRPr="002F6CDB" w:rsidRDefault="007B1D12" w:rsidP="007B1D12">
      <w:pPr>
        <w:rPr>
          <w:rStyle w:val="StyleUnderline"/>
        </w:rPr>
      </w:pPr>
      <w:r w:rsidRPr="002F6CDB">
        <w:rPr>
          <w:rStyle w:val="StyleUnderline"/>
        </w:rPr>
        <w:t>The PLA has a critical role to play, not only because they are one of the most significant Chinese perpetrators of commercial theft, but also because they reportedly provide key members to the </w:t>
      </w:r>
      <w:hyperlink r:id="rId25" w:history="1">
        <w:r w:rsidRPr="002F6CDB">
          <w:rPr>
            <w:rStyle w:val="StyleUnderline"/>
          </w:rPr>
          <w:t>foremost Chinese policymaking body on cyberspace</w:t>
        </w:r>
      </w:hyperlink>
      <w:r w:rsidRPr="002F6CDB">
        <w:rPr>
          <w:rStyle w:val="StyleUnderline"/>
        </w:rPr>
        <w:t>, the Central Network Security and Informatization Leading Small Group.</w:t>
      </w:r>
    </w:p>
    <w:p w14:paraId="46609BC3" w14:textId="77777777" w:rsidR="007B1D12" w:rsidRPr="002F6CDB" w:rsidRDefault="007B1D12" w:rsidP="007B1D12">
      <w:pPr>
        <w:rPr>
          <w:sz w:val="16"/>
          <w:szCs w:val="16"/>
        </w:rPr>
      </w:pPr>
      <w:r w:rsidRPr="002F6CDB">
        <w:rPr>
          <w:sz w:val="16"/>
          <w:szCs w:val="16"/>
        </w:rPr>
        <w:t>Action rather than words will define what happens next. For PLA watchers, </w:t>
      </w:r>
      <w:hyperlink r:id="rId26" w:history="1">
        <w:r w:rsidRPr="002F6CDB">
          <w:rPr>
            <w:rStyle w:val="Hyperlink"/>
            <w:sz w:val="16"/>
            <w:szCs w:val="16"/>
          </w:rPr>
          <w:t>its obedience to the party’s commands is axiomatic</w:t>
        </w:r>
      </w:hyperlink>
      <w:r w:rsidRPr="002F6CDB">
        <w:rPr>
          <w:sz w:val="16"/>
          <w:szCs w:val="16"/>
        </w:rPr>
        <w:t>. The PLA stood by and saluted as a succession of leaders made decisions that sacrificed military modernization for other political objectives. Deng Xiaoping actually cut the defense budget steadily through the 1980s. Jiang Zemin initiated the PLA’s exit from business that, while partially compensating for defense budget shortfalls, personally enriched military officers. If Xi Jinping and the Chinese government intend to stand by the cyber affirmation, then a dramatic drop-off in Chinese cyber espionage should be visible within weeks because the PLA would be the first of the Chinese agencies involved to draw down systematically and redirect its resources — unless foreign observers have profoundly misread the party–PLA relationship. If such a drop-off is not seen, then the most likely explanation is that Xi had no intention of abiding by the affirmation.</w:t>
      </w:r>
    </w:p>
    <w:p w14:paraId="03445ACA" w14:textId="77777777" w:rsidR="007B1D12" w:rsidRPr="002F6CDB" w:rsidRDefault="007B1D12" w:rsidP="007B1D12">
      <w:pPr>
        <w:rPr>
          <w:sz w:val="16"/>
          <w:szCs w:val="16"/>
        </w:rPr>
      </w:pPr>
      <w:r w:rsidRPr="002F6CDB">
        <w:rPr>
          <w:sz w:val="16"/>
          <w:szCs w:val="16"/>
        </w:rPr>
        <w:t>I would welcome being proven wrong on these potential problems with the U.S.–China statement. In the best case,</w:t>
      </w:r>
      <w:hyperlink r:id="rId27" w:history="1">
        <w:r w:rsidRPr="002F6CDB">
          <w:rPr>
            <w:rStyle w:val="Hyperlink"/>
            <w:sz w:val="16"/>
            <w:szCs w:val="16"/>
          </w:rPr>
          <w:t>China blinked</w:t>
        </w:r>
      </w:hyperlink>
      <w:r w:rsidRPr="002F6CDB">
        <w:rPr>
          <w:sz w:val="16"/>
          <w:szCs w:val="16"/>
        </w:rPr>
        <w:t> and accepted the nearly unique U.S. understanding that there are distinctions between intelligence collection for companies’ commercial benefit and for the governments’ national security. Moreover, Washington effectively deterred China from continuing to operate on a different set of rules and restored some credibility in an area where the threats of action against China </w:t>
      </w:r>
      <w:hyperlink r:id="rId28" w:history="1">
        <w:r w:rsidRPr="002F6CDB">
          <w:rPr>
            <w:rStyle w:val="Hyperlink"/>
            <w:sz w:val="16"/>
            <w:szCs w:val="16"/>
          </w:rPr>
          <w:t>leaked repeatedly to the press never materialized</w:t>
        </w:r>
      </w:hyperlink>
      <w:r w:rsidRPr="002F6CDB">
        <w:rPr>
          <w:sz w:val="16"/>
          <w:szCs w:val="16"/>
        </w:rPr>
        <w:t>.</w:t>
      </w:r>
    </w:p>
    <w:p w14:paraId="705BADC7" w14:textId="77777777" w:rsidR="007B1D12" w:rsidRPr="00005D43" w:rsidRDefault="007B1D12" w:rsidP="007B1D12">
      <w:pPr>
        <w:rPr>
          <w:rStyle w:val="StyleUnderline"/>
        </w:rPr>
      </w:pPr>
      <w:r w:rsidRPr="002F6CDB">
        <w:rPr>
          <w:sz w:val="16"/>
          <w:szCs w:val="16"/>
        </w:rPr>
        <w:t xml:space="preserve">Unfortunately, it appears </w:t>
      </w:r>
      <w:r w:rsidRPr="00005D43">
        <w:rPr>
          <w:rStyle w:val="StyleUnderline"/>
        </w:rPr>
        <w:t>both the sides may be setting each other up for another broken promise, and broken promises have undermined the pragmatic but optimistic atmosphere of the U.S.–China relationship</w:t>
      </w:r>
      <w:r w:rsidRPr="002F6CDB">
        <w:rPr>
          <w:sz w:val="16"/>
          <w:szCs w:val="16"/>
        </w:rPr>
        <w:t xml:space="preserve"> as it matured in the 1970s and 1980s. </w:t>
      </w:r>
      <w:r w:rsidRPr="00005D43">
        <w:rPr>
          <w:rStyle w:val="StyleUnderline"/>
        </w:rPr>
        <w:t>Here are</w:t>
      </w:r>
      <w:r w:rsidRPr="002F6CDB">
        <w:rPr>
          <w:sz w:val="16"/>
          <w:szCs w:val="16"/>
        </w:rPr>
        <w:t xml:space="preserve"> just </w:t>
      </w:r>
      <w:r w:rsidRPr="00005D43">
        <w:rPr>
          <w:rStyle w:val="StyleUnderline"/>
        </w:rPr>
        <w:t>three examples of significant promises broken over the years. First,</w:t>
      </w:r>
      <w:r w:rsidRPr="002F6CDB">
        <w:rPr>
          <w:sz w:val="16"/>
          <w:szCs w:val="16"/>
        </w:rPr>
        <w:t> </w:t>
      </w:r>
      <w:hyperlink r:id="rId29" w:history="1">
        <w:r w:rsidRPr="00005D43">
          <w:rPr>
            <w:rStyle w:val="StyleUnderline"/>
          </w:rPr>
          <w:t>Henry Kissinger promised Zhou Enlai</w:t>
        </w:r>
      </w:hyperlink>
      <w:r w:rsidRPr="00005D43">
        <w:rPr>
          <w:rStyle w:val="StyleUnderline"/>
        </w:rPr>
        <w:t> a</w:t>
      </w:r>
      <w:r w:rsidRPr="002F6CDB">
        <w:rPr>
          <w:sz w:val="16"/>
          <w:szCs w:val="16"/>
        </w:rPr>
        <w:t xml:space="preserve"> nearly </w:t>
      </w:r>
      <w:r w:rsidRPr="00005D43">
        <w:rPr>
          <w:rStyle w:val="StyleUnderline"/>
        </w:rPr>
        <w:t>complete withdrawal of the U.S. security presence in Asia and keeping the U.S.–Japan alliance in place to restrain Tokyo’s security options, but the 1990s saw Washington use the alliance to push Tokyo to “normalize” its defense policy</w:t>
      </w:r>
      <w:r w:rsidRPr="002F6CDB">
        <w:rPr>
          <w:sz w:val="16"/>
          <w:szCs w:val="16"/>
        </w:rPr>
        <w:t xml:space="preserve"> and play a greater security role internationally. </w:t>
      </w:r>
      <w:r w:rsidRPr="00005D43">
        <w:rPr>
          <w:rStyle w:val="StyleUnderline"/>
        </w:rPr>
        <w:t>Second, Beijing made numerous agreements to protect intellectual property in the 1990s</w:t>
      </w:r>
      <w:r w:rsidRPr="002F6CDB">
        <w:rPr>
          <w:sz w:val="16"/>
          <w:szCs w:val="16"/>
        </w:rPr>
        <w:t xml:space="preserve">, not the least of which were World Trade Organization commitments, </w:t>
      </w:r>
      <w:r w:rsidRPr="00005D43">
        <w:rPr>
          <w:rStyle w:val="StyleUnderline"/>
        </w:rPr>
        <w:t>but </w:t>
      </w:r>
      <w:hyperlink r:id="rId30" w:history="1">
        <w:r w:rsidRPr="00005D43">
          <w:rPr>
            <w:rStyle w:val="StyleUnderline"/>
          </w:rPr>
          <w:t>Chinese theft only seems to have gotten steadily worse</w:t>
        </w:r>
      </w:hyperlink>
      <w:r w:rsidRPr="00005D43">
        <w:rPr>
          <w:rStyle w:val="StyleUnderline"/>
        </w:rPr>
        <w:t>. Third, Washington reneged on its commitments to </w:t>
      </w:r>
      <w:hyperlink r:id="rId31" w:history="1">
        <w:r w:rsidRPr="00005D43">
          <w:rPr>
            <w:rStyle w:val="StyleUnderline"/>
          </w:rPr>
          <w:t>decrease and eventually cease arms sales to Taiwan</w:t>
        </w:r>
      </w:hyperlink>
      <w:r w:rsidRPr="002F6CDB">
        <w:rPr>
          <w:sz w:val="16"/>
          <w:szCs w:val="16"/>
        </w:rPr>
        <w:t xml:space="preserve"> in the Third Joint Communique issued </w:t>
      </w:r>
      <w:r w:rsidRPr="00005D43">
        <w:rPr>
          <w:rStyle w:val="StyleUnderline"/>
        </w:rPr>
        <w:t>in 1982:Arms sales have increased slowly but steadily since the early 1990s. Both sides have overpromised, seemingly choosing expediency in dealing with each other rather than thinking through the implications of broader policies.</w:t>
      </w:r>
    </w:p>
    <w:p w14:paraId="0826A68E" w14:textId="77777777" w:rsidR="007B1D12" w:rsidRPr="00005D43" w:rsidRDefault="007B1D12" w:rsidP="007B1D12">
      <w:pPr>
        <w:rPr>
          <w:rStyle w:val="StyleUnderline"/>
        </w:rPr>
      </w:pPr>
      <w:r w:rsidRPr="00005D43">
        <w:rPr>
          <w:rStyle w:val="StyleUnderline"/>
        </w:rPr>
        <w:t>These</w:t>
      </w:r>
      <w:r w:rsidRPr="002F6CDB">
        <w:rPr>
          <w:sz w:val="16"/>
          <w:szCs w:val="16"/>
        </w:rPr>
        <w:t xml:space="preserve"> broader </w:t>
      </w:r>
      <w:r w:rsidRPr="00005D43">
        <w:rPr>
          <w:rStyle w:val="StyleUnderline"/>
        </w:rPr>
        <w:t>views of appropriate policy seem to make the cyber affirmation untenable, as both sides will continue to </w:t>
      </w:r>
      <w:hyperlink r:id="rId32" w:history="1">
        <w:r w:rsidRPr="00005D43">
          <w:rPr>
            <w:rStyle w:val="StyleUnderline"/>
          </w:rPr>
          <w:t>collect intelligence with potential commercial value</w:t>
        </w:r>
      </w:hyperlink>
      <w:r w:rsidRPr="002F6CDB">
        <w:rPr>
          <w:sz w:val="16"/>
          <w:szCs w:val="16"/>
        </w:rPr>
        <w:t>. As others have noted, </w:t>
      </w:r>
      <w:r w:rsidRPr="00005D43">
        <w:rPr>
          <w:sz w:val="16"/>
          <w:szCs w:val="16"/>
        </w:rPr>
        <w:t>China views its activities in cyberspace</w:t>
      </w:r>
      <w:r>
        <w:rPr>
          <w:sz w:val="16"/>
          <w:szCs w:val="16"/>
        </w:rPr>
        <w:t xml:space="preserve"> </w:t>
      </w:r>
      <w:r w:rsidRPr="002F6CDB">
        <w:rPr>
          <w:sz w:val="16"/>
          <w:szCs w:val="16"/>
        </w:rPr>
        <w:t xml:space="preserve">in the commercial, economic, and national security realm as a part of comprehensive national power and protecting China’s developmental path. </w:t>
      </w:r>
      <w:r w:rsidRPr="00005D43">
        <w:rPr>
          <w:rStyle w:val="StyleUnderline"/>
        </w:rPr>
        <w:t>Accepting the U.S. interpretation requires Beijing to disaggregate its policy toolkit in unprecedented ways. Additionally, </w:t>
      </w:r>
      <w:hyperlink r:id="rId33" w:history="1">
        <w:r w:rsidRPr="00005D43">
          <w:rPr>
            <w:rStyle w:val="StyleUnderline"/>
          </w:rPr>
          <w:t>the vast scientific and industrial information complex in China</w:t>
        </w:r>
      </w:hyperlink>
      <w:r w:rsidRPr="00005D43">
        <w:rPr>
          <w:rStyle w:val="StyleUnderline"/>
        </w:rPr>
        <w:t> serves to promote national development, not Chinese companies’ competitive advantage. Such a distinction probably will not find open ears in Washington, nor will China’s acquisition of dual-use technologies in strategic fields, </w:t>
      </w:r>
      <w:hyperlink r:id="rId34" w:history="1">
        <w:r w:rsidRPr="00005D43">
          <w:rPr>
            <w:rStyle w:val="StyleUnderline"/>
          </w:rPr>
          <w:t>like telecommunications</w:t>
        </w:r>
      </w:hyperlink>
      <w:r w:rsidRPr="00005D43">
        <w:rPr>
          <w:rStyle w:val="StyleUnderline"/>
        </w:rPr>
        <w:t>, for national defense modernization.</w:t>
      </w:r>
    </w:p>
    <w:p w14:paraId="4DD05859" w14:textId="77777777" w:rsidR="007B1D12" w:rsidRPr="002F6CDB" w:rsidRDefault="007B1D12" w:rsidP="007B1D12">
      <w:pPr>
        <w:rPr>
          <w:sz w:val="16"/>
          <w:szCs w:val="16"/>
        </w:rPr>
      </w:pPr>
      <w:r w:rsidRPr="002F6CDB">
        <w:rPr>
          <w:sz w:val="16"/>
          <w:szCs w:val="16"/>
        </w:rPr>
        <w:t>DNI Clapper says the United States should “</w:t>
      </w:r>
      <w:hyperlink r:id="rId35" w:history="1">
        <w:r w:rsidRPr="002F6CDB">
          <w:rPr>
            <w:rStyle w:val="Hyperlink"/>
            <w:sz w:val="16"/>
            <w:szCs w:val="16"/>
          </w:rPr>
          <w:t>trust but verify</w:t>
        </w:r>
      </w:hyperlink>
      <w:r w:rsidRPr="002F6CDB">
        <w:rPr>
          <w:sz w:val="16"/>
          <w:szCs w:val="16"/>
        </w:rPr>
        <w:t>;” however, verification almost certainly would demand the use of invasive intelligence methods to access Chinese corporate networks — or, at least, their communications. This would require Beijing to trust that the United States will not pass on that information to American companies. Moreover, the fine distinctions that Americans want to draw between supporting commercial companies and</w:t>
      </w:r>
      <w:hyperlink r:id="rId36" w:history="1">
        <w:r w:rsidRPr="002F6CDB">
          <w:rPr>
            <w:rStyle w:val="Hyperlink"/>
            <w:sz w:val="16"/>
            <w:szCs w:val="16"/>
          </w:rPr>
          <w:t>collecting intelligence on foreign scientific developments and their related economic base</w:t>
        </w:r>
      </w:hyperlink>
      <w:r w:rsidRPr="002F6CDB">
        <w:rPr>
          <w:sz w:val="16"/>
          <w:szCs w:val="16"/>
        </w:rPr>
        <w:t> also ask Beijing to accept U.S. government support to </w:t>
      </w:r>
      <w:hyperlink r:id="rId37" w:history="1">
        <w:r w:rsidRPr="002F6CDB">
          <w:rPr>
            <w:rStyle w:val="Hyperlink"/>
            <w:sz w:val="16"/>
            <w:szCs w:val="16"/>
          </w:rPr>
          <w:t>defense-industrial companies that now increasingly compete internationally</w:t>
        </w:r>
      </w:hyperlink>
      <w:r w:rsidRPr="002F6CDB">
        <w:rPr>
          <w:sz w:val="16"/>
          <w:szCs w:val="16"/>
        </w:rPr>
        <w:t>, including with some Chinese firms. This seems like a little too much trust to ask of two governments that increasingly mistrust the intentions of one another — or at least of a Chinese government fearful that </w:t>
      </w:r>
      <w:hyperlink r:id="rId38" w:history="1">
        <w:r w:rsidRPr="002F6CDB">
          <w:rPr>
            <w:rStyle w:val="Hyperlink"/>
            <w:sz w:val="16"/>
            <w:szCs w:val="16"/>
          </w:rPr>
          <w:t>the United States secretly intends to subvert and change the regime</w:t>
        </w:r>
      </w:hyperlink>
      <w:r w:rsidRPr="002F6CDB">
        <w:rPr>
          <w:sz w:val="16"/>
          <w:szCs w:val="16"/>
        </w:rPr>
        <w:t>.</w:t>
      </w:r>
    </w:p>
    <w:p w14:paraId="4CDA221A" w14:textId="77777777" w:rsidR="007B1D12" w:rsidRPr="00005D43" w:rsidRDefault="00F92460" w:rsidP="007B1D12">
      <w:pPr>
        <w:rPr>
          <w:rStyle w:val="StyleUnderline"/>
        </w:rPr>
      </w:pPr>
      <w:hyperlink r:id="rId39" w:history="1">
        <w:r w:rsidR="007B1D12" w:rsidRPr="00005D43">
          <w:rPr>
            <w:rStyle w:val="StyleUnderline"/>
          </w:rPr>
          <w:t>Strategic distrust</w:t>
        </w:r>
      </w:hyperlink>
      <w:r w:rsidR="007B1D12" w:rsidRPr="00005D43">
        <w:rPr>
          <w:rStyle w:val="StyleUnderline"/>
        </w:rPr>
        <w:t> may be a popular buzzword for discussions of the U.S.–China relationship, but the way </w:t>
      </w:r>
      <w:hyperlink r:id="rId40" w:history="1">
        <w:r w:rsidR="007B1D12" w:rsidRPr="00005D43">
          <w:rPr>
            <w:rStyle w:val="StyleUnderline"/>
          </w:rPr>
          <w:t>some experts have characterized it suggests misunderstanding</w:t>
        </w:r>
      </w:hyperlink>
      <w:r w:rsidR="007B1D12" w:rsidRPr="00005D43">
        <w:rPr>
          <w:rStyle w:val="StyleUnderline"/>
        </w:rPr>
        <w:t xml:space="preserve">. Both sides justifiably think the other made promises, and both sides have broken some of these promises. They do not misunderstand each other; broken promises mean legitimate grievances. If the affirmation not to use national intelligence assets to steal intellectual property fails to be a signal success, then the consequences of this broken promise may be difficult if not impossible to amend. </w:t>
      </w:r>
      <w:r w:rsidR="007B1D12" w:rsidRPr="002F6CDB">
        <w:rPr>
          <w:sz w:val="16"/>
          <w:szCs w:val="16"/>
        </w:rPr>
        <w:t xml:space="preserve">Probably more than any other issue, </w:t>
      </w:r>
      <w:r w:rsidR="007B1D12" w:rsidRPr="00005D43">
        <w:rPr>
          <w:rStyle w:val="StyleUnderline"/>
        </w:rPr>
        <w:t>cyber has poisoned the well of U.S.–China relations as reports and leaks confirmed each side’s worst suspicions of the other’s activity in cyberspace.</w:t>
      </w:r>
    </w:p>
    <w:p w14:paraId="276D7208" w14:textId="5B2FB7EB" w:rsidR="007317D4" w:rsidRDefault="007317D4" w:rsidP="00DC42F7">
      <w:pPr>
        <w:pStyle w:val="Heading3"/>
      </w:pPr>
      <w:r>
        <w:t>AC—Human Rights</w:t>
      </w:r>
    </w:p>
    <w:p w14:paraId="27BEBB9A" w14:textId="77777777" w:rsidR="007317D4" w:rsidRDefault="007317D4" w:rsidP="007317D4"/>
    <w:p w14:paraId="39BD8478" w14:textId="77777777" w:rsidR="007317D4" w:rsidRDefault="007317D4" w:rsidP="007317D4">
      <w:pPr>
        <w:pStyle w:val="Heading4"/>
      </w:pPr>
      <w:r>
        <w:t>China’s deterioration of HR decks US-China relations</w:t>
      </w:r>
    </w:p>
    <w:p w14:paraId="368FB19B" w14:textId="77777777" w:rsidR="007317D4" w:rsidRPr="00EE51ED" w:rsidRDefault="007317D4" w:rsidP="007317D4">
      <w:pPr>
        <w:rPr>
          <w:rFonts w:asciiTheme="minorHAnsi" w:hAnsiTheme="minorHAnsi"/>
        </w:rPr>
      </w:pPr>
      <w:r>
        <w:rPr>
          <w:rFonts w:asciiTheme="minorHAnsi" w:hAnsiTheme="minorHAnsi"/>
          <w:b/>
        </w:rPr>
        <w:t xml:space="preserve">Rose 15 </w:t>
      </w:r>
      <w:r w:rsidRPr="00EE51ED">
        <w:rPr>
          <w:rFonts w:asciiTheme="minorHAnsi" w:hAnsiTheme="minorHAnsi"/>
        </w:rPr>
        <w:t>(</w:t>
      </w:r>
      <w:r>
        <w:rPr>
          <w:rFonts w:asciiTheme="minorHAnsi" w:hAnsiTheme="minorHAnsi"/>
        </w:rPr>
        <w:t xml:space="preserve">Adam, Correspondent, Beijing at Thomson Reuters, Inter-University Program (IUP) - Tsinghua University, University of Washington, University of Florida, “China says U.S. human rights report biased”, October 9, 2015, Reuters, </w:t>
      </w:r>
      <w:r w:rsidRPr="00EE51ED">
        <w:rPr>
          <w:rFonts w:asciiTheme="minorHAnsi" w:hAnsiTheme="minorHAnsi"/>
        </w:rPr>
        <w:t>http://www.reuters.com/article/us-china-usa-rights-idUSKCN0S316P20151009)</w:t>
      </w:r>
    </w:p>
    <w:p w14:paraId="419D621F" w14:textId="77777777" w:rsidR="007317D4" w:rsidRDefault="007317D4" w:rsidP="007317D4">
      <w:pPr>
        <w:rPr>
          <w:rFonts w:asciiTheme="minorHAnsi" w:hAnsiTheme="minorHAnsi"/>
          <w:sz w:val="16"/>
        </w:rPr>
      </w:pPr>
      <w:r w:rsidRPr="00386DB1">
        <w:rPr>
          <w:rFonts w:asciiTheme="minorHAnsi" w:hAnsiTheme="minorHAnsi"/>
          <w:sz w:val="16"/>
        </w:rPr>
        <w:t xml:space="preserve">A U.S. congressional commission's criticism of China's human rights record did not "accord with the facts", the Chinese government said on Friday, the latest friction over a long-running thorn in relations. </w:t>
      </w:r>
      <w:r w:rsidRPr="00386DB1">
        <w:rPr>
          <w:rStyle w:val="StyleUnderline"/>
        </w:rPr>
        <w:t>The U.S. Congressional-Executive Commission on China said on Thursday that it saw in China "</w:t>
      </w:r>
      <w:r w:rsidRPr="00386DB1">
        <w:rPr>
          <w:rStyle w:val="Emphasis"/>
        </w:rPr>
        <w:t>a disturbing deterioration in human rights and rule of law conditions that pose a direct challenge to</w:t>
      </w:r>
      <w:r w:rsidRPr="00386DB1">
        <w:rPr>
          <w:rStyle w:val="StyleUnderline"/>
        </w:rPr>
        <w:t xml:space="preserve"> U.S. national interests and </w:t>
      </w:r>
      <w:r w:rsidRPr="00386DB1">
        <w:rPr>
          <w:rStyle w:val="Emphasis"/>
        </w:rPr>
        <w:t>U.S.-China relations</w:t>
      </w:r>
      <w:r w:rsidRPr="00386DB1">
        <w:rPr>
          <w:rStyle w:val="StyleUnderline"/>
        </w:rPr>
        <w:t xml:space="preserve">". </w:t>
      </w:r>
      <w:r w:rsidRPr="00386DB1">
        <w:rPr>
          <w:rFonts w:asciiTheme="minorHAnsi" w:hAnsiTheme="minorHAnsi"/>
          <w:sz w:val="16"/>
        </w:rPr>
        <w:t>The report comes weeks after Chinese President Xi Jinping's state visit to Washington, during which U.S. President Barack Obama laid out concern over human rights. Foreign Ministry spokeswoman Hua Chunying told a regular briefing that U.S. officials and the American public must be more objective.</w:t>
      </w:r>
      <w:r w:rsidRPr="00386DB1">
        <w:rPr>
          <w:rFonts w:asciiTheme="minorHAnsi" w:hAnsiTheme="minorHAnsi"/>
          <w:sz w:val="16"/>
        </w:rPr>
        <w:softHyphen/>
        <w:t xml:space="preserve"> "This report has nothing new, embraces a persistent bias in order to make irresponsible remarks about China's domestic affairs, and makes criticisms that don't accord with the facts," Hua said. "China's 1.3 billion people have the greatest authority to pass judgment," she said. </w:t>
      </w:r>
      <w:r w:rsidRPr="00386DB1">
        <w:rPr>
          <w:rStyle w:val="StyleUnderline"/>
        </w:rPr>
        <w:t>The U.S. commission said China was moving further away from a rule of law system and had increased pressure on civil society. It also criticized the state of religious freedom and Beijing's treatment of ethnic minorities</w:t>
      </w:r>
      <w:r w:rsidRPr="00386DB1">
        <w:rPr>
          <w:rFonts w:asciiTheme="minorHAnsi" w:hAnsiTheme="minorHAnsi"/>
          <w:sz w:val="16"/>
        </w:rPr>
        <w:t xml:space="preserve">. </w:t>
      </w:r>
      <w:r w:rsidRPr="00386DB1">
        <w:rPr>
          <w:rStyle w:val="StyleUnderline"/>
        </w:rPr>
        <w:t>"President Xi has presided over an extraordinary assault on the rule of law and civil society", U.S. Representative Chris Smith</w:t>
      </w:r>
      <w:r w:rsidRPr="00386DB1">
        <w:rPr>
          <w:rFonts w:asciiTheme="minorHAnsi" w:hAnsiTheme="minorHAnsi"/>
          <w:sz w:val="16"/>
        </w:rPr>
        <w:t xml:space="preserve">, the commission's chairman, </w:t>
      </w:r>
      <w:r w:rsidRPr="00386DB1">
        <w:rPr>
          <w:rStyle w:val="StyleUnderline"/>
        </w:rPr>
        <w:t>said</w:t>
      </w:r>
      <w:r w:rsidRPr="00386DB1">
        <w:rPr>
          <w:rFonts w:asciiTheme="minorHAnsi" w:hAnsiTheme="minorHAnsi"/>
          <w:sz w:val="16"/>
        </w:rPr>
        <w:t xml:space="preserve"> in an emailed statement. Florida senator and Republican presidential candidate Marco Rubio co-chairs the committee. In a statement later on Friday, Smith took issue with China's criticism of the commission report and invited Beijing's ambassador to the United States to testify before the human rights panel. The </w:t>
      </w:r>
      <w:r w:rsidRPr="00386DB1">
        <w:rPr>
          <w:rStyle w:val="StyleUnderline"/>
        </w:rPr>
        <w:t>report "gets the facts correct, we stand by the conclusion that this year saw a 'disturbing deterioration' of human rights," Smith said. Activists say</w:t>
      </w:r>
      <w:r w:rsidRPr="00386DB1">
        <w:rPr>
          <w:rFonts w:asciiTheme="minorHAnsi" w:hAnsiTheme="minorHAnsi"/>
          <w:sz w:val="16"/>
        </w:rPr>
        <w:t xml:space="preserve"> that under Xi, </w:t>
      </w:r>
      <w:r w:rsidRPr="00386DB1">
        <w:rPr>
          <w:rStyle w:val="StyleUnderline"/>
        </w:rPr>
        <w:t xml:space="preserve">China is conducting its most intense crackdown on human rights </w:t>
      </w:r>
      <w:r w:rsidRPr="00386DB1">
        <w:rPr>
          <w:rFonts w:asciiTheme="minorHAnsi" w:hAnsiTheme="minorHAnsi"/>
          <w:sz w:val="16"/>
        </w:rPr>
        <w:t xml:space="preserve">in two decades. Nearly 1,000 rights activists were detained last year – almost as many as in the previous two years combined, according to Chinese Human Rights Defenders, a coalition of Chinese and international activist groups. China has long argued that it is unfairly singled out for criticism of its rights record and says other governments should examine their own records before making accusations. </w:t>
      </w:r>
    </w:p>
    <w:p w14:paraId="3D18820D" w14:textId="77777777" w:rsidR="007317D4" w:rsidRDefault="007317D4" w:rsidP="007317D4">
      <w:pPr>
        <w:pStyle w:val="Heading4"/>
      </w:pPr>
      <w:r>
        <w:t>Public hates China – economic issues, cyberattacks, HR, environment, growing military strength</w:t>
      </w:r>
    </w:p>
    <w:p w14:paraId="7041FDCB" w14:textId="77777777" w:rsidR="007317D4" w:rsidRPr="00DD0EF8" w:rsidRDefault="007317D4" w:rsidP="007317D4">
      <w:pPr>
        <w:rPr>
          <w:rFonts w:asciiTheme="minorHAnsi" w:hAnsiTheme="minorHAnsi"/>
        </w:rPr>
      </w:pPr>
      <w:r>
        <w:rPr>
          <w:rFonts w:asciiTheme="minorHAnsi" w:hAnsiTheme="minorHAnsi"/>
          <w:b/>
        </w:rPr>
        <w:t xml:space="preserve">Wike 15 </w:t>
      </w:r>
      <w:r w:rsidRPr="00DD0EF8">
        <w:rPr>
          <w:rFonts w:asciiTheme="minorHAnsi" w:hAnsiTheme="minorHAnsi"/>
        </w:rPr>
        <w:t>(</w:t>
      </w:r>
      <w:r>
        <w:rPr>
          <w:rFonts w:asciiTheme="minorHAnsi" w:hAnsiTheme="minorHAnsi"/>
        </w:rPr>
        <w:t xml:space="preserve">Richard, Director of Global Attitudes Research, expert in international public opinion, senior associate for international and corporate clients at Greenberg Quinlan Rosner Research, Foreign Policy, BBC, CNN, CNBC, The Financial Times, The Guardian, El País, BBC, “Americans’ Concerns about China: Economics, Cyberattacks, Human Rights Top the List”, Pew Research Center, September 9, 2015, </w:t>
      </w:r>
      <w:r w:rsidRPr="00DD0EF8">
        <w:rPr>
          <w:rFonts w:asciiTheme="minorHAnsi" w:hAnsiTheme="minorHAnsi"/>
        </w:rPr>
        <w:t>http://www.pewglobal.org/2015/09/09/americans-concerns-about-china-economics-cyberattacks-human-rights-top-the-list/)</w:t>
      </w:r>
    </w:p>
    <w:p w14:paraId="2EB2431E" w14:textId="77777777" w:rsidR="007317D4" w:rsidRPr="00CB5F2D" w:rsidRDefault="007317D4" w:rsidP="007317D4">
      <w:pPr>
        <w:rPr>
          <w:rFonts w:asciiTheme="minorHAnsi" w:hAnsiTheme="minorHAnsi"/>
          <w:sz w:val="16"/>
        </w:rPr>
      </w:pPr>
      <w:r w:rsidRPr="00CB5F2D">
        <w:rPr>
          <w:rFonts w:asciiTheme="minorHAnsi" w:hAnsiTheme="minorHAnsi"/>
          <w:sz w:val="16"/>
        </w:rPr>
        <w:t xml:space="preserve">As the White House prepares to host Chinese President Xi Jinping for his first state visit to the United States later this month, the </w:t>
      </w:r>
      <w:r w:rsidRPr="00CB5F2D">
        <w:rPr>
          <w:rStyle w:val="StyleUnderline"/>
        </w:rPr>
        <w:t>American public continues to see a number of issues related to China and its rising power as major concerns</w:t>
      </w:r>
      <w:r w:rsidRPr="00CB5F2D">
        <w:rPr>
          <w:rFonts w:asciiTheme="minorHAnsi" w:hAnsiTheme="minorHAnsi"/>
          <w:sz w:val="16"/>
        </w:rPr>
        <w:t xml:space="preserve">. </w:t>
      </w:r>
      <w:r w:rsidRPr="00CB5F2D">
        <w:rPr>
          <w:rStyle w:val="Emphasis"/>
        </w:rPr>
        <w:t>In particular, economic issues loom large</w:t>
      </w:r>
      <w:r w:rsidRPr="00CB5F2D">
        <w:rPr>
          <w:rFonts w:asciiTheme="minorHAnsi" w:hAnsiTheme="minorHAnsi"/>
          <w:sz w:val="16"/>
        </w:rPr>
        <w:t xml:space="preserve">. China’s growth rate has slowed, its stock markets have recently plummeted and it is facing a variety of economic challenges, </w:t>
      </w:r>
      <w:r w:rsidRPr="00CB5F2D">
        <w:rPr>
          <w:rStyle w:val="StyleUnderline"/>
        </w:rPr>
        <w:t>but Americans are still concerned about economic threats posed by China</w:t>
      </w:r>
      <w:r w:rsidRPr="00CB5F2D">
        <w:rPr>
          <w:rFonts w:asciiTheme="minorHAnsi" w:hAnsiTheme="minorHAnsi"/>
          <w:sz w:val="16"/>
        </w:rPr>
        <w:t xml:space="preserve"> – </w:t>
      </w:r>
      <w:r w:rsidRPr="00CB5F2D">
        <w:rPr>
          <w:rStyle w:val="StyleUnderline"/>
        </w:rPr>
        <w:t>especially the amount of U.S. debt held by Beijing</w:t>
      </w:r>
      <w:r w:rsidRPr="00CB5F2D">
        <w:rPr>
          <w:rFonts w:asciiTheme="minorHAnsi" w:hAnsiTheme="minorHAnsi"/>
          <w:sz w:val="16"/>
        </w:rPr>
        <w:t>, the U.S.-</w:t>
      </w:r>
      <w:r w:rsidRPr="00CB5F2D">
        <w:rPr>
          <w:sz w:val="16"/>
        </w:rPr>
        <w:t>China</w:t>
      </w:r>
      <w:r w:rsidRPr="00CB5F2D">
        <w:rPr>
          <w:rStyle w:val="StyleUnderline"/>
        </w:rPr>
        <w:t xml:space="preserve"> trade deficit and the loss of American jobs to China</w:t>
      </w:r>
      <w:r w:rsidRPr="00CB5F2D">
        <w:rPr>
          <w:rFonts w:asciiTheme="minorHAnsi" w:hAnsiTheme="minorHAnsi"/>
          <w:sz w:val="16"/>
        </w:rPr>
        <w:t xml:space="preserve">. But it’s not just economic issues that trouble Americans. </w:t>
      </w:r>
      <w:r w:rsidRPr="00CB5F2D">
        <w:rPr>
          <w:rStyle w:val="StyleUnderline"/>
        </w:rPr>
        <w:t>They are also worried about cyberattacks, Beijing’s human rights record, China’s impact on the environment and its growing military strength.</w:t>
      </w:r>
      <w:r w:rsidRPr="00CB5F2D">
        <w:rPr>
          <w:rFonts w:asciiTheme="minorHAnsi" w:hAnsiTheme="minorHAnsi"/>
          <w:sz w:val="16"/>
        </w:rPr>
        <w:t xml:space="preserve"> On many of these issues, </w:t>
      </w:r>
      <w:r w:rsidRPr="00CB5F2D">
        <w:rPr>
          <w:rStyle w:val="StyleUnderline"/>
        </w:rPr>
        <w:t>there is a sharp</w:t>
      </w:r>
      <w:r w:rsidRPr="00CB5F2D">
        <w:rPr>
          <w:rFonts w:asciiTheme="minorHAnsi" w:hAnsiTheme="minorHAnsi"/>
          <w:sz w:val="16"/>
        </w:rPr>
        <w:t xml:space="preserve"> partisan </w:t>
      </w:r>
      <w:r w:rsidRPr="00CB5F2D">
        <w:rPr>
          <w:rStyle w:val="StyleUnderline"/>
        </w:rPr>
        <w:t>divide</w:t>
      </w:r>
      <w:r w:rsidRPr="00CB5F2D">
        <w:rPr>
          <w:rFonts w:asciiTheme="minorHAnsi" w:hAnsiTheme="minorHAnsi"/>
          <w:sz w:val="16"/>
        </w:rPr>
        <w:t xml:space="preserve">, with Republicans expressing stronger concerns than either Democrats or independents. These are among the </w:t>
      </w:r>
      <w:r w:rsidRPr="00CB5F2D">
        <w:rPr>
          <w:rStyle w:val="StyleUnderline"/>
        </w:rPr>
        <w:t xml:space="preserve">key findings of a new Pew Research Center survey, </w:t>
      </w:r>
      <w:r w:rsidRPr="00CB5F2D">
        <w:rPr>
          <w:rFonts w:asciiTheme="minorHAnsi" w:hAnsiTheme="minorHAnsi"/>
          <w:sz w:val="16"/>
        </w:rPr>
        <w:t xml:space="preserve">conducted among 1,003 respondents in the U.S. from April 13 to May 3, 2015. (For more on U.S. and global views of China, see “Global Publics Back U.S. on Fighting ISIS, but Are Critical of Post-9/11 Torture,” released June 23, 2015). </w:t>
      </w:r>
      <w:r w:rsidRPr="00CB5F2D">
        <w:rPr>
          <w:rStyle w:val="StyleUnderline"/>
        </w:rPr>
        <w:t>Large majorities of Americans say all eight of the issues included on the survey are at least a somewhat serious problem for the U.S.</w:t>
      </w:r>
      <w:r w:rsidRPr="00CB5F2D">
        <w:rPr>
          <w:rFonts w:asciiTheme="minorHAnsi" w:hAnsiTheme="minorHAnsi"/>
          <w:sz w:val="16"/>
        </w:rPr>
        <w:t xml:space="preserve"> And seven of these issues are considered a serious problem by roughly eight-in-ten or more of those polled. All three economic issues are rated as very serious problems by roughly half or more of the American public. Two-in-three say the large amount of U.S. debt held by China ($1.27 trillion) is a very serious problem, and six-in-ten hold this view about the loss of jobs to China. Concerns about job losses are especially common among older Americans, women, people with less education, those with lower incomes and Republicans. About half (52%) consider the trade deficit (which totaled $31.6 billion in July) a very serious problem. Even though economic issues continue to shape how Americans see China, there is slightly less concern about these perceived threats than there was three years ago, when Pew Research Center last asked these questions. Since 2012, the share of the public describing the debt issue (-11 percentage points), job losses (-11) and the trade deficit (-9) as very serious concerns has declined significantly. The current survey was conducted before revelations in June that U.S. federal workers had been targeted by cyberattacks that many experts believe originated in China. Even so, 54% considered </w:t>
      </w:r>
      <w:r w:rsidRPr="00CB5F2D">
        <w:rPr>
          <w:rStyle w:val="StyleUnderline"/>
        </w:rPr>
        <w:t>cyberattacks from China a very serious problem. And roughly half say the same about Beijing’s human rights policies, the country’s environmental impact and its increasing military power</w:t>
      </w:r>
      <w:r w:rsidRPr="00CB5F2D">
        <w:rPr>
          <w:rFonts w:asciiTheme="minorHAnsi" w:hAnsiTheme="minorHAnsi"/>
          <w:sz w:val="16"/>
        </w:rPr>
        <w:t>, which was showcased last week in Beijing with a major military parade commemorating the end of World War II. Among the issues tested, tensions between Taiwan and China generate the least concern. Just 21% think this is a very serious problem.</w:t>
      </w:r>
    </w:p>
    <w:p w14:paraId="7C0CC97B" w14:textId="77777777" w:rsidR="007317D4" w:rsidRDefault="007317D4" w:rsidP="007317D4">
      <w:pPr>
        <w:pStyle w:val="Heading4"/>
      </w:pPr>
      <w:r>
        <w:t>Chinese censorship and distorted information breeds mistrust</w:t>
      </w:r>
    </w:p>
    <w:p w14:paraId="119A6FC5" w14:textId="77777777" w:rsidR="007317D4" w:rsidRDefault="007317D4" w:rsidP="007317D4">
      <w:pPr>
        <w:rPr>
          <w:rFonts w:asciiTheme="minorHAnsi" w:hAnsiTheme="minorHAnsi"/>
        </w:rPr>
      </w:pPr>
      <w:r>
        <w:rPr>
          <w:rFonts w:asciiTheme="minorHAnsi" w:hAnsiTheme="minorHAnsi"/>
          <w:b/>
        </w:rPr>
        <w:t xml:space="preserve">Cook 15 </w:t>
      </w:r>
      <w:r>
        <w:rPr>
          <w:rFonts w:asciiTheme="minorHAnsi" w:hAnsiTheme="minorHAnsi"/>
        </w:rPr>
        <w:t xml:space="preserve">(Sarah, senior research analyst for East Asia at Freedom House, China Media Bulletin, CNN, The International Herald Tribune, the Taipei Times, and the U.S. Congressional-Executive Commission on Chin, “How Beijing’s Censorship Impairs U.S.-China Relations”, Freedom House, July 23, 2015, </w:t>
      </w:r>
      <w:r w:rsidRPr="00E3441A">
        <w:rPr>
          <w:rFonts w:asciiTheme="minorHAnsi" w:hAnsiTheme="minorHAnsi"/>
        </w:rPr>
        <w:t>https://freedomhouse.org/blog/how-beijing-s-censorship-impairs-us-china-relations</w:t>
      </w:r>
      <w:r>
        <w:rPr>
          <w:rFonts w:asciiTheme="minorHAnsi" w:hAnsiTheme="minorHAnsi"/>
        </w:rPr>
        <w:t>)</w:t>
      </w:r>
    </w:p>
    <w:p w14:paraId="6CBE843F" w14:textId="77777777" w:rsidR="007317D4" w:rsidRPr="00194EFE" w:rsidRDefault="007317D4" w:rsidP="007317D4">
      <w:pPr>
        <w:rPr>
          <w:rFonts w:asciiTheme="minorHAnsi" w:hAnsiTheme="minorHAnsi"/>
          <w:sz w:val="16"/>
        </w:rPr>
      </w:pPr>
      <w:r w:rsidRPr="00194EFE">
        <w:rPr>
          <w:rFonts w:asciiTheme="minorHAnsi" w:hAnsiTheme="minorHAnsi"/>
          <w:sz w:val="16"/>
        </w:rPr>
        <w:t xml:space="preserve">Over the past two years, the </w:t>
      </w:r>
      <w:r w:rsidRPr="00E3441A">
        <w:rPr>
          <w:rStyle w:val="StyleUnderline"/>
        </w:rPr>
        <w:t>Chinese authorities have taken new steps to block Chinese citizens’ access to information from U.S. companies and media</w:t>
      </w:r>
      <w:r w:rsidRPr="00194EFE">
        <w:rPr>
          <w:rFonts w:asciiTheme="minorHAnsi" w:hAnsiTheme="minorHAnsi"/>
          <w:sz w:val="16"/>
        </w:rPr>
        <w:t xml:space="preserve">. </w:t>
      </w:r>
      <w:r w:rsidRPr="00E3441A">
        <w:rPr>
          <w:rStyle w:val="StyleUnderline"/>
        </w:rPr>
        <w:t>These actions</w:t>
      </w:r>
      <w:r w:rsidRPr="00194EFE">
        <w:rPr>
          <w:rFonts w:asciiTheme="minorHAnsi" w:hAnsiTheme="minorHAnsi"/>
          <w:sz w:val="16"/>
        </w:rPr>
        <w:t xml:space="preserve"> not only </w:t>
      </w:r>
      <w:r w:rsidRPr="00194EFE">
        <w:rPr>
          <w:sz w:val="16"/>
        </w:rPr>
        <w:t>limit Chinese citizens’ access to news and entertainment</w:t>
      </w:r>
      <w:r w:rsidRPr="00194EFE">
        <w:rPr>
          <w:rFonts w:asciiTheme="minorHAnsi" w:hAnsiTheme="minorHAnsi"/>
          <w:sz w:val="16"/>
        </w:rPr>
        <w:t xml:space="preserve">, but they also </w:t>
      </w:r>
      <w:r w:rsidRPr="00E3441A">
        <w:rPr>
          <w:rStyle w:val="StyleUnderline"/>
        </w:rPr>
        <w:t>harm U.S. businesses, media outlets, and innovators.</w:t>
      </w:r>
      <w:r w:rsidRPr="00194EFE">
        <w:rPr>
          <w:rFonts w:asciiTheme="minorHAnsi" w:hAnsiTheme="minorHAnsi"/>
          <w:sz w:val="16"/>
        </w:rPr>
        <w:t xml:space="preserve"> In effect, the Chinese Communist Party’s aggressive efforts to defend its political monopoly are costing the U.S. economy billions of dollars a year. </w:t>
      </w:r>
      <w:r w:rsidRPr="00E3441A">
        <w:rPr>
          <w:rStyle w:val="Emphasis"/>
        </w:rPr>
        <w:t>These dynamics pose a challenge to smoother bilateral relations. They undermine trust, create obstacles to cooperation, and infuse business interactions with an underlying sense of unfairness.</w:t>
      </w:r>
      <w:r w:rsidRPr="00194EFE">
        <w:rPr>
          <w:rFonts w:asciiTheme="minorHAnsi" w:hAnsiTheme="minorHAnsi"/>
          <w:sz w:val="16"/>
        </w:rPr>
        <w:t xml:space="preserve"> As such, they should be high on the agenda of any meeting between American and Chinese officials, be it the just concluded U.S.-China Strategic and Economic Dialogue or Xi Jinping’s upcoming U.S. visit in September. From bad to worse Covering China has never been easy for American journalists. But pressure on foreign media companies and harassment of their correspondents—especially via website blocks, visa delays, and de facto expulsions—has increased over the past seven years, following a brief period of relaxation surrounding the 2008 Beijing Olympics. Moreover, virtually any U.S. firm operating any information service or website that is accessible to Chinese users faces pressure to implement Communist Party surveillance and censorship directives. Those who refuse risk being shut out of the world’s largest web market. Despite these long-standing challenges, since Xi took over the party helm in late 2012, Chinese government actions have introduced new impediments to the free flow of information between the United States and China. First, new blocks have been imposed on previously available U.S. websites and online services, including some that have been accessible to Chinese users for years. Between May and September 2014, photo-sharing applications Flickr and Instagram, as well as virtually all Google services, were blocked. In December, Gmail access from third-party applications like Outlook or Apple mail was also disrupted. According to data from Greatfire.org, an organization that tracks accessibility of foreign websites in China, all of these services had been freely available for at least two years prior to the blocks. Second, blocks have begun to target widely used cloud services. Last summer, Dropbox and Microsoft’s OneDrive were rendered inaccessible. In November, segments of Verizon’s Edgecast were blocked, affecting commercial platforms like Sony Mobile alongside activist sites like FreeWeibo, which publishes microblog posts censored in China. Many businesses in China—both foreign and domestic—rely on these cloud services to store and share data, meaning the blocks disrupt their daily operations in a more meaningful way than the restriction of access to a single news website. Third, a new form of aggressive cyberattack has emerged. A massive cyber attack on GitHub—a code-sharing platform used by programmers worldwide—in March featured the hijacking of traffic passing through China’s virtual borders en route to the servers of leading Chinese search engine Baidu. The traffic was then redirected toward the target to implement an overwhelming denial-of-service attack that incapacitated the platform for five days. According to technical experts, neither the unsuspecting users nor the Chinese company Baidu had a way of preventing the assault. But an investigation by the Toronto-based Citizen Lab published in April found compelling evidence of a government connection to the attack, and labeled the new tool China’s “Great Cannon.” Fourth, a series of pending draft laws and regulations would significantly increase intrusive demands and restrictive measures affecting U.S. actors across a range of sectors—finance, academia, nonprofits, and technology, to name a few. For example, rules circulated in early 2015 would require firms selling computer equipment to Chinese banks to share secret source codes and provide so-called back doors to the authorities. Draft laws on counterterrorism, national security, and foreign nonprofits would increase digital surveillance (and requests for user information) and subject the China activities of U.S.-based civil society groups, foundations, and universities to oversight by the Ministry of Public Security. This would enhance the risk of reprisals for Chinese contacts and the likelihood that permission for even apolitical activities would be denied. Business groups like the U.S. Chamber of Commerce have joined civil society organizations to voice rare public opposition to the changes. Decrees from a black box Many of the recent restrictions have emerged from a remarkably opaque and arbitrary decision-making process. This is especially noticeable when long-accessible websites and online services are suddenly blocked. With no visible change in the laws and no official explanation offered in writing, China watchers are left to speculate on the reasons and timing of the new obstructions. Was the catalyst a sensitive event like prodemocracy protests in Hong Kong, and if so, will the block be lifted after it concludes? Or was the service flagged for blocking because it reached a critical mass of users and therefore presented a meaningful threat to the Communist Party’s information control? Had it become too strong of an economic competitor for a local brand that the government wants to champion? Or as Tech in Asia’s Steven Millword put it, “Maybe some guy just pulled the wrong lever.” Even when a formal document has been issued, many observers in the United States and China have been puzzled that the full implications—and potential contradictions with existing rules—do not appear to have been given much consideration. This unpredictability and apparent caprice makes it extremely difficult for U.S. companies to develop a viable business model for China. </w:t>
      </w:r>
      <w:r w:rsidRPr="00E3441A">
        <w:rPr>
          <w:rStyle w:val="StyleUnderline"/>
        </w:rPr>
        <w:t xml:space="preserve">Economic costs and damage to bilateral communication Official actions that suddenly change the rules of the game generate genuine concern in both the United States and China because they have a real-world impact on the financial sustainability of news outlets, the profitability of corporations, and access to information for millions of expat and local users in China. </w:t>
      </w:r>
      <w:r w:rsidRPr="00194EFE">
        <w:rPr>
          <w:rFonts w:asciiTheme="minorHAnsi" w:hAnsiTheme="minorHAnsi"/>
          <w:sz w:val="16"/>
        </w:rPr>
        <w:t xml:space="preserve">A 2012 block on The New York Times English and Chinese websites in response to the paper’s investigative report into the wealth of then premier Wen Jiabao’s kin, caused the Times’ stock to lose 20 percent of its value overnight and required agreements with advertisers to be renegotiated. Although the stock slowly recovered, the paper suffered notable revenue losses. Chinese government censorship narrows the range of business opportunities for American companies, forcing them to make do with whatever activities are still open to them. Facebook and Twitter—although blocked in China—have allowed Chinese businesses to advertise to their overseas users. Google Play similarly permits Chinese developers to sell their applications outside China. These ventures are creative and apparently profitable, but they represent a tiny sliver of the business that could be generated with unrestricted access to the Chinese market. They are also fundamentally unfair, in that Chinese entrepreneurs can take full advantage of the companies’ global reach, but the U.S. firms are cut off from China’s consumers. Censorship pressure has also generated conflict within U.S. media companies, as it becomes clear that intrepid news gathering and adherence to journalistic principles will carry an economic cost. This problem gained greater international attention last year after senior executives at Bloomberg News apparently decided to retreat from publishing investigative reports on the wealth of the Chinese political elite due to the potential damage that government reprisals could inflict on Bloomberg’s other interests in China, primarily the sale of its financial data terminals. Similar dilemmas have afflicted technology and social media companies as they confront compliance pressures that their Chinese competitors must meet simply to stay in business. Google eventually decided to retreat from its search business in mainland China rather than censor results, and LinkedIn is currently treading a fine line to maintain its presence. In March, CloudFlare cut off its service provision to Lantern, a group that was using the content-delivery network to offer Chinese internet users access to uncensored information. GitHub, responding to its recent “Great Cannon” bombardment, said “we believe the intent of this attack is to convince us to remove a specific class of content.” But it appears they were unconvinced, and the site continues to host the pages of the New York Times Chinese edition and the anticensorship group Greatfire. </w:t>
      </w:r>
      <w:r w:rsidRPr="00194EFE">
        <w:rPr>
          <w:rStyle w:val="StyleUnderline"/>
        </w:rPr>
        <w:t>Over time, the various obstacles thrown up by Beijing have had a deleterious effect on international news coverage and information sharing on important topics.</w:t>
      </w:r>
      <w:r w:rsidRPr="00194EFE">
        <w:rPr>
          <w:rFonts w:asciiTheme="minorHAnsi" w:hAnsiTheme="minorHAnsi"/>
          <w:sz w:val="16"/>
        </w:rPr>
        <w:t xml:space="preserve"> But even as foreigners feel the impact, </w:t>
      </w:r>
      <w:r w:rsidRPr="00194EFE">
        <w:rPr>
          <w:rStyle w:val="StyleUnderline"/>
        </w:rPr>
        <w:t>it remains Chinese citizens who pay most dearly for their government’s censorship.</w:t>
      </w:r>
      <w:r w:rsidRPr="00194EFE">
        <w:rPr>
          <w:rFonts w:asciiTheme="minorHAnsi" w:hAnsiTheme="minorHAnsi"/>
          <w:sz w:val="16"/>
        </w:rPr>
        <w:t xml:space="preserve"> The Communist Party’s latest blocks and regulations have increased the share of the Chinese population that is losing contact with the international community and its diverse information sources. According to one college counselor from Shanghai, the censorship adds new difficulties for Chinese students applying to study at U.S. universities and, more generally, limits their worldview. </w:t>
      </w:r>
      <w:r w:rsidRPr="00194EFE">
        <w:rPr>
          <w:rStyle w:val="StyleUnderline"/>
        </w:rPr>
        <w:t>Consequences for U.S.-China relations From a geopolitical perspective, these developments have a profound impact on the relationship between the world’s two largest economies</w:t>
      </w:r>
      <w:r w:rsidRPr="00194EFE">
        <w:rPr>
          <w:rFonts w:asciiTheme="minorHAnsi" w:hAnsiTheme="minorHAnsi"/>
          <w:sz w:val="16"/>
        </w:rPr>
        <w:t xml:space="preserve">. The </w:t>
      </w:r>
      <w:r w:rsidRPr="00194EFE">
        <w:rPr>
          <w:rStyle w:val="Emphasis"/>
        </w:rPr>
        <w:t>divided and distorted information landscape breeds mistrust and increases the potential for misunderstanding.</w:t>
      </w:r>
      <w:r w:rsidRPr="00194EFE">
        <w:rPr>
          <w:rFonts w:asciiTheme="minorHAnsi" w:hAnsiTheme="minorHAnsi"/>
          <w:sz w:val="16"/>
        </w:rPr>
        <w:t xml:space="preserve"> Chinese audiences receive a partial and misinformed perspective of U.S. policy and society. Americans see Chinese officials taking steps that threaten the United States’ economic wellbeing, but are barred from hearing the views of Chinese citizens who may disagree with their government. This results in both sides having a more negative view of the other than each may deserve, a recipe for greater tension now and in the future. On a more practical note, the restrictions create higher hurdles for U.S. investment in China and hinder day-to-day cooperation in the arts, non-profit, and academic sectors. Moreover, the Chinese government’s actions contradict its own stated policies, like not interfering in other countries’ affairs, and undermine key goals popular with China’s citizens, such as earning global respect for the nation. Unfortunately, Beijing has done itself no favors with its public responses to censorship incidents. Official spokespeople and state-run media are often dismissive, plead ignorance, conflate incomparable situations, or present a disingenuous version of the facts. Most commonly, they fall back on the claim that any restrictions are imposed according to the law, which all companies and individuals must follow. In October 2014, Chinese internet czar Lu Wei said of Facebook: “Foreign internet companies can come to China if they abide by the law.” At first glance, this seems reasonable. The problem is that “the law” in today’s China—especially on topics like freedom of expression—is actually a tangle of arbitrary regulations, extralegal party directives, and politically controlled courts that are incapable of impartially adjudicating disputes or upholding rights listed in the constitution. The United States, of course, is not entirely without fault. Edward Snowden’s revelations of the transnational surveillance by U.S. spy agencies have also undermined trust between the two countries and invited accusations of hypocrisy when U.S. officials call for greater internet freedom. According to some observers, the U.S. programs have contributed to the Chinese government’s desire to restrict the use of American-made hardware and software. But however intrusive or disturbing U.S. surveillance may be, it does not set out with the goal of suppressing freedom of information. The U.S. political system is founded on the idea that such freedoms must be protected, not least as boons to business and international relations. The Chinese Communist Party, by contrast, sees freedom of information as a fundamental threat to its rule. This is the crux of the conflict. Indeed, the steps being taken by Chinese authorities go far beyond any legitimate interest in protecting government offices from potential U.S. surveillance, preventing terrorist attacks, or combatting perceived social ills like gambling or pornography. </w:t>
      </w:r>
      <w:r w:rsidRPr="00194EFE">
        <w:rPr>
          <w:rStyle w:val="StyleUnderline"/>
        </w:rPr>
        <w:t>Rigorous research has repeatedly shown that the content targeted for censorship in China most often relates to critically important topics like official corruption, police brutality, religious persecution, ethnic relations, and public health.</w:t>
      </w:r>
      <w:r w:rsidRPr="00194EFE">
        <w:rPr>
          <w:rFonts w:asciiTheme="minorHAnsi" w:hAnsiTheme="minorHAnsi"/>
          <w:sz w:val="16"/>
        </w:rPr>
        <w:t xml:space="preserve"> Many measures also serve to ensure Communist Party control over key nodes in the information flow, regardless of what is being communicated. An opportunity for Beijing and Washington The best solution for both sides would be for the Chinese government to relax its controls and create truly autonomous entities to define and implement remaining restrictions on content that is internationally recognized as harmful. Unfortunately, the current Chinese leadership has offered no sign that it is moving in that direction. Rather, </w:t>
      </w:r>
      <w:r w:rsidRPr="00194EFE">
        <w:rPr>
          <w:rStyle w:val="StyleUnderline"/>
        </w:rPr>
        <w:t>it is turning more sharply toward arbitrary and politically repressive policies. Given this trajectory, the U.S. government should work with diverse international and domestic actors to push back against restrictions and create space for the free flow of information</w:t>
      </w:r>
      <w:r w:rsidRPr="00194EFE">
        <w:rPr>
          <w:rFonts w:asciiTheme="minorHAnsi" w:hAnsiTheme="minorHAnsi"/>
          <w:sz w:val="16"/>
        </w:rPr>
        <w:t xml:space="preserve">, while making better use of global rule-based mechanisms to challenge actions that violate Beijing’s international commitments. More directly, the </w:t>
      </w:r>
      <w:r w:rsidRPr="00194EFE">
        <w:rPr>
          <w:rStyle w:val="StyleUnderline"/>
        </w:rPr>
        <w:t>U.S. and Chinese governments should integrate this topic into their many business, trade, and political discussions</w:t>
      </w:r>
      <w:r w:rsidRPr="00194EFE">
        <w:rPr>
          <w:rFonts w:asciiTheme="minorHAnsi" w:hAnsiTheme="minorHAnsi"/>
          <w:sz w:val="16"/>
        </w:rPr>
        <w:t>. In today’s world, it is impossible to separate freedom of expression and freedom of information from other elements of the social and economic environment. Bilateral talks must reflect this reality. If progress can be made on this tough issue, it would mark a truly positive step forward for U.S.-China relations and would be welcomed by people in both countries who are eager for easier ways to e-mail, “friend,” and tweet one another.</w:t>
      </w:r>
    </w:p>
    <w:p w14:paraId="50AF9C52" w14:textId="77777777" w:rsidR="007317D4" w:rsidRPr="007317D4" w:rsidRDefault="007317D4" w:rsidP="007317D4"/>
    <w:p w14:paraId="17766CA0" w14:textId="7426121C" w:rsidR="007317D4" w:rsidRDefault="007317D4" w:rsidP="00DC42F7">
      <w:pPr>
        <w:pStyle w:val="Heading3"/>
      </w:pPr>
      <w:r>
        <w:t xml:space="preserve">AC—NGO </w:t>
      </w:r>
    </w:p>
    <w:p w14:paraId="7391BA6C" w14:textId="77777777" w:rsidR="007317D4" w:rsidRDefault="007317D4" w:rsidP="007317D4"/>
    <w:p w14:paraId="4EDA0DF7" w14:textId="77777777" w:rsidR="007317D4" w:rsidRDefault="007317D4" w:rsidP="007317D4">
      <w:pPr>
        <w:pStyle w:val="Heading4"/>
      </w:pPr>
      <w:r>
        <w:t>China’s NGO draft law decks relations</w:t>
      </w:r>
    </w:p>
    <w:p w14:paraId="1E569393" w14:textId="77777777" w:rsidR="007317D4" w:rsidRPr="009E335D" w:rsidRDefault="007317D4" w:rsidP="007317D4">
      <w:r w:rsidRPr="00B87CF9">
        <w:rPr>
          <w:rStyle w:val="Style13ptBold"/>
        </w:rPr>
        <w:t>Makinen 15</w:t>
      </w:r>
      <w:r>
        <w:t xml:space="preserve"> [Julie, MA East Asian Studies, Beijing correspondent, LA Times, “</w:t>
      </w:r>
      <w:r w:rsidRPr="009E335D">
        <w:t>China's move toward restricting foreign NGOs spurs anxiety in many organizations</w:t>
      </w:r>
      <w:r>
        <w:t xml:space="preserve">”, 7/5/15, </w:t>
      </w:r>
      <w:r w:rsidRPr="009E335D">
        <w:t>http://www.latimes.com/world/asia/la-fg-china-ngos-20150705-story.html</w:t>
      </w:r>
      <w:r>
        <w:t>]//DBI</w:t>
      </w:r>
    </w:p>
    <w:p w14:paraId="7A6835E1" w14:textId="77777777" w:rsidR="007317D4" w:rsidRPr="00956D9E" w:rsidRDefault="007317D4" w:rsidP="007317D4">
      <w:pPr>
        <w:rPr>
          <w:sz w:val="14"/>
          <w:szCs w:val="20"/>
        </w:rPr>
      </w:pPr>
      <w:r w:rsidRPr="00956D9E">
        <w:rPr>
          <w:sz w:val="14"/>
          <w:szCs w:val="20"/>
        </w:rPr>
        <w:t xml:space="preserve">But even as Chinese NGOs have started casting their gaze overseas, </w:t>
      </w:r>
      <w:r w:rsidRPr="00956D9E">
        <w:rPr>
          <w:sz w:val="20"/>
          <w:szCs w:val="20"/>
          <w:u w:val="single"/>
        </w:rPr>
        <w:t xml:space="preserve">international nonprofits working in China are feeling a chill. Draft legislation under consideration could, </w:t>
      </w:r>
      <w:r w:rsidRPr="00956D9E">
        <w:rPr>
          <w:rStyle w:val="Emphasis"/>
          <w:sz w:val="20"/>
          <w:szCs w:val="20"/>
        </w:rPr>
        <w:t>for the first time</w:t>
      </w:r>
      <w:r w:rsidRPr="00956D9E">
        <w:rPr>
          <w:sz w:val="20"/>
          <w:szCs w:val="20"/>
          <w:u w:val="single"/>
        </w:rPr>
        <w:t>, put foreign nonprofits under the direct supervision of China's security apparatus and impose a range of restrictions. Among the proposed rules: requiring half of all staff to be Chinese and forbidding direct recruitment of volunteers</w:t>
      </w:r>
      <w:r w:rsidRPr="00956D9E">
        <w:rPr>
          <w:sz w:val="14"/>
          <w:szCs w:val="20"/>
        </w:rPr>
        <w:t xml:space="preserve">.∂ </w:t>
      </w:r>
      <w:r w:rsidRPr="00956D9E">
        <w:rPr>
          <w:sz w:val="20"/>
          <w:szCs w:val="20"/>
          <w:u w:val="single"/>
        </w:rPr>
        <w:t>The legislation</w:t>
      </w:r>
      <w:r w:rsidRPr="00956D9E">
        <w:rPr>
          <w:sz w:val="14"/>
          <w:szCs w:val="20"/>
        </w:rPr>
        <w:t xml:space="preserve"> apparently </w:t>
      </w:r>
      <w:r w:rsidRPr="00956D9E">
        <w:rPr>
          <w:sz w:val="20"/>
          <w:szCs w:val="20"/>
          <w:u w:val="single"/>
        </w:rPr>
        <w:t>would cover philanthropic groups</w:t>
      </w:r>
      <w:r w:rsidRPr="00956D9E">
        <w:rPr>
          <w:sz w:val="14"/>
          <w:szCs w:val="20"/>
        </w:rPr>
        <w:t xml:space="preserve"> such as the Gates Foundation and Doctors Without Borders, </w:t>
      </w:r>
      <w:r w:rsidRPr="00956D9E">
        <w:rPr>
          <w:sz w:val="20"/>
          <w:szCs w:val="20"/>
          <w:u w:val="single"/>
        </w:rPr>
        <w:t>environmental organizations</w:t>
      </w:r>
      <w:r w:rsidRPr="00956D9E">
        <w:rPr>
          <w:sz w:val="14"/>
          <w:szCs w:val="20"/>
        </w:rPr>
        <w:t xml:space="preserve"> such as Greenpeace, </w:t>
      </w:r>
      <w:r w:rsidRPr="00956D9E">
        <w:rPr>
          <w:sz w:val="20"/>
          <w:szCs w:val="20"/>
          <w:u w:val="single"/>
        </w:rPr>
        <w:t>educational entities and nonprofit trade associations</w:t>
      </w:r>
      <w:r w:rsidRPr="00956D9E">
        <w:rPr>
          <w:sz w:val="14"/>
          <w:szCs w:val="20"/>
        </w:rPr>
        <w:t xml:space="preserve"> such as the U.S. Meat Export Federation and the Motion Picture Assn. </w:t>
      </w:r>
      <w:r w:rsidRPr="00956D9E">
        <w:rPr>
          <w:sz w:val="20"/>
          <w:szCs w:val="20"/>
          <w:u w:val="single"/>
        </w:rPr>
        <w:t>Overseas entities such as orchestras and museums that want to do tours or other short-term activities in China would need consent from security officials.∂</w:t>
      </w:r>
      <w:r w:rsidRPr="00956D9E">
        <w:rPr>
          <w:sz w:val="14"/>
          <w:szCs w:val="20"/>
        </w:rPr>
        <w:t xml:space="preserve"> </w:t>
      </w:r>
      <w:r w:rsidRPr="00956D9E">
        <w:rPr>
          <w:sz w:val="20"/>
          <w:szCs w:val="20"/>
          <w:u w:val="single"/>
        </w:rPr>
        <w:t>China says the aim of the legislation is to bring foreign nonprofits out of a legal gray area; many are now essentially registered as businesses on the mainland because China has lacked clear national regulations for foreign NGOs</w:t>
      </w:r>
      <w:r w:rsidRPr="00956D9E">
        <w:rPr>
          <w:sz w:val="14"/>
          <w:szCs w:val="20"/>
        </w:rPr>
        <w:t xml:space="preserve"> (aside from a few dozen overseas foundations registered with the Ministry of Civil Affairs). The draft law "is part of our effort to rule the country according to law, and also part of our effort to align China with the international community," Foreign Minister Wang Yi said in an interview.∂ Wang said the new law would not create obstacles to NGOs that are "dedicated to promoting exchanges and cooperation with the Chinese people in accordance with Chinese laws." But </w:t>
      </w:r>
      <w:r w:rsidRPr="00956D9E">
        <w:rPr>
          <w:sz w:val="20"/>
          <w:szCs w:val="20"/>
          <w:u w:val="single"/>
        </w:rPr>
        <w:t>the proposed legislation comes in wake of the establishment of a new National Security Council, the drafting of a new national security law, and rising government rhetoric warning against the pernicious influence of "Western values."</w:t>
      </w:r>
      <w:r w:rsidRPr="00956D9E">
        <w:rPr>
          <w:sz w:val="14"/>
          <w:szCs w:val="20"/>
        </w:rPr>
        <w:t xml:space="preserve">∂ </w:t>
      </w:r>
      <w:r w:rsidRPr="00956D9E">
        <w:rPr>
          <w:sz w:val="20"/>
          <w:szCs w:val="20"/>
          <w:u w:val="single"/>
        </w:rPr>
        <w:t>The legislation says foreign NGOs must not endanger China's "national unity, security or ethnic unity" nor "harm China's national interests" nor "illegally engage in religious activities" and cannot raise money within China.∂</w:t>
      </w:r>
      <w:r w:rsidRPr="00956D9E">
        <w:rPr>
          <w:sz w:val="14"/>
          <w:szCs w:val="20"/>
        </w:rPr>
        <w:t xml:space="preserve"> </w:t>
      </w:r>
      <w:r w:rsidRPr="00956D9E">
        <w:rPr>
          <w:sz w:val="20"/>
          <w:szCs w:val="20"/>
          <w:u w:val="single"/>
        </w:rPr>
        <w:t xml:space="preserve">The proposal has inspired </w:t>
      </w:r>
      <w:r w:rsidRPr="00956D9E">
        <w:rPr>
          <w:rStyle w:val="Emphasis"/>
          <w:sz w:val="20"/>
          <w:szCs w:val="20"/>
        </w:rPr>
        <w:t>significant anxiety</w:t>
      </w:r>
      <w:r w:rsidRPr="00956D9E">
        <w:rPr>
          <w:sz w:val="20"/>
          <w:szCs w:val="20"/>
          <w:u w:val="single"/>
        </w:rPr>
        <w:t xml:space="preserve"> among foreign nonprofits — some of whom say they may be forced to curtail their activities or withdraw from China altogether — as well as many Chinese partner organizations, who worry that their overseas funding and professional support could be cut or criminalized.∂</w:t>
      </w:r>
      <w:r w:rsidRPr="00956D9E">
        <w:rPr>
          <w:sz w:val="14"/>
          <w:szCs w:val="20"/>
        </w:rPr>
        <w:t xml:space="preserve"> </w:t>
      </w:r>
      <w:r w:rsidRPr="00956D9E">
        <w:rPr>
          <w:sz w:val="20"/>
          <w:szCs w:val="20"/>
          <w:u w:val="single"/>
        </w:rPr>
        <w:t>Representatives of 10 major foreign nonprofits operating in China, contacted for comment, refused to be quoted by name or organization for fear of antagonizing Chinese authorities.</w:t>
      </w:r>
      <w:r w:rsidRPr="00956D9E">
        <w:rPr>
          <w:sz w:val="14"/>
          <w:szCs w:val="20"/>
        </w:rPr>
        <w:t xml:space="preserve"> </w:t>
      </w:r>
      <w:r w:rsidRPr="00956D9E">
        <w:rPr>
          <w:sz w:val="20"/>
          <w:szCs w:val="20"/>
          <w:u w:val="single"/>
        </w:rPr>
        <w:t>"People are so skittish right now," said Anthony J. Spires, an associate professor of sociology at the Chinese University of Hong Kong whose research focuses on civil society and NGOs in China. "</w:t>
      </w:r>
      <w:r w:rsidRPr="00956D9E">
        <w:rPr>
          <w:rStyle w:val="Emphasis"/>
          <w:sz w:val="20"/>
          <w:szCs w:val="20"/>
        </w:rPr>
        <w:t>It's really a big deal</w:t>
      </w:r>
      <w:r w:rsidRPr="00956D9E">
        <w:rPr>
          <w:sz w:val="14"/>
          <w:szCs w:val="20"/>
        </w:rPr>
        <w:t xml:space="preserve">."∂ But 45 foreign trade groups and professional organizations, including the U.S. Chamber of Commerce, the Recording Industry Assn. of America and the American Bar Assn., wrote an unusual letter last month to Chinese authorities, warning that </w:t>
      </w:r>
      <w:r w:rsidRPr="00956D9E">
        <w:rPr>
          <w:sz w:val="20"/>
          <w:szCs w:val="20"/>
          <w:u w:val="single"/>
        </w:rPr>
        <w:t>unless revised, the legislation would have a "</w:t>
      </w:r>
      <w:r w:rsidRPr="00956D9E">
        <w:rPr>
          <w:rStyle w:val="Emphasis"/>
          <w:sz w:val="20"/>
          <w:szCs w:val="20"/>
        </w:rPr>
        <w:t>significant adverse impact on the future of U.S.-China relations</w:t>
      </w:r>
      <w:r w:rsidRPr="00956D9E">
        <w:rPr>
          <w:sz w:val="20"/>
          <w:szCs w:val="20"/>
          <w:u w:val="single"/>
        </w:rPr>
        <w:t>."</w:t>
      </w:r>
      <w:r w:rsidRPr="00956D9E">
        <w:rPr>
          <w:sz w:val="14"/>
          <w:szCs w:val="20"/>
        </w:rPr>
        <w:t xml:space="preserve">∂ Foreign industry associations, universities, environmental groups, science and technology groups and other </w:t>
      </w:r>
      <w:r w:rsidRPr="00956D9E">
        <w:rPr>
          <w:sz w:val="20"/>
          <w:szCs w:val="20"/>
          <w:u w:val="single"/>
        </w:rPr>
        <w:t>NGOs</w:t>
      </w:r>
      <w:r w:rsidRPr="00956D9E">
        <w:rPr>
          <w:sz w:val="14"/>
          <w:szCs w:val="20"/>
        </w:rPr>
        <w:t xml:space="preserve">, the 45 signees said, </w:t>
      </w:r>
      <w:r w:rsidRPr="00956D9E">
        <w:rPr>
          <w:sz w:val="20"/>
          <w:szCs w:val="20"/>
          <w:u w:val="single"/>
        </w:rPr>
        <w:t>are key to businesses' research, market development, information sharing, innovation and corporate philanthropy activities.</w:t>
      </w:r>
      <w:r w:rsidRPr="00956D9E">
        <w:rPr>
          <w:sz w:val="14"/>
          <w:szCs w:val="20"/>
        </w:rPr>
        <w:t xml:space="preserve"> The legislation would even seem to limit Chinese engineers from participating in international professional societies, it said.∂ As drafted, </w:t>
      </w:r>
      <w:r w:rsidRPr="00956D9E">
        <w:rPr>
          <w:sz w:val="20"/>
          <w:szCs w:val="20"/>
          <w:u w:val="single"/>
        </w:rPr>
        <w:t>the law would "negatively impact the ability of companies to do business in China, as well as U.S.-China commercial and people-to-people exchanges,"</w:t>
      </w:r>
      <w:r w:rsidRPr="00956D9E">
        <w:rPr>
          <w:sz w:val="14"/>
          <w:szCs w:val="20"/>
        </w:rPr>
        <w:t xml:space="preserve"> said James Zimmerman, chairman of the American Chamber of Commerce in China. "</w:t>
      </w:r>
      <w:r w:rsidRPr="00956D9E">
        <w:rPr>
          <w:sz w:val="20"/>
          <w:szCs w:val="20"/>
          <w:u w:val="single"/>
        </w:rPr>
        <w:t xml:space="preserve">This is </w:t>
      </w:r>
      <w:r w:rsidRPr="00956D9E">
        <w:rPr>
          <w:rStyle w:val="Emphasis"/>
          <w:sz w:val="20"/>
          <w:szCs w:val="20"/>
        </w:rPr>
        <w:t>increasingly important</w:t>
      </w:r>
      <w:r w:rsidRPr="00956D9E">
        <w:rPr>
          <w:sz w:val="20"/>
          <w:szCs w:val="20"/>
          <w:u w:val="single"/>
        </w:rPr>
        <w:t xml:space="preserve"> as China globalizes and its companies and NGOs expand overseas</w:t>
      </w:r>
      <w:r w:rsidRPr="00956D9E">
        <w:rPr>
          <w:sz w:val="14"/>
          <w:szCs w:val="20"/>
        </w:rPr>
        <w:t xml:space="preserve">."∂ Exactly how many foreign NGOs operate in China is unclear; Spires put the number at 200 to 300, though some estimates range as high as 6,000. Fewer than 30 foreign foundations are registered with the Civil Affairs Ministry. China has more than 4,000 domestic foundations as well as 600,000 registered domestic NGOs, many of which have significant government participation, despite engaging in NGO-type activities.∂ </w:t>
      </w:r>
      <w:r w:rsidRPr="00956D9E">
        <w:rPr>
          <w:sz w:val="20"/>
          <w:szCs w:val="20"/>
          <w:u w:val="single"/>
        </w:rPr>
        <w:t xml:space="preserve">The draft legislation calls for foreign entities in China with nonprofit parent organizations abroad to find a Chinese government agency to serve as their "sponsor"; the government is to publish a list of authorized sponsor agencies. But finding a sponsor may prove </w:t>
      </w:r>
      <w:r w:rsidRPr="00956D9E">
        <w:rPr>
          <w:rStyle w:val="Emphasis"/>
          <w:sz w:val="20"/>
          <w:szCs w:val="20"/>
        </w:rPr>
        <w:t>difficult</w:t>
      </w:r>
      <w:r w:rsidRPr="00956D9E">
        <w:rPr>
          <w:sz w:val="20"/>
          <w:szCs w:val="20"/>
          <w:u w:val="single"/>
        </w:rPr>
        <w:t>, experts said, because government officials may be wary of vouching for a foreign entity.∂</w:t>
      </w:r>
      <w:r w:rsidRPr="00956D9E">
        <w:rPr>
          <w:sz w:val="14"/>
          <w:szCs w:val="20"/>
        </w:rPr>
        <w:t xml:space="preserve"> "</w:t>
      </w:r>
      <w:r w:rsidRPr="00956D9E">
        <w:rPr>
          <w:sz w:val="20"/>
          <w:szCs w:val="20"/>
          <w:u w:val="single"/>
        </w:rPr>
        <w:t>This would be a political risk, a personal risk" to one's career, Spires said.∂</w:t>
      </w:r>
      <w:r w:rsidRPr="00956D9E">
        <w:rPr>
          <w:sz w:val="14"/>
          <w:szCs w:val="20"/>
        </w:rPr>
        <w:t xml:space="preserve"> </w:t>
      </w:r>
      <w:r w:rsidRPr="00956D9E">
        <w:rPr>
          <w:sz w:val="20"/>
          <w:szCs w:val="20"/>
          <w:u w:val="single"/>
        </w:rPr>
        <w:t xml:space="preserve">But more concerning, Spires said, was the possible </w:t>
      </w:r>
      <w:r w:rsidRPr="00956D9E">
        <w:rPr>
          <w:rStyle w:val="Emphasis"/>
          <w:sz w:val="20"/>
          <w:szCs w:val="20"/>
        </w:rPr>
        <w:t>"ripple" damage</w:t>
      </w:r>
      <w:r w:rsidRPr="00956D9E">
        <w:rPr>
          <w:sz w:val="20"/>
          <w:szCs w:val="20"/>
          <w:u w:val="single"/>
        </w:rPr>
        <w:t xml:space="preserve"> to links between Chinese civil society groups and foreign nonprofits — cutting off funding, inhibiting mentoring and closing off the exchange of ideas.∂</w:t>
      </w:r>
      <w:r w:rsidRPr="00956D9E">
        <w:rPr>
          <w:sz w:val="14"/>
          <w:szCs w:val="20"/>
        </w:rPr>
        <w:t xml:space="preserve"> </w:t>
      </w:r>
      <w:r w:rsidRPr="00956D9E">
        <w:rPr>
          <w:sz w:val="20"/>
          <w:szCs w:val="20"/>
          <w:u w:val="single"/>
        </w:rPr>
        <w:t>"The law basically would prohibit any entity in China from receiving funding or doing partnerships with any non-approved foreign NGOs,"</w:t>
      </w:r>
      <w:r w:rsidRPr="00956D9E">
        <w:rPr>
          <w:sz w:val="14"/>
          <w:szCs w:val="20"/>
        </w:rPr>
        <w:t xml:space="preserve"> said Huang Xuetao, a Chinese attorney who works with grass-roots organizations. Huang said she believes </w:t>
      </w:r>
      <w:r w:rsidRPr="00956D9E">
        <w:rPr>
          <w:sz w:val="20"/>
          <w:szCs w:val="20"/>
          <w:u w:val="single"/>
        </w:rPr>
        <w:t>Communist Party authorities fear that foreign NGOs are promoting "Western values" and ideology</w:t>
      </w:r>
      <w:r w:rsidRPr="00956D9E">
        <w:rPr>
          <w:sz w:val="14"/>
          <w:szCs w:val="20"/>
        </w:rPr>
        <w:t>.∂ "</w:t>
      </w:r>
      <w:r w:rsidRPr="00956D9E">
        <w:rPr>
          <w:sz w:val="20"/>
          <w:szCs w:val="20"/>
          <w:u w:val="single"/>
        </w:rPr>
        <w:t xml:space="preserve">For Chinese authorities, this is a </w:t>
      </w:r>
      <w:r w:rsidRPr="00956D9E">
        <w:rPr>
          <w:rStyle w:val="Emphasis"/>
          <w:sz w:val="20"/>
          <w:szCs w:val="20"/>
        </w:rPr>
        <w:t>real threat</w:t>
      </w:r>
      <w:r w:rsidRPr="00956D9E">
        <w:rPr>
          <w:sz w:val="20"/>
          <w:szCs w:val="20"/>
          <w:u w:val="single"/>
        </w:rPr>
        <w:t>; they view Western influence as undermining their role</w:t>
      </w:r>
      <w:r w:rsidRPr="00956D9E">
        <w:rPr>
          <w:sz w:val="14"/>
          <w:szCs w:val="20"/>
        </w:rPr>
        <w:t xml:space="preserve">," she said. "But from a legal point of view, it's hard to regulate value systems. Laws can mostly only regulate actions.… So </w:t>
      </w:r>
      <w:r w:rsidRPr="00956D9E">
        <w:rPr>
          <w:sz w:val="20"/>
          <w:szCs w:val="20"/>
          <w:u w:val="single"/>
        </w:rPr>
        <w:t>they have drafted this law to take away as much freedom as possible and hand it to police</w:t>
      </w:r>
      <w:r w:rsidRPr="00956D9E">
        <w:rPr>
          <w:sz w:val="14"/>
          <w:szCs w:val="20"/>
        </w:rPr>
        <w:t>."∂ A staff member of a foreign nonprofit who has 30 years of experience in China said she believed there were several triggers for the concern among Chinese authorities — including the U.S. surveillance activities revealed by Edward Snowden; the U.S. "pivot" to Asia; and last year's "Occupy Central" pro-democracy protests in Hong Kong, which some mainland Chinese authorities said were instigated or supported by foreign "black hands."∂ "</w:t>
      </w:r>
      <w:r w:rsidRPr="00956D9E">
        <w:rPr>
          <w:rStyle w:val="Emphasis"/>
          <w:sz w:val="20"/>
          <w:szCs w:val="20"/>
        </w:rPr>
        <w:t>All of this has fed a real worsening of bilateral [U.S.-China] relations that is about the worst I've ever seen</w:t>
      </w:r>
      <w:r w:rsidRPr="00956D9E">
        <w:rPr>
          <w:sz w:val="14"/>
          <w:szCs w:val="20"/>
        </w:rPr>
        <w:t>," she said.</w:t>
      </w:r>
    </w:p>
    <w:p w14:paraId="0AE803E2" w14:textId="77777777" w:rsidR="007317D4" w:rsidRDefault="007317D4" w:rsidP="007317D4">
      <w:pPr>
        <w:pStyle w:val="Heading4"/>
      </w:pPr>
      <w:r>
        <w:t xml:space="preserve">Restrictive NGO laws undermine the </w:t>
      </w:r>
      <w:r w:rsidRPr="00EF4F8D">
        <w:rPr>
          <w:u w:val="single"/>
        </w:rPr>
        <w:t>critical supports</w:t>
      </w:r>
      <w:r>
        <w:t xml:space="preserve"> of US-China relations</w:t>
      </w:r>
    </w:p>
    <w:p w14:paraId="01E9B46C" w14:textId="77777777" w:rsidR="007317D4" w:rsidRPr="00CF79DE" w:rsidRDefault="007317D4" w:rsidP="007317D4">
      <w:r w:rsidRPr="00B87CF9">
        <w:rPr>
          <w:rStyle w:val="Style13ptBold"/>
        </w:rPr>
        <w:t>Pilcher 15</w:t>
      </w:r>
      <w:r>
        <w:t xml:space="preserve"> [Ian, BA Asian Studies, China Emphasis, </w:t>
      </w:r>
      <w:r w:rsidRPr="00EF4F8D">
        <w:t>Program Assistant at The Carter Center</w:t>
      </w:r>
      <w:r>
        <w:t>, “</w:t>
      </w:r>
      <w:r w:rsidRPr="00EF4F8D">
        <w:t>NGOs are a No Go: How the Chinese Government’s Proposed Law will Affect International Relations</w:t>
      </w:r>
      <w:r>
        <w:t xml:space="preserve">”, 9/25/15, </w:t>
      </w:r>
      <w:r w:rsidRPr="00EF4F8D">
        <w:t>http://www.uscnpm.org/blog/2015/09/25/ngos-are-a-no-go-how-the-chinese-governments-proposed-law-will-affect-international-relations/</w:t>
      </w:r>
      <w:r>
        <w:t>]//DBI</w:t>
      </w:r>
    </w:p>
    <w:p w14:paraId="7DBB3300" w14:textId="77777777" w:rsidR="007317D4" w:rsidRPr="00EF4F8D" w:rsidRDefault="007317D4" w:rsidP="007317D4">
      <w:pPr>
        <w:rPr>
          <w:u w:val="single"/>
        </w:rPr>
      </w:pPr>
      <w:r w:rsidRPr="00EF4F8D">
        <w:rPr>
          <w:szCs w:val="16"/>
        </w:rPr>
        <w:t>China needs foreign NGOs. The current version of the Foreign NGO Management Law would impact the Chinese people most, as they would be the ones that will lose access to various services. Even if the government can satisfy the issues that NGOs previously addressed, the lack of foreign cooperation with Chinese organizations may impact future international relationships.</w:t>
      </w:r>
      <w:r w:rsidRPr="00CF79DE">
        <w:t xml:space="preserve"> </w:t>
      </w:r>
      <w:r w:rsidRPr="00EF4F8D">
        <w:rPr>
          <w:u w:val="single"/>
        </w:rPr>
        <w:t xml:space="preserve">In order for </w:t>
      </w:r>
      <w:r w:rsidRPr="00EF4F8D">
        <w:rPr>
          <w:rStyle w:val="Emphasis"/>
        </w:rPr>
        <w:t>constructive US-China relations</w:t>
      </w:r>
      <w:r w:rsidRPr="00EF4F8D">
        <w:rPr>
          <w:u w:val="single"/>
        </w:rPr>
        <w:t xml:space="preserve"> to continue, </w:t>
      </w:r>
      <w:r w:rsidRPr="00EF4F8D">
        <w:rPr>
          <w:rStyle w:val="Emphasis"/>
        </w:rPr>
        <w:t>foreign NGOs</w:t>
      </w:r>
      <w:r w:rsidRPr="00EF4F8D">
        <w:rPr>
          <w:u w:val="single"/>
        </w:rPr>
        <w:t xml:space="preserve">, trade organizations, and foreign universities need to be able to function in China without restrictive laws. This law </w:t>
      </w:r>
      <w:r w:rsidRPr="00EF4F8D">
        <w:rPr>
          <w:rStyle w:val="Emphasis"/>
        </w:rPr>
        <w:t>threatens the supports that hold up US-China relations</w:t>
      </w:r>
      <w:r w:rsidRPr="00EF4F8D">
        <w:rPr>
          <w:u w:val="single"/>
        </w:rPr>
        <w:t>.</w:t>
      </w:r>
    </w:p>
    <w:p w14:paraId="38A9C3FC" w14:textId="77777777" w:rsidR="007317D4" w:rsidRDefault="007317D4" w:rsidP="007317D4"/>
    <w:p w14:paraId="63D07309" w14:textId="77777777" w:rsidR="007317D4" w:rsidRPr="007317D4" w:rsidRDefault="007317D4" w:rsidP="007317D4"/>
    <w:p w14:paraId="0860B5B0" w14:textId="2CCB65FB" w:rsidR="00C63420" w:rsidRDefault="00C63420" w:rsidP="00DC42F7">
      <w:pPr>
        <w:pStyle w:val="Heading3"/>
      </w:pPr>
      <w:r>
        <w:t>AC—</w:t>
      </w:r>
      <w:r w:rsidR="007317D4">
        <w:t xml:space="preserve">Laundry List—Top </w:t>
      </w:r>
    </w:p>
    <w:p w14:paraId="12140BED" w14:textId="77777777" w:rsidR="007317D4" w:rsidRDefault="007317D4" w:rsidP="007317D4"/>
    <w:p w14:paraId="5A894A96" w14:textId="77777777" w:rsidR="007317D4" w:rsidRDefault="007317D4" w:rsidP="007317D4">
      <w:pPr>
        <w:pStyle w:val="Heading4"/>
      </w:pPr>
      <w:r>
        <w:t>5 alt causes to relations</w:t>
      </w:r>
    </w:p>
    <w:p w14:paraId="5FFF37AE" w14:textId="77777777" w:rsidR="007317D4" w:rsidRDefault="007317D4" w:rsidP="007317D4">
      <w:r w:rsidRPr="00956D9E">
        <w:rPr>
          <w:rStyle w:val="Style13ptBold"/>
        </w:rPr>
        <w:t>Johnson 15</w:t>
      </w:r>
      <w:r>
        <w:t xml:space="preserve"> [William, Naval Post-g</w:t>
      </w:r>
      <w:r w:rsidRPr="00821409">
        <w:t>raduate School</w:t>
      </w:r>
      <w:r>
        <w:t xml:space="preserve"> consultant for China policy, “</w:t>
      </w:r>
      <w:r w:rsidRPr="007B5CC8">
        <w:rPr>
          <w:rStyle w:val="Emphasis"/>
        </w:rPr>
        <w:t>The five most important issues in U.S.-China relations</w:t>
      </w:r>
      <w:r>
        <w:t xml:space="preserve">”, 6/23/15, </w:t>
      </w:r>
      <w:r w:rsidRPr="00821409">
        <w:t>http://blogs.reuters.com/great-debate/2015/06/23/the-five-most-important-issues-in-u-s-china-relations/</w:t>
      </w:r>
      <w:r>
        <w:t>]//DBI</w:t>
      </w:r>
    </w:p>
    <w:p w14:paraId="5D07EA39" w14:textId="77777777" w:rsidR="007317D4" w:rsidRPr="00956D9E" w:rsidRDefault="007317D4" w:rsidP="007317D4">
      <w:pPr>
        <w:rPr>
          <w:sz w:val="14"/>
          <w:szCs w:val="20"/>
        </w:rPr>
      </w:pPr>
      <w:r w:rsidRPr="00956D9E">
        <w:rPr>
          <w:sz w:val="14"/>
          <w:szCs w:val="20"/>
        </w:rPr>
        <w:t xml:space="preserve">This year’s dialogue has special significance because it will set the stage for President Xi’s state visit in September. </w:t>
      </w:r>
      <w:r w:rsidRPr="00956D9E">
        <w:rPr>
          <w:sz w:val="20"/>
          <w:szCs w:val="20"/>
          <w:u w:val="single"/>
        </w:rPr>
        <w:t>U.S.-China relations have been rocky recently, owing primarily to tensions in the South China Sea, China’s new law governing foreign non-governmental organizations, and friction over membership in China’s Asian Infrastructure Investment Bank and the U.S.-led Trans-Pacific Partnership (TPP)</w:t>
      </w:r>
      <w:r w:rsidRPr="00956D9E">
        <w:rPr>
          <w:sz w:val="14"/>
          <w:szCs w:val="20"/>
        </w:rPr>
        <w:t xml:space="preserve">. In addition to these issues, Chinese and American leaders will devote substantial attention to cybersecurity and the recently disclosed hack of the Office of Personnel Management’s database, as well as the ongoing negotiations toward a U.S.-China Bilateral Investment Treaty (BIT).∂ The diplomatic community has expected previous dialogues to produce substantial agreements, but they have lower expectations for this round — due partly to recent difficulties in the relationship, as well as an inclination on both sides to save major announcements until President Xi’s state visit.∂ I’ll briefly explain the significance of these five major issues.∂ 1. </w:t>
      </w:r>
      <w:r w:rsidRPr="00956D9E">
        <w:rPr>
          <w:rStyle w:val="Emphasis"/>
          <w:sz w:val="20"/>
          <w:szCs w:val="20"/>
        </w:rPr>
        <w:t>The South China Sea</w:t>
      </w:r>
      <w:r w:rsidRPr="00956D9E">
        <w:rPr>
          <w:sz w:val="14"/>
          <w:szCs w:val="20"/>
        </w:rPr>
        <w:t>∂ The South China Sea</w:t>
      </w:r>
      <w:r w:rsidRPr="00956D9E">
        <w:rPr>
          <w:sz w:val="20"/>
          <w:szCs w:val="20"/>
          <w:u w:val="single"/>
        </w:rPr>
        <w:t xml:space="preserve"> issue has been front and center for the last 18 months, as China carried out major land reclamation efforts</w:t>
      </w:r>
      <w:r w:rsidRPr="00956D9E">
        <w:rPr>
          <w:sz w:val="14"/>
          <w:szCs w:val="20"/>
        </w:rPr>
        <w:t xml:space="preserve">. While the issue stems from territorial disputes between China and various Southeast Asian nations, which don’t intrinsically involve the United States, </w:t>
      </w:r>
      <w:r w:rsidRPr="00956D9E">
        <w:rPr>
          <w:sz w:val="20"/>
          <w:szCs w:val="20"/>
          <w:u w:val="single"/>
        </w:rPr>
        <w:t>the United States sees China’s island building activities as a potential threat to freedom of navigation along a critical trade route. China</w:t>
      </w:r>
      <w:r w:rsidRPr="00956D9E">
        <w:rPr>
          <w:sz w:val="14"/>
          <w:szCs w:val="20"/>
        </w:rPr>
        <w:t xml:space="preserve">, on the other hand, </w:t>
      </w:r>
      <w:r w:rsidRPr="00956D9E">
        <w:rPr>
          <w:sz w:val="20"/>
          <w:szCs w:val="20"/>
          <w:u w:val="single"/>
        </w:rPr>
        <w:t>sees U.S. involvement in the region as meddling in bilateral disputes with China’s neighbors. It sees enhanced U.S. military cooperation with Vietnam and the Philippines, and increased Japanese military activity in the region, as part of a U.S. strategy to contain China</w:t>
      </w:r>
      <w:r w:rsidRPr="00956D9E">
        <w:rPr>
          <w:sz w:val="14"/>
          <w:szCs w:val="20"/>
        </w:rPr>
        <w:t xml:space="preserve">. The 2015 dialogue provides an opportunity to ratchet down the recent level of confrontation in order to smooth the way to a successful state visit by President Xi.∂ 2. </w:t>
      </w:r>
      <w:r w:rsidRPr="00956D9E">
        <w:rPr>
          <w:rStyle w:val="Emphasis"/>
          <w:sz w:val="20"/>
          <w:szCs w:val="20"/>
        </w:rPr>
        <w:t>China’s New Law Governing Foreign NGOs</w:t>
      </w:r>
      <w:r w:rsidRPr="00956D9E">
        <w:rPr>
          <w:sz w:val="14"/>
          <w:szCs w:val="20"/>
        </w:rPr>
        <w:t xml:space="preserve">∂ China’s new draft law on NGOs </w:t>
      </w:r>
      <w:r w:rsidRPr="00956D9E">
        <w:rPr>
          <w:sz w:val="20"/>
          <w:szCs w:val="20"/>
          <w:u w:val="single"/>
        </w:rPr>
        <w:t>will substantially limit the ability of a wide range of organizations to work in China. The key sticking point</w:t>
      </w:r>
      <w:r w:rsidRPr="00956D9E">
        <w:rPr>
          <w:sz w:val="14"/>
          <w:szCs w:val="20"/>
        </w:rPr>
        <w:t xml:space="preserve"> in the new law </w:t>
      </w:r>
      <w:r w:rsidRPr="00956D9E">
        <w:rPr>
          <w:sz w:val="20"/>
          <w:szCs w:val="20"/>
          <w:u w:val="single"/>
        </w:rPr>
        <w:t>is that it places regulatory authority over foreign NGOs with China’s State Security Bureau, rather than the Ministry of Civil Affairs, which regulates domestic NGOs. Police will be allowed to enter and inspect offices, and seize documents and equipment. The United States has long been critical of China’s record on human rights, and this proposed law, which was released for comment on June 8, will be a focal point in that discussion</w:t>
      </w:r>
      <w:r w:rsidRPr="00956D9E">
        <w:rPr>
          <w:sz w:val="14"/>
          <w:szCs w:val="20"/>
        </w:rPr>
        <w:t xml:space="preserve">.∂ China’s response to U.S. pressure on this issue will likely turn on its view that foreign elements are stirring up trouble in China. This is the same argument that China used to explain the Occupy Central pro-democracy demonstrations in Hong Kong. Reading between the lines, it is clear that in both instances, when China says “foreign elements,” it means the United States and its allies.∂ 3. </w:t>
      </w:r>
      <w:r w:rsidRPr="00956D9E">
        <w:rPr>
          <w:rStyle w:val="Emphasis"/>
          <w:sz w:val="20"/>
          <w:szCs w:val="20"/>
        </w:rPr>
        <w:t>Friction Over Membership in China’s Asian Infrastructure Investment Bank</w:t>
      </w:r>
      <w:r w:rsidRPr="00956D9E">
        <w:rPr>
          <w:sz w:val="14"/>
          <w:szCs w:val="20"/>
        </w:rPr>
        <w:t xml:space="preserve">∂ Economic alignments in East Asia will likely be a central focus of this year’s dialogue. China is in the process of starting the Asian Infrastructure Investment Bank, which is intended to provide more streamlined funding than the World Bank or the Asian Development Bank can currently provide. </w:t>
      </w:r>
      <w:r w:rsidRPr="00956D9E">
        <w:rPr>
          <w:sz w:val="20"/>
          <w:szCs w:val="20"/>
          <w:u w:val="single"/>
        </w:rPr>
        <w:t>The United States opposed the establishment of the AIIB — and lobbied its allies to decline membership — on the grounds that it had unclear governance standards, inadequate environmental controls, and might not be sufficiently capitalized to sustain its loans</w:t>
      </w:r>
      <w:r w:rsidRPr="00956D9E">
        <w:rPr>
          <w:sz w:val="14"/>
          <w:szCs w:val="20"/>
        </w:rPr>
        <w:t xml:space="preserve">. But in the week before a March deadline, </w:t>
      </w:r>
      <w:r w:rsidRPr="00956D9E">
        <w:rPr>
          <w:sz w:val="20"/>
          <w:szCs w:val="20"/>
          <w:u w:val="single"/>
        </w:rPr>
        <w:t>the United States suffered a stinging defeat as its allies, led by the United Kingdom, became founding members of the bank, leaving the United States and Japan on the outside looking in</w:t>
      </w:r>
      <w:r w:rsidRPr="00956D9E">
        <w:rPr>
          <w:sz w:val="14"/>
          <w:szCs w:val="20"/>
        </w:rPr>
        <w:t xml:space="preserve">. Governance of the AIIB, and a means for coordinating its efforts with the World Bank, will be key elements of the economic discussions.∂ </w:t>
      </w:r>
      <w:r w:rsidRPr="00956D9E">
        <w:rPr>
          <w:sz w:val="20"/>
          <w:szCs w:val="20"/>
          <w:u w:val="single"/>
        </w:rPr>
        <w:t xml:space="preserve">In a similar vein, the U.S.-led </w:t>
      </w:r>
      <w:r w:rsidRPr="00956D9E">
        <w:rPr>
          <w:rStyle w:val="Emphasis"/>
          <w:sz w:val="20"/>
          <w:szCs w:val="20"/>
        </w:rPr>
        <w:t>TPP</w:t>
      </w:r>
      <w:r w:rsidRPr="00956D9E">
        <w:rPr>
          <w:sz w:val="20"/>
          <w:szCs w:val="20"/>
          <w:u w:val="single"/>
        </w:rPr>
        <w:t xml:space="preserve"> includes the United States and Japan as the key members of what would be the largest trade agreement ever. The difference here is that China is the outsider. China has complained that the TPP is yet another instance of the United States trying to contain China</w:t>
      </w:r>
      <w:r w:rsidRPr="00956D9E">
        <w:rPr>
          <w:sz w:val="14"/>
          <w:szCs w:val="20"/>
        </w:rPr>
        <w:t xml:space="preserve">. President Obama’s recent remark that the U.S. must write the rules for trade, or China will, didn’t dispel this notion.∂ 4. </w:t>
      </w:r>
      <w:r w:rsidRPr="00956D9E">
        <w:rPr>
          <w:rStyle w:val="Emphasis"/>
          <w:sz w:val="20"/>
          <w:szCs w:val="20"/>
        </w:rPr>
        <w:t>Cybersecurity</w:t>
      </w:r>
      <w:r w:rsidRPr="00956D9E">
        <w:rPr>
          <w:sz w:val="14"/>
          <w:szCs w:val="20"/>
        </w:rPr>
        <w:t xml:space="preserve">∂ Cybersecurity, </w:t>
      </w:r>
      <w:r w:rsidRPr="00956D9E">
        <w:rPr>
          <w:sz w:val="20"/>
          <w:szCs w:val="20"/>
          <w:u w:val="single"/>
        </w:rPr>
        <w:t>which has been a simmering point of dispute at every dialogue, will become even more heated in light of the recently disclosed hack of the OPM personnel database, as well as the database containing security background data for nearly every federal employee and military member. The United States</w:t>
      </w:r>
      <w:r w:rsidRPr="00956D9E">
        <w:rPr>
          <w:sz w:val="14"/>
          <w:szCs w:val="20"/>
        </w:rPr>
        <w:t xml:space="preserve">, while not directly accusing the Chinese government, </w:t>
      </w:r>
      <w:r w:rsidRPr="00956D9E">
        <w:rPr>
          <w:sz w:val="20"/>
          <w:szCs w:val="20"/>
          <w:u w:val="single"/>
        </w:rPr>
        <w:t>has claimed that the hack was the work of Chinese actors. Couple that with the indictment of five Chinese military personnel for cyber-espionage against U.S. corporations and labor organizations in order to gain economic advantage, and there is little doubt that</w:t>
      </w:r>
      <w:r w:rsidRPr="00956D9E">
        <w:rPr>
          <w:sz w:val="14"/>
          <w:szCs w:val="20"/>
        </w:rPr>
        <w:t xml:space="preserve"> the </w:t>
      </w:r>
      <w:r w:rsidRPr="00956D9E">
        <w:rPr>
          <w:sz w:val="20"/>
          <w:szCs w:val="20"/>
          <w:u w:val="single"/>
        </w:rPr>
        <w:t>meetings will be</w:t>
      </w:r>
      <w:r w:rsidRPr="00956D9E">
        <w:rPr>
          <w:sz w:val="14"/>
          <w:szCs w:val="20"/>
        </w:rPr>
        <w:t xml:space="preserve"> fairly </w:t>
      </w:r>
      <w:r w:rsidRPr="00956D9E">
        <w:rPr>
          <w:sz w:val="20"/>
          <w:szCs w:val="20"/>
          <w:u w:val="single"/>
        </w:rPr>
        <w:t>rancorous</w:t>
      </w:r>
      <w:r w:rsidRPr="00956D9E">
        <w:rPr>
          <w:sz w:val="14"/>
          <w:szCs w:val="20"/>
        </w:rPr>
        <w:t>.</w:t>
      </w:r>
    </w:p>
    <w:p w14:paraId="261A505A" w14:textId="77777777" w:rsidR="007317D4" w:rsidRPr="007317D4" w:rsidRDefault="007317D4" w:rsidP="007317D4"/>
    <w:p w14:paraId="0126DA90" w14:textId="77777777" w:rsidR="00C63420" w:rsidRDefault="00C63420" w:rsidP="00C63420"/>
    <w:p w14:paraId="180856EA" w14:textId="0582E955" w:rsidR="007317D4" w:rsidRDefault="007317D4" w:rsidP="007317D4">
      <w:pPr>
        <w:pStyle w:val="Heading3"/>
      </w:pPr>
      <w:r>
        <w:t xml:space="preserve">AC—Laundry List—XT </w:t>
      </w:r>
    </w:p>
    <w:p w14:paraId="12FB01BD" w14:textId="77777777" w:rsidR="007317D4" w:rsidRDefault="007317D4" w:rsidP="007317D4"/>
    <w:p w14:paraId="4A9B8491" w14:textId="77777777" w:rsidR="00C63420" w:rsidRDefault="00C63420" w:rsidP="00C63420">
      <w:pPr>
        <w:pStyle w:val="Heading4"/>
      </w:pPr>
      <w:r>
        <w:t>Litany of issues divide US and China – cybersecurity, economy, HR, NGOs</w:t>
      </w:r>
    </w:p>
    <w:p w14:paraId="4B399D73" w14:textId="77777777" w:rsidR="00C63420" w:rsidRDefault="00C63420" w:rsidP="00C63420">
      <w:pPr>
        <w:rPr>
          <w:rFonts w:asciiTheme="minorHAnsi" w:hAnsiTheme="minorHAnsi"/>
          <w:sz w:val="16"/>
        </w:rPr>
      </w:pPr>
      <w:r>
        <w:rPr>
          <w:rFonts w:asciiTheme="minorHAnsi" w:hAnsiTheme="minorHAnsi"/>
          <w:b/>
        </w:rPr>
        <w:t xml:space="preserve">Tu 15 </w:t>
      </w:r>
      <w:r w:rsidRPr="006A2A19">
        <w:rPr>
          <w:rFonts w:asciiTheme="minorHAnsi" w:hAnsiTheme="minorHAnsi"/>
        </w:rPr>
        <w:t>(</w:t>
      </w:r>
      <w:r>
        <w:rPr>
          <w:rFonts w:asciiTheme="minorHAnsi" w:hAnsiTheme="minorHAnsi"/>
        </w:rPr>
        <w:t xml:space="preserve">Janet I., Seattle Times business reporter, Seattle Times, “Thorny issues roil relations between U.S., China”, September 19, 2015, </w:t>
      </w:r>
      <w:r w:rsidRPr="006A2A19">
        <w:rPr>
          <w:rFonts w:asciiTheme="minorHAnsi" w:hAnsiTheme="minorHAnsi"/>
        </w:rPr>
        <w:t>http://www.seattletimes.com/business/economy/thorny-issues-roil-relations-between-us-china/)</w:t>
      </w:r>
    </w:p>
    <w:p w14:paraId="7C5A1CF7" w14:textId="77777777" w:rsidR="00C63420" w:rsidRPr="006A2A19" w:rsidRDefault="00C63420" w:rsidP="00C63420">
      <w:pPr>
        <w:rPr>
          <w:rFonts w:asciiTheme="minorHAnsi" w:hAnsiTheme="minorHAnsi"/>
          <w:sz w:val="16"/>
        </w:rPr>
      </w:pPr>
      <w:r w:rsidRPr="006A2A19">
        <w:rPr>
          <w:rFonts w:asciiTheme="minorHAnsi" w:hAnsiTheme="minorHAnsi"/>
          <w:sz w:val="16"/>
        </w:rPr>
        <w:t xml:space="preserve">Decades of strong economic and cultural ties between China and Washington state mean that Chinese </w:t>
      </w:r>
      <w:r w:rsidRPr="006A2A19">
        <w:rPr>
          <w:rStyle w:val="StyleUnderline"/>
        </w:rPr>
        <w:t>President Xi Jinping will likely receive a warm welcome</w:t>
      </w:r>
      <w:r w:rsidRPr="006A2A19">
        <w:rPr>
          <w:rFonts w:asciiTheme="minorHAnsi" w:hAnsiTheme="minorHAnsi"/>
          <w:sz w:val="16"/>
        </w:rPr>
        <w:t xml:space="preserve"> when he lands in Seattle on Tuesday for two days packed with meetings with government and business leaders. </w:t>
      </w:r>
      <w:r w:rsidRPr="006A2A19">
        <w:rPr>
          <w:rStyle w:val="StyleUnderline"/>
        </w:rPr>
        <w:t xml:space="preserve">But his visit comes at a time of deteriorating relations between the U.S. and China, which will come into much sharper focus </w:t>
      </w:r>
      <w:r w:rsidRPr="006A2A19">
        <w:rPr>
          <w:rFonts w:asciiTheme="minorHAnsi" w:hAnsiTheme="minorHAnsi"/>
          <w:sz w:val="16"/>
        </w:rPr>
        <w:t xml:space="preserve">when Xi continues to Washington, D.C., for his first state visit with President Obama. </w:t>
      </w:r>
      <w:r w:rsidRPr="006A2A19">
        <w:rPr>
          <w:rStyle w:val="Emphasis"/>
        </w:rPr>
        <w:t>Key issues dividing the world’s two leading economic powers include widespread computer hacking, economic tensions, concerns over human rights, pressures on foreign nonprofits in China, and the increasing Chinese assertions of sovereignty in South China Sea shipping lanes vital to global commerce.</w:t>
      </w:r>
      <w:r w:rsidRPr="006A2A19">
        <w:rPr>
          <w:rFonts w:asciiTheme="minorHAnsi" w:hAnsiTheme="minorHAnsi"/>
          <w:sz w:val="16"/>
        </w:rPr>
        <w:t xml:space="preserve"> It is against this backdrop that Xi is expected to meet in Seattle with CEOs of major corporations including Microsoft, Boeing, Amazon, Starbucks, Apple, IBM, Disney and General Motors, as well as Gov. Jay Inslee and governors from several other states. Whether the more thorny U.S.-China issues are raised in any substantial way during Xi’s Seattle visit is up in the air. “I doubt very much whether they (the CEOs) will ask any really contentious questions of Xi personally,” said David Reid, professor of global business strategy at Seattle University’s Albers School of Business and Economics. “They have to show that they’re serious about China and that they respect Xi Jinping. It’s a lot about giving face to Xi and China, and pushing their interests in the China market.” The CEOs, in turn, will be looking for “comforting noises that everything is going to be well for them and that they should feel confident in continuing to invest in China,” he said. Overall, Xi’s stop in Seattle is intended to serve different purposes than his visit to D.C. </w:t>
      </w:r>
      <w:r w:rsidRPr="006A2A19">
        <w:rPr>
          <w:rStyle w:val="StyleUnderline"/>
        </w:rPr>
        <w:t>The trip to the White House will explore ways to reach agreement on fractious issues and slow or stop the deterioration of relations between the two economic giants.</w:t>
      </w:r>
      <w:r w:rsidRPr="006A2A19">
        <w:rPr>
          <w:rFonts w:asciiTheme="minorHAnsi" w:hAnsiTheme="minorHAnsi"/>
          <w:sz w:val="16"/>
        </w:rPr>
        <w:t xml:space="preserve"> Otherwise, </w:t>
      </w:r>
      <w:r w:rsidRPr="006A2A19">
        <w:rPr>
          <w:rStyle w:val="StyleUnderline"/>
        </w:rPr>
        <w:t xml:space="preserve">the </w:t>
      </w:r>
      <w:r w:rsidRPr="006A2A19">
        <w:rPr>
          <w:rStyle w:val="Emphasis"/>
        </w:rPr>
        <w:t>current tensions present “a danger of becoming a self-perpetuating cycle or downward spiral,</w:t>
      </w:r>
      <w:r w:rsidRPr="006A2A19">
        <w:rPr>
          <w:rStyle w:val="StyleUnderline"/>
        </w:rPr>
        <w:t xml:space="preserve">” said David Bachman, a professor </w:t>
      </w:r>
      <w:r w:rsidRPr="006A2A19">
        <w:rPr>
          <w:sz w:val="16"/>
        </w:rPr>
        <w:t>in the University of Washington’s Henry M. Jackson School of</w:t>
      </w:r>
      <w:r w:rsidRPr="006A2A19">
        <w:rPr>
          <w:rStyle w:val="StyleUnderline"/>
        </w:rPr>
        <w:t xml:space="preserve"> International Studies. </w:t>
      </w:r>
      <w:r w:rsidRPr="006A2A19">
        <w:rPr>
          <w:rFonts w:asciiTheme="minorHAnsi" w:hAnsiTheme="minorHAnsi"/>
          <w:sz w:val="16"/>
        </w:rPr>
        <w:t xml:space="preserve">In Seattle, the goal for Xi will be to “show that this is what good U.S.-China relations might look like — that there’s much more potential for cooperation than conflict,” Bachman said. “And to mobilize constituents here to be proponents of better U.S.-China relations back in D.C.” Washington state has a large stake in what direction the U.S.-China relationship takes when Xi and Obama grapple with the major issues between the two nations. The state counts China as its largest trading partner, with some $29 billion of trade in 2014. Companies including Boeing, Microsoft and Starbucks do extensive business with China and consider it a crucial future market. Here’s a look at some of the major issues Xi and Obama will likely discuss, and what Washington state’s stake is in each of them. </w:t>
      </w:r>
      <w:r w:rsidRPr="006A2A19">
        <w:rPr>
          <w:rStyle w:val="Emphasis"/>
        </w:rPr>
        <w:t>Cybersecurity Among the thorniest topics between China and the U.S. is cyberespionage and cybertheft</w:t>
      </w:r>
      <w:r w:rsidRPr="006A2A19">
        <w:rPr>
          <w:rFonts w:asciiTheme="minorHAnsi" w:hAnsiTheme="minorHAnsi"/>
          <w:sz w:val="16"/>
        </w:rPr>
        <w:t xml:space="preserve">. The </w:t>
      </w:r>
      <w:r w:rsidRPr="006A2A19">
        <w:rPr>
          <w:rStyle w:val="StyleUnderline"/>
        </w:rPr>
        <w:t>U.S. has blamed China for alleged state-backed hacking into American companies to steal trade secrets to benefit Chinese companies</w:t>
      </w:r>
      <w:r w:rsidRPr="006A2A19">
        <w:rPr>
          <w:rFonts w:asciiTheme="minorHAnsi" w:hAnsiTheme="minorHAnsi"/>
          <w:sz w:val="16"/>
        </w:rPr>
        <w:t xml:space="preserve">, and also has alleged that </w:t>
      </w:r>
      <w:r w:rsidRPr="006A2A19">
        <w:rPr>
          <w:rStyle w:val="StyleUnderline"/>
        </w:rPr>
        <w:t xml:space="preserve">Chinese hackers </w:t>
      </w:r>
      <w:r w:rsidRPr="006A2A19">
        <w:rPr>
          <w:sz w:val="16"/>
        </w:rPr>
        <w:t>were</w:t>
      </w:r>
      <w:r w:rsidRPr="006A2A19">
        <w:rPr>
          <w:rStyle w:val="StyleUnderline"/>
        </w:rPr>
        <w:t xml:space="preserve"> responsible for breaking into U.S. government personnel records</w:t>
      </w:r>
      <w:r w:rsidRPr="006A2A19">
        <w:rPr>
          <w:rFonts w:asciiTheme="minorHAnsi" w:hAnsiTheme="minorHAnsi"/>
          <w:sz w:val="16"/>
        </w:rPr>
        <w:t xml:space="preserve"> affecting millions. The White House is considering imposing economic sanctions on Chinese companies and individuals that hack, or benefit from the hacking, of American entities. The </w:t>
      </w:r>
      <w:r w:rsidRPr="006A2A19">
        <w:rPr>
          <w:rStyle w:val="StyleUnderline"/>
        </w:rPr>
        <w:t>Chinese government, meanwhile, blames U.S.-based hackers for a number of cyberattacks on Chinese entities</w:t>
      </w:r>
      <w:r w:rsidRPr="006A2A19">
        <w:rPr>
          <w:rFonts w:asciiTheme="minorHAnsi" w:hAnsiTheme="minorHAnsi"/>
          <w:sz w:val="16"/>
        </w:rPr>
        <w:t xml:space="preserve">. It points to revelations from former intelligence contractor Edward Snowden that the U.S. National Security Agency had numerous hacking targets around the world, including China. Ahead of Xi’s meeting with Obama, the U.S. and China have been working toward a pledge by each country that it will not be the first to use cyberweapons to cripple the other’s critical infrastructure during peacetime, according to The New York Times.The goal is to announce such an agreement when Xi arrives in D.C. For Washington state, some of the largest companies here, including Microsoft and Boeing, have much at stake in the broader talks on cybertheft. “Part of our stake is to protect what’s the most valuable in the high-tech industry — the ideas,” Bachman said. “If the Chinese can get this for essentially nothing, it gives them a much more competitive advantage than those firms, like Boeing, that spend billions to develop the technology.” Despite that, don’t expect to see companies doing business in China to publicly support sanctions. </w:t>
      </w:r>
      <w:r w:rsidRPr="006A2A19">
        <w:rPr>
          <w:rStyle w:val="StyleUnderline"/>
        </w:rPr>
        <w:t>They fear retaliation by the Chinese government that could make it more difficult for U.S. companies to do business there</w:t>
      </w:r>
      <w:r w:rsidRPr="006A2A19">
        <w:rPr>
          <w:rFonts w:asciiTheme="minorHAnsi" w:hAnsiTheme="minorHAnsi"/>
          <w:sz w:val="16"/>
        </w:rPr>
        <w:t xml:space="preserve">. Indeed, in a move indicative of its power over foreign tech companies operating there, the Chinese government earlier this summer distributed a document to U.S. tech companies asking them to promise not to harm China’s national security — a commitment that could require them to turn over user data and intellectual property to the government, The New York Times reported this week. The requirement stems from a law adopted this summer that China says is needed to maintain national security but that American companies fear would infringe on their business operations. </w:t>
      </w:r>
      <w:r w:rsidRPr="006A2A19">
        <w:rPr>
          <w:rStyle w:val="StyleUnderline"/>
        </w:rPr>
        <w:t>U.S. companies doing business in China</w:t>
      </w:r>
      <w:r w:rsidRPr="006A2A19">
        <w:rPr>
          <w:rFonts w:asciiTheme="minorHAnsi" w:hAnsiTheme="minorHAnsi"/>
          <w:sz w:val="16"/>
        </w:rPr>
        <w:t xml:space="preserve"> “are happy to have Washington, D.C., do the heavy lifting,” Bachman said. “</w:t>
      </w:r>
      <w:r w:rsidRPr="006A2A19">
        <w:rPr>
          <w:rStyle w:val="StyleUnderline"/>
        </w:rPr>
        <w:t xml:space="preserve">They don’t want to be seen as doing the harsh complaining — </w:t>
      </w:r>
      <w:r w:rsidRPr="006A2A19">
        <w:rPr>
          <w:rFonts w:asciiTheme="minorHAnsi" w:hAnsiTheme="minorHAnsi"/>
          <w:sz w:val="16"/>
        </w:rPr>
        <w:t xml:space="preserve">anything too strenuous </w:t>
      </w:r>
      <w:r w:rsidRPr="006A2A19">
        <w:rPr>
          <w:rStyle w:val="StyleUnderline"/>
        </w:rPr>
        <w:t>that would get in the way of business relations</w:t>
      </w:r>
      <w:r w:rsidRPr="006A2A19">
        <w:rPr>
          <w:rFonts w:asciiTheme="minorHAnsi" w:hAnsiTheme="minorHAnsi"/>
          <w:sz w:val="16"/>
        </w:rPr>
        <w:t xml:space="preserve">.” Presumably, some of these issues will also be addressed at an international tech gathering — the annual U.S.-China Internet Industry Forum — being hosted at Microsoft on Wednesday. Lu Wei, who oversees China’s Internet policies, will attend the forum. Microsoft declined to comment on these issues. Boeing declined to comment specifically on the upcoming D.C. talks, but said in a statement that “Boeing and other companies that depend on intellectual property as a competitive advantage take seriously its protection.” On the cybertheft issue, the U.S. wants to get a sense that “China is engaged in these issues and they’re bringing their own folks under control,” said Kenneth Lieberthal, senior fellow in foreign policy and a China expert at the Brookings Institution. As for governments spying on each other for intelligence gathering, it’s unlikely an agreement will be reached or even attempted, since “both sides do it,” Lieberthal said. “The burden is on you to protect your own information, not to get the other guy to stop trying to steal your information,” he added. “Because states steal.” Economy </w:t>
      </w:r>
      <w:r w:rsidRPr="006A2A19">
        <w:rPr>
          <w:rStyle w:val="Emphasis"/>
        </w:rPr>
        <w:t>The Chinese government’s unexpected devaluation of its currency last month ratcheted up rhetoric about whether China was aiming to unfairly bolster its own global competitiveness</w:t>
      </w:r>
      <w:r w:rsidRPr="006A2A19">
        <w:rPr>
          <w:rFonts w:asciiTheme="minorHAnsi" w:hAnsiTheme="minorHAnsi"/>
          <w:sz w:val="16"/>
        </w:rPr>
        <w:t>. At the same time</w:t>
      </w:r>
      <w:r w:rsidRPr="006A2A19">
        <w:rPr>
          <w:rStyle w:val="StyleUnderline"/>
        </w:rPr>
        <w:t>, the move, coupled with the slowdown in the Chinese economy</w:t>
      </w:r>
      <w:r w:rsidRPr="006A2A19">
        <w:rPr>
          <w:rFonts w:asciiTheme="minorHAnsi" w:hAnsiTheme="minorHAnsi"/>
          <w:sz w:val="16"/>
        </w:rPr>
        <w:t xml:space="preserve"> and its crashing stock market </w:t>
      </w:r>
      <w:r w:rsidRPr="006A2A19">
        <w:rPr>
          <w:rStyle w:val="StyleUnderline"/>
        </w:rPr>
        <w:t>raised fears that a cornerstone of global demand was crumbling.</w:t>
      </w:r>
      <w:r w:rsidRPr="006A2A19">
        <w:rPr>
          <w:rFonts w:asciiTheme="minorHAnsi" w:hAnsiTheme="minorHAnsi"/>
          <w:sz w:val="16"/>
        </w:rPr>
        <w:t xml:space="preserve"> “I think the Obama administration wants to get an idea of Xi’s own sense of the Chinese economy,” Bachman said. “There’s a lot of uncertainty both here and in China about future prospects. How much growth will there be? What are they going to do about factories that aren’t producing anything now? There’s a lot of the ‘popping of the bubble’ aspects of the economy. What’s the bottom?” For Washington state, which last year exported $20.7 billion of goods to China and imported $8.3 billion from there, the state of China’s economy has huge significance. Nearly a quarter of all Washington exports go to China, according to Inslee’s office. At the most basic level, “if the economy slows in China, there will be fewer purchases of our products,” Bachman said. On the other hand, economic uncertainty in China could also spur more investment here from its now-substantial class of wealthy businesspeople, seeking to put their money in property, stocks or companies in the U</w:t>
      </w:r>
      <w:r w:rsidRPr="006A2A19">
        <w:rPr>
          <w:rStyle w:val="Emphasis"/>
        </w:rPr>
        <w:t>.S. Human rights/foreign NGOs Human rights is a perennial point of tension between the U.S. and China, which take vastly different stances on issues involving Tibet, Taiwan and democratic reform</w:t>
      </w:r>
      <w:r w:rsidRPr="006A2A19">
        <w:rPr>
          <w:rFonts w:asciiTheme="minorHAnsi" w:hAnsiTheme="minorHAnsi"/>
          <w:sz w:val="16"/>
        </w:rPr>
        <w:t>. During Xi’s visit, U.S. officials will likely focus on China’s arrest or detention of more than 200 human-rights lawyers and activists in a campaign that began this summer. There will also likely be discussion of China’s proposed new laws aiming to tighten control over foreign nongovernmental organizations (NGOs) — an issue that would affect Washington state nonprofits that operate in China, including the Bill &amp; Melinda Gates Foundation and World Vision. T</w:t>
      </w:r>
      <w:r w:rsidRPr="006A2A19">
        <w:rPr>
          <w:rStyle w:val="StyleUnderline"/>
        </w:rPr>
        <w:t xml:space="preserve">he draft of the new laws “is really ugly from the point of view of foreign NGOs,” </w:t>
      </w:r>
      <w:r w:rsidRPr="006A2A19">
        <w:rPr>
          <w:rFonts w:asciiTheme="minorHAnsi" w:hAnsiTheme="minorHAnsi"/>
          <w:sz w:val="16"/>
        </w:rPr>
        <w:t>which could include universities, trade associations, public-health organizations, foundations, humanitarian organizations and others, Lieberthal said. Under the proposal, supervision of foreign NGOs would switch from China’s civil affairs ministry to its public security ministry — the police. It effectively means China would be “</w:t>
      </w:r>
      <w:r w:rsidRPr="006A2A19">
        <w:rPr>
          <w:rStyle w:val="StyleUnderline"/>
        </w:rPr>
        <w:t>treating foreign NGOs as potential criminals</w:t>
      </w:r>
      <w:r w:rsidRPr="006A2A19">
        <w:rPr>
          <w:rFonts w:asciiTheme="minorHAnsi" w:hAnsiTheme="minorHAnsi"/>
          <w:sz w:val="16"/>
        </w:rPr>
        <w:t xml:space="preserve"> rather than as folks there, for the most part, to be helpful,” Lieberthal said. More extensive registration and reporting of organizations’ plans for each year also would be required, and fundraising would be restricted. “It’s made without consideration of how foreign NGOs actually operate,” Lieberthal said. More than 40 U.S. business and professional groups signed a letter to the Chinese government urging it to modify the draft law, according to The Wall Street Journal. World Vision, the Federal Way-based Christian humanitarian organization that does development and disaster-relief work in China, “declined to speak on this sensitive topic.” The Gates Foundation did not immediately respond to a request for comment on the issue. South China Sea China has been increasingly assertive in its sovereignty claims to 80 percent of the South China Sea, building up artificial islands in one of the busiest shipping routes in the world. </w:t>
      </w:r>
      <w:r w:rsidRPr="006A2A19">
        <w:rPr>
          <w:rStyle w:val="StyleUnderline"/>
        </w:rPr>
        <w:t>The moves have exacerbated long-running territorial disputes</w:t>
      </w:r>
      <w:r w:rsidRPr="006A2A19">
        <w:rPr>
          <w:rFonts w:asciiTheme="minorHAnsi" w:hAnsiTheme="minorHAnsi"/>
          <w:sz w:val="16"/>
        </w:rPr>
        <w:t xml:space="preserve">. The Philippines, Brunei, Malaysia, Vietnam and Taiwan also have competing sovereignty claims in the area. </w:t>
      </w:r>
      <w:r w:rsidRPr="006A2A19">
        <w:rPr>
          <w:rStyle w:val="StyleUnderline"/>
        </w:rPr>
        <w:t xml:space="preserve">The U.S. is interested in freedom of navigation, including the right of U.S. military vessels to conduct surveillance activities in areas where China says they need its permission to sail. China has accused the U.S. of militarizing the region. </w:t>
      </w:r>
      <w:r w:rsidRPr="006A2A19">
        <w:rPr>
          <w:rFonts w:asciiTheme="minorHAnsi" w:hAnsiTheme="minorHAnsi"/>
          <w:sz w:val="16"/>
        </w:rPr>
        <w:t xml:space="preserve">Just last week, an official said it was “extremely concerned” about a suggestion from a top U.S. commander that U.S. ships and aircraft should challenge China’s claims in the South China Sea by patrolling close to the artificial islands, according to a Reuters report. It’s unlikely that there will be “meaningful movement” on this issue when Xi and Obama meet, though there may be some agreement on ways to deal with smaller conflicts that arise there, Lieberthal said. Washington state, home to Naval Station Everett and Naval Base Kitsap-Bangor, could be affected if the situation in the South China Sea reaches a crisis point. Some ships from Everett or Kitsap-Bangor could be involved as a “second line that would be called up, after Guam and Hawaii, to respond to a situation in the South China Sea,” Bachman said. Room for an understanding? </w:t>
      </w:r>
      <w:r w:rsidRPr="006A2A19">
        <w:rPr>
          <w:rStyle w:val="StyleUnderline"/>
        </w:rPr>
        <w:t>Xi and Obama’s meeting underscores that the U.S. and China “need to reach an understanding of how we see each other in the world,”</w:t>
      </w:r>
      <w:r w:rsidRPr="006A2A19">
        <w:rPr>
          <w:rFonts w:asciiTheme="minorHAnsi" w:hAnsiTheme="minorHAnsi"/>
          <w:sz w:val="16"/>
        </w:rPr>
        <w:t xml:space="preserve"> Bachman said. </w:t>
      </w:r>
      <w:r w:rsidRPr="006A2A19">
        <w:rPr>
          <w:rStyle w:val="Emphasis"/>
        </w:rPr>
        <w:t>Otherwise, “the relationship is going to get worse</w:t>
      </w:r>
      <w:r w:rsidRPr="006A2A19">
        <w:rPr>
          <w:rFonts w:asciiTheme="minorHAnsi" w:hAnsiTheme="minorHAnsi"/>
          <w:sz w:val="16"/>
        </w:rPr>
        <w:t>.” And that relationship “is probably the most important bilateral relationship that exists,” economically and geopolitically, said Reid, of Seattle University. “All Washington businesses that do business in China will be affected by the general state of relationship between China and the U.S.”</w:t>
      </w:r>
    </w:p>
    <w:p w14:paraId="281627EB" w14:textId="77777777" w:rsidR="00C63420" w:rsidRDefault="00C63420" w:rsidP="00C63420">
      <w:pPr>
        <w:pStyle w:val="Heading4"/>
      </w:pPr>
      <w:r>
        <w:t>Chinese censorship and distorted information breeds mistrust</w:t>
      </w:r>
    </w:p>
    <w:p w14:paraId="75062355" w14:textId="77777777" w:rsidR="00C63420" w:rsidRDefault="00C63420" w:rsidP="00C63420">
      <w:pPr>
        <w:rPr>
          <w:rFonts w:asciiTheme="minorHAnsi" w:hAnsiTheme="minorHAnsi"/>
        </w:rPr>
      </w:pPr>
      <w:r>
        <w:rPr>
          <w:rFonts w:asciiTheme="minorHAnsi" w:hAnsiTheme="minorHAnsi"/>
          <w:b/>
        </w:rPr>
        <w:t xml:space="preserve">Cook 15 </w:t>
      </w:r>
      <w:r>
        <w:rPr>
          <w:rFonts w:asciiTheme="minorHAnsi" w:hAnsiTheme="minorHAnsi"/>
        </w:rPr>
        <w:t xml:space="preserve">(Sarah, senior research analyst for East Asia at Freedom House, China Media Bulletin, CNN, The International Herald Tribune, the Taipei Times, and the U.S. Congressional-Executive Commission on Chin, “How Beijing’s Censorship Impairs U.S.-China Relations”, Freedom House, July 23, 2015, </w:t>
      </w:r>
      <w:r w:rsidRPr="00E3441A">
        <w:rPr>
          <w:rFonts w:asciiTheme="minorHAnsi" w:hAnsiTheme="minorHAnsi"/>
        </w:rPr>
        <w:t>https://freedomhouse.org/blog/how-beijing-s-censorship-impairs-us-china-relations</w:t>
      </w:r>
      <w:r>
        <w:rPr>
          <w:rFonts w:asciiTheme="minorHAnsi" w:hAnsiTheme="minorHAnsi"/>
        </w:rPr>
        <w:t>)</w:t>
      </w:r>
    </w:p>
    <w:p w14:paraId="0786603B" w14:textId="77777777" w:rsidR="00C63420" w:rsidRPr="00194EFE" w:rsidRDefault="00C63420" w:rsidP="00C63420">
      <w:pPr>
        <w:rPr>
          <w:rFonts w:asciiTheme="minorHAnsi" w:hAnsiTheme="minorHAnsi"/>
          <w:sz w:val="16"/>
        </w:rPr>
      </w:pPr>
      <w:r w:rsidRPr="00194EFE">
        <w:rPr>
          <w:rFonts w:asciiTheme="minorHAnsi" w:hAnsiTheme="minorHAnsi"/>
          <w:sz w:val="16"/>
        </w:rPr>
        <w:t xml:space="preserve">Over the past two years, the </w:t>
      </w:r>
      <w:r w:rsidRPr="00E3441A">
        <w:rPr>
          <w:rStyle w:val="StyleUnderline"/>
        </w:rPr>
        <w:t>Chinese authorities have taken new steps to block Chinese citizens’ access to information from U.S. companies and media</w:t>
      </w:r>
      <w:r w:rsidRPr="00194EFE">
        <w:rPr>
          <w:rFonts w:asciiTheme="minorHAnsi" w:hAnsiTheme="minorHAnsi"/>
          <w:sz w:val="16"/>
        </w:rPr>
        <w:t xml:space="preserve">. </w:t>
      </w:r>
      <w:r w:rsidRPr="00E3441A">
        <w:rPr>
          <w:rStyle w:val="StyleUnderline"/>
        </w:rPr>
        <w:t>These actions</w:t>
      </w:r>
      <w:r w:rsidRPr="00194EFE">
        <w:rPr>
          <w:rFonts w:asciiTheme="minorHAnsi" w:hAnsiTheme="minorHAnsi"/>
          <w:sz w:val="16"/>
        </w:rPr>
        <w:t xml:space="preserve"> not only </w:t>
      </w:r>
      <w:r w:rsidRPr="00194EFE">
        <w:rPr>
          <w:sz w:val="16"/>
        </w:rPr>
        <w:t>limit Chinese citizens’ access to news and entertainment</w:t>
      </w:r>
      <w:r w:rsidRPr="00194EFE">
        <w:rPr>
          <w:rFonts w:asciiTheme="minorHAnsi" w:hAnsiTheme="minorHAnsi"/>
          <w:sz w:val="16"/>
        </w:rPr>
        <w:t xml:space="preserve">, but they also </w:t>
      </w:r>
      <w:r w:rsidRPr="00E3441A">
        <w:rPr>
          <w:rStyle w:val="StyleUnderline"/>
        </w:rPr>
        <w:t>harm U.S. businesses, media outlets, and innovators.</w:t>
      </w:r>
      <w:r w:rsidRPr="00194EFE">
        <w:rPr>
          <w:rFonts w:asciiTheme="minorHAnsi" w:hAnsiTheme="minorHAnsi"/>
          <w:sz w:val="16"/>
        </w:rPr>
        <w:t xml:space="preserve"> In effect, the Chinese Communist Party’s aggressive efforts to defend its political monopoly are costing the U.S. economy billions of dollars a year. </w:t>
      </w:r>
      <w:r w:rsidRPr="00E3441A">
        <w:rPr>
          <w:rStyle w:val="Emphasis"/>
        </w:rPr>
        <w:t>These dynamics pose a challenge to smoother bilateral relations. They undermine trust, create obstacles to cooperation, and infuse business interactions with an underlying sense of unfairness.</w:t>
      </w:r>
      <w:r w:rsidRPr="00194EFE">
        <w:rPr>
          <w:rFonts w:asciiTheme="minorHAnsi" w:hAnsiTheme="minorHAnsi"/>
          <w:sz w:val="16"/>
        </w:rPr>
        <w:t xml:space="preserve"> As such, they should be high on the agenda of any meeting between American and Chinese officials, be it the just concluded U.S.-China Strategic and Economic Dialogue or Xi Jinping’s upcoming U.S. visit in September. From bad to worse Covering China has never been easy for American journalists. But pressure on foreign media companies and harassment of their correspondents—especially via website blocks, visa delays, and de facto expulsions—has increased over the past seven years, following a brief period of relaxation surrounding the 2008 Beijing Olympics. Moreover, virtually any U.S. firm operating any information service or website that is accessible to Chinese users faces pressure to implement Communist Party surveillance and censorship directives. Those who refuse risk being shut out of the world’s largest web market. Despite these long-standing challenges, since Xi took over the party helm in late 2012, Chinese government actions have introduced new impediments to the free flow of information between the United States and China. First, new blocks have been imposed on previously available U.S. websites and online services, including some that have been accessible to Chinese users for years. Between May and September 2014, photo-sharing applications Flickr and Instagram, as well as virtually all Google services, were blocked. In December, Gmail access from third-party applications like Outlook or Apple mail was also disrupted. According to data from Greatfire.org, an organization that tracks accessibility of foreign websites in China, all of these services had been freely available for at least two years prior to the blocks. Second, blocks have begun to target widely used cloud services. Last summer, Dropbox and Microsoft’s OneDrive were rendered inaccessible. In November, segments of Verizon’s Edgecast were blocked, affecting commercial platforms like Sony Mobile alongside activist sites like FreeWeibo, which publishes microblog posts censored in China. Many businesses in China—both foreign and domestic—rely on these cloud services to store and share data, meaning the blocks disrupt their daily operations in a more meaningful way than the restriction of access to a single news website. Third, a new form of aggressive cyberattack has emerged. A massive cyber attack on GitHub—a code-sharing platform used by programmers worldwide—in March featured the hijacking of traffic passing through China’s virtual borders en route to the servers of leading Chinese search engine Baidu. The traffic was then redirected toward the target to implement an overwhelming denial-of-service attack that incapacitated the platform for five days. According to technical experts, neither the unsuspecting users nor the Chinese company Baidu had a way of preventing the assault. But an investigation by the Toronto-based Citizen Lab published in April found compelling evidence of a government connection to the attack, and labeled the new tool China’s “Great Cannon.” Fourth, a series of pending draft laws and regulations would significantly increase intrusive demands and restrictive measures affecting U.S. actors across a range of sectors—finance, academia, nonprofits, and technology, to name a few. For example, rules circulated in early 2015 would require firms selling computer equipment to Chinese banks to share secret source codes and provide so-called back doors to the authorities. Draft laws on counterterrorism, national security, and foreign nonprofits would increase digital surveillance (and requests for user information) and subject the China activities of U.S.-based civil society groups, foundations, and universities to oversight by the Ministry of Public Security. This would enhance the risk of reprisals for Chinese contacts and the likelihood that permission for even apolitical activities would be denied. Business groups like the U.S. Chamber of Commerce have joined civil society organizations to voice rare public opposition to the changes. Decrees from a black box Many of the recent restrictions have emerged from a remarkably opaque and arbitrary decision-making process. This is especially noticeable when long-accessible websites and online services are suddenly blocked. With no visible change in the laws and no official explanation offered in writing, China watchers are left to speculate on the reasons and timing of the new obstructions. Was the catalyst a sensitive event like prodemocracy protests in Hong Kong, and if so, will the block be lifted after it concludes? Or was the service flagged for blocking because it reached a critical mass of users and therefore presented a meaningful threat to the Communist Party’s information control? Had it become too strong of an economic competitor for a local brand that the government wants to champion? Or as Tech in Asia’s Steven Millword put it, “Maybe some guy just pulled the wrong lever.” Even when a formal document has been issued, many observers in the United States and China have been puzzled that the full implications—and potential contradictions with existing rules—do not appear to have been given much consideration. This unpredictability and apparent caprice makes it extremely difficult for U.S. companies to develop a viable business model for China. </w:t>
      </w:r>
      <w:r w:rsidRPr="00E3441A">
        <w:rPr>
          <w:rStyle w:val="StyleUnderline"/>
        </w:rPr>
        <w:t xml:space="preserve">Economic costs and damage to bilateral communication Official actions that suddenly change the rules of the game generate genuine concern in both the United States and China because they have a real-world impact on the financial sustainability of news outlets, the profitability of corporations, and access to information for millions of expat and local users in China. </w:t>
      </w:r>
      <w:r w:rsidRPr="00194EFE">
        <w:rPr>
          <w:rFonts w:asciiTheme="minorHAnsi" w:hAnsiTheme="minorHAnsi"/>
          <w:sz w:val="16"/>
        </w:rPr>
        <w:t xml:space="preserve">A 2012 block on The New York Times English and Chinese websites in response to the paper’s investigative report into the wealth of then premier Wen Jiabao’s kin, caused the Times’ stock to lose 20 percent of its value overnight and required agreements with advertisers to be renegotiated. Although the stock slowly recovered, the paper suffered notable revenue losses. Chinese government censorship narrows the range of business opportunities for American companies, forcing them to make do with whatever activities are still open to them. Facebook and Twitter—although blocked in China—have allowed Chinese businesses to advertise to their overseas users. Google Play similarly permits Chinese developers to sell their applications outside China. These ventures are creative and apparently profitable, but they represent a tiny sliver of the business that could be generated with unrestricted access to the Chinese market. They are also fundamentally unfair, in that Chinese entrepreneurs can take full advantage of the companies’ global reach, but the U.S. firms are cut off from China’s consumers. Censorship pressure has also generated conflict within U.S. media companies, as it becomes clear that intrepid news gathering and adherence to journalistic principles will carry an economic cost. This problem gained greater international attention last year after senior executives at Bloomberg News apparently decided to retreat from publishing investigative reports on the wealth of the Chinese political elite due to the potential damage that government reprisals could inflict on Bloomberg’s other interests in China, primarily the sale of its financial data terminals. Similar dilemmas have afflicted technology and social media companies as they confront compliance pressures that their Chinese competitors must meet simply to stay in business. Google eventually decided to retreat from its search business in mainland China rather than censor results, and LinkedIn is currently treading a fine line to maintain its presence. In March, CloudFlare cut off its service provision to Lantern, a group that was using the content-delivery network to offer Chinese internet users access to uncensored information. GitHub, responding to its recent “Great Cannon” bombardment, said “we believe the intent of this attack is to convince us to remove a specific class of content.” But it appears they were unconvinced, and the site continues to host the pages of the New York Times Chinese edition and the anticensorship group Greatfire. </w:t>
      </w:r>
      <w:r w:rsidRPr="00194EFE">
        <w:rPr>
          <w:rStyle w:val="StyleUnderline"/>
        </w:rPr>
        <w:t>Over time, the various obstacles thrown up by Beijing have had a deleterious effect on international news coverage and information sharing on important topics.</w:t>
      </w:r>
      <w:r w:rsidRPr="00194EFE">
        <w:rPr>
          <w:rFonts w:asciiTheme="minorHAnsi" w:hAnsiTheme="minorHAnsi"/>
          <w:sz w:val="16"/>
        </w:rPr>
        <w:t xml:space="preserve"> But even as foreigners feel the impact, </w:t>
      </w:r>
      <w:r w:rsidRPr="00194EFE">
        <w:rPr>
          <w:rStyle w:val="StyleUnderline"/>
        </w:rPr>
        <w:t>it remains Chinese citizens who pay most dearly for their government’s censorship.</w:t>
      </w:r>
      <w:r w:rsidRPr="00194EFE">
        <w:rPr>
          <w:rFonts w:asciiTheme="minorHAnsi" w:hAnsiTheme="minorHAnsi"/>
          <w:sz w:val="16"/>
        </w:rPr>
        <w:t xml:space="preserve"> The Communist Party’s latest blocks and regulations have increased the share of the Chinese population that is losing contact with the international community and its diverse information sources. According to one college counselor from Shanghai, the censorship adds new difficulties for Chinese students applying to study at U.S. universities and, more generally, limits their worldview. </w:t>
      </w:r>
      <w:r w:rsidRPr="00194EFE">
        <w:rPr>
          <w:rStyle w:val="StyleUnderline"/>
        </w:rPr>
        <w:t>Consequences for U.S.-China relations From a geopolitical perspective, these developments have a profound impact on the relationship between the world’s two largest economies</w:t>
      </w:r>
      <w:r w:rsidRPr="00194EFE">
        <w:rPr>
          <w:rFonts w:asciiTheme="minorHAnsi" w:hAnsiTheme="minorHAnsi"/>
          <w:sz w:val="16"/>
        </w:rPr>
        <w:t xml:space="preserve">. The </w:t>
      </w:r>
      <w:r w:rsidRPr="00194EFE">
        <w:rPr>
          <w:rStyle w:val="Emphasis"/>
        </w:rPr>
        <w:t>divided and distorted information landscape breeds mistrust and increases the potential for misunderstanding.</w:t>
      </w:r>
      <w:r w:rsidRPr="00194EFE">
        <w:rPr>
          <w:rFonts w:asciiTheme="minorHAnsi" w:hAnsiTheme="minorHAnsi"/>
          <w:sz w:val="16"/>
        </w:rPr>
        <w:t xml:space="preserve"> Chinese audiences receive a partial and misinformed perspective of U.S. policy and society. Americans see Chinese officials taking steps that threaten the United States’ economic wellbeing, but are barred from hearing the views of Chinese citizens who may disagree with their government. This results in both sides having a more negative view of the other than each may deserve, a recipe for greater tension now and in the future. On a more practical note, the restrictions create higher hurdles for U.S. investment in China and hinder day-to-day cooperation in the arts, non-profit, and academic sectors. Moreover, the Chinese government’s actions contradict its own stated policies, like not interfering in other countries’ affairs, and undermine key goals popular with China’s citizens, such as earning global respect for the nation. Unfortunately, Beijing has done itself no favors with its public responses to censorship incidents. Official spokespeople and state-run media are often dismissive, plead ignorance, conflate incomparable situations, or present a disingenuous version of the facts. Most commonly, they fall back on the claim that any restrictions are imposed according to the law, which all companies and individuals must follow. In October 2014, Chinese internet czar Lu Wei said of Facebook: “Foreign internet companies can come to China if they abide by the law.” At first glance, this seems reasonable. The problem is that “the law” in today’s China—especially on topics like freedom of expression—is actually a tangle of arbitrary regulations, extralegal party directives, and politically controlled courts that are incapable of impartially adjudicating disputes or upholding rights listed in the constitution. The United States, of course, is not entirely without fault. Edward Snowden’s revelations of the transnational surveillance by U.S. spy agencies have also undermined trust between the two countries and invited accusations of hypocrisy when U.S. officials call for greater internet freedom. According to some observers, the U.S. programs have contributed to the Chinese government’s desire to restrict the use of American-made hardware and software. But however intrusive or disturbing U.S. surveillance may be, it does not set out with the goal of suppressing freedom of information. The U.S. political system is founded on the idea that such freedoms must be protected, not least as boons to business and international relations. The Chinese Communist Party, by contrast, sees freedom of information as a fundamental threat to its rule. This is the crux of the conflict. Indeed, the steps being taken by Chinese authorities go far beyond any legitimate interest in protecting government offices from potential U.S. surveillance, preventing terrorist attacks, or combatting perceived social ills like gambling or pornography. </w:t>
      </w:r>
      <w:r w:rsidRPr="00194EFE">
        <w:rPr>
          <w:rStyle w:val="StyleUnderline"/>
        </w:rPr>
        <w:t>Rigorous research has repeatedly shown that the content targeted for censorship in China most often relates to critically important topics like official corruption, police brutality, religious persecution, ethnic relations, and public health.</w:t>
      </w:r>
      <w:r w:rsidRPr="00194EFE">
        <w:rPr>
          <w:rFonts w:asciiTheme="minorHAnsi" w:hAnsiTheme="minorHAnsi"/>
          <w:sz w:val="16"/>
        </w:rPr>
        <w:t xml:space="preserve"> Many measures also serve to ensure Communist Party control over key nodes in the information flow, regardless of what is being communicated. An opportunity for Beijing and Washington The best solution for both sides would be for the Chinese government to relax its controls and create truly autonomous entities to define and implement remaining restrictions on content that is internationally recognized as harmful. Unfortunately, the current Chinese leadership has offered no sign that it is moving in that direction. Rather, </w:t>
      </w:r>
      <w:r w:rsidRPr="00194EFE">
        <w:rPr>
          <w:rStyle w:val="StyleUnderline"/>
        </w:rPr>
        <w:t>it is turning more sharply toward arbitrary and politically repressive policies. Given this trajectory, the U.S. government should work with diverse international and domestic actors to push back against restrictions and create space for the free flow of information</w:t>
      </w:r>
      <w:r w:rsidRPr="00194EFE">
        <w:rPr>
          <w:rFonts w:asciiTheme="minorHAnsi" w:hAnsiTheme="minorHAnsi"/>
          <w:sz w:val="16"/>
        </w:rPr>
        <w:t xml:space="preserve">, while making better use of global rule-based mechanisms to challenge actions that violate Beijing’s international commitments. More directly, the </w:t>
      </w:r>
      <w:r w:rsidRPr="00194EFE">
        <w:rPr>
          <w:rStyle w:val="StyleUnderline"/>
        </w:rPr>
        <w:t>U.S. and Chinese governments should integrate this topic into their many business, trade, and political discussions</w:t>
      </w:r>
      <w:r w:rsidRPr="00194EFE">
        <w:rPr>
          <w:rFonts w:asciiTheme="minorHAnsi" w:hAnsiTheme="minorHAnsi"/>
          <w:sz w:val="16"/>
        </w:rPr>
        <w:t>. In today’s world, it is impossible to separate freedom of expression and freedom of information from other elements of the social and economic environment. Bilateral talks must reflect this reality. If progress can be made on this tough issue, it would mark a truly positive step forward for U.S.-China relations and would be welcomed by people in both countries who are eager for easier ways to e-mail, “friend,” and tweet one another.</w:t>
      </w:r>
    </w:p>
    <w:p w14:paraId="49265DB9" w14:textId="77777777" w:rsidR="00C63420" w:rsidRPr="00C63420" w:rsidRDefault="00C63420" w:rsidP="00C63420"/>
    <w:p w14:paraId="5FE65513" w14:textId="77777777" w:rsidR="00E42E4C" w:rsidRDefault="00DC42F7" w:rsidP="00DC42F7">
      <w:pPr>
        <w:pStyle w:val="Heading3"/>
      </w:pPr>
      <w:r>
        <w:t xml:space="preserve">AC—Pentagon Reports </w:t>
      </w:r>
    </w:p>
    <w:p w14:paraId="225AB610" w14:textId="77777777" w:rsidR="00DC42F7" w:rsidRDefault="00DC42F7" w:rsidP="00DC42F7"/>
    <w:p w14:paraId="0D073678" w14:textId="77777777" w:rsidR="00DC42F7" w:rsidRPr="007567F2" w:rsidRDefault="00DC42F7" w:rsidP="00DC42F7">
      <w:pPr>
        <w:pStyle w:val="Heading4"/>
        <w:rPr>
          <w:rStyle w:val="Style13ptBold"/>
          <w:b/>
        </w:rPr>
      </w:pPr>
      <w:r>
        <w:rPr>
          <w:rStyle w:val="Style13ptBold"/>
          <w:b/>
        </w:rPr>
        <w:t>Alt cause to relations-pentagon reports</w:t>
      </w:r>
    </w:p>
    <w:p w14:paraId="68C144FA" w14:textId="77777777" w:rsidR="00DC42F7" w:rsidRPr="0046264A" w:rsidRDefault="00DC42F7" w:rsidP="00DC42F7">
      <w:r w:rsidRPr="0046264A">
        <w:rPr>
          <w:rStyle w:val="Style13ptBold"/>
        </w:rPr>
        <w:t>France-Presse 5/16</w:t>
      </w:r>
      <w:r>
        <w:t xml:space="preserve"> (</w:t>
      </w:r>
      <w:r w:rsidRPr="0046264A">
        <w:t>Agence France-Presse, 5-16-2016, "China Says Pentagon Report ‘Severely Damaged’ Relations," Defense News, http://www.defensenews.com/story/defense/international/asia-pacific/2016/05/15/china-says-pentagon-report-severely-damaged-relations/84414382/</w:t>
      </w:r>
      <w:r>
        <w:t>)</w:t>
      </w:r>
    </w:p>
    <w:p w14:paraId="59800B2D" w14:textId="77777777" w:rsidR="00DC42F7" w:rsidRDefault="00DC42F7" w:rsidP="00DC42F7">
      <w:r>
        <w:t xml:space="preserve">BEIJING — </w:t>
      </w:r>
      <w:r w:rsidRPr="007567F2">
        <w:rPr>
          <w:rStyle w:val="StyleUnderline"/>
        </w:rPr>
        <w:t>China on Sunday accused the US of deliberately distorting the facts in a report on the Asian giant’s defense policy, warning Washington it had “severely damaged” trust between the superpowers</w:t>
      </w:r>
      <w:r>
        <w:t>.</w:t>
      </w:r>
      <w:r w:rsidRPr="0046264A">
        <w:rPr>
          <w:sz w:val="12"/>
        </w:rPr>
        <w:t xml:space="preserve">¶ </w:t>
      </w:r>
      <w:r>
        <w:t>The Pentagon on Friday said Beijing had been building up military facilities on reefs and islets in a bid to assert its claims to the contested waters of the South China Sea</w:t>
      </w:r>
      <w:r w:rsidRPr="007567F2">
        <w:rPr>
          <w:rStyle w:val="StyleUnderline"/>
        </w:rPr>
        <w:t xml:space="preserve">.¶ China’s military has also been using “coercive tactics” to foster tensions with its neighbors, but will ensure they do not snowball into outright conflict, according to the annual report to Congress.¶ Beijing hit back </w:t>
      </w:r>
      <w:r w:rsidRPr="00A544ED">
        <w:t xml:space="preserve">on Sunday in comments published in state media, with a defense ministry spokesman </w:t>
      </w:r>
      <w:r w:rsidRPr="007567F2">
        <w:rPr>
          <w:rStyle w:val="StyleUnderline"/>
        </w:rPr>
        <w:t>saying the Pentagon report had “deliberately distorted China’s defense policies.”</w:t>
      </w:r>
      <w:r w:rsidRPr="0046264A">
        <w:rPr>
          <w:sz w:val="12"/>
        </w:rPr>
        <w:t xml:space="preserve">¶ </w:t>
      </w:r>
      <w:r>
        <w:t>“</w:t>
      </w:r>
      <w:r w:rsidRPr="007567F2">
        <w:rPr>
          <w:rStyle w:val="StyleUnderline"/>
        </w:rPr>
        <w:t xml:space="preserve">It is the United States that has been flexing military muscles by frequently sending military aircraft and warships to the region,” </w:t>
      </w:r>
      <w:r w:rsidRPr="007567F2">
        <w:rPr>
          <w:rStyle w:val="cardChar"/>
          <w:rFonts w:eastAsiaTheme="minorEastAsia"/>
        </w:rPr>
        <w:t xml:space="preserve">spokesman Yang Yujun said, according to the official news agency Xinhua.¶ </w:t>
      </w:r>
      <w:r>
        <w:t>“The US annual report on China’s military and security developments has severely damaged mutual trust between the two sides</w:t>
      </w:r>
      <w:r w:rsidRPr="00A544ED">
        <w:rPr>
          <w:rStyle w:val="StyleUnderline"/>
        </w:rPr>
        <w:t>.”¶ Yang accused the US of being behind the “militarization in the South China Sea</w:t>
      </w:r>
      <w:r>
        <w:t>,” parts of which are claimed by Vietnam, Taiwan, Brunei, Malaysia and the Philippines as well as China.</w:t>
      </w:r>
      <w:r w:rsidRPr="0046264A">
        <w:rPr>
          <w:sz w:val="12"/>
        </w:rPr>
        <w:t xml:space="preserve">¶ </w:t>
      </w:r>
      <w:r>
        <w:t>The South China Sea, an important shipping route thought to be home to vast energy deposits, has become a growing source of tension between Beijing and Washington as the US turns its focus on Asia.</w:t>
      </w:r>
      <w:r w:rsidRPr="0046264A">
        <w:rPr>
          <w:sz w:val="12"/>
        </w:rPr>
        <w:t xml:space="preserve">¶ </w:t>
      </w:r>
      <w:r>
        <w:t>W</w:t>
      </w:r>
      <w:r w:rsidRPr="00A544ED">
        <w:rPr>
          <w:rStyle w:val="StyleUnderline"/>
        </w:rPr>
        <w:t>ashington fears Beijing is seeking to impose military controls over the entire area, where China has built massive structures including radar systems and airstrips on reclaimed reefs and islets.¶</w:t>
      </w:r>
      <w:r w:rsidRPr="0046264A">
        <w:rPr>
          <w:sz w:val="12"/>
        </w:rPr>
        <w:t xml:space="preserve"> </w:t>
      </w:r>
      <w:r>
        <w:t>The Pentagon report estimated China has reclaimed 3,200 acres (1,300 hectares) of land around the Spratly Islands, also claimed by the Philippines, over the past two years.</w:t>
      </w:r>
      <w:r w:rsidRPr="0046264A">
        <w:rPr>
          <w:sz w:val="12"/>
        </w:rPr>
        <w:t xml:space="preserve">¶ </w:t>
      </w:r>
      <w:r>
        <w:t>Beijing has been angered by the growing US attention on Asia and US forays into the Sea, including sailing warships close to reclaimed islands.</w:t>
      </w:r>
    </w:p>
    <w:p w14:paraId="2C66EE61" w14:textId="77777777" w:rsidR="007317D4" w:rsidRDefault="007317D4" w:rsidP="00DC42F7"/>
    <w:p w14:paraId="03D3C47A" w14:textId="3B69F161" w:rsidR="007317D4" w:rsidRDefault="007317D4" w:rsidP="007317D4">
      <w:pPr>
        <w:pStyle w:val="Heading3"/>
      </w:pPr>
      <w:r>
        <w:t xml:space="preserve">AC—THAAD </w:t>
      </w:r>
    </w:p>
    <w:p w14:paraId="6A5DF94B" w14:textId="77777777" w:rsidR="007317D4" w:rsidRDefault="007317D4" w:rsidP="007317D4"/>
    <w:p w14:paraId="3295B121" w14:textId="77777777" w:rsidR="007317D4" w:rsidRDefault="007317D4" w:rsidP="007317D4">
      <w:pPr>
        <w:pStyle w:val="Heading4"/>
      </w:pPr>
      <w:r>
        <w:t xml:space="preserve">THAAD kills relations- prevents diplomatic resolution of SCS disputes. </w:t>
      </w:r>
    </w:p>
    <w:p w14:paraId="33B914EF" w14:textId="77777777" w:rsidR="007317D4" w:rsidRDefault="007317D4" w:rsidP="007317D4">
      <w:pPr>
        <w:rPr>
          <w:b/>
        </w:rPr>
      </w:pPr>
      <w:r>
        <w:rPr>
          <w:b/>
        </w:rPr>
        <w:t>Gamel, 2016 a Senior Correspondent for Stars and Stripes</w:t>
      </w:r>
    </w:p>
    <w:p w14:paraId="5E64D569" w14:textId="77777777" w:rsidR="007317D4" w:rsidRPr="00D01813" w:rsidRDefault="007317D4" w:rsidP="007317D4">
      <w:r>
        <w:t xml:space="preserve">[Kim Gamel, July 10, 2016, Korean Penninsula Tensions Raise Stakes for Regional Security, Stars and Stripes, </w:t>
      </w:r>
      <w:hyperlink r:id="rId41" w:history="1">
        <w:r w:rsidRPr="00D24042">
          <w:rPr>
            <w:rStyle w:val="Hyperlink"/>
          </w:rPr>
          <w:t>http://www.stripes.com/news/korean-peninsula-tensions-raise-stakes-for-regional-security-1.418405?utm_source=Sailthru&amp;utm_medium=email&amp;utm_campaign=Defense%20EBB%2007-11-16&amp;utm_term=Editorial%20-%20Early%20Bird%20Brief</w:t>
        </w:r>
      </w:hyperlink>
      <w:r>
        <w:t>, July 11, 2016 KC]</w:t>
      </w:r>
    </w:p>
    <w:p w14:paraId="5D5C0D03" w14:textId="77777777" w:rsidR="007317D4" w:rsidRPr="00197EB9" w:rsidRDefault="007317D4" w:rsidP="007317D4">
      <w:r w:rsidRPr="00197EB9">
        <w:t xml:space="preserve">SEOUL, South Korea — </w:t>
      </w:r>
      <w:r w:rsidRPr="00197EB9">
        <w:rPr>
          <w:u w:val="single"/>
        </w:rPr>
        <w:t>Already-high tensions spiked on the Korean Peninsula</w:t>
      </w:r>
      <w:r w:rsidRPr="00197EB9">
        <w:t xml:space="preserve"> as North Korea test-fired a missile from a submarine, </w:t>
      </w:r>
      <w:r w:rsidRPr="00197EB9">
        <w:rPr>
          <w:u w:val="single"/>
        </w:rPr>
        <w:t>a day after the U.S. announced plans to deploy an advanced missile defense system in the South.</w:t>
      </w:r>
      <w:r w:rsidRPr="00197EB9">
        <w:t xml:space="preserve"> </w:t>
      </w:r>
      <w:r w:rsidRPr="00197EB9">
        <w:rPr>
          <w:u w:val="single"/>
        </w:rPr>
        <w:t>The plan to have</w:t>
      </w:r>
      <w:r w:rsidRPr="00197EB9">
        <w:t xml:space="preserve"> the Terminal High-Altitude Area Defense system, known as </w:t>
      </w:r>
      <w:r w:rsidRPr="00197EB9">
        <w:rPr>
          <w:u w:val="single"/>
        </w:rPr>
        <w:t>THAAD, operational by the end of next year also raised the stakes for regional security. China reacted angrily</w:t>
      </w:r>
      <w:r w:rsidRPr="00197EB9">
        <w:t xml:space="preserve">. Analysts said </w:t>
      </w:r>
      <w:r w:rsidRPr="00197EB9">
        <w:rPr>
          <w:u w:val="single"/>
        </w:rPr>
        <w:t>the decision was likely to push Beijing and Washington farther apart at a time when cooperation is needed to face the growing threat from the North, and China is aggressively pursuing claims on disputed islands and reefs to the south and east</w:t>
      </w:r>
      <w:r w:rsidRPr="00197EB9">
        <w:t xml:space="preserve">. Kim Joon Hyung of South Korea’s Handong Global University said the </w:t>
      </w:r>
      <w:r w:rsidRPr="00197EB9">
        <w:rPr>
          <w:u w:val="single"/>
        </w:rPr>
        <w:t>deployment of THAAD was creating a new Cold War-style scenario. “The U.S. seems to be taking a hard-line policy toward China</w:t>
      </w:r>
      <w:r w:rsidRPr="00197EB9">
        <w:t>,” he said. “</w:t>
      </w:r>
      <w:r w:rsidRPr="00197EB9">
        <w:rPr>
          <w:u w:val="single"/>
        </w:rPr>
        <w:t>Relations between the U.S. and China are likely to get worse because of the deployment … while relations among China, Russia and North Korea are likely to be strengthened.”</w:t>
      </w:r>
      <w:r w:rsidRPr="00197EB9">
        <w:t xml:space="preserve"> </w:t>
      </w:r>
    </w:p>
    <w:p w14:paraId="2F6C0D33" w14:textId="77777777" w:rsidR="007317D4" w:rsidRDefault="007317D4" w:rsidP="007317D4">
      <w:pPr>
        <w:pStyle w:val="Heading4"/>
      </w:pPr>
      <w:r>
        <w:t>THAAD escalates tensions between the US and China</w:t>
      </w:r>
    </w:p>
    <w:p w14:paraId="5F432096" w14:textId="77777777" w:rsidR="007317D4" w:rsidRPr="00176260" w:rsidRDefault="007317D4" w:rsidP="007317D4">
      <w:pPr>
        <w:rPr>
          <w:rStyle w:val="Style13ptBold"/>
        </w:rPr>
      </w:pPr>
      <w:r w:rsidRPr="00176260">
        <w:rPr>
          <w:rStyle w:val="Style13ptBold"/>
        </w:rPr>
        <w:t>Gatlin 16</w:t>
      </w:r>
    </w:p>
    <w:p w14:paraId="2D460A23" w14:textId="77777777" w:rsidR="007317D4" w:rsidRDefault="007317D4" w:rsidP="007317D4">
      <w:r>
        <w:t>Gordon Gatlin, 6-1-2016, Journalist at The Policy Wire, "Why THAAD is Good For Nothing," Policy Wire, http://thepolicywire.com/why-thaad-is-good-for-nothing///SPIE</w:t>
      </w:r>
    </w:p>
    <w:p w14:paraId="72FFACEA" w14:textId="77777777" w:rsidR="007317D4" w:rsidRDefault="007317D4" w:rsidP="007317D4">
      <w:r w:rsidRPr="002A0CB0">
        <w:t xml:space="preserve">While official US policy is that THAAD cannot and is not designed to counter China weapon systems, if that were the case it would seem that THAAD could be a double win for the US. Sadly, it is not. </w:t>
      </w:r>
      <w:r w:rsidRPr="002A0CB0">
        <w:rPr>
          <w:u w:val="single"/>
        </w:rPr>
        <w:t>THAAD would represent an escalation of tensions between the two largest economies in the world, in a region that is already on pins and needles. East Asian military spending is rising and island disputes are becoming militarized with Chinese artillery installments and US freedom of navigation cruises. The publicly known benefits of THAAD are so few and the publicly known costs are potentially so high that the US and South Korea should find other more productive ways to counter the North Korean threat</w:t>
      </w:r>
      <w:r w:rsidRPr="002A0CB0">
        <w:t>.</w:t>
      </w:r>
    </w:p>
    <w:p w14:paraId="559982CB" w14:textId="77777777" w:rsidR="007317D4" w:rsidRDefault="007317D4" w:rsidP="007317D4"/>
    <w:p w14:paraId="7D3B9443" w14:textId="77777777" w:rsidR="007317D4" w:rsidRDefault="007317D4" w:rsidP="007317D4">
      <w:pPr>
        <w:pStyle w:val="Heading4"/>
      </w:pPr>
      <w:r>
        <w:t>Tensions over the Koreas spillover to the whole US-China relationship</w:t>
      </w:r>
    </w:p>
    <w:p w14:paraId="71B3CB78" w14:textId="77777777" w:rsidR="007317D4" w:rsidRPr="00117DE3" w:rsidRDefault="007317D4" w:rsidP="007317D4">
      <w:r w:rsidRPr="00117DE3">
        <w:t xml:space="preserve">Franz-Stefan </w:t>
      </w:r>
      <w:r w:rsidRPr="00117DE3">
        <w:rPr>
          <w:rStyle w:val="Style13ptBold"/>
        </w:rPr>
        <w:t>Gady, 2016</w:t>
      </w:r>
      <w:r w:rsidRPr="00117DE3">
        <w:t xml:space="preserve"> (Senior Fellow, EastWest Institute) HUFFINGTON POST, Sino-U.S. Cooperation Over North Korea Is Now More Important Than Ever, Mar. 28, 2016, Retrieved Apr. 23, 2016 from http://www.huffingtonpost.com/franzstefan-gady/sinous-cooperation-over-n_b_9548182.html</w:t>
      </w:r>
    </w:p>
    <w:p w14:paraId="1991A19F" w14:textId="77777777" w:rsidR="007317D4" w:rsidRPr="00117DE3" w:rsidRDefault="007317D4" w:rsidP="007317D4">
      <w:r w:rsidRPr="00117DE3">
        <w:rPr>
          <w:rStyle w:val="StyleUnderline"/>
        </w:rPr>
        <w:t>Apart from this apparent confluence of Chinese and US interests, there are three reasons why both countries need to cooperate more tightly than ever on managing the ongoing crisis on the Korean Peninsula.</w:t>
      </w:r>
      <w:r w:rsidRPr="00117DE3">
        <w:t xml:space="preserve"> First, given the Republic of Korea (ROK) government’s uncompromising stance with respect to North Korean provocations, </w:t>
      </w:r>
      <w:r w:rsidRPr="00117DE3">
        <w:rPr>
          <w:rStyle w:val="StyleUnderline"/>
        </w:rPr>
        <w:t>there will be an increased chance of more severe inter-Korean crises occurring over the next two years</w:t>
      </w:r>
      <w:r w:rsidRPr="00117DE3">
        <w:t xml:space="preserve">. (There will be little chance of a Korean-led détente initiative until the end of the presidency of Park Geun-hye in 2018, given the government’s current policies.) Second, notwithstanding repeated calls for putting a “military option” back on the table, a large-scale joint US-ROK military operation against North Korea is increasingly becoming less realistic. Third, </w:t>
      </w:r>
      <w:r w:rsidRPr="00117DE3">
        <w:rPr>
          <w:rStyle w:val="StyleUnderline"/>
        </w:rPr>
        <w:t>ongoing tensions on the Korean Peninsula have the potential to undermine trust and increase military competition between China and the U</w:t>
      </w:r>
      <w:r w:rsidRPr="00117DE3">
        <w:t xml:space="preserve">nited </w:t>
      </w:r>
      <w:r w:rsidRPr="00117DE3">
        <w:rPr>
          <w:rStyle w:val="StyleUnderline"/>
        </w:rPr>
        <w:t>S</w:t>
      </w:r>
      <w:r w:rsidRPr="00117DE3">
        <w:t xml:space="preserve">tates, </w:t>
      </w:r>
      <w:r w:rsidRPr="00117DE3">
        <w:rPr>
          <w:rStyle w:val="StyleUnderline"/>
        </w:rPr>
        <w:t>a development that is set to detrimentally affect overall Sino-US relations and cannot be in the interest of either party.</w:t>
      </w:r>
    </w:p>
    <w:p w14:paraId="32319108" w14:textId="02F22150" w:rsidR="007317D4" w:rsidRPr="007317D4" w:rsidRDefault="007317D4" w:rsidP="007317D4">
      <w:r>
        <w:t>Case T</w:t>
      </w:r>
    </w:p>
    <w:p w14:paraId="2039ADD1" w14:textId="77777777" w:rsidR="00DC42F7" w:rsidRPr="00DC42F7" w:rsidRDefault="00DC42F7" w:rsidP="00DC42F7"/>
    <w:sectPr w:rsidR="00DC42F7" w:rsidRPr="00DC42F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00000003" w:usb1="00000000" w:usb2="00000000" w:usb3="00000000" w:csb0="00000001" w:csb1="00000000"/>
  </w:font>
  <w:font w:name="MS Gothic">
    <w:panose1 w:val="020B06090702050802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Microsoft YaHei">
    <w:panose1 w:val="020B0503020204020204"/>
    <w:charset w:val="86"/>
    <w:family w:val="auto"/>
    <w:pitch w:val="variable"/>
    <w:sig w:usb0="80000287" w:usb1="28CF3C52" w:usb2="00000016" w:usb3="00000000" w:csb0="0004001F" w:csb1="00000000"/>
  </w:font>
  <w:font w:name="华文宋体">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C42F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15C0"/>
    <w:rsid w:val="006D6AED"/>
    <w:rsid w:val="006E6D0B"/>
    <w:rsid w:val="006F126E"/>
    <w:rsid w:val="006F32C9"/>
    <w:rsid w:val="006F3834"/>
    <w:rsid w:val="006F5693"/>
    <w:rsid w:val="006F5D4C"/>
    <w:rsid w:val="00717B01"/>
    <w:rsid w:val="007227D9"/>
    <w:rsid w:val="0072491F"/>
    <w:rsid w:val="00725598"/>
    <w:rsid w:val="007317D4"/>
    <w:rsid w:val="007374A1"/>
    <w:rsid w:val="00752712"/>
    <w:rsid w:val="00753A84"/>
    <w:rsid w:val="007611F5"/>
    <w:rsid w:val="007619E4"/>
    <w:rsid w:val="00761E75"/>
    <w:rsid w:val="0076495E"/>
    <w:rsid w:val="00765FC8"/>
    <w:rsid w:val="00775694"/>
    <w:rsid w:val="00793F46"/>
    <w:rsid w:val="007A1325"/>
    <w:rsid w:val="007A1A18"/>
    <w:rsid w:val="007A3BAF"/>
    <w:rsid w:val="007B1D12"/>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3420"/>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42F7"/>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2460"/>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E46D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9246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92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9246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9246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9246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92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460"/>
  </w:style>
  <w:style w:type="character" w:customStyle="1" w:styleId="Heading1Char">
    <w:name w:val="Heading 1 Char"/>
    <w:aliases w:val="Pocket Char"/>
    <w:basedOn w:val="DefaultParagraphFont"/>
    <w:link w:val="Heading1"/>
    <w:uiPriority w:val="9"/>
    <w:rsid w:val="00F9246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9246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9246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9246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1"/>
    <w:qFormat/>
    <w:rsid w:val="00F92460"/>
    <w:rPr>
      <w:b/>
      <w:sz w:val="26"/>
      <w:u w:val="none"/>
    </w:rPr>
  </w:style>
  <w:style w:type="character" w:customStyle="1" w:styleId="StyleUnderline">
    <w:name w:val="Style Underline"/>
    <w:aliases w:val="Underline,Style Bold Underline,Minimized Char,Heading 3 Char Char Char Char Char,c,Citation Char Char Char,ci,apple-style-span + 6 pt,Bold,Kern at 16 pt,Intense Emphasis1,Intense Emphasis2,HHeading 3 + 12 pt,Style,Intense Emphasis3,9.5 p"/>
    <w:basedOn w:val="DefaultParagraphFont"/>
    <w:uiPriority w:val="1"/>
    <w:qFormat/>
    <w:rsid w:val="00F92460"/>
    <w:rPr>
      <w:b w:val="0"/>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20"/>
    <w:qFormat/>
    <w:rsid w:val="00F9246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92460"/>
    <w:rPr>
      <w:color w:val="auto"/>
      <w:u w:val="none"/>
    </w:rPr>
  </w:style>
  <w:style w:type="character" w:styleId="Hyperlink">
    <w:name w:val="Hyperlink"/>
    <w:aliases w:val="heading 1 (block title),Important,Read,Card Text,Internet Link,Analytic Text"/>
    <w:basedOn w:val="DefaultParagraphFont"/>
    <w:uiPriority w:val="99"/>
    <w:unhideWhenUsed/>
    <w:rsid w:val="00F92460"/>
    <w:rPr>
      <w:color w:val="auto"/>
      <w:u w:val="none"/>
    </w:rPr>
  </w:style>
  <w:style w:type="paragraph" w:styleId="DocumentMap">
    <w:name w:val="Document Map"/>
    <w:basedOn w:val="Normal"/>
    <w:link w:val="DocumentMapChar"/>
    <w:uiPriority w:val="99"/>
    <w:semiHidden/>
    <w:unhideWhenUsed/>
    <w:rsid w:val="00F9246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2460"/>
    <w:rPr>
      <w:rFonts w:ascii="Lucida Grande" w:hAnsi="Lucida Grande" w:cs="Lucida Grande"/>
    </w:rPr>
  </w:style>
  <w:style w:type="paragraph" w:customStyle="1" w:styleId="card">
    <w:name w:val="card"/>
    <w:basedOn w:val="Normal"/>
    <w:next w:val="Normal"/>
    <w:link w:val="cardChar"/>
    <w:qFormat/>
    <w:rsid w:val="00DC42F7"/>
    <w:pPr>
      <w:spacing w:after="0" w:line="240" w:lineRule="auto"/>
      <w:ind w:left="288" w:right="288"/>
    </w:pPr>
    <w:rPr>
      <w:rFonts w:ascii="Times New Roman" w:eastAsia="Times New Roman" w:hAnsi="Times New Roman" w:cs="Times New Roman"/>
      <w:sz w:val="16"/>
    </w:rPr>
  </w:style>
  <w:style w:type="character" w:customStyle="1" w:styleId="cardChar">
    <w:name w:val="card Char"/>
    <w:link w:val="card"/>
    <w:rsid w:val="00DC42F7"/>
    <w:rPr>
      <w:rFonts w:ascii="Times New Roman" w:eastAsia="Times New Roman" w:hAnsi="Times New Roman" w:cs="Times New Roman"/>
      <w:sz w:val="16"/>
    </w:rPr>
  </w:style>
  <w:style w:type="character" w:customStyle="1" w:styleId="detailmetabyline-info">
    <w:name w:val="detail__meta__byline-info"/>
    <w:basedOn w:val="DefaultParagraphFont"/>
    <w:rsid w:val="00DC42F7"/>
  </w:style>
  <w:style w:type="paragraph" w:customStyle="1" w:styleId="textbold">
    <w:name w:val="text bold"/>
    <w:basedOn w:val="Normal"/>
    <w:link w:val="Emphasis"/>
    <w:uiPriority w:val="20"/>
    <w:qFormat/>
    <w:rsid w:val="00DC42F7"/>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Emphasis1">
    <w:name w:val="Emphasis1"/>
    <w:basedOn w:val="Normal"/>
    <w:autoRedefine/>
    <w:qFormat/>
    <w:rsid w:val="00DC42F7"/>
    <w:pPr>
      <w:pBdr>
        <w:top w:val="single" w:sz="4" w:space="1" w:color="auto"/>
        <w:left w:val="single" w:sz="4" w:space="4" w:color="auto"/>
        <w:bottom w:val="single" w:sz="4" w:space="1" w:color="auto"/>
        <w:right w:val="single" w:sz="4" w:space="4" w:color="auto"/>
      </w:pBdr>
      <w:spacing w:after="0" w:line="240" w:lineRule="auto"/>
      <w:ind w:left="720"/>
      <w:contextualSpacing/>
      <w:jc w:val="both"/>
    </w:pPr>
    <w:rPr>
      <w:rFonts w:eastAsiaTheme="minorHAnsi"/>
      <w:b/>
      <w:iCs/>
      <w:szCs w:val="22"/>
      <w:u w:val="single"/>
      <w:bdr w:val="single" w:sz="8" w:space="0" w:color="auto"/>
    </w:rPr>
  </w:style>
  <w:style w:type="paragraph" w:styleId="NormalWeb">
    <w:name w:val="Normal (Web)"/>
    <w:basedOn w:val="Normal"/>
    <w:uiPriority w:val="99"/>
    <w:semiHidden/>
    <w:unhideWhenUsed/>
    <w:rsid w:val="007B1D12"/>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uschinatradewar.com/tag/trade-legislation/)//SLR" TargetMode="External"/><Relationship Id="rId21" Type="http://schemas.openxmlformats.org/officeDocument/2006/relationships/hyperlink" Target="http://www.reuters.com/article/2015/09/30/usa-cybersecurity-idUSL1N11Z16D20150930" TargetMode="External"/><Relationship Id="rId22" Type="http://schemas.openxmlformats.org/officeDocument/2006/relationships/hyperlink" Target="http://www.wsj.com/articles/full-transcript-interview-with-chinese-president-xi-jinping-1442894700" TargetMode="External"/><Relationship Id="rId23" Type="http://schemas.openxmlformats.org/officeDocument/2006/relationships/hyperlink" Target="http://www.jamestown.org/single/?no_cache=1&amp;tx_ttnews%5Btt_news%5D=39820" TargetMode="External"/><Relationship Id="rId24" Type="http://schemas.openxmlformats.org/officeDocument/2006/relationships/hyperlink" Target="http://www.nbr.org/publications/element.aspx?id=650" TargetMode="External"/><Relationship Id="rId25" Type="http://schemas.openxmlformats.org/officeDocument/2006/relationships/hyperlink" Target="http://www.guancha.cn/politics/2014_02_28_209672.shtml" TargetMode="External"/><Relationship Id="rId26" Type="http://schemas.openxmlformats.org/officeDocument/2006/relationships/hyperlink" Target="http://www.nottingham.ac.uk/cpi/documents/policy-papers/cpi-policy-paper-2015-no-8-peter-mattis-.pdf" TargetMode="External"/><Relationship Id="rId27" Type="http://schemas.openxmlformats.org/officeDocument/2006/relationships/hyperlink" Target="http://www.thedailybeast.com/articles/2015/09/25/obama-stares-down-china-on-cyberspying.html" TargetMode="External"/><Relationship Id="rId28" Type="http://schemas.openxmlformats.org/officeDocument/2006/relationships/hyperlink" Target="https://www.lawfareblog.com/more-harmful-public-hand-wringing-possible-sanctions-against-china-cyber-theft" TargetMode="External"/><Relationship Id="rId29" Type="http://schemas.openxmlformats.org/officeDocument/2006/relationships/hyperlink" Target="http://nsarchive.gwu.edu/NSAEBB/NSAEBB66/ch-35.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cnn.com/2015/07/24/politics/fbi-economic-espionage/" TargetMode="External"/><Relationship Id="rId31" Type="http://schemas.openxmlformats.org/officeDocument/2006/relationships/hyperlink" Target="http://www.taiwandocuments.org/communique03.htm" TargetMode="External"/><Relationship Id="rId32" Type="http://schemas.openxmlformats.org/officeDocument/2006/relationships/hyperlink" Target="http://thediplomat.com/2015/09/what-us-experts-get-wrong-about-economic-espionage/" TargetMode="External"/><Relationship Id="rId9" Type="http://schemas.openxmlformats.org/officeDocument/2006/relationships/hyperlink" Target="http://www.bizjournals.com/seattle/search/results?q=Duncan%20Clark"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amazon.com/Chinese-Industrial-Espionage-Acquisition-Modernisation/dp/0415821428" TargetMode="External"/><Relationship Id="rId34" Type="http://schemas.openxmlformats.org/officeDocument/2006/relationships/hyperlink" Target="http://www.bloomberg.com/news/articles/2012-08-29/ex-motorola-worker-gets-four-years-for-trade-secret-theft-1-" TargetMode="External"/><Relationship Id="rId35" Type="http://schemas.openxmlformats.org/officeDocument/2006/relationships/hyperlink" Target="http://www.reuters.com/article/2015/09/30/usa-cybersecurity-idUSL1N11Z16D20150930" TargetMode="External"/><Relationship Id="rId36" Type="http://schemas.openxmlformats.org/officeDocument/2006/relationships/hyperlink" Target="http://fas.org/irp/eprint/ncrdic.pdf" TargetMode="External"/><Relationship Id="rId10" Type="http://schemas.openxmlformats.org/officeDocument/2006/relationships/hyperlink" Target="http://www.cfr.org/world/armed-clash-south-china-sea/p27883" TargetMode="External"/><Relationship Id="rId11" Type="http://schemas.openxmlformats.org/officeDocument/2006/relationships/hyperlink" Target="http://www.bizjournals.com/seattle/print-edition/2016/04/15/no-one-knows-amazons-biggest-rival-better-than.html" TargetMode="External"/><Relationship Id="rId12" Type="http://schemas.openxmlformats.org/officeDocument/2006/relationships/hyperlink" Target="http://www.bizjournals.com/profiles/company/us//hangzhou/alibabacom_corporation/3012566" TargetMode="External"/><Relationship Id="rId13" Type="http://schemas.openxmlformats.org/officeDocument/2006/relationships/hyperlink" Target="http://www.bizjournals.com/seattle/search/results?q=Jack%20Ma" TargetMode="External"/><Relationship Id="rId14" Type="http://schemas.openxmlformats.org/officeDocument/2006/relationships/hyperlink" Target="http://www.bizjournals.com/profiles/company/us/il/chicago/boeing_co/1325088" TargetMode="External"/><Relationship Id="rId15" Type="http://schemas.openxmlformats.org/officeDocument/2006/relationships/hyperlink" Target="http://www.bizjournals.com/seattle/search/results?q=Xi%20Jinping" TargetMode="External"/><Relationship Id="rId16" Type="http://schemas.openxmlformats.org/officeDocument/2006/relationships/hyperlink" Target="http://gendai.ismedia.jp/articles/-/49175?page=3" TargetMode="External"/><Relationship Id="rId17" Type="http://schemas.openxmlformats.org/officeDocument/2006/relationships/hyperlink" Target="http://gendai.ismedia.jp/articles/-/49175?page=3" TargetMode="External"/><Relationship Id="rId18" Type="http://schemas.openxmlformats.org/officeDocument/2006/relationships/hyperlink" Target="http://gendai.ismedia.jp/articles/-/49175?page=4" TargetMode="External"/><Relationship Id="rId19" Type="http://schemas.openxmlformats.org/officeDocument/2006/relationships/hyperlink" Target="http://thediplomat.com/2016/03/chinas-rise-as-a-predator-state/" TargetMode="External"/><Relationship Id="rId37" Type="http://schemas.openxmlformats.org/officeDocument/2006/relationships/hyperlink" Target="http://www.ft.com/intl/cms/s/0/52eb31a4-cb99-11e4-aeb5-00144feab7de.html" TargetMode="External"/><Relationship Id="rId38" Type="http://schemas.openxmlformats.org/officeDocument/2006/relationships/hyperlink" Target="http://www.scmp.com/news/china/policies-politics/article/1822063/communist-party-paper-sees-red-over-colour-revolutions?page=all" TargetMode="External"/><Relationship Id="rId39" Type="http://schemas.openxmlformats.org/officeDocument/2006/relationships/hyperlink" Target="http://www.brookings.edu/research/papers/2012/03/30-us-china-lieberthal" TargetMode="External"/><Relationship Id="rId40" Type="http://schemas.openxmlformats.org/officeDocument/2006/relationships/hyperlink" Target="http://www.chinafile.com/reporting-opinion/two-way-street/two-orders-and-future-china-us-relations" TargetMode="External"/><Relationship Id="rId41" Type="http://schemas.openxmlformats.org/officeDocument/2006/relationships/hyperlink" Target="http://www.stripes.com/news/korean-peninsula-tensions-raise-stakes-for-regional-security-1.418405?utm_source=Sailthru&amp;utm_medium=email&amp;utm_campaign=Defense%20EBB%2007-11-16&amp;utm_term=Editorial%20-%20Early%20Bird%20Brief"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Hom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C92DB5A-B396-4B4E-A761-2A3DC6575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29964</Words>
  <Characters>163908</Characters>
  <Application>Microsoft Macintosh Word</Application>
  <DocSecurity>0</DocSecurity>
  <Lines>1998</Lines>
  <Paragraphs>377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193495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2016-07-26T05:26:00Z</dcterms:created>
  <dcterms:modified xsi:type="dcterms:W3CDTF">2016-07-26T05:26:00Z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