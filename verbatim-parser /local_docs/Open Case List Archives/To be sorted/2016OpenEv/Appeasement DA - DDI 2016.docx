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A05BAC" w14:textId="04CF9726" w:rsidR="00E42E4C" w:rsidRDefault="002A1E2B" w:rsidP="002A1E2B">
      <w:pPr>
        <w:pStyle w:val="Heading1"/>
      </w:pPr>
      <w:r>
        <w:t>Appeasement Disadvantage</w:t>
      </w:r>
      <w:r w:rsidR="00115ABE">
        <w:t xml:space="preserve"> – DDI 2016</w:t>
      </w:r>
    </w:p>
    <w:p w14:paraId="65E98DA4" w14:textId="77777777" w:rsidR="002A1E2B" w:rsidRDefault="002A1E2B" w:rsidP="002A1E2B">
      <w:pPr>
        <w:pStyle w:val="Heading2"/>
      </w:pPr>
      <w:r>
        <w:t>1NC Shell</w:t>
      </w:r>
    </w:p>
    <w:p w14:paraId="2E2A572B" w14:textId="77777777" w:rsidR="00373CC3" w:rsidRPr="0024408E" w:rsidRDefault="00373CC3" w:rsidP="00373CC3">
      <w:pPr>
        <w:keepNext/>
        <w:keepLines/>
        <w:spacing w:before="40" w:after="0"/>
        <w:outlineLvl w:val="3"/>
        <w:rPr>
          <w:rFonts w:asciiTheme="majorHAnsi" w:eastAsiaTheme="majorEastAsia" w:hAnsiTheme="majorHAnsi" w:cs="Times New Roman"/>
          <w:b/>
          <w:bCs/>
          <w:iCs/>
          <w:sz w:val="26"/>
        </w:rPr>
      </w:pPr>
      <w:r w:rsidRPr="0024408E">
        <w:rPr>
          <w:rFonts w:asciiTheme="majorHAnsi" w:eastAsiaTheme="majorEastAsia" w:hAnsiTheme="majorHAnsi" w:cs="Times New Roman"/>
          <w:b/>
          <w:bCs/>
          <w:iCs/>
          <w:sz w:val="26"/>
        </w:rPr>
        <w:t>The United States is successfully employing a strategy of containment in the status quo to limit Chinese expansionism</w:t>
      </w:r>
    </w:p>
    <w:p w14:paraId="295ECF02" w14:textId="77777777" w:rsidR="00373CC3" w:rsidRPr="0024408E" w:rsidRDefault="00373CC3" w:rsidP="00373CC3">
      <w:pPr>
        <w:rPr>
          <w:rFonts w:asciiTheme="majorHAnsi" w:eastAsia="Times New Roman" w:hAnsiTheme="majorHAnsi" w:cs="Times New Roman"/>
        </w:rPr>
      </w:pPr>
      <w:r w:rsidRPr="0024408E">
        <w:rPr>
          <w:rFonts w:asciiTheme="majorHAnsi" w:eastAsia="Times New Roman" w:hAnsiTheme="majorHAnsi" w:cs="Times New Roman"/>
          <w:b/>
          <w:bCs/>
          <w:sz w:val="26"/>
        </w:rPr>
        <w:t>Etzioni 16</w:t>
      </w:r>
      <w:r w:rsidRPr="0024408E">
        <w:rPr>
          <w:rFonts w:asciiTheme="majorHAnsi" w:eastAsia="Times New Roman" w:hAnsiTheme="majorHAnsi" w:cs="Times New Roman"/>
        </w:rPr>
        <w:t xml:space="preserve"> (Amitai, professor of international affairs at George Washington University, “The Asian Infrastructure Investment Bank: A Case Study of Multifaceted Containment,” </w:t>
      </w:r>
      <w:r w:rsidRPr="0024408E">
        <w:rPr>
          <w:rFonts w:asciiTheme="majorHAnsi" w:eastAsia="Times New Roman" w:hAnsiTheme="majorHAnsi" w:cs="Times New Roman"/>
          <w:i/>
        </w:rPr>
        <w:t>Asian Perspective,</w:t>
      </w:r>
      <w:r w:rsidRPr="0024408E">
        <w:rPr>
          <w:rFonts w:asciiTheme="majorHAnsi" w:eastAsia="Times New Roman" w:hAnsiTheme="majorHAnsi" w:cs="Times New Roman"/>
        </w:rPr>
        <w:t xml:space="preserve"> 40(2), p. 187-188) </w:t>
      </w:r>
    </w:p>
    <w:p w14:paraId="35385705" w14:textId="77777777" w:rsidR="00373CC3" w:rsidRPr="0024408E" w:rsidRDefault="00373CC3" w:rsidP="00373CC3">
      <w:pPr>
        <w:rPr>
          <w:rFonts w:asciiTheme="majorHAnsi" w:hAnsiTheme="majorHAnsi"/>
          <w:sz w:val="16"/>
        </w:rPr>
      </w:pPr>
      <w:r w:rsidRPr="0024408E">
        <w:rPr>
          <w:rFonts w:asciiTheme="majorHAnsi" w:eastAsia="Times New Roman" w:hAnsiTheme="majorHAnsi" w:cs="Times New Roman"/>
          <w:sz w:val="16"/>
        </w:rPr>
        <w:t xml:space="preserve">US officials often state that the United States does not seek to contain China (Carpenter 2011). In April 2014, for example, President Obama stated, “Our goal is not to counter China. Our goal is not to contain China” (Manesca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24408E">
        <w:rPr>
          <w:rStyle w:val="Emphasis"/>
          <w:rFonts w:asciiTheme="majorHAnsi" w:hAnsiTheme="majorHAnsi"/>
        </w:rPr>
        <w:t>The actions of the United States reflect a containment strategy</w:t>
      </w:r>
      <w:r w:rsidRPr="0024408E">
        <w:rPr>
          <w:rFonts w:asciiTheme="majorHAnsi" w:eastAsia="Times New Roman" w:hAnsiTheme="majorHAnsi" w:cs="Times New Roman"/>
          <w:sz w:val="16"/>
        </w:rPr>
        <w:t xml:space="preserve"> that seems to have evolved—rather than developed—through complex interactions among various agencies, with the Pentagon being particularly influential (Etzioni 2013). The strategy’s main element involves positioning US or allied military forces along China’s borders and in the regional areas into which China might seek to expand. Thus, the United States has announced that it views the contested Senkaku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24408E">
        <w:rPr>
          <w:rStyle w:val="StyleUnderline"/>
          <w:rFonts w:asciiTheme="majorHAnsi" w:hAnsiTheme="majorHAnsi"/>
        </w:rPr>
        <w:t>All these moves draw a red line that, if crossed by China, could lead to war. The</w:t>
      </w:r>
      <w:r w:rsidRPr="0024408E">
        <w:rPr>
          <w:rFonts w:asciiTheme="majorHAnsi" w:eastAsia="Times New Roman" w:hAnsiTheme="majorHAnsi" w:cs="Times New Roman"/>
          <w:sz w:val="16"/>
        </w:rPr>
        <w:t xml:space="preserve"> so-called </w:t>
      </w:r>
      <w:r w:rsidRPr="0024408E">
        <w:rPr>
          <w:rStyle w:val="StyleUnderline"/>
          <w:rFonts w:asciiTheme="majorHAnsi" w:hAnsiTheme="majorHAnsi"/>
        </w:rPr>
        <w:t>Asia pivot</w:t>
      </w:r>
      <w:r w:rsidRPr="0024408E">
        <w:rPr>
          <w:rFonts w:asciiTheme="majorHAnsi" w:eastAsia="Times New Roman" w:hAnsiTheme="majorHAnsi" w:cs="Times New Roman"/>
          <w:sz w:val="16"/>
        </w:rPr>
        <w:t xml:space="preserve"> thus </w:t>
      </w:r>
      <w:r w:rsidRPr="0024408E">
        <w:rPr>
          <w:rStyle w:val="StyleUnderline"/>
          <w:rFonts w:asciiTheme="majorHAnsi" w:hAnsiTheme="majorHAnsi"/>
        </w:rPr>
        <w:t>appears to be “a thinly veiled China containment strategy</w:t>
      </w:r>
      <w:r w:rsidRPr="0024408E">
        <w:rPr>
          <w:rFonts w:asciiTheme="majorHAnsi" w:eastAsia="Times New Roman" w:hAnsiTheme="majorHAnsi" w:cs="Times New Roman"/>
          <w:sz w:val="16"/>
        </w:rPr>
        <w:t xml:space="preserve">” (Roach et al. 2015). John Mearsheimer has pointed out that involving regional states in various military alliances raises the risk that the United States and China will engage in war due to reckless actions taken by one of the allies (Mearsheimer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(Etzioni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(Etzioni 2008). </w:t>
      </w:r>
      <w:r w:rsidRPr="0024408E">
        <w:rPr>
          <w:rStyle w:val="StyleUnderline"/>
          <w:rFonts w:asciiTheme="majorHAnsi" w:hAnsiTheme="majorHAnsi"/>
        </w:rPr>
        <w:t>US efforts to contain China have not been limited to countering Chinese aggression</w:t>
      </w:r>
      <w:r w:rsidRPr="0024408E">
        <w:rPr>
          <w:rFonts w:asciiTheme="majorHAnsi" w:hAnsiTheme="majorHAnsi"/>
          <w:sz w:val="16"/>
        </w:rPr>
        <w:t xml:space="preserve">, such as by posting military forces, building military alliances, conducting more military exercises, or ordering major weapons systems to respond to a possible attack from China. </w:t>
      </w:r>
      <w:r w:rsidRPr="0024408E">
        <w:rPr>
          <w:rStyle w:val="StyleUnderline"/>
          <w:rFonts w:asciiTheme="majorHAnsi" w:hAnsiTheme="majorHAnsi"/>
        </w:rPr>
        <w:t>Instead, the United States has also sought to block China in nonmilitary sectors</w:t>
      </w:r>
      <w:r w:rsidRPr="0024408E">
        <w:rPr>
          <w:rFonts w:asciiTheme="majorHAnsi" w:hAnsiTheme="majorHAnsi"/>
          <w:sz w:val="16"/>
        </w:rPr>
        <w:t xml:space="preserve">. For example, </w:t>
      </w:r>
      <w:r w:rsidRPr="0024408E">
        <w:rPr>
          <w:rStyle w:val="StyleUnderline"/>
          <w:rFonts w:asciiTheme="majorHAnsi" w:hAnsiTheme="majorHAnsi"/>
        </w:rPr>
        <w:t>the United States pressured states</w:t>
      </w:r>
      <w:r w:rsidRPr="0024408E">
        <w:rPr>
          <w:rFonts w:asciiTheme="majorHAnsi" w:hAnsiTheme="majorHAnsi"/>
          <w:sz w:val="16"/>
        </w:rPr>
        <w:t xml:space="preserve"> on China’s borders </w:t>
      </w:r>
      <w:r w:rsidRPr="0024408E">
        <w:rPr>
          <w:rStyle w:val="StyleUnderline"/>
          <w:rFonts w:asciiTheme="majorHAnsi" w:hAnsiTheme="majorHAnsi"/>
        </w:rPr>
        <w:t>to resist China’s economic overtures, blocked Chinese efforts to begin negotiations on a free trade zone</w:t>
      </w:r>
      <w:r w:rsidRPr="0024408E">
        <w:rPr>
          <w:rFonts w:asciiTheme="majorHAnsi" w:hAnsiTheme="majorHAnsi"/>
          <w:sz w:val="16"/>
        </w:rPr>
        <w:t xml:space="preserve"> spanning the Pacific (Davis 2014), cautioned regional states against depending too strongly on China for humanitarian aid, and pledged $187 million to Cambodia, Laos, Thailand, and Vietnam in an effort to decrease China’s influence over those states (Var 2015). </w:t>
      </w:r>
      <w:r w:rsidRPr="0024408E">
        <w:rPr>
          <w:rStyle w:val="StyleUnderline"/>
          <w:rFonts w:asciiTheme="majorHAnsi" w:hAnsiTheme="majorHAnsi"/>
        </w:rPr>
        <w:t>The United States</w:t>
      </w:r>
      <w:r w:rsidRPr="0024408E">
        <w:rPr>
          <w:rFonts w:asciiTheme="majorHAnsi" w:hAnsiTheme="majorHAnsi"/>
          <w:sz w:val="16"/>
        </w:rPr>
        <w:t xml:space="preserve"> also </w:t>
      </w:r>
      <w:r w:rsidRPr="0024408E">
        <w:rPr>
          <w:rStyle w:val="StyleUnderline"/>
          <w:rFonts w:asciiTheme="majorHAnsi" w:hAnsiTheme="majorHAnsi"/>
        </w:rPr>
        <w:t xml:space="preserve">seems to be </w:t>
      </w:r>
      <w:r w:rsidRPr="0024408E">
        <w:rPr>
          <w:rStyle w:val="Emphasis"/>
          <w:rFonts w:asciiTheme="majorHAnsi" w:hAnsiTheme="majorHAnsi"/>
        </w:rPr>
        <w:t>diplomatically and economically</w:t>
      </w:r>
      <w:r w:rsidRPr="0024408E">
        <w:rPr>
          <w:rStyle w:val="StyleUnderline"/>
          <w:rFonts w:asciiTheme="majorHAnsi" w:hAnsiTheme="majorHAnsi"/>
        </w:rPr>
        <w:t xml:space="preserve"> working to halt the expansion of China’s relative influence</w:t>
      </w:r>
      <w:r w:rsidRPr="0024408E">
        <w:rPr>
          <w:rFonts w:asciiTheme="majorHAnsi" w:hAnsiTheme="majorHAnsi"/>
          <w:sz w:val="16"/>
        </w:rPr>
        <w:t xml:space="preserve"> in Africa (Sun and Olin-Ammentorp 2014) and Latin America (Noesselt and Landivar 2013)</w:t>
      </w:r>
    </w:p>
    <w:p w14:paraId="1846796D" w14:textId="77777777" w:rsidR="00373CC3" w:rsidRPr="00CF7A39" w:rsidRDefault="00373CC3" w:rsidP="00373CC3">
      <w:pPr>
        <w:pStyle w:val="Heading4"/>
      </w:pPr>
      <w:r w:rsidRPr="00CF7A39">
        <w:t>Concessions Bad – add up overtime and China won’t change</w:t>
      </w:r>
    </w:p>
    <w:p w14:paraId="62AD1227" w14:textId="77777777" w:rsidR="00373CC3" w:rsidRPr="00CF7A39" w:rsidRDefault="00373CC3" w:rsidP="00373CC3">
      <w:r w:rsidRPr="00CF7A39">
        <w:rPr>
          <w:rStyle w:val="Style13ptBold"/>
        </w:rPr>
        <w:t xml:space="preserve">Wolf 14 </w:t>
      </w:r>
      <w:r w:rsidRPr="00CF7A39">
        <w:t>(Albert B. Wolf, 5-1-2014, "The Unipolar Moment is (Almost) Over: What’s Next?," Times of Israel, http://blogs.timesofisrael.com/the-unipolar-moment-is-almost-over-what-next/)</w:t>
      </w:r>
    </w:p>
    <w:p w14:paraId="4BEBBEF5" w14:textId="681FEB7D" w:rsidR="002A1E2B" w:rsidRDefault="00373CC3" w:rsidP="002A1E2B">
      <w:r w:rsidRPr="00CF7A39">
        <w:t xml:space="preserve">This is also known as engagement.  Unlike other strategies driven by “Who gets more” thinking, </w:t>
      </w:r>
      <w:r w:rsidRPr="00CF7A39">
        <w:rPr>
          <w:rStyle w:val="Emphasis"/>
        </w:rPr>
        <w:t>under engagement</w:t>
      </w:r>
      <w:r w:rsidRPr="00CF7A39">
        <w:t xml:space="preserve"> we stop worrying about how big a slice of the pie China gets, and instead focus upon growing the whole pie.  Under this strategy, we give up none of our commitments.  Instead, we take up new ones.  </w:t>
      </w:r>
      <w:r w:rsidRPr="00CF7A39">
        <w:rPr>
          <w:rStyle w:val="Emphasis"/>
        </w:rPr>
        <w:t>We attempt to influence China</w:t>
      </w:r>
      <w:r w:rsidRPr="00CF7A39">
        <w:t xml:space="preserve">’s present and future </w:t>
      </w:r>
      <w:r w:rsidRPr="001723CD">
        <w:rPr>
          <w:rStyle w:val="StyleUnderline"/>
        </w:rPr>
        <w:t>behavior by using positive</w:t>
      </w:r>
      <w:r w:rsidRPr="00CF7A39">
        <w:t xml:space="preserve"> </w:t>
      </w:r>
      <w:r w:rsidRPr="00CF7A39">
        <w:rPr>
          <w:rStyle w:val="Emphasis"/>
        </w:rPr>
        <w:t>inducements</w:t>
      </w:r>
      <w:r w:rsidRPr="00CF7A39">
        <w:t xml:space="preserve"> (“carrots”), while ensnaring them and us in a web of increasingly intricate international organizations Scholars like Alastair Iain Johnston suggest that China’s participation in international organizations has had a moderating influence on Beijing’s foreign policy since the days of Mao. Jeffrey Legro argues that since Deng Xiaoping, China has pursued an “integrationist” strategy that has benefited its growth. Until outside events demonstrate that it’s current strategy is not working or has failed, Chinese elites have little reason to favor a course correction in a more aggressive direction. Has this ever worked? Some would suggest that </w:t>
      </w:r>
      <w:r w:rsidRPr="00CF7A39">
        <w:rPr>
          <w:rStyle w:val="Emphasis"/>
        </w:rPr>
        <w:t>engagement has never worked</w:t>
      </w:r>
      <w:r w:rsidRPr="00CF7A39">
        <w:t xml:space="preserve"> because declining states rarely try it. Declining powers are wary of trying it for fear </w:t>
      </w:r>
      <w:r w:rsidRPr="00CF7A39">
        <w:rPr>
          <w:rStyle w:val="Emphasis"/>
        </w:rPr>
        <w:t>that concessions given to rising powers today will be used against them in the future. China could pocket concessions and use them later in order to further America’s demise. China may also see this as little more than cheap talk: a U.S. ploy to get its way and maintain primacy on the chea</w:t>
      </w:r>
      <w:r w:rsidRPr="00CF7A39">
        <w:t>p. After all, such a doctrine does not involve deeper defense cuts than what we have now.</w:t>
      </w:r>
    </w:p>
    <w:p w14:paraId="657599E8" w14:textId="4D6F25BF" w:rsidR="00E318E3" w:rsidRDefault="00E318E3" w:rsidP="00E318E3">
      <w:pPr>
        <w:pStyle w:val="Heading4"/>
      </w:pPr>
      <w:r>
        <w:t>Relations spillover is a myth – engagement with China exacerbates military competition</w:t>
      </w:r>
      <w:r w:rsidR="00373CC3">
        <w:t xml:space="preserve"> that makes conflict inevitable</w:t>
      </w:r>
    </w:p>
    <w:p w14:paraId="6B9E53C9" w14:textId="77777777" w:rsidR="00E318E3" w:rsidRPr="009646E0" w:rsidRDefault="00E318E3" w:rsidP="00E318E3">
      <w:pPr>
        <w:rPr>
          <w:sz w:val="12"/>
        </w:rPr>
      </w:pPr>
      <w:r>
        <w:t xml:space="preserve">Van </w:t>
      </w:r>
      <w:r w:rsidRPr="005C752B">
        <w:rPr>
          <w:rStyle w:val="Style13ptBold"/>
        </w:rPr>
        <w:t>Jackson; 2015;</w:t>
      </w:r>
      <w:r>
        <w:t xml:space="preserve"> </w:t>
      </w:r>
      <w:r w:rsidRPr="009646E0">
        <w:rPr>
          <w:rFonts w:ascii="MyriadRoman" w:hAnsi="MyriadRoman"/>
          <w:color w:val="333333"/>
          <w:sz w:val="17"/>
          <w:szCs w:val="27"/>
          <w:shd w:val="clear" w:color="auto" w:fill="FFFFFF"/>
        </w:rPr>
        <w:t>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He is the author of the forthcoming book </w:t>
      </w:r>
      <w:r w:rsidRPr="009646E0">
        <w:rPr>
          <w:rFonts w:ascii="MyriadRoman" w:hAnsi="MyriadRoman"/>
          <w:i/>
          <w:iCs/>
          <w:color w:val="333333"/>
          <w:sz w:val="17"/>
          <w:szCs w:val="27"/>
          <w:shd w:val="clear" w:color="auto" w:fill="FFFFFF"/>
        </w:rPr>
        <w:t>Rival Reputations: Coercion and Credibility in U.S.-North Korea Relations</w:t>
      </w:r>
      <w:r>
        <w:rPr>
          <w:rFonts w:ascii="MyriadRoman" w:hAnsi="MyriadRoman"/>
          <w:i/>
          <w:iCs/>
          <w:color w:val="333333"/>
          <w:sz w:val="17"/>
          <w:szCs w:val="27"/>
          <w:shd w:val="clear" w:color="auto" w:fill="FFFFFF"/>
        </w:rPr>
        <w:t>;</w:t>
      </w:r>
      <w:r>
        <w:rPr>
          <w:rFonts w:ascii="MyriadRoman" w:hAnsi="MyriadRoman"/>
          <w:iCs/>
          <w:color w:val="333333"/>
          <w:sz w:val="17"/>
          <w:szCs w:val="27"/>
          <w:shd w:val="clear" w:color="auto" w:fill="FFFFFF"/>
        </w:rPr>
        <w:t xml:space="preserve"> the diplomat; “the myth of a US-China grand bargain;” August 6</w:t>
      </w:r>
      <w:r w:rsidRPr="005C752B">
        <w:rPr>
          <w:rFonts w:ascii="MyriadRoman" w:hAnsi="MyriadRoman"/>
          <w:iCs/>
          <w:color w:val="333333"/>
          <w:sz w:val="17"/>
          <w:szCs w:val="27"/>
          <w:shd w:val="clear" w:color="auto" w:fill="FFFFFF"/>
          <w:vertAlign w:val="superscript"/>
        </w:rPr>
        <w:t>th</w:t>
      </w:r>
      <w:r>
        <w:rPr>
          <w:rFonts w:ascii="MyriadRoman" w:hAnsi="MyriadRoman"/>
          <w:iCs/>
          <w:color w:val="333333"/>
          <w:sz w:val="17"/>
          <w:szCs w:val="27"/>
          <w:shd w:val="clear" w:color="auto" w:fill="FFFFFF"/>
        </w:rPr>
        <w:t xml:space="preserve">, 2015; </w:t>
      </w:r>
      <w:r w:rsidRPr="005C752B">
        <w:rPr>
          <w:rFonts w:ascii="MyriadRoman" w:hAnsi="MyriadRoman"/>
          <w:iCs/>
          <w:color w:val="333333"/>
          <w:sz w:val="17"/>
          <w:szCs w:val="27"/>
          <w:shd w:val="clear" w:color="auto" w:fill="FFFFFF"/>
        </w:rPr>
        <w:t>https://mail.google.com/mail/u/0/#inbox/155dfb3b07fc07de</w:t>
      </w:r>
    </w:p>
    <w:p w14:paraId="52496A08" w14:textId="2AE65004" w:rsidR="00E318E3" w:rsidRPr="00115ABE" w:rsidRDefault="00E318E3" w:rsidP="002A1E2B">
      <w:pPr>
        <w:rPr>
          <w:sz w:val="26"/>
        </w:rPr>
      </w:pPr>
      <w:r w:rsidRPr="009646E0">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E318E3">
        <w:rPr>
          <w:rStyle w:val="Emphasis"/>
        </w:rPr>
        <w:t>the idea that U.S. accommodation of China will produce a peaceful and stable order in Asia isn’t just unrealistic; it’s irresponsible</w:t>
      </w:r>
      <w:r w:rsidRPr="009448EC">
        <w:rPr>
          <w:rStyle w:val="StyleUnderline"/>
          <w:highlight w:val="cyan"/>
        </w:rPr>
        <w:t>.</w:t>
      </w:r>
      <w:r>
        <w:rPr>
          <w:rStyle w:val="StyleUnderline"/>
        </w:rPr>
        <w:t xml:space="preserve"> </w:t>
      </w:r>
      <w:r w:rsidRPr="009646E0">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E318E3">
        <w:rPr>
          <w:rStyle w:val="Emphasis"/>
        </w:rPr>
        <w:t>there are</w:t>
      </w:r>
      <w:r w:rsidRPr="009646E0">
        <w:t xml:space="preserve"> equally </w:t>
      </w:r>
      <w:r w:rsidRPr="00E318E3">
        <w:rPr>
          <w:rStyle w:val="Emphasis"/>
        </w:rPr>
        <w:t>serious reasons to doubt the transformative ambitions attached to U.S. concessions</w:t>
      </w:r>
      <w:r w:rsidRPr="009448EC">
        <w:rPr>
          <w:rStyle w:val="StyleUnderline"/>
          <w:highlight w:val="cyan"/>
        </w:rPr>
        <w:t>.</w:t>
      </w:r>
      <w:r w:rsidRPr="009646E0">
        <w:t xml:space="preserve"> The latest salvo in this “America must accommodate China” literature hails from an accomplished political scientist at George Washington University, Charles Glaser, </w:t>
      </w:r>
      <w:hyperlink r:id="rId9" w:anchor=".VbuX9ZVRHX4" w:tgtFrame="_blank" w:history="1">
        <w:r w:rsidRPr="009646E0">
          <w:rPr>
            <w:rStyle w:val="Hyperlink"/>
            <w:rFonts w:ascii="Georgia" w:hAnsi="Georgia"/>
            <w:color w:val="CC0000"/>
            <w:sz w:val="12"/>
          </w:rPr>
          <w:t>writing</w:t>
        </w:r>
      </w:hyperlink>
      <w:r w:rsidRPr="009646E0">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hyperlink r:id="rId10" w:tgtFrame="_blank" w:history="1">
        <w:r w:rsidRPr="009646E0">
          <w:rPr>
            <w:rStyle w:val="Hyperlink"/>
            <w:rFonts w:ascii="Arial" w:hAnsi="Arial" w:cs="Arial"/>
            <w:color w:val="CC0000"/>
            <w:sz w:val="12"/>
            <w:shd w:val="clear" w:color="auto" w:fill="FFFFFF"/>
          </w:rPr>
          <w:t>.</w:t>
        </w:r>
      </w:hyperlink>
      <w:r w:rsidRPr="009646E0">
        <w:rPr>
          <w:rFonts w:ascii="Times New Roman" w:hAnsi="Times New Roman"/>
        </w:rPr>
        <w:t xml:space="preserve"> </w:t>
      </w:r>
      <w:r w:rsidRPr="00E318E3">
        <w:rPr>
          <w:rStyle w:val="Emphasis"/>
        </w:rPr>
        <w:t>Prior to around 2008,</w:t>
      </w:r>
      <w:r w:rsidRPr="009448EC">
        <w:rPr>
          <w:rStyle w:val="StyleUnderline"/>
          <w:highlight w:val="cyan"/>
        </w:rPr>
        <w:t xml:space="preserve"> </w:t>
      </w:r>
      <w:r w:rsidRPr="00E318E3">
        <w:rPr>
          <w:rStyle w:val="Emphasis"/>
        </w:rPr>
        <w:t>proposals for U.S. accommodation of a rising China made much more sense, or at least could be taken more seriously. But times have changed</w:t>
      </w:r>
      <w:r w:rsidRPr="009646E0">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E318E3">
        <w:rPr>
          <w:rStyle w:val="Emphasis"/>
        </w:rPr>
        <w:t>any proposal for a Sino-U.S. solution to regional problems is</w:t>
      </w:r>
      <w:r w:rsidRPr="009646E0">
        <w:t xml:space="preserve"> by definition </w:t>
      </w:r>
      <w:r w:rsidRPr="00E318E3">
        <w:rPr>
          <w:rStyle w:val="Emphasis"/>
        </w:rPr>
        <w:t>taking a great power view of Asia that marginalizes the agency and strategic relevance of U.S. allies and the region’s middle powers</w:t>
      </w:r>
      <w:r w:rsidRPr="009646E0">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E318E3">
        <w:rPr>
          <w:rStyle w:val="Emphasis"/>
        </w:rPr>
        <w:t>attempting a G-2 could ironically create a more fragmented order</w:t>
      </w:r>
      <w:r w:rsidRPr="003D60DD">
        <w:rPr>
          <w:rStyle w:val="StyleUnderline"/>
        </w:rPr>
        <w:t xml:space="preserve"> </w:t>
      </w:r>
      <w:r w:rsidRPr="009646E0">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hyperlink r:id="rId11" w:tgtFrame="_blank" w:history="1">
        <w:r w:rsidRPr="009646E0">
          <w:rPr>
            <w:rStyle w:val="Hyperlink"/>
            <w:rFonts w:ascii="Georgia" w:hAnsi="Georgia"/>
            <w:color w:val="CC0000"/>
            <w:sz w:val="12"/>
          </w:rPr>
          <w:t>elsewhere</w:t>
        </w:r>
      </w:hyperlink>
      <w:r w:rsidRPr="00E318E3">
        <w:rPr>
          <w:rStyle w:val="Emphasis"/>
        </w:rPr>
        <w:t>, Asia is rife with security concerns that have nothing to do with China directly, so any understanding reached with China would leave unresolved many of the region’s latent sources of potential conflict</w:t>
      </w:r>
      <w:r w:rsidRPr="009646E0">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E318E3">
        <w:rPr>
          <w:rStyle w:val="Emphasis"/>
        </w:rPr>
        <w:t>There’s so much brewing underneath the surface in China that dealing with China today as if it were a hegemon tomorrow</w:t>
      </w:r>
      <w:r w:rsidRPr="009646E0">
        <w:rPr>
          <w:rStyle w:val="apple-converted-space"/>
          <w:rFonts w:ascii="Georgia" w:hAnsi="Georgia"/>
          <w:color w:val="333333"/>
          <w:sz w:val="12"/>
        </w:rPr>
        <w:t xml:space="preserve"> </w:t>
      </w:r>
      <w:r w:rsidRPr="009646E0">
        <w:t xml:space="preserve">assumes too much, and </w:t>
      </w:r>
      <w:r w:rsidRPr="00E318E3">
        <w:rPr>
          <w:rStyle w:val="Emphasis"/>
        </w:rPr>
        <w:t xml:space="preserve">grants China too much credit too soon. </w:t>
      </w:r>
      <w:r w:rsidRPr="009646E0">
        <w:t xml:space="preserve">Fourth, </w:t>
      </w:r>
      <w:r w:rsidRPr="00E318E3">
        <w:rPr>
          <w:rStyle w:val="Emphasis"/>
        </w:rPr>
        <w:t>there’s a defunct theory</w:t>
      </w:r>
      <w:r w:rsidRPr="009646E0">
        <w:t xml:space="preserve"> that’s been smuggled into arguments </w:t>
      </w:r>
      <w:r w:rsidRPr="00E318E3">
        <w:rPr>
          <w:rStyle w:val="Emphasis"/>
        </w:rPr>
        <w:t>about changing Chinese behavior through U.S. accommodation</w:t>
      </w:r>
      <w:r w:rsidRPr="009646E0">
        <w:t xml:space="preserve">. Political scientists call it “neofunctionalism,” a term rarely used these days, even though its spirit is pervasive in grand bargain arguments. Neofunctionalism came about in the 1950s as a </w:t>
      </w:r>
      <w:hyperlink r:id="rId12" w:tgtFrame="_blank" w:history="1">
        <w:r w:rsidRPr="009646E0">
          <w:rPr>
            <w:rStyle w:val="Hyperlink"/>
            <w:rFonts w:ascii="Georgia" w:hAnsi="Georgia"/>
            <w:color w:val="CC0000"/>
            <w:sz w:val="12"/>
          </w:rPr>
          <w:t>failed</w:t>
        </w:r>
      </w:hyperlink>
      <w:r w:rsidRPr="009646E0">
        <w:t xml:space="preserve"> way to account for and push for European integration</w:t>
      </w:r>
      <w:r w:rsidRPr="00E318E3">
        <w:rPr>
          <w:rStyle w:val="Emphasis"/>
        </w:rPr>
        <w:t>. The</w:t>
      </w:r>
      <w:r w:rsidRPr="009646E0">
        <w:t xml:space="preserve"> basic </w:t>
      </w:r>
      <w:r w:rsidRPr="00E318E3">
        <w:rPr>
          <w:rStyle w:val="Emphasis"/>
        </w:rPr>
        <w:t>idea involved an assumption that low level and innocuous types of cooperation would “spillover” into still more and better quality cooperation</w:t>
      </w:r>
      <w:r w:rsidRPr="009646E0">
        <w:t xml:space="preserve">. Comity among nations, it was thought, would be the eventual outcome of mundane socioeconomic interactions. </w:t>
      </w:r>
      <w:r w:rsidRPr="00E318E3">
        <w:rPr>
          <w:rStyle w:val="Emphasis"/>
        </w:rPr>
        <w:t>But</w:t>
      </w:r>
      <w:r w:rsidRPr="00AA10BB">
        <w:rPr>
          <w:rStyle w:val="StyleUnderline"/>
        </w:rPr>
        <w:t xml:space="preserve"> </w:t>
      </w:r>
      <w:r w:rsidRPr="00E318E3">
        <w:rPr>
          <w:rStyle w:val="Emphasis"/>
        </w:rPr>
        <w:t>by the 1970s, the theory had become largely discredited</w:t>
      </w:r>
      <w:r w:rsidRPr="00AA10BB">
        <w:rPr>
          <w:rStyle w:val="StyleUnderline"/>
          <w:highlight w:val="cyan"/>
        </w:rPr>
        <w:t>.</w:t>
      </w:r>
      <w:r>
        <w:rPr>
          <w:rStyle w:val="StyleUnderline"/>
        </w:rPr>
        <w:t xml:space="preserve"> </w:t>
      </w:r>
      <w:r w:rsidRPr="009646E0">
        <w:t xml:space="preserve">Nevertheless, echoes of neofunctionalism remain in contemporary </w:t>
      </w:r>
      <w:r w:rsidRPr="00E318E3">
        <w:rPr>
          <w:rStyle w:val="Emphasis"/>
        </w:rPr>
        <w:t>claims that properly calibrated restraint, accommodation, or appeasement can have a transformative effect on a relationship</w:t>
      </w:r>
      <w:r w:rsidRPr="009646E0">
        <w:t xml:space="preserve">. Ironically, these arguments </w:t>
      </w:r>
      <w:r w:rsidRPr="00E318E3">
        <w:rPr>
          <w:rStyle w:val="Emphasis"/>
        </w:rPr>
        <w:t>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9646E0">
        <w:rPr>
          <w:rStyle w:val="StyleUnderline"/>
        </w:rPr>
        <w:t>.</w:t>
      </w:r>
      <w:r>
        <w:rPr>
          <w:rStyle w:val="StyleUnderline"/>
        </w:rPr>
        <w:t xml:space="preserve"> </w:t>
      </w:r>
      <w:r w:rsidRPr="009646E0">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E318E3">
        <w:rPr>
          <w:rStyle w:val="Emphasis"/>
        </w:rPr>
        <w:t>grand bargains rarely work. There’s a dangerous naivete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Pr="009646E0">
        <w:rPr>
          <w:rStyle w:val="StyleUnderline"/>
          <w:highlight w:val="cyan"/>
        </w:rPr>
        <w:t>.</w:t>
      </w:r>
      <w:r>
        <w:rPr>
          <w:rStyle w:val="StyleUnderline"/>
        </w:rPr>
        <w:t xml:space="preserve"> </w:t>
      </w:r>
      <w:r w:rsidRPr="009646E0">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2E098E3A" w14:textId="77777777" w:rsidR="002A1E2B" w:rsidRDefault="002A1E2B" w:rsidP="002A1E2B">
      <w:pPr>
        <w:pStyle w:val="Heading2"/>
      </w:pPr>
      <w:r>
        <w:t>Uniqueness Extensions</w:t>
      </w:r>
    </w:p>
    <w:p w14:paraId="5709AE4A" w14:textId="515EB84A" w:rsidR="00F44495" w:rsidRDefault="00F44495" w:rsidP="00F44495">
      <w:pPr>
        <w:pStyle w:val="Heading3"/>
      </w:pPr>
      <w:r>
        <w:t>China Rise: Territorial</w:t>
      </w:r>
    </w:p>
    <w:p w14:paraId="39D0C593" w14:textId="77777777" w:rsidR="00F44495" w:rsidRDefault="00F44495" w:rsidP="00F44495">
      <w:pPr>
        <w:pStyle w:val="Heading4"/>
      </w:pPr>
      <w:r>
        <w:t>China transitioning away from peaceful rise – characterized by territorial ambitions</w:t>
      </w:r>
    </w:p>
    <w:p w14:paraId="19387850" w14:textId="77777777" w:rsidR="00F44495" w:rsidRPr="00A9505C" w:rsidRDefault="00F44495" w:rsidP="00F44495">
      <w:r>
        <w:t xml:space="preserve">Stephen F. </w:t>
      </w:r>
      <w:r w:rsidRPr="00A9505C">
        <w:rPr>
          <w:rStyle w:val="Style13ptBold"/>
        </w:rPr>
        <w:t>Burgess; 2016</w:t>
      </w:r>
      <w:r>
        <w:t xml:space="preserve">; </w:t>
      </w:r>
      <w:r w:rsidRPr="00A9505C">
        <w:t xml:space="preserve">Department of International Security Studies, Air War </w:t>
      </w:r>
      <w:r>
        <w:t xml:space="preserve">College, Maxwell Air Force Base; Contemporary Security Policy; “Rising bipolarity in the south china sea: The America rebalance to Asia and China’s expansion;” </w:t>
      </w:r>
      <w:r w:rsidRPr="00A9505C">
        <w:t>http://dx.doi.org/10.1080/13523260.2016.1149968</w:t>
      </w:r>
    </w:p>
    <w:p w14:paraId="2970399B" w14:textId="609880AB" w:rsidR="00F44495" w:rsidRPr="00115ABE" w:rsidRDefault="00F44495" w:rsidP="00F44495">
      <w:pPr>
        <w:rPr>
          <w:sz w:val="10"/>
        </w:rPr>
      </w:pPr>
      <w:r w:rsidRPr="0064357C">
        <w:rPr>
          <w:sz w:val="10"/>
        </w:rPr>
        <w:t xml:space="preserve">For seven decades, the United States has exercised leadership and dominance in the South China Sea (SCS) and much of Southeast Asia (SEA). From the Second World War onwards, the United States led in ensuring free seas and open skies in the SCS and from the 1970s led in promoting free market economies and bringing globalization and its beneﬁts to most states in the region. American companies, as well as those from Japan and South Korea invested heavily in the region, which helped to spur rapid economic growth. However, </w:t>
      </w:r>
      <w:r w:rsidRPr="00A112DF">
        <w:rPr>
          <w:rStyle w:val="StyleUnderline"/>
        </w:rPr>
        <w:t>the period of American leadership and dominance is</w:t>
      </w:r>
      <w:r>
        <w:rPr>
          <w:rStyle w:val="StyleUnderline"/>
        </w:rPr>
        <w:t xml:space="preserve"> </w:t>
      </w:r>
      <w:r w:rsidRPr="00A112DF">
        <w:rPr>
          <w:rStyle w:val="StyleUnderline"/>
        </w:rPr>
        <w:t>Coming to a close, as the rise of China has raised the prospect of a challenge to the status quo and instability and a bipolar balance of power in the region. Since the 1990s, China’s inﬂuence has grown rapidly in the region, as trade has soared and investment and aid have grown. At the same time, China has continued to reassert its claim over the entire SCS as its sovereign territory,</w:t>
      </w:r>
      <w:r w:rsidRPr="0064357C">
        <w:rPr>
          <w:sz w:val="10"/>
        </w:rPr>
        <w:t xml:space="preserve"> within the so-called ‘nine-dash line’, </w:t>
      </w:r>
      <w:r w:rsidRPr="00A112DF">
        <w:rPr>
          <w:rStyle w:val="StyleUnderline"/>
        </w:rPr>
        <w:t>and rejected multilateral and legal solutions to the growing dispute</w:t>
      </w:r>
      <w:r w:rsidRPr="0064357C">
        <w:rPr>
          <w:sz w:val="10"/>
        </w:rPr>
        <w:t xml:space="preserve">. </w:t>
      </w:r>
      <w:r w:rsidRPr="00A112DF">
        <w:rPr>
          <w:rStyle w:val="StyleUnderline"/>
        </w:rPr>
        <w:t>Instead, Beijing has chosen to pressure weaker states, such as the Philippines and Vietnam, on a bilateral basis to accept China’s claims</w:t>
      </w:r>
      <w:r w:rsidRPr="0064357C">
        <w:rPr>
          <w:sz w:val="10"/>
        </w:rPr>
        <w:t>. Coincident with apparent American weakness after the 2008 ﬁnancial crisis and the 2009 continental shelf submissions by Vietnam, Malaysia and the Philippines under the United Nations Convention on the Law of the Sea (UNCLOS</w:t>
      </w:r>
      <w:r w:rsidRPr="00A112DF">
        <w:rPr>
          <w:rStyle w:val="StyleUnderline"/>
        </w:rPr>
        <w:t>), China became more assertive regarding its claims in the SCS, which marked a shift from its ‘peaceful rise’ strategy</w:t>
      </w:r>
      <w:r w:rsidRPr="0064357C">
        <w:rPr>
          <w:sz w:val="10"/>
        </w:rPr>
        <w:t xml:space="preserve">.1 China’s coast guard backed by the People’s Liberation Army Navy (PLAN) has actively defended those claims, and China ostentatiously deployed an oil platform in 2014 in an area of the SCS claimed by Vietnam and built seven massive outposts with military facilities, including airstrips, in 2015 in areas claimed by the Philippines and Vietnam. As a result of China’s growing power and inﬂuence, </w:t>
      </w:r>
      <w:r w:rsidRPr="00A112DF">
        <w:rPr>
          <w:rStyle w:val="StyleUnderline"/>
        </w:rPr>
        <w:t xml:space="preserve">SEA is becoming increasingly bipolar with China as the rising, revisionist power, which is seeking to gain dominance over the SCS and limit access for the United States. China’s continuing rise and vital interests in the SCS and efforts to fortify its claims </w:t>
      </w:r>
      <w:r w:rsidRPr="0064357C">
        <w:rPr>
          <w:sz w:val="10"/>
        </w:rPr>
        <w:t xml:space="preserve">within the nine-dash line </w:t>
      </w:r>
      <w:r w:rsidRPr="00A112DF">
        <w:rPr>
          <w:rStyle w:val="StyleUnderline"/>
        </w:rPr>
        <w:t xml:space="preserve">will pose an increasing challenge for American naval vessels and military aircraft to maintain freedom of navigation </w:t>
      </w:r>
      <w:r w:rsidRPr="0064357C">
        <w:rPr>
          <w:sz w:val="10"/>
        </w:rPr>
        <w:t xml:space="preserve">(FoN) and open skies </w:t>
      </w:r>
      <w:r w:rsidRPr="00A112DF">
        <w:rPr>
          <w:rStyle w:val="StyleUnderline"/>
        </w:rPr>
        <w:t xml:space="preserve">in the SCS, as well as those of its allies and partners. </w:t>
      </w:r>
      <w:r w:rsidRPr="0064357C">
        <w:rPr>
          <w:sz w:val="10"/>
        </w:rPr>
        <w:t>The United States may eventually be unable to ensure FoN and open skies and assure allies and partners. The United States announced a ‘rebalance to Asia’ in November 2011. Part of there balance was intended to deal with China’s rise and assertive actions in the SCS and East China Sea (ECS). The rebalance also included increased engagement with China through a strategic and economic dialogue. This article analyses the pressures from China that are creating bipolarity and stressing American alliances and partnerships in the SCS and driving regional instability; it also determines how China might be inﬂuenced to change its behaviour from expansion to cooperation and the role that the American rebalance and its allies and partners might play. In their book, Regional Disorder: The South China Sea Disputes, Sarah Raine and Christian Le Mière outline four different scenarios for the SCS: (1) Nobody’s sea: stable cohabitation (bipolarity). (2) Somebody’s sea: regional hegemony (US hegemony or Chinese hegemony). (3) Everybody’s sea: managed mistrust (UNCLOS). (4) Sea of conﬂict (unplanned or planned).2</w:t>
      </w:r>
    </w:p>
    <w:p w14:paraId="2F586623" w14:textId="6D53298C" w:rsidR="00282CCA" w:rsidRDefault="00282CCA" w:rsidP="00282CCA">
      <w:pPr>
        <w:pStyle w:val="Heading3"/>
      </w:pPr>
      <w:r>
        <w:t>Competition Now</w:t>
      </w:r>
    </w:p>
    <w:p w14:paraId="54873424" w14:textId="77777777" w:rsidR="00282CCA" w:rsidRDefault="00282CCA" w:rsidP="00282CCA">
      <w:pPr>
        <w:pStyle w:val="Heading4"/>
      </w:pPr>
      <w:r>
        <w:t>Competition characterizes the relationship now – cooperation disincentivized</w:t>
      </w:r>
    </w:p>
    <w:p w14:paraId="61E83439" w14:textId="77777777" w:rsidR="00282CCA" w:rsidRDefault="00282CCA" w:rsidP="00282CCA">
      <w:r w:rsidRPr="0024420A">
        <w:t xml:space="preserve">Yan </w:t>
      </w:r>
      <w:r w:rsidRPr="00F72322">
        <w:rPr>
          <w:rStyle w:val="Style13ptBold"/>
        </w:rPr>
        <w:t>Xuetong* and</w:t>
      </w:r>
      <w:r w:rsidRPr="0024420A">
        <w:t xml:space="preserve"> Qi </w:t>
      </w:r>
      <w:r w:rsidRPr="00F72322">
        <w:rPr>
          <w:rStyle w:val="Style13ptBold"/>
        </w:rPr>
        <w:t>Haixia; 2012</w:t>
      </w:r>
      <w:r>
        <w:t xml:space="preserve">; </w:t>
      </w:r>
      <w:r w:rsidRPr="0024420A">
        <w:t xml:space="preserve">Yan Xuetong is Professor of International Relations and Director of Institute of Modern International Relations, Tsinghua University. Qi Haixia is Lecturer at Department of International Relations, Tsinghua University. They are the co-authors of </w:t>
      </w:r>
      <w:hyperlink r:id="rId13" w:tgtFrame="_blank" w:history="1">
        <w:r w:rsidRPr="0024420A">
          <w:rPr>
            <w:rStyle w:val="Hyperlink"/>
          </w:rPr>
          <w:t>Football Game Rather Than Boxing Match: China–US Intensifying Rivalry Does not Amount to Cold War</w:t>
        </w:r>
      </w:hyperlink>
      <w:r>
        <w:t>; The Chinese journal of international politics; “</w:t>
      </w:r>
      <w:hyperlink r:id="rId14" w:tgtFrame="_blank" w:history="1">
        <w:r w:rsidRPr="0024420A">
          <w:rPr>
            <w:rStyle w:val="Hyperlink"/>
          </w:rPr>
          <w:t>Football Game Rather Than Boxing Match: China–US Intensifying Rivalry Does not Amount to Cold War</w:t>
        </w:r>
      </w:hyperlink>
      <w:r>
        <w:t>;” April 6</w:t>
      </w:r>
      <w:r w:rsidRPr="00F72322">
        <w:rPr>
          <w:vertAlign w:val="superscript"/>
        </w:rPr>
        <w:t>th</w:t>
      </w:r>
      <w:r>
        <w:t xml:space="preserve">, 2012; </w:t>
      </w:r>
      <w:hyperlink r:id="rId15" w:history="1">
        <w:r w:rsidRPr="00BE7C25">
          <w:rPr>
            <w:rStyle w:val="Hyperlink"/>
          </w:rPr>
          <w:t>file:///C:/Users/Kenney/Dropbox/Appeasement%20Generic/Emma/Football%20Game.pdf</w:t>
        </w:r>
      </w:hyperlink>
    </w:p>
    <w:p w14:paraId="2A6DE216" w14:textId="558D0A71" w:rsidR="00282CCA" w:rsidRPr="00115ABE" w:rsidRDefault="00282CCA" w:rsidP="00282CCA">
      <w:pPr>
        <w:rPr>
          <w:sz w:val="10"/>
        </w:rPr>
      </w:pPr>
      <w:r w:rsidRPr="00A112DF">
        <w:rPr>
          <w:sz w:val="10"/>
        </w:rPr>
        <w:t xml:space="preserve">As the comprehensive power of China and the United States continues towards parity, </w:t>
      </w:r>
      <w:r w:rsidRPr="00A8033B">
        <w:rPr>
          <w:rStyle w:val="StyleUnderline"/>
        </w:rPr>
        <w:t>the character of Sino–US relations as that of superficial friendship determines that conflicts of interests between the two states will continue to be intensified</w:t>
      </w:r>
      <w:r w:rsidRPr="00A112DF">
        <w:rPr>
          <w:sz w:val="10"/>
        </w:rPr>
        <w:t xml:space="preserve">, and that </w:t>
      </w:r>
      <w:r w:rsidRPr="00A8033B">
        <w:rPr>
          <w:rStyle w:val="StyleUnderline"/>
        </w:rPr>
        <w:t>there will be an increasing trend wherein the two compete more than they cooperate. Obama’s strategy of pivoting towards the Asia Pacific Region is a product of relative decline in US power and of the increased pace of China’s rise</w:t>
      </w:r>
      <w:r w:rsidRPr="00E222BC">
        <w:rPr>
          <w:rStyle w:val="StyleUnderline"/>
        </w:rPr>
        <w:t>. It is only natural for structural conflict between China and the United States to deepen</w:t>
      </w:r>
      <w:r w:rsidRPr="00A112DF">
        <w:rPr>
          <w:sz w:val="10"/>
        </w:rPr>
        <w:t xml:space="preserve"> as the relative gap in their national power narrows. As conflicts of interests between the two states grow at a rate faster than that of shared interests, regardless of the outcome of the US Presidency elections in 2012—that is of whether Obama continues to be President or if a Republican enters office—</w:t>
      </w:r>
      <w:r w:rsidRPr="00E222BC">
        <w:rPr>
          <w:rStyle w:val="StyleUnderline"/>
        </w:rPr>
        <w:t>hedge will by necessity be the cornerstone of the US policy toward China</w:t>
      </w:r>
      <w:r w:rsidRPr="00A112DF">
        <w:rPr>
          <w:sz w:val="10"/>
        </w:rPr>
        <w:t>. As such</w:t>
      </w:r>
      <w:r w:rsidRPr="00E222BC">
        <w:rPr>
          <w:rStyle w:val="StyleUnderline"/>
        </w:rPr>
        <w:t>, the superficial friendship between the United States and China will continue to tilt towards competition outweighing cooperation</w:t>
      </w:r>
      <w:r w:rsidRPr="00A112DF">
        <w:rPr>
          <w:sz w:val="10"/>
        </w:rPr>
        <w:t xml:space="preserve">, or the development of an adversarial relationship that exceeds one of friendship. Furthermore, as its comprehensive national power decreases, United States will as a matter of necessity narrow its strategy, and apply its strategic resources to the globe’s most vital strategic areas. </w:t>
      </w:r>
      <w:r w:rsidRPr="00E222BC">
        <w:rPr>
          <w:rStyle w:val="StyleUnderline"/>
        </w:rPr>
        <w:t>China’s rise has gradually made the Asia Pacific the center of the world</w:t>
      </w:r>
      <w:r w:rsidRPr="00A112DF">
        <w:rPr>
          <w:sz w:val="10"/>
        </w:rPr>
        <w:t xml:space="preserve">, and by narrowing the scope of its strategy, United States can enhance its domination in the Western Pacific. In 2011, when announcing the US naval strategy for the next 10–15 years, US Chief of Naval Operations Jonathan Greenert stated that in the future the United States would place more than one-third of its warships in the Western Pacific.54 Such a deployment will undoubtedly increase strategic conflict between the United States and China. </w:t>
      </w:r>
    </w:p>
    <w:p w14:paraId="3E8E9A82" w14:textId="1031908A" w:rsidR="00F36E49" w:rsidRDefault="00F36E49" w:rsidP="00F36E49">
      <w:pPr>
        <w:pStyle w:val="Heading3"/>
      </w:pPr>
      <w:r>
        <w:t>Containment Now/Shift</w:t>
      </w:r>
    </w:p>
    <w:p w14:paraId="5882A9D1" w14:textId="77777777" w:rsidR="00F36E49" w:rsidRPr="00AB3209" w:rsidRDefault="00F36E49" w:rsidP="00F36E49">
      <w:pPr>
        <w:pStyle w:val="Heading4"/>
      </w:pPr>
      <w:r>
        <w:t>Status quo is a clear shift away from engagement – it hasn’t changed China politically and short-lived cooperation isn’t pulling the relationship away from containment now</w:t>
      </w:r>
    </w:p>
    <w:p w14:paraId="27B98CCC" w14:textId="77777777" w:rsidR="00F36E49" w:rsidRPr="00841853" w:rsidRDefault="00F36E49" w:rsidP="00841853">
      <w:r w:rsidRPr="00841853">
        <w:rPr>
          <w:rStyle w:val="Style13ptBold"/>
        </w:rPr>
        <w:t>Shambaugh 6-15</w:t>
      </w:r>
      <w:r w:rsidRPr="00841853">
        <w:t xml:space="preserve"> (David Shambaugh, David Shambaugh is professor of political science and international affairs at George Washington University, and a nonresident senior fellow at the Brookings Institution. This is excerpted from a lecture he gave at the American Chamber of Commerce in Hong Kong on Wednesday. 6-11-15  "In a fundamental shift, China and the US are now engaged in all-out competition," </w:t>
      </w:r>
      <w:hyperlink r:id="rId16" w:history="1">
        <w:r w:rsidRPr="00841853">
          <w:t>http://www.scmp.com/comment/insight-opinion/article/1819980/fundamental-shift-china-and-us-are-now-engaged-all-out</w:t>
        </w:r>
      </w:hyperlink>
      <w:r w:rsidRPr="00841853">
        <w:t>. Date Accessesd 7-15-16. DDI-AC)</w:t>
      </w:r>
    </w:p>
    <w:p w14:paraId="145B27BB" w14:textId="77777777" w:rsidR="00F36E49" w:rsidRDefault="00F36E49" w:rsidP="00F36E49">
      <w:pPr>
        <w:rPr>
          <w:sz w:val="16"/>
        </w:rPr>
      </w:pPr>
      <w:r w:rsidRPr="00105857">
        <w:rPr>
          <w:rStyle w:val="Emphasis"/>
        </w:rPr>
        <w:t>The relationship between the United States and China has rightly been described as the most important relationship in world affairs</w:t>
      </w:r>
      <w:r w:rsidRPr="00440D07">
        <w:rPr>
          <w:sz w:val="16"/>
        </w:rPr>
        <w:t xml:space="preserve">. It is also the most complex and fraught one. </w:t>
      </w:r>
      <w:r w:rsidRPr="00440D07">
        <w:rPr>
          <w:rStyle w:val="Emphasis"/>
        </w:rPr>
        <w:t>These two titans are the world's two leading powers and are interconnected in numerous ways bilaterally, regionally, and globally. It is therefore of vital importance to understand the dynamics that underlie and drive this relationship at present, which are shifting.</w:t>
      </w:r>
      <w:r>
        <w:rPr>
          <w:rStyle w:val="Emphasis"/>
        </w:rPr>
        <w:t xml:space="preserve"> </w:t>
      </w:r>
      <w:r w:rsidRPr="00440D07">
        <w:rPr>
          <w:sz w:val="16"/>
        </w:rPr>
        <w:t xml:space="preserve">While Washington and Beijing cooperate where they can, there has also been steadily rising competition in the relationship. This balance has now shifted, with competition being the dominant factor. There are several reasons for it - but one is that security now trumps economics in the relationship. The competition is not only strategic competition, it is actually comprehensive competition: commercial, ideological, political, diplomatic, technological, even in the academic world where China has banned a number of American scholars and is beginning to bring pressure to bear on university joint ventures in China. </w:t>
      </w:r>
      <w:r w:rsidRPr="00440D07">
        <w:rPr>
          <w:rStyle w:val="Emphasis"/>
        </w:rPr>
        <w:t>Mutual distrust is pervasive in both governments</w:t>
      </w:r>
      <w:r w:rsidRPr="00440D07">
        <w:rPr>
          <w:sz w:val="16"/>
        </w:rPr>
        <w:t>, and is also evident at the popular level. The last Pew global attitudes data on this, in 2013, found distrust rising in both countries. Roughly two-thirds of both public view US-China relations as "competitive" and "untrustworthy" - a significant change since 2010 when a majority of people in both nations still had positive views of the other. One senses that the sands are fundamentally shifting in the relationship. Viewed from Washington, it is increasingly difficult to find a positive narrative and trajectory into the future</w:t>
      </w:r>
      <w:r w:rsidRPr="00440D07">
        <w:rPr>
          <w:rStyle w:val="Emphasis"/>
        </w:rPr>
        <w:t xml:space="preserve">. The "engagement coalition" is crumbling </w:t>
      </w:r>
      <w:r w:rsidRPr="00440D07">
        <w:rPr>
          <w:sz w:val="16"/>
        </w:rPr>
        <w:t>and a "competition coalition" is rising. In my view</w:t>
      </w:r>
      <w:r w:rsidRPr="00440D07">
        <w:rPr>
          <w:rStyle w:val="Emphasis"/>
        </w:rPr>
        <w:t>, the relationship has been fundamentally troubled for many years and has failed to find extensive common ground to forge a real and enduring partnership</w:t>
      </w:r>
      <w:r w:rsidRPr="00440D07">
        <w:rPr>
          <w:sz w:val="16"/>
        </w:rPr>
        <w:t xml:space="preserve">. The "glue" that seems to keep it together is the fear of it falling apart. But that is far from a solid basis for an enduring partnership between the world's two leading powers. The macro trajectory for the last decade has been steadily downward - punctuated only by high-level summits between the two presidents, which temporarily arrest the downward trajectory. This has been the case with the last four presidential summits. </w:t>
      </w:r>
      <w:r w:rsidRPr="00440D07">
        <w:rPr>
          <w:rStyle w:val="Emphasis"/>
        </w:rPr>
        <w:t>Occasionally, bilateral meetings like the Strategic and Economic Dialogue, which will convene in Washington in two weeks' time, provide similar stabilization and impetus for movement in specific policy sectors. But their effects are short-lived</w:t>
      </w:r>
      <w:r w:rsidRPr="00440D07">
        <w:rPr>
          <w:sz w:val="16"/>
        </w:rPr>
        <w:t xml:space="preserve">, with only a matter of months passing before the two countries encounter new shocks and the deterioration of ties resumes. The most recent jolts to the relationship, just a few months since Xi Jinping and Barack Obama took their stroll in the Zhongnanhai (the so-called Yingtai Summit), have been the escalating rhetoric and tensions around China's island-building in the South China Sea. Behind this imbroglio lies rising concerns about Chinese military capabilities, US military operations near China, and the broader balance of power in Asia. But there have been a number of other lesser, but not unimportant, issues that have recently buffeted the relationship in different realms - in law enforcement (arrests of Chinese for technology theft and falsification of applications to US universities), legal (China's draft NGO and national security laws), human rights (convictions of rights lawyers and the general repression in China since 2009), cyber-hacking (of the US Office of Personnel Management most recently) and problems in trade and investment. Hardly a day passes when one does not open the newspaper to read of more - and serious - friction. This is the "new normal" and both sides had better get used to it - rather than naively professing a harmonious relationship that is not achievable. 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 A qualitative shift in American thinking about China is occurring. In essence, </w:t>
      </w:r>
      <w:r w:rsidRPr="00440D07">
        <w:rPr>
          <w:rStyle w:val="Emphasis"/>
        </w:rPr>
        <w:t>the "engagement" strategy pursued since Nixon across eight administrations, that was premised on three pillars, is unravelling. The American expectation has been, first, as China modernised economically, it would liberalise politically; second, as China's role in the world grew, it would become a "responsible stakeholder</w:t>
      </w:r>
      <w:r w:rsidRPr="00440D07">
        <w:rPr>
          <w:sz w:val="16"/>
        </w:rPr>
        <w:t>" - in Robert Zoellick's words - in upholding the global liberal order</w:t>
      </w:r>
      <w:r w:rsidRPr="00440D07">
        <w:rPr>
          <w:rStyle w:val="Emphasis"/>
        </w:rPr>
        <w:t>; and third, that China would not challenge the American-dominant security architecture and order in East Asia.</w:t>
      </w:r>
      <w:r>
        <w:rPr>
          <w:rStyle w:val="Emphasis"/>
        </w:rPr>
        <w:t xml:space="preserve"> </w:t>
      </w:r>
      <w:r w:rsidRPr="00440D07">
        <w:rPr>
          <w:rStyle w:val="Emphasis"/>
        </w:rPr>
        <w:t>The first premise is clearly not occurring</w:t>
      </w:r>
      <w:r w:rsidRPr="00440D07">
        <w:rPr>
          <w:sz w:val="16"/>
        </w:rPr>
        <w:t xml:space="preserve"> - quite to the contrary, </w:t>
      </w:r>
      <w:r w:rsidRPr="00440D07">
        <w:rPr>
          <w:rStyle w:val="Emphasis"/>
        </w:rPr>
        <w:t>as China grows stronger economically, it is becoming more, not less, repressive politically</w:t>
      </w:r>
      <w:r w:rsidRPr="00440D07">
        <w:rPr>
          <w:sz w:val="16"/>
        </w:rPr>
        <w:t xml:space="preserve">. There are any number of examples, but </w:t>
      </w:r>
      <w:r w:rsidRPr="00440D07">
        <w:rPr>
          <w:rStyle w:val="Emphasis"/>
        </w:rPr>
        <w:t>political repression in China today is the worst it has been in the 25 years since Tiananmen.</w:t>
      </w:r>
      <w:r w:rsidRPr="00440D07">
        <w:rPr>
          <w:sz w:val="16"/>
        </w:rPr>
        <w:t xml:space="preserve"> With respect to the other two, we are not witnessing frontal assaults by China on these regional and global institutional architectures. But we are witnessing Beijing establishing a range of alternative institutions that clearly signal China's discomfort with the US-led postwar order. Make no mistake: China is methodically trying to construct an alternative international order.</w:t>
      </w:r>
    </w:p>
    <w:p w14:paraId="29783580" w14:textId="77777777" w:rsidR="00E43A81" w:rsidRDefault="00E43A81" w:rsidP="00E43A81">
      <w:pPr>
        <w:pStyle w:val="Heading4"/>
      </w:pPr>
      <w:r w:rsidRPr="00073BB1">
        <w:t>America is fearful of a rising china and has switched policies in the direction of containment</w:t>
      </w:r>
    </w:p>
    <w:p w14:paraId="03A92F0B" w14:textId="77777777" w:rsidR="00E43A81" w:rsidRDefault="00E43A81" w:rsidP="00E43A81">
      <w:r w:rsidRPr="00513EB2">
        <w:t>Salman</w:t>
      </w:r>
      <w:r>
        <w:t xml:space="preserve"> </w:t>
      </w:r>
      <w:r w:rsidRPr="00073BB1">
        <w:rPr>
          <w:rStyle w:val="Style13ptBold"/>
        </w:rPr>
        <w:t>Rafi; 2016</w:t>
      </w:r>
      <w:r>
        <w:t xml:space="preserve">; </w:t>
      </w:r>
      <w:r w:rsidRPr="00513EB2">
        <w:t xml:space="preserve">Salman Rafi Sheikh is a freelance journalist and research analyst of international relations; The Asian times; “The US double game to contain china;” February 19th 2016; </w:t>
      </w:r>
      <w:hyperlink r:id="rId17" w:history="1">
        <w:r w:rsidRPr="00513EB2">
          <w:t>http://atimes.com/2016/02/us-double-game-to-contain-china/</w:t>
        </w:r>
      </w:hyperlink>
      <w:r w:rsidRPr="00513EB2">
        <w:t xml:space="preserve"> (EK)</w:t>
      </w:r>
    </w:p>
    <w:p w14:paraId="0C7E6DAD" w14:textId="77777777" w:rsidR="00E43A81" w:rsidRPr="007204C7" w:rsidRDefault="00E43A81" w:rsidP="00E43A81">
      <w:r w:rsidRPr="00A83AD0">
        <w:rPr>
          <w:rStyle w:val="StyleUnderline"/>
        </w:rPr>
        <w:t>America does not want the emergence of China as a giant in the global hierarchy of states</w:t>
      </w:r>
      <w:r w:rsidRPr="00073BB1">
        <w:rPr>
          <w:rFonts w:ascii="Georgia" w:eastAsia="Times New Roman" w:hAnsi="Georgia" w:cs="Times New Roman"/>
          <w:b/>
          <w:bCs/>
          <w:i/>
          <w:iCs/>
          <w:color w:val="111111"/>
          <w:sz w:val="8"/>
          <w:szCs w:val="21"/>
        </w:rPr>
        <w:t xml:space="preserve">. While issues like the ‘militarization’ of South China Sea give it </w:t>
      </w:r>
      <w:r w:rsidRPr="00A83AD0">
        <w:rPr>
          <w:rStyle w:val="StyleUnderline"/>
        </w:rPr>
        <w:t>the</w:t>
      </w:r>
      <w:r w:rsidRPr="00073BB1">
        <w:rPr>
          <w:rFonts w:ascii="Georgia" w:eastAsia="Times New Roman" w:hAnsi="Georgia" w:cs="Times New Roman"/>
          <w:b/>
          <w:bCs/>
          <w:i/>
          <w:iCs/>
          <w:color w:val="111111"/>
          <w:sz w:val="8"/>
          <w:szCs w:val="21"/>
        </w:rPr>
        <w:t xml:space="preserve"> opportunity to attack China and win praise from ASEAN members involved in islands row, </w:t>
      </w:r>
      <w:r w:rsidRPr="00A83AD0">
        <w:rPr>
          <w:rStyle w:val="StyleUnderline"/>
        </w:rPr>
        <w:t>US is also very much concerned over the rise of China as an economic power.</w:t>
      </w:r>
      <w:r w:rsidRPr="00073BB1">
        <w:rPr>
          <w:rFonts w:ascii="Georgia" w:eastAsia="Times New Roman" w:hAnsi="Georgia" w:cs="Times New Roman"/>
          <w:b/>
          <w:bCs/>
          <w:i/>
          <w:iCs/>
          <w:color w:val="111111"/>
          <w:sz w:val="8"/>
          <w:szCs w:val="21"/>
        </w:rPr>
        <w:t xml:space="preserve"> Hence, while occasionally admonishing Beijing</w:t>
      </w:r>
      <w:r w:rsidRPr="00A83AD0">
        <w:rPr>
          <w:rFonts w:ascii="Georgia" w:eastAsia="Times New Roman" w:hAnsi="Georgia" w:cs="Times New Roman"/>
          <w:b/>
          <w:bCs/>
          <w:i/>
          <w:iCs/>
          <w:color w:val="111111"/>
          <w:sz w:val="8"/>
          <w:szCs w:val="21"/>
        </w:rPr>
        <w:t xml:space="preserve">, </w:t>
      </w:r>
      <w:r w:rsidRPr="00A83AD0">
        <w:rPr>
          <w:rStyle w:val="StyleUnderline"/>
        </w:rPr>
        <w:t xml:space="preserve">Washington </w:t>
      </w:r>
      <w:r w:rsidRPr="00A83AD0">
        <w:rPr>
          <w:rFonts w:ascii="Georgia" w:eastAsia="Times New Roman" w:hAnsi="Georgia" w:cs="Times New Roman"/>
          <w:b/>
          <w:bCs/>
          <w:i/>
          <w:iCs/>
          <w:color w:val="111111"/>
          <w:sz w:val="8"/>
          <w:szCs w:val="21"/>
        </w:rPr>
        <w:t xml:space="preserve">also </w:t>
      </w:r>
      <w:r w:rsidRPr="00A83AD0">
        <w:rPr>
          <w:rStyle w:val="StyleUnderline"/>
        </w:rPr>
        <w:t>plays the wooing game in an attempt to contain it</w:t>
      </w:r>
      <w:r w:rsidRPr="00A83AD0">
        <w:rPr>
          <w:rFonts w:ascii="Georgia" w:eastAsia="Times New Roman" w:hAnsi="Georgia" w:cs="Times New Roman"/>
          <w:b/>
          <w:bCs/>
          <w:i/>
          <w:iCs/>
          <w:color w:val="111111"/>
          <w:sz w:val="8"/>
          <w:szCs w:val="21"/>
        </w:rPr>
        <w:t xml:space="preserve">. </w:t>
      </w:r>
      <w:r w:rsidRPr="00A83AD0">
        <w:rPr>
          <w:rStyle w:val="StyleUnderline"/>
        </w:rPr>
        <w:t xml:space="preserve">For instance, its move to vote in favor of China’s membership in the select IMF basket of currencies is only to stop Beijing’s own drive towards establishing an ‘alternative’ system </w:t>
      </w:r>
      <w:r w:rsidRPr="00A83AD0">
        <w:rPr>
          <w:rFonts w:ascii="Georgia" w:eastAsia="Times New Roman" w:hAnsi="Georgia" w:cs="Times New Roman"/>
          <w:color w:val="111111"/>
          <w:sz w:val="8"/>
          <w:szCs w:val="21"/>
        </w:rPr>
        <w:t xml:space="preserve">While the recently held US-ASEAN summit was another important occasion for the U.S. for attacking China for making military advances in South China Sea, the disputed islands are far from the focus of their bi-lateral tussle. Although the joint statement of the summit did not mention China directly, enough had already been said about the increased ‘militarization’ of the region, the crucial need for “lowering tensions” and implementation of “international norms.” The end of the summit saw U.S. and China making claims and counter-claims regarding deployment of missile system by China on a disputed island. While the summit was literally littered with explosive content of ‘China threat’ theory, the roots of this imaginary or real threat lie somewhere else. </w:t>
      </w:r>
      <w:r w:rsidRPr="00A83AD0">
        <w:rPr>
          <w:rStyle w:val="StyleUnderline"/>
        </w:rPr>
        <w:t xml:space="preserve">Simply put, the US-China bi-lateral tussle is about one hegemon resisting the emergence of another in the global hierarchy of states. </w:t>
      </w:r>
      <w:r w:rsidRPr="00A83AD0">
        <w:rPr>
          <w:rFonts w:ascii="Georgia" w:eastAsia="Times New Roman" w:hAnsi="Georgia" w:cs="Times New Roman"/>
          <w:color w:val="111111"/>
          <w:sz w:val="8"/>
          <w:szCs w:val="21"/>
        </w:rPr>
        <w:t xml:space="preserve">Although the U.S. is undergoing the crucial ‘hegemonic fatigue’, its resistance against China’s emergence is not merely aimed at denying the latter enough breathing space within the IMF/World Bank controlled global economic system. Nor is the occasional mention of “disputed territory” in South and East China seas the only anti-China strategy the U.S. is following. As some of the recent developments indicate, there are at least two broader ways by which </w:t>
      </w:r>
      <w:r w:rsidRPr="00A83AD0">
        <w:rPr>
          <w:rStyle w:val="StyleUnderline"/>
        </w:rPr>
        <w:t>the U.S. is containing</w:t>
      </w:r>
      <w:r w:rsidRPr="00A83AD0">
        <w:rPr>
          <w:rFonts w:ascii="Georgia" w:eastAsia="Times New Roman" w:hAnsi="Georgia" w:cs="Times New Roman"/>
          <w:color w:val="111111"/>
          <w:sz w:val="8"/>
          <w:szCs w:val="21"/>
        </w:rPr>
        <w:t xml:space="preserve"> and, at the same time, wooing </w:t>
      </w:r>
      <w:r w:rsidRPr="00A83AD0">
        <w:rPr>
          <w:rStyle w:val="StyleUnderline"/>
        </w:rPr>
        <w:t xml:space="preserve">China </w:t>
      </w:r>
      <w:r w:rsidRPr="00A83AD0">
        <w:rPr>
          <w:rFonts w:ascii="Georgia" w:eastAsia="Times New Roman" w:hAnsi="Georgia" w:cs="Times New Roman"/>
          <w:color w:val="111111"/>
          <w:sz w:val="8"/>
          <w:szCs w:val="21"/>
        </w:rPr>
        <w:t xml:space="preserve">through. </w:t>
      </w:r>
      <w:r w:rsidRPr="00A83AD0">
        <w:rPr>
          <w:rStyle w:val="StyleUnderline"/>
        </w:rPr>
        <w:t xml:space="preserve">The U.S.’ “deep engagement” with the ASEAN countries and periodic comments on the disputed islands in the South China Sea constitute its element of “containment of China.” </w:t>
      </w:r>
      <w:r w:rsidRPr="00A83AD0">
        <w:rPr>
          <w:rFonts w:ascii="Georgia" w:eastAsia="Times New Roman" w:hAnsi="Georgia" w:cs="Times New Roman"/>
          <w:color w:val="111111"/>
          <w:sz w:val="8"/>
          <w:szCs w:val="21"/>
        </w:rPr>
        <w:t xml:space="preserve">A relatively recent example of this was when the US Ambassador to Thailand Glyn Davies berated the Thai government for not “adding its voice” to calls for China to “peacefully resolve conflicts over its appropriation of islands in the South China Sea.” Similar messages and accompanying political and economic threats have been delivered by U.S. to other capitals across Southeast Asia. As far as wooing China into the IMF/World Bank programed economic system is concerned, the passage of 2010 IMF reform package by the U.S. Congress in December 2015, and the consequent increase of China’s share from a meagre 3% to 8% stand ‘out-standing.’ Not only this, the December 18 US approval of the long-awaited IMF reforms followed another decision of Washington to vote in favor of China’s membership in the select IMF basket of currencies called Special Drawing Rights. The IMF official statement then declared, “The Board today decided that the RMB met all existing criteria and, effective October 1, 2016 the RMB is determined to be a freely usable currency and will be included in the SDR basket as a fifth currency, along with the U.S. dollar, the euro, the Japanese yen and the British Pound. “ Can this be called the much-awaited ‘change of heart’ from the U.S.? Not really, since Washington is wooing China into the post Second World War system only to foil Beijing’s own drive towards establishing an ‘alternative’ system, or at least limit its scale. Although we cannot predict at this stage how ‘alternative’ and ‘different’ this system would be, a number of recent developments clearly indicate its formation. China-led developments, especially the establishment of AIIB, have much to do with Asia’s need for financial resources to develop the much required infrastructure. The Asian Development Bank (ADB) estimates that Asia will need $8 trillion over the next decade for energy, transportation, telecommunication and water sanitation. Now private investment in infrastructure runs a mere $13 billion a year, most in low-risk projects. Official development assistance adds another $11 billion a year. There is thus an annual shortfall of almost $700 billion. This is where China’s ‘alternative system’ becomes relevant; and this is precisely where this system also becomes ‘China threat’ theory, as far as the U.S.’ and its regional allies’ position is concerned. The announcement for the establishment of an ‘alternative system’, which came earlier this year, has since been followed by some important projections regarding the flow of loans from AIIB to the potential ‘target countries’ of the region. On December 4, at an annual China-South Korea Banking Development Forum in Shanghai, Chen Huan, head of the AIIB’s Multilateral Interim Secretariat, announced that when it begins raising capital on international bond markets beginning January, 2016, the new bank will concentrate on energy, transportation, rural development, urban development and logistics. Jin Liqun, the president-designate of the AIIB, has stated that the AIIB plans to lend $10 billion to $15 billion a year for the first five or six years, a modest contribution to an $8 trillion infrastructure deficit. While the pronouncements in themselves look ‘promising’, there are some grey areas that certainly seem to dampen the ‘knight-in-the-shining-armor’ status of this ‘alternative system.’ For instance, while Jin Liqun, who was once China’s Alternative Executive Director of China to the World Bank and the Vice-President of the Asian Development Bank, a Japan led by-product of the World Bank, seems to have in his possession enough knowledge about the nature of the IMF/World Bank dominated system and its in-built flaws, what is exceedingly ambiguous about his selection by Beijing is what Beijing actually wants to achieve through him: a system truly different from the IMF/World Bank or a tacit approval for AIIB from the erstwhile ‘masters’? China’s economic growth notwithstanding, its various initiatives and the response it has received from some European countries such as Germany (read: Germany’s annual $4.5 billion contribution to AIIB, making it the fourth largest supplier of capital to AIIB) do not in themselves constitute enough strength to challenge the Brettonwood system. China cannot afford to turn on a virtual confrontation mode vis-à-vis the ‘old system.’ The reason is not difficult to understand. Consider this, for instance: In recent years, through a state policy called “go global,” Chinese state-owned companies have sought investment opportunities in the United States. In one of the splashiest recent deals, Ambang Insurance Group, a firm with connections to China’s leadership ranks, bought New York’s Waldorf Astoria Hotel. Indeed, President Xi will be staying at the luxury hotel when he visits the United Nations, displacing its usual occupant, the U.S. President Barack Obama. Besides it, China is also the fastest-growing national investor in the U.S., targeting real estate, hospitality and technology services, in particular.The Chinese investment is growing in the U.S. though prospects of success in securing a bi-lateral investment treaty are becoming elusive. For China, the U.S. is an attractive market; </w:t>
      </w:r>
      <w:r w:rsidRPr="00A83AD0">
        <w:rPr>
          <w:rStyle w:val="StyleUnderline"/>
        </w:rPr>
        <w:t>for the U.S., China is a rising giant that it needs to contain in order to limit its influence</w:t>
      </w:r>
      <w:r w:rsidRPr="00A83AD0">
        <w:rPr>
          <w:rFonts w:ascii="Georgia" w:eastAsia="Times New Roman" w:hAnsi="Georgia" w:cs="Times New Roman"/>
          <w:color w:val="111111"/>
          <w:sz w:val="8"/>
          <w:szCs w:val="21"/>
        </w:rPr>
        <w:t>. The development of AIIB, its potential impact and its area of operation are limited, as the name indicates, to Asia only. But China’s own target market exists well beyond Asia. The U.S. is one of the most important of all. This is where the U.S.’ “wooing” strategy becomes relevant. By wooing China into tacitly increasing its share in the IMF/World Bank, the U.S. is actually aiming at filtering China’s billion dollar investments in the U.S. (as also in Europe) through a system that the U.S. has complete control</w:t>
      </w:r>
      <w:r w:rsidRPr="007204C7">
        <w:rPr>
          <w:rFonts w:ascii="Georgia" w:eastAsia="Times New Roman" w:hAnsi="Georgia" w:cs="Times New Roman"/>
          <w:color w:val="111111"/>
          <w:sz w:val="8"/>
          <w:szCs w:val="21"/>
        </w:rPr>
        <w:t xml:space="preserve"> over. While China cannot, therefore, afford to adopt a confrontation mode, it can certainly use its presence inside IMF/World Bank system to consolidate its own geo-political position in Asia.</w:t>
      </w:r>
      <w:r w:rsidRPr="00073BB1">
        <w:rPr>
          <w:rFonts w:ascii="Georgia" w:eastAsia="Times New Roman" w:hAnsi="Georgia" w:cs="Times New Roman"/>
          <w:color w:val="111111"/>
          <w:sz w:val="8"/>
          <w:szCs w:val="21"/>
        </w:rPr>
        <w:t xml:space="preserve"> </w:t>
      </w:r>
      <w:r w:rsidRPr="007204C7">
        <w:rPr>
          <w:rFonts w:ascii="Georgia" w:eastAsia="Times New Roman" w:hAnsi="Georgia" w:cs="Times New Roman"/>
          <w:color w:val="111111"/>
          <w:sz w:val="8"/>
          <w:szCs w:val="21"/>
        </w:rPr>
        <w:t>It is, perhaps, for this reason China had no problem in raising its contribution to 8%. The U.S. is wooing China. To an extent, this policy of the U.S. is in Chinese interest as far as the latter’s access to the Western market is concerned.</w:t>
      </w:r>
    </w:p>
    <w:p w14:paraId="3EDD0263" w14:textId="77777777" w:rsidR="00E43A81" w:rsidRDefault="00E43A81" w:rsidP="00E43A81">
      <w:pPr>
        <w:pStyle w:val="Heading4"/>
      </w:pPr>
      <w:r>
        <w:t>There is a major American shift in how we think about policy with china; containment and “balancing” china’s rise is the new American trend</w:t>
      </w:r>
    </w:p>
    <w:p w14:paraId="3FB16B87" w14:textId="77777777" w:rsidR="00E43A81" w:rsidRPr="00A57597" w:rsidRDefault="00E43A81" w:rsidP="00E43A81">
      <w:r>
        <w:t xml:space="preserve">Bill </w:t>
      </w:r>
      <w:r w:rsidRPr="001B0683">
        <w:rPr>
          <w:rStyle w:val="Style13ptBold"/>
        </w:rPr>
        <w:t>Powell; 2015</w:t>
      </w:r>
      <w:r>
        <w:t xml:space="preserve">; Senior writer for the times, graduate of northwestern university with an education in journalism and history; Newsweek; “In Washington a strategic shift on china, towards containment; April 29, 2015; </w:t>
      </w:r>
      <w:hyperlink r:id="rId18" w:history="1">
        <w:r w:rsidRPr="005B30B8">
          <w:rPr>
            <w:rStyle w:val="Hyperlink"/>
          </w:rPr>
          <w:t>http://www.newsweek.com/washington-shift-china-toward-containment-326591</w:t>
        </w:r>
      </w:hyperlink>
      <w:r>
        <w:t xml:space="preserve"> (EK)</w:t>
      </w:r>
    </w:p>
    <w:p w14:paraId="1476F289" w14:textId="77777777" w:rsidR="00E43A81" w:rsidRDefault="00E43A81" w:rsidP="00E43A81">
      <w:pPr>
        <w:rPr>
          <w:rFonts w:ascii="Times New Roman" w:eastAsia="Times New Roman" w:hAnsi="Times New Roman" w:cs="Times New Roman"/>
          <w:color w:val="000000"/>
          <w:sz w:val="10"/>
          <w:szCs w:val="26"/>
        </w:rPr>
      </w:pPr>
      <w:r w:rsidRPr="00A83AD0">
        <w:rPr>
          <w:rFonts w:ascii="Times New Roman" w:eastAsia="Times New Roman" w:hAnsi="Times New Roman" w:cs="Times New Roman"/>
          <w:i/>
          <w:iCs/>
          <w:color w:val="000000"/>
          <w:sz w:val="10"/>
          <w:szCs w:val="26"/>
          <w:bdr w:val="none" w:sz="0" w:space="0" w:color="auto" w:frame="1"/>
        </w:rPr>
        <w:t>"China represents and will remain the most significant competitor to the United States for decades to come. As such, the need for a more coherent U.S. response to increasing Chinese power is long overdue.”</w:t>
      </w:r>
      <w:r w:rsidRPr="00A83AD0">
        <w:rPr>
          <w:rFonts w:ascii="Times New Roman" w:eastAsia="Times New Roman" w:hAnsi="Times New Roman" w:cs="Times New Roman"/>
          <w:color w:val="000000"/>
          <w:sz w:val="10"/>
          <w:szCs w:val="26"/>
        </w:rPr>
        <w:t xml:space="preserve"> The words are dispassionate: “significant competitor”; not "enemy.’’ They are careful: "A more coherent response." That suggests that heretofore the U.S. response to increasing Chinese power has been at least somewhat coherent. But there should be no mistaking the significance of the above sentences. They are the first of many in a lengthy new report issued by the Council on Foreign Relations. For decades, the “council,” as the cognoscenti call it, has been the core of the American foreign policy establishment. When it comes to foreign affairs, it doesn't just regurgitate the conventional wisdom, it creates it. Given that, the just issued report on U.S.-China relations, co-authored by </w:t>
      </w:r>
      <w:r w:rsidRPr="00A83AD0">
        <w:rPr>
          <w:rStyle w:val="StyleUnderline"/>
        </w:rPr>
        <w:t>Robert Blackwill</w:t>
      </w:r>
      <w:r w:rsidRPr="00A83AD0">
        <w:rPr>
          <w:rFonts w:ascii="Times New Roman" w:eastAsia="Times New Roman" w:hAnsi="Times New Roman" w:cs="Times New Roman"/>
          <w:color w:val="000000"/>
          <w:sz w:val="10"/>
          <w:szCs w:val="26"/>
        </w:rPr>
        <w:t xml:space="preserve">, one of the most distinguished American diplomats of his generation, </w:t>
      </w:r>
      <w:r w:rsidRPr="00A83AD0">
        <w:rPr>
          <w:rStyle w:val="StyleUnderline"/>
        </w:rPr>
        <w:t>signifies a major shift in establishment thinking about China</w:t>
      </w:r>
      <w:r w:rsidRPr="00A83AD0">
        <w:rPr>
          <w:rFonts w:ascii="Times New Roman" w:eastAsia="Times New Roman" w:hAnsi="Times New Roman" w:cs="Times New Roman"/>
          <w:color w:val="000000"/>
          <w:sz w:val="10"/>
          <w:szCs w:val="26"/>
        </w:rPr>
        <w:t xml:space="preserve">. And the conclusion is, as these things go, astonishing: The U.S. should place "less strategic emphasis on the goal of integrating China into the international system, and more on balancing China's rise.” Which is to say, we should </w:t>
      </w:r>
      <w:r w:rsidRPr="00A83AD0">
        <w:rPr>
          <w:rStyle w:val="StyleUnderline"/>
        </w:rPr>
        <w:t>basically chuck what has been U.S. policy for the past three decades, and try something that sounds</w:t>
      </w:r>
      <w:r w:rsidRPr="00A83AD0">
        <w:rPr>
          <w:rFonts w:ascii="Times New Roman" w:eastAsia="Times New Roman" w:hAnsi="Times New Roman" w:cs="Times New Roman"/>
          <w:color w:val="000000"/>
          <w:sz w:val="10"/>
          <w:szCs w:val="26"/>
        </w:rPr>
        <w:t xml:space="preserve"> almost (but not quite) </w:t>
      </w:r>
      <w:r w:rsidRPr="00A83AD0">
        <w:rPr>
          <w:rStyle w:val="StyleUnderline"/>
        </w:rPr>
        <w:t xml:space="preserve">like containment. </w:t>
      </w:r>
      <w:r w:rsidRPr="00A83AD0">
        <w:rPr>
          <w:rFonts w:ascii="Times New Roman" w:eastAsia="Times New Roman" w:hAnsi="Times New Roman" w:cs="Times New Roman"/>
          <w:color w:val="000000"/>
          <w:sz w:val="10"/>
          <w:szCs w:val="26"/>
        </w:rPr>
        <w:t xml:space="preserve">The report comes amidst whispers that senior foreign policy grandees of former administrations—both Democratic and Republican—have started to sour on hopes that Beijing could be brought without much rancor into the existing international order. They worry that President Xi Jinping is more interested in becoming No. 1, as opposed to co-existing with the U.S. at the apex of the international pecking order. It also comes amidst the Obama administration’s so-called pivot to Asia, which it goes to great lengths to insist is not about containing China. The only problem with that claim is that there isn't anybody among traditional U.S. allies in the region who believes it. And the China as rival and not “strategic partner”—which is what the Obama administration used to call it—is increasingly evident. </w:t>
      </w:r>
      <w:r w:rsidRPr="00A83AD0">
        <w:rPr>
          <w:rStyle w:val="StyleUnderline"/>
        </w:rPr>
        <w:t>Pushing for support for the Trans Pacific Partnership—a broad free trade deal with 12 Pacific nations—Obama recently told The Wall Street Journal that “if we don't write the rules, China will write the rules out in that region.” As that kind of “us-or-them” rhetoric indicates</w:t>
      </w:r>
      <w:r w:rsidRPr="00A83AD0">
        <w:rPr>
          <w:rFonts w:ascii="Times New Roman" w:eastAsia="Times New Roman" w:hAnsi="Times New Roman" w:cs="Times New Roman"/>
          <w:color w:val="000000"/>
          <w:sz w:val="10"/>
          <w:szCs w:val="26"/>
        </w:rPr>
        <w:t xml:space="preserve">, even </w:t>
      </w:r>
      <w:r w:rsidRPr="00A83AD0">
        <w:rPr>
          <w:rStyle w:val="StyleUnderline"/>
        </w:rPr>
        <w:t>the</w:t>
      </w:r>
      <w:r w:rsidRPr="00A83AD0">
        <w:rPr>
          <w:rFonts w:ascii="Times New Roman" w:eastAsia="Times New Roman" w:hAnsi="Times New Roman" w:cs="Times New Roman"/>
          <w:color w:val="000000"/>
          <w:sz w:val="10"/>
          <w:szCs w:val="26"/>
        </w:rPr>
        <w:t xml:space="preserve"> economic </w:t>
      </w:r>
      <w:r w:rsidRPr="00A83AD0">
        <w:rPr>
          <w:rStyle w:val="StyleUnderline"/>
        </w:rPr>
        <w:t>relationship between the two countries</w:t>
      </w:r>
      <w:r w:rsidRPr="00A83AD0">
        <w:rPr>
          <w:rFonts w:ascii="Times New Roman" w:eastAsia="Times New Roman" w:hAnsi="Times New Roman" w:cs="Times New Roman"/>
          <w:color w:val="000000"/>
          <w:sz w:val="10"/>
          <w:szCs w:val="26"/>
        </w:rPr>
        <w:t>—which is its fundamental core—</w:t>
      </w:r>
      <w:r w:rsidRPr="00A83AD0">
        <w:rPr>
          <w:rStyle w:val="StyleUnderline"/>
        </w:rPr>
        <w:t>is under some strain.</w:t>
      </w:r>
      <w:r w:rsidRPr="00A83AD0">
        <w:rPr>
          <w:rFonts w:ascii="Times New Roman" w:eastAsia="Times New Roman" w:hAnsi="Times New Roman" w:cs="Times New Roman"/>
          <w:color w:val="000000"/>
          <w:sz w:val="10"/>
          <w:szCs w:val="26"/>
        </w:rPr>
        <w:t xml:space="preserve"> In their recently released annual survey of business conditions in China, the American chambers of commerce in both Shanghai and Beijing recently reported an uptick in the number of their members concerned about increasing regulatory and legal scrutiny from the government in Beijing. The conventional wisdom is that the current leadership in Beijing watches all this and, unified, sets an ever more defiant course both abroad and at home. Beijing, it is said, suspects the U.S. of trying to encircle China—of trying to blunt if not reverse its rise. So it flexes its muscles in the east and south China seas, and moves to exert ever more influence to its west through massive government-led investment plans to create a new “silk road.” (On April 21, Xi was in Islamabad hawking an aid and investment deal with Pakistan with a headline number—$46 billion—that drew attention around the world.) There is, to be sure, an element of truth in all that. But it's also more complicated. No one at any level of the Chinese leadership ever draws attention to himself by publicly questioning the party line; but there remain people in the Beijing government who can safely be called pro-Western, and who believe a strong relationship with the United States is in the country’s best interest. And they are watching, with increasing (if still muted) concern, the tide go out on what has been an era of bipartisan policy in Washington toward Beijing: one that accentuated the economic benefits to both sides in the short run, with the hope that in longer run, increasing prosperity in China would bring about some form of political liberalization. Those days—and hopes—are gone. And the day may be drawing near when a behind-the-scenes debate breaks out in Beijing that poses a straightforward question: Who lost Washington? In the U.S., of course, "Who lost China?" was a rancorous Cold War–era debate in the wake of the 1949 Communist takeover in Beijing. The second-guessing in China over current foreign policy will not, of course, be so public, but that doesn't mean it won't come. A scholar at a government-affiliated think tank with close ties to several senior party officials acknowledges that “there are some questions in the wind now, certainly. No one quite says, “Who lost Washington?”—we're not there yet—but people I would call “internationalists” with a pro-Western bias wonder where this is headed, and “whether we've played our hand intelligently both in terms of relations with Washington but also in our own backyard.” Those questions have to do with the perception that Beijing over the past few years has bullied small neighbors like the Philippines and Vietnam, as well as whether it needed to pick a fight with Japan over the Senkaku Islands. (China refers to them as the Diaoyu Islands and calls them “disputed”; Tokyo denies there’s any doubt they belong to Japan.) Beijing points out—and diplomats in Tokyo concur—that the two countries worked hard over the last year to drain some of the poison out of the islands dispute, which had alarmed Washington, and, as one former U.S. diplomat says, put the “pro-China crowd at the State Department very much on the defensive.’’ For now, the issue has receded, and foreign ministry officials in Beijing say the effort shows that the notion that “nationalistic hawks are running wild” in the Chinese capital, as the government think tank scholar puts it, is overblown. But there’s little question that any measure of trust between Beijing and Washington has diminished; a foreign ministry official late last year told </w:t>
      </w:r>
      <w:r w:rsidRPr="00A83AD0">
        <w:rPr>
          <w:rFonts w:ascii="Times New Roman" w:eastAsia="Times New Roman" w:hAnsi="Times New Roman" w:cs="Times New Roman"/>
          <w:i/>
          <w:iCs/>
          <w:color w:val="000000"/>
          <w:sz w:val="10"/>
          <w:szCs w:val="26"/>
          <w:bdr w:val="none" w:sz="0" w:space="0" w:color="auto" w:frame="1"/>
        </w:rPr>
        <w:t xml:space="preserve">Newsweek </w:t>
      </w:r>
      <w:r w:rsidRPr="00A83AD0">
        <w:rPr>
          <w:rFonts w:ascii="Times New Roman" w:eastAsia="Times New Roman" w:hAnsi="Times New Roman" w:cs="Times New Roman"/>
          <w:color w:val="000000"/>
          <w:sz w:val="10"/>
          <w:szCs w:val="26"/>
        </w:rPr>
        <w:t xml:space="preserve">that there is "no question" that relations between the two countries were “better when George W. Bush was president than they are today.” The question is, to what extent does that matter to Beijing? Foreign diplomats there seem increasingly to think it’s not that big a deal to Xi &amp; Co.; Beijing is increasingly suspicious of the U.S. as a rival in Asia and increasingly convinced that its own ascendancy is irreversible. The quest for supremacy in the Pacific, therefore, is likely to intensify. If true, those attitudes will have consequences. </w:t>
      </w:r>
      <w:r w:rsidRPr="00A83AD0">
        <w:rPr>
          <w:rStyle w:val="StyleUnderline"/>
        </w:rPr>
        <w:t xml:space="preserve">There is increasing talk in Washington that the U.S. needs to reverse the shrinkage in its Navy. </w:t>
      </w:r>
      <w:r w:rsidRPr="00A83AD0">
        <w:rPr>
          <w:rFonts w:ascii="Times New Roman" w:eastAsia="Times New Roman" w:hAnsi="Times New Roman" w:cs="Times New Roman"/>
          <w:color w:val="000000"/>
          <w:sz w:val="10"/>
          <w:szCs w:val="26"/>
        </w:rPr>
        <w:t xml:space="preserve">Most of the leading Republican presidential candidates support an increase in the number of aircraft carriers in the U.S. fleet, as well as a modernized version of the so-called Ohio class of nuclear submarines, which are slated to go out of business in just over a decade. </w:t>
      </w:r>
      <w:r w:rsidRPr="00A83AD0">
        <w:rPr>
          <w:rStyle w:val="StyleUnderline"/>
        </w:rPr>
        <w:t>Nor is it unthinkable that Hillary Clinton, should she be Barack Obama’s successor</w:t>
      </w:r>
      <w:r w:rsidRPr="00A83AD0">
        <w:rPr>
          <w:rFonts w:ascii="Times New Roman" w:eastAsia="Times New Roman" w:hAnsi="Times New Roman" w:cs="Times New Roman"/>
          <w:color w:val="000000"/>
          <w:sz w:val="10"/>
          <w:szCs w:val="26"/>
        </w:rPr>
        <w:t xml:space="preserve"> in less than two years, </w:t>
      </w:r>
      <w:r w:rsidRPr="00A83AD0">
        <w:rPr>
          <w:rStyle w:val="StyleUnderline"/>
        </w:rPr>
        <w:t>would add more military heft to the so-called pivot to Asia</w:t>
      </w:r>
      <w:r w:rsidRPr="00A83AD0">
        <w:rPr>
          <w:rFonts w:ascii="Times New Roman" w:eastAsia="Times New Roman" w:hAnsi="Times New Roman" w:cs="Times New Roman"/>
          <w:color w:val="000000"/>
          <w:sz w:val="10"/>
          <w:szCs w:val="26"/>
        </w:rPr>
        <w:t>—</w:t>
      </w:r>
      <w:r w:rsidRPr="00A83AD0">
        <w:rPr>
          <w:rStyle w:val="StyleUnderline"/>
        </w:rPr>
        <w:t>particularly if U.S. policy is to “balance” China’s rise</w:t>
      </w:r>
      <w:r w:rsidRPr="00A83AD0">
        <w:rPr>
          <w:rFonts w:ascii="Times New Roman" w:eastAsia="Times New Roman" w:hAnsi="Times New Roman" w:cs="Times New Roman"/>
          <w:color w:val="000000"/>
          <w:sz w:val="10"/>
          <w:szCs w:val="26"/>
        </w:rPr>
        <w:t>. There is also growing anger over Beijing’s purported cyber offensive against both the U.S. government and big U.S. corporations. (And let’s face it, the Fortune 500 is the core of Beijing’s constituency in the United States.) If China, in fact, doesn’t care that it's “losing Washington,” that only makes it more likely that it will lose it. And at the moment, that appears to be the road Beijing is on</w:t>
      </w:r>
      <w:r w:rsidRPr="00A57597">
        <w:rPr>
          <w:rFonts w:ascii="Times New Roman" w:eastAsia="Times New Roman" w:hAnsi="Times New Roman" w:cs="Times New Roman"/>
          <w:color w:val="000000"/>
          <w:sz w:val="10"/>
          <w:szCs w:val="26"/>
        </w:rPr>
        <w:t xml:space="preserve"> </w:t>
      </w:r>
    </w:p>
    <w:p w14:paraId="17C2DBD5" w14:textId="215467DF" w:rsidR="00E43A81" w:rsidRDefault="00E43A81" w:rsidP="00E43A81">
      <w:pPr>
        <w:pStyle w:val="Heading3"/>
      </w:pPr>
      <w:r>
        <w:t>AT: Engagement Rhetoric</w:t>
      </w:r>
    </w:p>
    <w:p w14:paraId="3E21A42A" w14:textId="2F9B3C71" w:rsidR="00E43A81" w:rsidRDefault="00E43A81" w:rsidP="00E43A81">
      <w:pPr>
        <w:pStyle w:val="Heading4"/>
        <w:rPr>
          <w:rFonts w:eastAsia="Times New Roman"/>
        </w:rPr>
      </w:pPr>
      <w:r>
        <w:rPr>
          <w:rFonts w:eastAsia="Times New Roman"/>
        </w:rPr>
        <w:t>The US is drifting towards anti-Chinese containment policies – Obama claims of engagement are a smokescreen</w:t>
      </w:r>
    </w:p>
    <w:p w14:paraId="2BA3A40B" w14:textId="77777777" w:rsidR="00E43A81" w:rsidRDefault="00E43A81" w:rsidP="00E43A81">
      <w:r>
        <w:t xml:space="preserve">Anatol </w:t>
      </w:r>
      <w:r w:rsidRPr="00CF32D3">
        <w:rPr>
          <w:rStyle w:val="Style13ptBold"/>
        </w:rPr>
        <w:t>Lieven; 2016</w:t>
      </w:r>
      <w:r>
        <w:t xml:space="preserve">; </w:t>
      </w:r>
      <w:r>
        <w:rPr>
          <w:rFonts w:ascii="Arial" w:hAnsi="Arial" w:cs="Arial"/>
          <w:color w:val="222222"/>
          <w:sz w:val="20"/>
          <w:szCs w:val="20"/>
          <w:shd w:val="clear" w:color="auto" w:fill="FFFFFF"/>
        </w:rPr>
        <w:t>British author, Orwell Prize-winning journalist, and policy analyst. He is a Senior Researcher at the New America Foundation; Valdai Discussion Club; “Obama’s foreign policy doctrine. Containment of china or pivot to Asia. Part 3;” April 20</w:t>
      </w:r>
      <w:r w:rsidRPr="00895206">
        <w:rPr>
          <w:rFonts w:ascii="Arial" w:hAnsi="Arial" w:cs="Arial"/>
          <w:color w:val="222222"/>
          <w:sz w:val="20"/>
          <w:szCs w:val="20"/>
          <w:shd w:val="clear" w:color="auto" w:fill="FFFFFF"/>
          <w:vertAlign w:val="superscript"/>
        </w:rPr>
        <w:t>th</w:t>
      </w:r>
      <w:r>
        <w:rPr>
          <w:rFonts w:ascii="Arial" w:hAnsi="Arial" w:cs="Arial"/>
          <w:color w:val="222222"/>
          <w:sz w:val="20"/>
          <w:szCs w:val="20"/>
          <w:shd w:val="clear" w:color="auto" w:fill="FFFFFF"/>
        </w:rPr>
        <w:t xml:space="preserve">, 2016; </w:t>
      </w:r>
      <w:hyperlink r:id="rId19" w:history="1">
        <w:r w:rsidRPr="005D21FB">
          <w:rPr>
            <w:rStyle w:val="Hyperlink"/>
            <w:rFonts w:ascii="Arial" w:hAnsi="Arial" w:cs="Arial"/>
            <w:sz w:val="20"/>
            <w:szCs w:val="20"/>
            <w:shd w:val="clear" w:color="auto" w:fill="FFFFFF"/>
          </w:rPr>
          <w:t>http://valdaiclub.com/news/obama-s-foreign-policy-doctrine-containment-of-china/</w:t>
        </w:r>
      </w:hyperlink>
      <w:r>
        <w:rPr>
          <w:rStyle w:val="Hyperlink"/>
          <w:rFonts w:ascii="Arial" w:hAnsi="Arial" w:cs="Arial"/>
          <w:sz w:val="20"/>
          <w:szCs w:val="20"/>
          <w:shd w:val="clear" w:color="auto" w:fill="FFFFFF"/>
        </w:rPr>
        <w:t xml:space="preserve"> (EK)</w:t>
      </w:r>
    </w:p>
    <w:p w14:paraId="3FD90A18" w14:textId="77777777" w:rsidR="00E43A81" w:rsidRDefault="00E43A81" w:rsidP="00E43A81">
      <w:pPr>
        <w:rPr>
          <w:rFonts w:ascii="Helvetica" w:eastAsia="Times New Roman" w:hAnsi="Helvetica" w:cs="Helvetica"/>
          <w:color w:val="333333"/>
          <w:sz w:val="12"/>
          <w:shd w:val="clear" w:color="auto" w:fill="FFFFFF"/>
        </w:rPr>
      </w:pPr>
      <w:r w:rsidRPr="00A83AD0">
        <w:rPr>
          <w:rStyle w:val="StyleUnderline"/>
        </w:rPr>
        <w:t>The Pivot to Asia essentially means containing</w:t>
      </w:r>
      <w:r w:rsidRPr="00A83AD0">
        <w:rPr>
          <w:rFonts w:ascii="Helvetica" w:eastAsia="Times New Roman" w:hAnsi="Helvetica" w:cs="Helvetica"/>
          <w:color w:val="333333"/>
          <w:sz w:val="12"/>
          <w:shd w:val="clear" w:color="auto" w:fill="FFFFFF"/>
        </w:rPr>
        <w:t xml:space="preserve"> </w:t>
      </w:r>
      <w:r w:rsidRPr="00A83AD0">
        <w:rPr>
          <w:sz w:val="12"/>
        </w:rPr>
        <w:t>what is now probably the biggest economy and second biggest military power in the world in its own back yard, and is drawing the USA further and further into territorial disputes involving China.</w:t>
      </w:r>
      <w:r w:rsidRPr="00A83AD0">
        <w:rPr>
          <w:rFonts w:ascii="Helvetica" w:eastAsia="Times New Roman" w:hAnsi="Helvetica" w:cs="Helvetica"/>
          <w:color w:val="333333"/>
          <w:sz w:val="12"/>
          <w:shd w:val="clear" w:color="auto" w:fill="FFFFFF"/>
        </w:rPr>
        <w:t xml:space="preserve"> Clinton’s own speeches and writings when Secretary of State made this abundantly clear:</w:t>
      </w:r>
      <w:r w:rsidRPr="00A83AD0">
        <w:rPr>
          <w:rFonts w:ascii="Helvetica" w:eastAsia="Times New Roman" w:hAnsi="Helvetica" w:cs="Helvetica"/>
          <w:color w:val="333333"/>
          <w:sz w:val="12"/>
        </w:rPr>
        <w:t xml:space="preserve"> “By virtue of our unique geography, the United States is both an Atlantic and a Pacific power. We are proud of our European partnerships and all that they deliver. Our challenge now is to build a web of partnerships and institutions across the Pacific that is as durable and as consistent with American interests and values as the web we have built across the Atlantic. That is the touchstone of our efforts in all these areas.</w:t>
      </w:r>
      <w:r w:rsidRPr="00A83AD0">
        <w:rPr>
          <w:rFonts w:ascii="Helvetica" w:eastAsia="Times New Roman" w:hAnsi="Helvetica" w:cs="Helvetica"/>
          <w:color w:val="333333"/>
          <w:sz w:val="12"/>
          <w:szCs w:val="30"/>
        </w:rPr>
        <w:t xml:space="preserve"> </w:t>
      </w:r>
      <w:r w:rsidRPr="00A83AD0">
        <w:rPr>
          <w:rFonts w:ascii="Helvetica" w:eastAsia="Times New Roman" w:hAnsi="Helvetica" w:cs="Helvetica"/>
          <w:color w:val="333333"/>
          <w:sz w:val="12"/>
        </w:rPr>
        <w:t>Our treaty alliances with Japan, South Korea, Australia, the Philippines, and Thailand are the fulcrum for our strategic turn to the Asia-Pacific.”</w:t>
      </w:r>
      <w:r w:rsidRPr="00A83AD0">
        <w:rPr>
          <w:rFonts w:ascii="Helvetica" w:eastAsia="Times New Roman" w:hAnsi="Helvetica" w:cs="Helvetica"/>
          <w:color w:val="333333"/>
          <w:sz w:val="12"/>
          <w:szCs w:val="30"/>
        </w:rPr>
        <w:t xml:space="preserve"> </w:t>
      </w:r>
      <w:r w:rsidRPr="00A83AD0">
        <w:rPr>
          <w:rFonts w:ascii="Helvetica" w:eastAsia="Times New Roman" w:hAnsi="Helvetica" w:cs="Helvetica"/>
          <w:color w:val="333333"/>
          <w:sz w:val="12"/>
        </w:rPr>
        <w:t>(Hillary Clinton, “America’s Pacific Century”, Foreign Policy October 11th 2011)</w:t>
      </w:r>
      <w:r w:rsidRPr="00A83AD0">
        <w:rPr>
          <w:rFonts w:ascii="Helvetica" w:eastAsia="Times New Roman" w:hAnsi="Helvetica" w:cs="Helvetica"/>
          <w:color w:val="333333"/>
          <w:sz w:val="12"/>
          <w:szCs w:val="30"/>
        </w:rPr>
        <w:t xml:space="preserve"> </w:t>
      </w:r>
      <w:r w:rsidRPr="00A83AD0">
        <w:rPr>
          <w:rFonts w:ascii="Helvetica" w:eastAsia="Times New Roman" w:hAnsi="Helvetica" w:cs="Helvetica"/>
          <w:color w:val="333333"/>
          <w:sz w:val="12"/>
          <w:shd w:val="clear" w:color="auto" w:fill="FFFFFF"/>
        </w:rPr>
        <w:t>Viewed from from China’s point of view, “</w:t>
      </w:r>
      <w:r w:rsidRPr="00A83AD0">
        <w:rPr>
          <w:sz w:val="12"/>
        </w:rPr>
        <w:t xml:space="preserve">America’s Pacific Century” means a continued commitment to unilateral US hegemony in East Asia; “working relationships” means treating China not as a great power but on the same basis as Japan, Vietnam, Philippines; “Bilateral security alliances” are with potential enemies of China; references to the US position in Europe suggests creation of a NATO in East Asia; democracy promotion threatens China with same fate as USSR. </w:t>
      </w:r>
      <w:r w:rsidRPr="00A83AD0">
        <w:rPr>
          <w:rStyle w:val="StyleUnderline"/>
        </w:rPr>
        <w:t>The hostility to China has been made clear by</w:t>
      </w:r>
      <w:r w:rsidRPr="00A83AD0">
        <w:rPr>
          <w:rFonts w:ascii="Helvetica" w:eastAsia="Times New Roman" w:hAnsi="Helvetica" w:cs="Helvetica"/>
          <w:color w:val="333333"/>
          <w:sz w:val="12"/>
          <w:shd w:val="clear" w:color="auto" w:fill="FFFFFF"/>
        </w:rPr>
        <w:t xml:space="preserve"> subsequent </w:t>
      </w:r>
      <w:r w:rsidRPr="00A83AD0">
        <w:rPr>
          <w:rStyle w:val="StyleUnderline"/>
        </w:rPr>
        <w:t>US actions</w:t>
      </w:r>
      <w:r w:rsidRPr="00A83AD0">
        <w:rPr>
          <w:rFonts w:ascii="Helvetica" w:eastAsia="Times New Roman" w:hAnsi="Helvetica" w:cs="Helvetica"/>
          <w:color w:val="333333"/>
          <w:sz w:val="12"/>
          <w:shd w:val="clear" w:color="auto" w:fill="FFFFFF"/>
        </w:rPr>
        <w:t>, especially in economic field: The Trans-Pacific Partnership, and even more the crude and unsuccessful attempt to block China’s creation of Asia Infrastructure Investment Bank.</w:t>
      </w:r>
      <w:r w:rsidRPr="00A83AD0">
        <w:rPr>
          <w:rFonts w:ascii="Helvetica" w:eastAsia="Times New Roman" w:hAnsi="Helvetica" w:cs="Helvetica"/>
          <w:color w:val="333333"/>
          <w:sz w:val="12"/>
        </w:rPr>
        <w:t xml:space="preserve"> </w:t>
      </w:r>
      <w:r w:rsidRPr="00A83AD0">
        <w:rPr>
          <w:rFonts w:ascii="Helvetica" w:eastAsia="Times New Roman" w:hAnsi="Helvetica" w:cs="Helvetica"/>
          <w:color w:val="333333"/>
          <w:sz w:val="12"/>
          <w:shd w:val="clear" w:color="auto" w:fill="FFFFFF"/>
        </w:rPr>
        <w:t xml:space="preserve">It is true that some of China’s actions have been highly provocative, especially in South China Sea; but </w:t>
      </w:r>
      <w:r w:rsidRPr="00A83AD0">
        <w:rPr>
          <w:rStyle w:val="StyleUnderline"/>
        </w:rPr>
        <w:t>no attempt has been made by US policy</w:t>
      </w:r>
      <w:r w:rsidRPr="00A83AD0">
        <w:rPr>
          <w:rFonts w:ascii="Helvetica" w:eastAsia="Times New Roman" w:hAnsi="Helvetica" w:cs="Helvetica"/>
          <w:color w:val="333333"/>
          <w:sz w:val="12"/>
          <w:shd w:val="clear" w:color="auto" w:fill="FFFFFF"/>
        </w:rPr>
        <w:t xml:space="preserve"> under Obama to distinguish between different Chinese claims, or </w:t>
      </w:r>
      <w:r w:rsidRPr="00A83AD0">
        <w:rPr>
          <w:rStyle w:val="StyleUnderline"/>
        </w:rPr>
        <w:t>to propose compromises</w:t>
      </w:r>
      <w:r w:rsidRPr="00A83AD0">
        <w:rPr>
          <w:rFonts w:ascii="Helvetica" w:eastAsia="Times New Roman" w:hAnsi="Helvetica" w:cs="Helvetica"/>
          <w:color w:val="333333"/>
          <w:sz w:val="12"/>
          <w:shd w:val="clear" w:color="auto" w:fill="FFFFFF"/>
        </w:rPr>
        <w:t xml:space="preserve"> (thus as far as I can see, China has a good claim to the whole of the Senkaku/Diaoyu islands, a good claim to share the Paracels 50:50 with Vietnam, but no legitimate claim at all to the Spratlys or Scarborough Shoal). </w:t>
      </w:r>
      <w:r w:rsidRPr="00A83AD0">
        <w:rPr>
          <w:rStyle w:val="Emphasis"/>
        </w:rPr>
        <w:t xml:space="preserve">Instead, US is drifting towards backing anti-Chinese positions in all cases. </w:t>
      </w:r>
      <w:r w:rsidRPr="00A83AD0">
        <w:rPr>
          <w:rFonts w:ascii="Helvetica" w:eastAsia="Times New Roman" w:hAnsi="Helvetica" w:cs="Helvetica"/>
          <w:color w:val="333333"/>
          <w:sz w:val="12"/>
          <w:shd w:val="clear" w:color="auto" w:fill="FFFFFF"/>
        </w:rPr>
        <w:t>I have been appalled by two recent pieces of news in particular: The talk in the Obama administration of getting Cam Ranh Bay from Vietnam as a US naval base – which would risk tying USA inextricably to Vietnamese territorial claims; and the US proposal that India participate in naval patrols in South China Sea. India wisely refuses – because China can hit back very hard in Himalayas, and by support for Pakistan and would do so if challenged by India in the South China Sea. Such moves may be too detailed for the President to take a personal hand – but they illustrate whole tendency of US establishment to maintain US dominance, and not to seek compromise with other powers unless absolutely unavoidable, as in Syria. In the case of China, the US may well be forced to acquiesce in Chinese faits accompli; but may also be drawn into Vietnamese war to defend what Hanoi sees as its territory, with disastrous results for whole of mankind.</w:t>
      </w:r>
      <w:r w:rsidRPr="00A83AD0">
        <w:rPr>
          <w:rFonts w:ascii="Helvetica" w:eastAsia="Times New Roman" w:hAnsi="Helvetica" w:cs="Helvetica"/>
          <w:color w:val="333333"/>
          <w:sz w:val="12"/>
        </w:rPr>
        <w:t xml:space="preserve"> </w:t>
      </w:r>
      <w:r w:rsidRPr="00A83AD0">
        <w:rPr>
          <w:rFonts w:ascii="Helvetica" w:eastAsia="Times New Roman" w:hAnsi="Helvetica" w:cs="Helvetica"/>
          <w:color w:val="333333"/>
          <w:sz w:val="12"/>
          <w:shd w:val="clear" w:color="auto" w:fill="FFFFFF"/>
        </w:rPr>
        <w:t xml:space="preserve">Both the cases of Ukraine and </w:t>
      </w:r>
      <w:r w:rsidRPr="00A83AD0">
        <w:rPr>
          <w:rStyle w:val="StyleUnderline"/>
        </w:rPr>
        <w:t>the Pivot to Asia go against the enlightened realism that Obama claims to represent</w:t>
      </w:r>
      <w:r w:rsidRPr="00A83AD0">
        <w:rPr>
          <w:rFonts w:ascii="Helvetica" w:eastAsia="Times New Roman" w:hAnsi="Helvetica" w:cs="Helvetica"/>
          <w:color w:val="333333"/>
          <w:sz w:val="12"/>
          <w:shd w:val="clear" w:color="auto" w:fill="FFFFFF"/>
        </w:rPr>
        <w:t>. They violate the ethic of consequences by not thinking through the likely results of US actions; they fail the fundamental realist test of accurately judging the power available to both sides and their willingness to use it; and they fail Hans Morgenthau’s test of a true statesman, which is the ability to put himself into the shoes of his opposite numbers from rival countries</w:t>
      </w:r>
      <w:r w:rsidRPr="00895206">
        <w:rPr>
          <w:rFonts w:ascii="Helvetica" w:eastAsia="Times New Roman" w:hAnsi="Helvetica" w:cs="Helvetica"/>
          <w:color w:val="333333"/>
          <w:sz w:val="12"/>
          <w:shd w:val="clear" w:color="auto" w:fill="FFFFFF"/>
        </w:rPr>
        <w:t>: not necessarily in order to agree with them, but to judge how important a given issue is to them, and therefore what resources they will commit and how much they will risk over the issue. In Ukraine, Russia has clearly been willing to commit far more than the USA, and the USA has only avoided a much more dangerous conflict because President Putin is in the end a cautious and pragmatic former secret service official, not a reckless militarist. In failing to seek compromise with China, the USA may be running infinitely greater risks. This failing however is that of the US establishment in general. US ideological nationalism (euphemistically known as “Exceptionalism”) means that in the end, very few US policymakers or analysts can accord any legitimacy to views or interests that seriously conflict with those of the USA, and above all, cannot grant any real legitimacy to political systems that are neither democracies nor subservient to US wishes).</w:t>
      </w:r>
      <w:r w:rsidRPr="00895206">
        <w:rPr>
          <w:rFonts w:ascii="Helvetica" w:eastAsia="Times New Roman" w:hAnsi="Helvetica" w:cs="Helvetica"/>
          <w:color w:val="333333"/>
          <w:sz w:val="12"/>
        </w:rPr>
        <w:t xml:space="preserve"> </w:t>
      </w:r>
      <w:r w:rsidRPr="00895206">
        <w:rPr>
          <w:rFonts w:ascii="Helvetica" w:eastAsia="Times New Roman" w:hAnsi="Helvetica" w:cs="Helvetica"/>
          <w:color w:val="333333"/>
          <w:sz w:val="12"/>
          <w:shd w:val="clear" w:color="auto" w:fill="FFFFFF"/>
        </w:rPr>
        <w:t>In conclusion however, it is only fair to add two things: On what Obama has called – and what obviously is - by far the biggest threat facing the USA and mankind in the foreseeable future, Obama has been entirely correct, while most of the US political establishment (including all the Republican Party though not, it must be noted Hilary Clinton) has been wrong: this is the need to take serious action to combat climate change. Here, I think one can say that he has gone as far as the US constitution and present political configuration will allow him to go. Tragically, that is not very far – as evidenced by the impossibility of passing legislation through Republican-dominated Congress (or even for that matter when Democrats in a majority) and latest Supreme Court decision blocking the President’s Clean Power plan. But at least he has tried, and tried hard.</w:t>
      </w:r>
      <w:r w:rsidRPr="00895206">
        <w:rPr>
          <w:rFonts w:ascii="Helvetica" w:eastAsia="Times New Roman" w:hAnsi="Helvetica" w:cs="Helvetica"/>
          <w:color w:val="333333"/>
          <w:sz w:val="12"/>
        </w:rPr>
        <w:t xml:space="preserve"> </w:t>
      </w:r>
      <w:r w:rsidRPr="00895206">
        <w:rPr>
          <w:rFonts w:ascii="Helvetica" w:eastAsia="Times New Roman" w:hAnsi="Helvetica" w:cs="Helvetica"/>
          <w:color w:val="333333"/>
          <w:sz w:val="12"/>
          <w:shd w:val="clear" w:color="auto" w:fill="FFFFFF"/>
        </w:rPr>
        <w:t>For this and other reasons, I would say that in many ways Obama is the best foreign policy president the USA has had since George Bush senior or the Nixon-Kissinger combination (which is admittedly not saying much); but despite some of his statements in the Atlantic Monthly, he has not been able to free himself sufficiently from the Washington foreign policy elites and the shibboleths to which they became addicted during the long years of American global dominance, and achieve a truly realistic US world policy which corresponds to the new world and America’s new relative position in it.</w:t>
      </w:r>
      <w:r w:rsidRPr="00895206">
        <w:rPr>
          <w:rFonts w:ascii="Helvetica" w:eastAsia="Times New Roman" w:hAnsi="Helvetica" w:cs="Helvetica"/>
          <w:color w:val="333333"/>
          <w:sz w:val="12"/>
        </w:rPr>
        <w:t xml:space="preserve"> </w:t>
      </w:r>
      <w:r w:rsidRPr="00895206">
        <w:rPr>
          <w:rFonts w:ascii="Helvetica" w:eastAsia="Times New Roman" w:hAnsi="Helvetica" w:cs="Helvetica"/>
          <w:color w:val="333333"/>
          <w:sz w:val="12"/>
          <w:shd w:val="clear" w:color="auto" w:fill="FFFFFF"/>
        </w:rPr>
        <w:t xml:space="preserve">Then again, he has at least tried, which is more than his likely successor Hillary Clinton has tried to do. Whoever wins in November, we are likely to look back on Obama’s foreign policy with considerable nostalgia. </w:t>
      </w:r>
    </w:p>
    <w:p w14:paraId="7A18B7E9" w14:textId="77777777" w:rsidR="00E43A81" w:rsidRPr="00E43A81" w:rsidRDefault="00E43A81" w:rsidP="00E43A81"/>
    <w:p w14:paraId="7FCA5526" w14:textId="4DB47B77" w:rsidR="00F36E49" w:rsidRDefault="0058683B" w:rsidP="0058683B">
      <w:pPr>
        <w:pStyle w:val="Heading3"/>
      </w:pPr>
      <w:r>
        <w:t>China Rise: Balancing Inevitable</w:t>
      </w:r>
    </w:p>
    <w:p w14:paraId="1ED68797" w14:textId="271C6CF8" w:rsidR="00115ABE" w:rsidRPr="00115ABE" w:rsidRDefault="00115ABE" w:rsidP="00115ABE">
      <w:pPr>
        <w:pStyle w:val="Heading4"/>
      </w:pPr>
      <w:r>
        <w:t>China aggressive posturing inevitable, risking miscalculation. Tougher stance sends a better signal.</w:t>
      </w:r>
    </w:p>
    <w:p w14:paraId="1FF168B6" w14:textId="77777777" w:rsidR="0058683B" w:rsidRPr="0017003E" w:rsidRDefault="0058683B" w:rsidP="0058683B">
      <w:r w:rsidRPr="0017003E">
        <w:rPr>
          <w:rStyle w:val="Style13ptBold"/>
        </w:rPr>
        <w:t>Malik</w:t>
      </w:r>
      <w:r w:rsidRPr="0017003E">
        <w:t>, Mohan (7/14/</w:t>
      </w:r>
      <w:r w:rsidRPr="0017003E">
        <w:rPr>
          <w:rStyle w:val="Style13ptBold"/>
        </w:rPr>
        <w:t>14</w:t>
      </w:r>
      <w:r w:rsidRPr="0017003E">
        <w:t xml:space="preserve">). “China and Strategic Imbalance”, The Diplomat. Retrieved from </w:t>
      </w:r>
      <w:hyperlink r:id="rId20" w:history="1">
        <w:r w:rsidRPr="0017003E">
          <w:t>http://thediplomat.com/2014/07/china-and-strategic-imbalance/?allpages=yes</w:t>
        </w:r>
      </w:hyperlink>
      <w:r w:rsidRPr="0017003E">
        <w:t xml:space="preserve"> July 13 // DDI - CS</w:t>
      </w:r>
    </w:p>
    <w:p w14:paraId="0B4AD7DA" w14:textId="77777777" w:rsidR="0058683B" w:rsidRPr="00115ABE" w:rsidRDefault="0058683B" w:rsidP="0058683B">
      <w:pPr>
        <w:rPr>
          <w:sz w:val="16"/>
        </w:rPr>
      </w:pPr>
      <w:r w:rsidRPr="00115ABE">
        <w:rPr>
          <w:sz w:val="16"/>
        </w:rPr>
        <w:t xml:space="preserve">The recent Shangri-la meeting in Singapore saw some sharp exchanges between Chinese and other participants. Beijing’s deployment of an oil rig protected by more than 80 naval vessels in the South China Sea four days after President Barack Obama’s “reassurance trip” to China’s East Asian neighbors in April 2014 was widely seen as a deliberate and calculated provocation. Yet China’s move fits a pattern of advancing territorial claims on its periphery through coercion, intimidation, and the threat of force through what may be called “paramilitary operations short of war” (POSOW). </w:t>
      </w:r>
      <w:r w:rsidRPr="0017003E">
        <w:rPr>
          <w:rStyle w:val="Emphasis"/>
        </w:rPr>
        <w:t>China’s drilling rig is</w:t>
      </w:r>
      <w:r w:rsidRPr="00115ABE">
        <w:rPr>
          <w:sz w:val="16"/>
        </w:rPr>
        <w:t xml:space="preserve"> also </w:t>
      </w:r>
      <w:r w:rsidRPr="0017003E">
        <w:rPr>
          <w:rStyle w:val="Emphasis"/>
        </w:rPr>
        <w:t>a political statement of Beijing’s resolve and capability to control and exploit the South China Sea and deny it to others</w:t>
      </w:r>
      <w:r w:rsidRPr="00115ABE">
        <w:rPr>
          <w:sz w:val="16"/>
        </w:rPr>
        <w:t xml:space="preserve"> – and this message is meant as much for Washington as for Tokyo, Hanoi, Manila, Jakarta, and New Delhi. While exploring oil in the disputed waters, the $1 billion oil rig is supposedly drilling a big hole in Washington’s “pivot strategy” insofar as </w:t>
      </w:r>
      <w:r w:rsidRPr="0017003E">
        <w:rPr>
          <w:rStyle w:val="Emphasis"/>
        </w:rPr>
        <w:t>it undermines Washington’s credibility as regional security anchor or security guarantor</w:t>
      </w:r>
      <w:r w:rsidRPr="00115ABE">
        <w:rPr>
          <w:sz w:val="16"/>
        </w:rPr>
        <w:t xml:space="preserve">. In essence, </w:t>
      </w:r>
      <w:r w:rsidRPr="0017003E">
        <w:rPr>
          <w:rStyle w:val="Emphasis"/>
        </w:rPr>
        <w:t>it makes a mockery of Obama’s security assurances to regional countries against Chinese coercive tactics</w:t>
      </w:r>
      <w:r w:rsidRPr="00115ABE">
        <w:rPr>
          <w:sz w:val="16"/>
        </w:rPr>
        <w:t xml:space="preserve"> aimed at changing facts on the ground. Beijing calculates that neither the mighty United States nor China’s weak and small neighbors would respond with force to counter Chinese incremental efforts to turn the South China Sea (SCS) into a “Chinese lake.” China is known for doing things in small steps and piecemeal, quietly, patiently, eventually bringing the pieces together “when the conditions are ripe.” The key reason for China’s aggressive posturing on the seas is the tectonic shift in Beijing’s strategic environment that occurred following the collapse of the Soviet Union in 1991. For the first time in its long history, China no longer faces any threat whatsoever on its northern frontiers and this immense geopolitical development largely explains Chinese military’s expansionist moves on its eastern seaboard and southwestern frontiers. It is worth recalling that the successive Chinese dynasties built the Great Wall to keep out the troublesome northern Mongol and Manchu tribes that repeatedly overran Han China. In 1433, faced with increasingly bold raids made by Mongols and a growing threat from other Central Asian peoples to its land borders in the northwest, China’s Ming rulers halted Admiral Zheng He’s expensive ocean voyages so as to concentrate their resources on securing the Middle Kingdom’s land borders. From the 18th to 20th centuries, threats first from the ever-expanding Czarist Russia and then the Soviet Union kept the focus of Chinese military planners on their northern frontiers. Except for a very brief period of bonhomie in the 1950s, Beijing was preoccupied throughout the Cold War with the threat from the north until the Soviet collapse in 1991. Enjoying this article? Click here to subscribe for full access. Just $5 a month. Despite Moscow’s geopolitical concerns about Chinese encroachments in Russia’s Far East and the loss of Central Asia to China’s growing influence, President Vladimir Putin – faced with isolation by Europe and the United States following Russia’s annexation of Crimea and continuing unrest in eastern Ukraine – has accepted unpalatable terms from China to clinch a massive gas pipeline deal that will diversify Russian energy export markets away from Europe, and make China Russia’s major ally. On a whole range of issues, Russia, along with China, is challenging the postwar international order. Even though China has backed Russia neither on Georgia nor on Crimea, Putin believes the ties between Moscow and Beijing are at their “peak.” If a “Sino-Russian alliance” is being resurrected, then in a complete reversal of roles from the early Cold War era, China – not an economically and demographically shrinking Russia – is the stronger partner in this alliance. As in the past, entanglements in the West have once again led Russia to make concessions in the East</w:t>
      </w:r>
      <w:r w:rsidRPr="0017003E">
        <w:rPr>
          <w:rStyle w:val="Emphasis"/>
        </w:rPr>
        <w:t>. Beijing’s game plan is to make Russia economically dependent on China just as the West</w:t>
      </w:r>
      <w:r w:rsidRPr="00115ABE">
        <w:rPr>
          <w:sz w:val="16"/>
        </w:rPr>
        <w:t xml:space="preserve"> has become addicted to the cheap Chinese manufactured goods. India will need to re-calibrate ties with a Russia that plays a second fiddle to China and joins Beijing in arming Pakistan. Not surprisingly, media is awash with reports of a “new Sino-Russian strategic alliance threatening to dominate [the Eurasia] heartland,” thereby signaling a “nightmare of Mackinderesque proportions for Washington.” Some envision a Beijing-Moscow-Teheran axis based on energy, trade and security across the Eurasia. Though Russia’s pivot to Asia is motivated by turbulence on the western front and comes from a position of relative weakness, Washington is nonetheless being increasingly challenged by states seeking to revise regional balances of power. Thus, the public perception of Asia out of balance is widespread. America’s war-weariness in times of fiscal constraints is apparently emboldening revisionist powers China and Russia. The Obama Administration’s efforts to “rebalance” the U.S. role in the Asia-Pacific were influenced by public perceptions of strategic imbalance and rapidly changing geopolitical equations. The struggle for dominance over “contested commons” (maritime, cyber and outer space) is intensifying. Strategic concerns loom large as China’s growing ambition, power and reach run up against the interests of old, established powers. The Diplomat’s Zackary Keck and Chen Dingding have started a debate on whether China will be a different kind of a global hegemon or behave just like the United States and other hegemonic powers in the past. Chinese leaders, of course, leave no opportunity to eschew any hegemonic aspirations or superpower behavior. Yet, official claims to the contrary notwithstanding, China is behaving just as other rising powers have behaved in history: it is laying down new markers, drawing new lines in the land, air, water, sand and snow all around its periphery, seeking to expand its territorial and maritime frontiers, forming and reforming institutions, and coercing others to fall in line. Map-making seems to be a growth industry in China. Beijing’s international behavior (i.e., its “exercise of power”) is not and won’t be different from other great powers’. The Asia-Pacific region is thus on the threshold of change – the known and unknown; challenges and uncertainties abound. I argue that seven major strategic shifts will determine China’s strategic behavior and Asia’s geopolitical landscape in the years and decades to come. Rising Versus Retiring Powers Power in the international system is relative and ever-shifting. Over the past three decades, China has demonstrated tremendous ability to plan and mobilize national resources to implement goal-oriented, timely action strategies in economic, diplomatic, and military arenas. The global impact of China’s success will be “Chigantic” (amend the Oxford Dictionary). If China can sustain its growth, China’s gross domestic product (GDP), military, and R&amp;D spending could rival those of the United States, albeit not in terms of quality but quantity. China has the potential to emerge as a peer competitor far more powerful than the Soviet Union. No rising power is ever a status quo power. Power is, by nature, expansionist. It is actually intoxicating. In 2009, the bestseller in China was a book called Unhappy China. </w:t>
      </w:r>
      <w:r w:rsidRPr="0017003E">
        <w:rPr>
          <w:rStyle w:val="Emphasis"/>
        </w:rPr>
        <w:t>When the world is their oyster, why would China be so unhappy, one might ask. Historically, rising powers are highly suspicious, paranoid powers: they think others are out to get them, and stop their march to glory. Expecting too much too soon, they overreact.</w:t>
      </w:r>
      <w:r w:rsidRPr="00115ABE">
        <w:rPr>
          <w:sz w:val="16"/>
        </w:rPr>
        <w:t xml:space="preserve"> That sometimes leads to their unraveling. Think Japan and Germany. Rising powers also tend to be risk-takers and impatient powers. </w:t>
      </w:r>
      <w:r w:rsidRPr="0017003E">
        <w:rPr>
          <w:rStyle w:val="Emphasis"/>
        </w:rPr>
        <w:t>They flex their muscles and test the resolve of old, established powers. They seek to benefit from the weakness in resolve – not capabilities – of the established powers by employing asymmetric strategies to chip away at their hegemony</w:t>
      </w:r>
      <w:r w:rsidRPr="00115ABE">
        <w:rPr>
          <w:sz w:val="16"/>
        </w:rPr>
        <w:t xml:space="preserve">. Post-2008 financial crisis, China has transitioned from “hide and bide” policy to “seizing opportunities, taking lead and showing off capabilities to shape others’ choices in China’s favor.” </w:t>
      </w:r>
      <w:r w:rsidRPr="0017003E">
        <w:rPr>
          <w:rStyle w:val="Emphasis"/>
        </w:rPr>
        <w:t>The postwar international order has depended on three factors: U.S. alliances, uncontested American maritime dominance, and a stable, unmolested balance of power. All these are now being challenged by China’s growing power</w:t>
      </w:r>
      <w:r w:rsidRPr="00115ABE">
        <w:rPr>
          <w:sz w:val="16"/>
        </w:rPr>
        <w:t xml:space="preserve"> and purpose. For, China – the biggest beneficiary of the postwar order – no longer sees U.S. primacy as serving its interests. One Chinese military officer observed: “American forward presence and alliances constrain China’s future growth and goals in the region.” Beijing dubs U.S. alliances “relics of the Cold War” which must be dismantled to restore what it calls “natural power balance in the region” (translation: a Sino-centric hierarchical order of pre-modern Asia). It is not in China’s DNA to play second fiddle to any other power. Moscow learned this the hard way in the 1950s. Now it’s the turn of those Americans who have long dreamt of co-opting China as a junior partner. Many would argue that regimes that do not share power or abide by the rule of law in domestic politics do not abide by the rule of law in international politics or share power in world politics. China’s Asia strategy is to undermine the United States’ credibility as regional security guarantor. Beijing’s diplomatic rhetoric notwithstanding, the “New Type of Great Power Relations” seeks U.S. recognition of China’s primacy in Asia in a geopolitical deal that limits Washington’s regional role and presence, and relegates traditional U.S. allies (especially Japan) to the sidelines. This push and shove will continue for decades because the Chinese see the U.S. as “in irreversible decline, and growing weaker as China grows stronger.” From Beijing’s perspective, the main issue is how to manage, and profit from, America’s decline. The challenge, from Washington’s perspective, is how to manage China’s rise within the U.S.-led order without diluting American role and presence. Who emerges at the top in this poker game will ultimately determine the future of world order. It is against this backdrop that the Obama administration officials have been visiting Asian capitals to reassure U.S. friends and allies about security commitments, and reaffirm Washington’s determination to rebalancing to Asia. Significantly, China is not rising in a vacuum. Under Shinzo Abe’s leadership, Japan is becoming a “normal nation” with the lifting of restrictions on collective self-defense and arms transfers. India has been economically and strategically rebalancing toward the Asia-Pacific for nearly two decades under its “Look East” policy. With the victory of Narendra Modi-led BJP government in May 2014 elections, India may well be back in the reckoning. Since Beijing will not abandon its policy of engaging India economically while strangulating it geopolitically, a revitalized India will form the southern anchor of an Asian balance of power and frustrate Chinese efforts to establish supremacy. Small and middle powers (Singapore, South Korea, Indonesia, Vietnam, the Philippines, and Australia) are also maneuvering for balance and advantage. Indonesia and Vietnam, in particular, are upgrading their naval power, as territorial disputes in the South China Sea escalate. For its part, Russia is using its vast energy resources to stage a comeback on the world stage. Though it pre-dates the Ukraine crisis, the Russian pivot to Asia is set to deepen given Western isolation under sanctions, Gazprom’s 30-year gas deal worth $400 billion with China, and growing demand for Russian weaponry and energy by China’s neighbors. Russia is unlikely to slide into the role of “China’s Canada” without resistance. It is indeed a very complex and crowded geopolitical space out there. These Asia-Pacific powers are today where Germany, France, Britain, and Italy were at the beginning of the 20th century. They are looking outward globally in search of markets, resources and bases, jockeying for power and influence, outmaneuvering and outbidding each other in different parts of the world, and forming natural resources-based partnerships characterized by hedging strategies. The major power competition is between China and the United States, but in the maritime and continental domains, it is between China and Japan and between China and India. Indian and Chinese navies are showing the flag in the Pacific and Indian oceans with greater frequency. The logic of geopolitics – that is, Japan’s and India’s worries about their place in a Sino-centric Asia – will forge a closer bond under the Abe-Modi leadership. It will intensify Beijing’s strategic competition with both Tokyo and New Delhi. Much like Europe in the late 19th and early 20th centuries, the Asia-Pacific of the early 21st century is thus home to several rising, contending powers and some fragile or failing states. As new powers rise in Asia, new strategic balances are emerging as partnerships and alliances among states shift. Simply put, the Asia-Pacific of the early 21st century bears more resemblance to Europe of the late 19th and early 20th centuries, not Europe of the old, retiring powers of the 21st century. Russia’s moves against Ukraine may have unnerved European powers but there is no sign of a major strategic pushback by European countries against Moscow. That is certainly not the case in Asia. For the first time in modern history, Asians are now spending more on defense than Europeans. The rise of nationalist leaders in Japan, the Philippines and India is in part because of their predecessors’ perceived failure to deal strongly with Chinese transgressions. “Geopolitical Discomfort,” not Containment This is the decade of power transitions in Asia. For small and weak states in China’s neighborhood, this is the decade of living dangerously. Among regional countries, China arouses unease because of its size, history, proximity, power, and, more importantly, because memories of “the Middle Kingdom syndrome” or tributary state system have not dimmed. Historically, there has never been a time when China has coexisted on equal terms with another power of similar or lesser stature. As in the past, a rich and powerful China demands obeisance and deference from other countries. What has changed is that Beijing’s economic interests have now displaced the ideological fervor of the past. In Asian capitals, there are hardly any takers of “China’s peaceful rise” (ask Mongolia, Japan, Vietnam, the Philippines or India) or of “non-interference in internal affairs” rhetoric (ask North Korea, Cambodia, Laos, Malaysia, Indonesia, Myanmar, Nepal or Sri Lanka). </w:t>
      </w:r>
      <w:r w:rsidRPr="0017003E">
        <w:rPr>
          <w:rStyle w:val="Emphasis"/>
        </w:rPr>
        <w:t>The growing economic ties between China and its Asian neighbors have created a sense of dependency and despondency. While China’s neighbors do not oppose China’s power and prosperity, they do not welcome their own loss of strategic autonomy in foreign policymaking. With the exception of a few (notably Pakistan), most Asian countries (including North Korea) show little or no desire to live in a China-led or China-dominated Asia. Instead, they seek to preserve existing security alliances and pursue</w:t>
      </w:r>
      <w:r w:rsidRPr="00115ABE">
        <w:rPr>
          <w:sz w:val="16"/>
        </w:rPr>
        <w:t xml:space="preserve"> sophisticated </w:t>
      </w:r>
      <w:r w:rsidRPr="0017003E">
        <w:rPr>
          <w:rStyle w:val="Emphasis"/>
        </w:rPr>
        <w:t>diplomatic</w:t>
      </w:r>
      <w:r w:rsidRPr="00115ABE">
        <w:rPr>
          <w:sz w:val="16"/>
        </w:rPr>
        <w:t xml:space="preserve"> and hedging </w:t>
      </w:r>
      <w:r w:rsidRPr="0017003E">
        <w:rPr>
          <w:rStyle w:val="Emphasis"/>
        </w:rPr>
        <w:t>strategies designed to give them more freedom</w:t>
      </w:r>
      <w:r w:rsidRPr="00115ABE">
        <w:rPr>
          <w:sz w:val="16"/>
        </w:rPr>
        <w:t xml:space="preserve"> of action. </w:t>
      </w:r>
      <w:r w:rsidRPr="0017003E">
        <w:rPr>
          <w:rStyle w:val="Emphasis"/>
        </w:rPr>
        <w:t>Given China’s centrality in Asian geopolitics, “hedging,” or old-fashioned “balancing</w:t>
      </w:r>
      <w:r w:rsidRPr="00115ABE">
        <w:rPr>
          <w:sz w:val="16"/>
        </w:rPr>
        <w:t xml:space="preserve">” vis-à-vis China </w:t>
      </w:r>
      <w:r w:rsidRPr="0017003E">
        <w:rPr>
          <w:rStyle w:val="Emphasis"/>
        </w:rPr>
        <w:t>is</w:t>
      </w:r>
      <w:r w:rsidRPr="00115ABE">
        <w:rPr>
          <w:sz w:val="16"/>
        </w:rPr>
        <w:t xml:space="preserve"> becoming </w:t>
      </w:r>
      <w:r w:rsidRPr="0017003E">
        <w:rPr>
          <w:rStyle w:val="Emphasis"/>
        </w:rPr>
        <w:t>the most preferred option, without giving up</w:t>
      </w:r>
      <w:r w:rsidRPr="00115ABE">
        <w:rPr>
          <w:sz w:val="16"/>
        </w:rPr>
        <w:t xml:space="preserve"> on </w:t>
      </w:r>
      <w:r w:rsidRPr="0017003E">
        <w:rPr>
          <w:rStyle w:val="Emphasis"/>
        </w:rPr>
        <w:t>the many benefits of engaging Beijing</w:t>
      </w:r>
      <w:r w:rsidRPr="00115ABE">
        <w:rPr>
          <w:sz w:val="16"/>
        </w:rPr>
        <w:t xml:space="preserve">. To this end, each major power is rebalancing its posture and strategy. The U.S. “rebalance,” India’s “Look East,” ASEAN’s “Look West,” Australia’s “Look North” policies, and Japan’s defense cooperation with Australia, the Philippines, Vietnam and India are signs of the times. Territorial integrity is the core interest of all nations: weak or strong, big or small. The mounting tensions between China and its neighbors from India to Japan over land and maritime disputes have geopolitical implications. China’s unresolved land and maritime disputes and the “Middle Kingdom syndrome” work to Beijing’s disadvantage, and to Washington’s advantage. Referring to heightened tensions over territorial disputes, China’s Defense Minister, General Chang Wanquan, told U.S Secretary of Defense Chuck Hagel in April 2014 that Beijing would make “no compromise, no concession, [and] no trading” in the fight for what he called his country’s “territorial sovereignty.” Chang warned Hagel: “The Chinese military can assemble as soon as summoned, fight any battle, and win.” The Chinese are genuinely aghast at the defiance and insolence displayed by their smaller and weaker neighbors. Beijing expects its neighbors to respect China’s core interests by placing them over and above their national interests – a sort of tributary relationship that acknowledges China as the lord of Asia. In this context, the U.S. military support is seen as the biggest hurdle in inducing Asians to accommodate and acquiesce to Chinese power. </w:t>
      </w:r>
      <w:r w:rsidRPr="0017003E">
        <w:rPr>
          <w:rStyle w:val="Emphasis"/>
        </w:rPr>
        <w:t>Beijing’s aggressive posturing</w:t>
      </w:r>
      <w:r w:rsidRPr="00115ABE">
        <w:rPr>
          <w:sz w:val="16"/>
        </w:rPr>
        <w:t xml:space="preserve"> since 2007 on land and maritime disputes all along its periphery </w:t>
      </w:r>
      <w:r w:rsidRPr="0017003E">
        <w:rPr>
          <w:rStyle w:val="Emphasis"/>
        </w:rPr>
        <w:t>has driven China’s neighbors into Washington’s embrace</w:t>
      </w:r>
      <w:r w:rsidRPr="00115ABE">
        <w:rPr>
          <w:sz w:val="16"/>
        </w:rPr>
        <w:t xml:space="preserve">. So, I would argue that much like everything else these days, Washington’s “pivot” or “rebalance” strategy is also “made-in-China.” China’s unresolved territorial disputes with neighbors are creating allegiances where they never existed before. Examples include Canberra-Tokyo, Manila-Hanoi, Manila-Tokyo, Tokyo-Hanoi, Hanoi-New Delhi, and Tokyo-New Delhi strategic partnerships. The target of everyone’s balancing in Asia is China, not Russia or the United States. In fact, those balancing China (India, Vietnam, the Philippines, and Indonesia to name a few) are being armed by both Russian and American weaponry. Historically, the rise of a continental power has always led to the formation of a coalition of maritime powers to counterbalance it. This is particularly so if that continental power happens to have an authoritarian regime nursing historical grievances with active territorial disputes and/or happens to be a polarizing power. China is no exception to this rule. Being a distant hegemon, the United States remains the balancing power of choice for most countries on China’s periphery. All want to benefit from economic ties with China, but none want the region dominated by Beijing or their policy options constrained by China. Put simply, there is no desire to replace the fading American hegemony with Chinese hegemony. Enjoying this article? Click here to subscribe for full access. Just $5 a month. Much as Beijing would like to restore China’s primacy that prevailed in pre-modern Asia, China’s territorial expansion and structural changes in Asian geopolitics over the last 300 years rule out a return to the Sino-centric hierarchical tributary state system of the past. Since geography defines a country’s role and power, there is no turning back the clock. A major reason the United States is a global superpower is its unique geography. China does not have Canada and Mexico on its borders, but large powerful states – Russia, Japan, Vietnam, Indonesia, Australia and India – that will do everything to counterbalance China’s growing power for historical, civilizational, geopolitical, and geo-economic reasons. This gap or disconnect between China’s ambitions in Asia and the changed geopolitics which works against the restoration of Chinese supremacy is what the Chinese ruefully call the “containment of China.” Objectively speaking, this is China’s “geopolitical discomfort,” not “containment.” For containment, in the classic George Kennan’s multidimensional concept (economic, diplomatic, military and political), is largely counter-productive in a globalized economy. Managing China’s rise and molding its behavior is the biggest diplomatic challenge facing the region and the world in the coming years. The Old ‘New’ Great Game Economic expansion creates overseas interests, fuels grandiose geopolitical ambitions, and inevitably leads to military expansion. It was the search for natural resources to fuel industrial growth; markets to dump manufactured goods; and bases (coaling stations) to protect both that led to the colonization of Asia, Africa and Latin America by industrializing European powers in the 18th and 19th centuries. These three – resources, markets and bases – usually go together. Trade, markets, resource extraction, port and infrastructure development are also the key ingredients of China’s foreign policy today. China is pivoting to the West (toward Africa, the Middle East, Russia, Southwest and Central Asia) for resources, markets, and diplomatic space. As in the past, the “new” great game is essentially about having pliant and friendly regimes in resource supplier nations and port access. The game of world politics does not change much, only players do. Global Dominance Is Passé No single power can dominate in the future, no matter how much soft and hard power it has. Nor can G-2 manage the world. What kind of a power you are actually matters more than how powerful you are. The Chinese seem convinced that once their country acquires “comprehensive national power,” everything will fall into its proper place and everybody will fall in line. However, the acquisition of “comprehensive national power” alone will not make China a global superpower. Major powers become great powers with the support of small and middle powers. In terms of number of allies (58) and potential partners (41) worldwide, the United States still remains an unrivalled superpower. The support of small and middle powers, or lack of it, makes all the difference between great power dominance and defeat. You cannot be a leader if you don’t have followers. During the Cold War, China and Egypt were two middle powers and “swing states.” When China and Egypt shifted their support from the Soviet Union to the United States, they became pivotal players in the Asian and Middle Eastern balance of power respectively. That tilted the scales against the Soviet Union and the rest is history. In a geopolitical replay, Washington is courting the new “swing states” India, Indonesia and Vietnam to balance China. Mackinder Matters as Much as Mahan Asia’s geopolitical center of gravity is shifting inland, with implications for the maritime powers. Mahan matters but so do Mackinder, Spykman, Kautilya and Sun Zi. Notwithstanding the focus on maritime rivalries, new economic hubs, institutions, transport corridors, high-speed railways, expressways, and pipelines networks are changing the geopolitics of Eurasia. During the Cold War, much of the economic growth took place within the U.S. hub-and-spokes alliance network in maritime Asia. Post-Cold War, economic growth has taken place in China, India, and continental Southeast Asia, outside of the U.S. Pacific alliance network. China, much like Britain and Russia in the past, is now employing modern transportation technology, high-speed railways, expressways, pipeline networks to re-draw the geopolitical map of Eurasia. As part of its “Go West” strategy, Beijing is spending hundreds of billions to create its “economic hub-and-spokes system” in continental Asia via pipelines, highways, railway networks linking China with Central, Southwest and Southeast Asia. These spokes or arteries will bring in raw materials and energy resources and export Chinese manufactured goods to those regions and beyond. However, not enough attention is being paid to Eurasia because three centuries of Anglo-American maritime dominance seem to have caused a certain degree of “land-blindness” among policymakers. Technology: the Great Equalizer Technology is a game changer. In war and peace, technology shapes relations among nations. Technology determines hierarchy in international relations. Few economists predicted the rise of China as an economic powerhouse. Why? Because economists cannot foresee the impact of technologies of the future. Just as no one could foresee in 1990 how Internet will change everything, the rapid diffusion of disruptive technologies such as 3D/4D printing, advances in biotechnology, robotics, and quantum computing will be a game changer. What would a revolution in manufacturing based on 3D/4D printing mean for made-in-China? Tomorrow’s technological breakthroughs will create new winners and losers and offer new opportunities and challenges. Geopolitics and geology are closely interlinked. Just when China and the rest were writing off America as a declining power, the country finds itself on the cusp of achieving energy self-sufficiency, thanks to a breakthrough in fracking technology. The shale revolution could help the United States rejuvenate itself and prolong American dominance of the international order. The energy boom in the U.S. and Canada – if exploited fully – has the potential to change the power dynamics among great powers and revitalize U.S. alliances. It could turn yesterday’s winners into tomorrow’s losers. </w:t>
      </w:r>
      <w:r w:rsidRPr="0017003E">
        <w:rPr>
          <w:rStyle w:val="Emphasis"/>
        </w:rPr>
        <w:t>Just as the “old” Middle East is “moving East” to forge closer energy ties with China and India, the “new Middle East” (comprising Canada and the United States) could be “looking West” to sell tight oil and gas to Japan, India, South Korea, and Southeast Asian countries</w:t>
      </w:r>
      <w:r w:rsidRPr="00115ABE">
        <w:rPr>
          <w:sz w:val="16"/>
        </w:rPr>
        <w:t xml:space="preserve">. The shale oil and gas bonanza would not only enhance American diplomatic leverage, it will also make the world oil market more diversified and more stable for oil prices, and will reduce consumers’ over-dependence on the volatile Middle East, the OPEC cartel, and Putin’s Russia. The Future of Asian Geopolitics These strategic trends will shape the future of Asian geopolitics, in particular the interactions among the United States, China, Russia, Japan and India. Power asymmetry among major powers means that each will form flexible ad hoc partnerships with the others where their interests converge, mobilize the support of one against the other when their interests collide, and checkmate the other two from forming an alignment against it as they compete, coalesce and collude with each other when their objectives coincide. China is, of course, the most important piece of the geopolitical puzzle. No country threatens China today as it is presently constituted. As the largest (in terms of territory) and the most powerful (economically and militarily) country in Asia, should Beijing agree to freeze and accept territorial status quo all along its land and maritime boundaries, it could unravel the Cold War-era U.S. alliances and undermine the raison d’être of the U.S. forward presence. But don’t put your money on that: as one Chinese strategist (essentially echoing Defense Minister General Chang) said: “Giving up claims to ‘lands lost to others’…It’s unthinkable. It’s inconceivable.” Since the prospects of the PLA accepting the territorial status quo are nil, </w:t>
      </w:r>
      <w:r w:rsidRPr="0017003E">
        <w:rPr>
          <w:rStyle w:val="Emphasis"/>
        </w:rPr>
        <w:t>the question then facing the United States and its friends is how to sustain a robust balance of power that deters intimidation and aggression and reassures friends and allies faced with an increasingly confident and powerful China determined to establish its dominance</w:t>
      </w:r>
      <w:r w:rsidRPr="00115ABE">
        <w:rPr>
          <w:sz w:val="16"/>
        </w:rPr>
        <w:t xml:space="preserve"> on the Asian continent and its adjoining waters. Peace and stability will prevail if major powers work for a multipolar Asia with inclusive multilateral institutions and dispute resolution mechanisms. However, competition, rivalry, and even conflict will result should bipolarity re-emerge or should Beijing seek to re-establish a unipolar Sino-centric hierarchical order wherein the Middle Kingdom behaves in a hegemonic manner expecting obeisance and tribute from its neighbors. Last but not least, nothing is inevitable in life and politics – domestic or world. The future is not a straight line. It is full of crossroads, shocks, setbacks, surprises, discontinuities, non-linearity and reverses. The Soviet Union and Japan illustrate that nothing is inevitable about the rise of China. Historically, rising powers, expecting too much too soon, have often shown an uncanny knack for being their own worst enemies. Contrary to what International Relations textbooks teach us, a country’s foreign policy is not a cold calculation of costs and benefits or pros and cons alone. It’s a mix of five “Ps”: passion, power, profit, pride and prejudice. That is what makes the task of predicting China’s future or the future of world politics so difficult. </w:t>
      </w:r>
      <w:r w:rsidRPr="0017003E">
        <w:rPr>
          <w:rStyle w:val="Emphasis"/>
        </w:rPr>
        <w:t>The risk of miscalculation lies in the Chinese military overestimating its strength and the rest of the world underestimating Beijing’s ambitions, power and purpose.</w:t>
      </w:r>
    </w:p>
    <w:p w14:paraId="758A1780" w14:textId="77777777" w:rsidR="0058683B" w:rsidRPr="0058683B" w:rsidRDefault="0058683B" w:rsidP="0058683B"/>
    <w:p w14:paraId="6F86D404" w14:textId="38F3E163" w:rsidR="00AA7D6E" w:rsidRDefault="00AA7D6E" w:rsidP="00AA7D6E">
      <w:pPr>
        <w:pStyle w:val="Heading3"/>
      </w:pPr>
      <w:r>
        <w:t>China Rise: Security Competition Inevitable</w:t>
      </w:r>
    </w:p>
    <w:p w14:paraId="7F1A574C" w14:textId="77777777" w:rsidR="00AA7D6E" w:rsidRDefault="00AA7D6E" w:rsidP="00AA7D6E">
      <w:pPr>
        <w:pStyle w:val="Heading4"/>
      </w:pPr>
      <w:r>
        <w:t>Intense security competition inevitable – containment limits negative regional influence by China</w:t>
      </w:r>
    </w:p>
    <w:p w14:paraId="3093F1A0" w14:textId="77777777" w:rsidR="00AA7D6E" w:rsidRPr="00AC6C02" w:rsidRDefault="00AA7D6E" w:rsidP="00AA7D6E">
      <w:pPr>
        <w:rPr>
          <w:b/>
          <w:sz w:val="26"/>
        </w:rPr>
      </w:pPr>
      <w:r w:rsidRPr="00484783">
        <w:rPr>
          <w:rStyle w:val="Style13ptBold"/>
        </w:rPr>
        <w:t>Navarro 3-16</w:t>
      </w:r>
      <w:r w:rsidRPr="00AC6C02">
        <w:t>,</w:t>
      </w:r>
      <w:r>
        <w:rPr>
          <w:rStyle w:val="Style13ptBold"/>
        </w:rPr>
        <w:t xml:space="preserve"> </w:t>
      </w:r>
      <w:r w:rsidRPr="00687008">
        <w:t xml:space="preserve">Peter Navarro, Peter Navarro is a Professor of Economics and Public Policy at the Paul Merage School of Business, University of California, Irvine and holds a Ph.D. in Economics from Harvard University.  3-10-2016, Huffington Post, </w:t>
      </w:r>
      <w:hyperlink r:id="rId21" w:history="1">
        <w:r w:rsidRPr="00687008">
          <w:t>http://www.huffingtonpost.com/peter-navarro-and-greg-autry/mearsheimer-on-strangling_b_9417476.html</w:t>
        </w:r>
      </w:hyperlink>
      <w:r w:rsidRPr="00687008">
        <w:t xml:space="preserve"> DDI-AC)&lt;</w:t>
      </w:r>
      <w:r w:rsidRPr="00687008">
        <w:tab/>
      </w:r>
    </w:p>
    <w:p w14:paraId="36A95A12" w14:textId="77777777" w:rsidR="00AA7D6E" w:rsidRPr="00687008" w:rsidRDefault="00AA7D6E" w:rsidP="00AA7D6E">
      <w:pPr>
        <w:rPr>
          <w:sz w:val="16"/>
        </w:rPr>
      </w:pPr>
      <w:r w:rsidRPr="00687008">
        <w:rPr>
          <w:sz w:val="16"/>
        </w:rPr>
        <w:t xml:space="preserve">And </w:t>
      </w:r>
      <w:r w:rsidRPr="008D1B45">
        <w:rPr>
          <w:rStyle w:val="Emphasis"/>
        </w:rPr>
        <w:t xml:space="preserve">what the Chinese would like to do, is </w:t>
      </w:r>
      <w:r w:rsidRPr="00687008">
        <w:rPr>
          <w:sz w:val="16"/>
        </w:rPr>
        <w:t>they’d like to</w:t>
      </w:r>
      <w:r w:rsidRPr="008D1B45">
        <w:rPr>
          <w:rStyle w:val="Emphasis"/>
        </w:rPr>
        <w:t xml:space="preserve"> push the United States back towards the United States.</w:t>
      </w:r>
      <w:r w:rsidRPr="00687008">
        <w:rPr>
          <w:sz w:val="16"/>
        </w:rPr>
        <w:t xml:space="preserve"> 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coastline.On the inevitably of conflict between the US and China, its roots lie in the necessity of adopting a “containment strategy” much as the US had to do with the Soviet Union during the Cold War. Says Mearsheimer: I think that </w:t>
      </w:r>
      <w:r w:rsidRPr="008D1B45">
        <w:rPr>
          <w:rStyle w:val="Emphasis"/>
        </w:rPr>
        <w:t>the optimal strategy for the United States for dealing with China is to pursue a containment strategy</w:t>
      </w:r>
      <w:r w:rsidRPr="00687008">
        <w:rPr>
          <w:sz w:val="16"/>
        </w:rPr>
        <w:t xml:space="preserve"> similar to the one that we pursued with the Soviet Union during the Cold War. There will be some people who will argue for preventive war or for a rollback strategy, but it would be remarkably foolish, in my opinion, to pursue that option. </w:t>
      </w:r>
      <w:r w:rsidRPr="008D1B45">
        <w:rPr>
          <w:rStyle w:val="Emphasis"/>
        </w:rPr>
        <w:t>It makes much more sense</w:t>
      </w:r>
      <w:r w:rsidRPr="00687008">
        <w:rPr>
          <w:sz w:val="16"/>
        </w:rPr>
        <w:t xml:space="preserve"> for the United States just </w:t>
      </w:r>
      <w:r w:rsidRPr="008D1B45">
        <w:rPr>
          <w:rStyle w:val="Emphasis"/>
        </w:rPr>
        <w:t xml:space="preserve">to work with China’s neighbors to </w:t>
      </w:r>
      <w:r w:rsidRPr="00687008">
        <w:rPr>
          <w:sz w:val="16"/>
        </w:rPr>
        <w:t>try and</w:t>
      </w:r>
      <w:r w:rsidRPr="008D1B45">
        <w:rPr>
          <w:rStyle w:val="Emphasis"/>
        </w:rPr>
        <w:t xml:space="preserve"> contain it and to prevent it from becoming a regional hegemon.</w:t>
      </w:r>
      <w:r w:rsidRPr="00687008">
        <w:rPr>
          <w:rStyle w:val="Emphasis"/>
          <w:b w:val="0"/>
          <w:iCs w:val="0"/>
          <w:sz w:val="16"/>
          <w:u w:val="none"/>
        </w:rPr>
        <w:t xml:space="preserve"> </w:t>
      </w:r>
      <w:r w:rsidRPr="00687008">
        <w:rPr>
          <w:sz w:val="16"/>
        </w:rPr>
        <w:t>The problem that we face, however, is that</w:t>
      </w:r>
      <w:r w:rsidRPr="008D1B45">
        <w:rPr>
          <w:rStyle w:val="Emphasis"/>
        </w:rPr>
        <w:t xml:space="preserve"> as we move towards a containment strategy now, we almost certainly guarantee that there will be an intense security competition between the United States and China</w:t>
      </w:r>
      <w:r w:rsidRPr="00687008">
        <w:rPr>
          <w:sz w:val="16"/>
        </w:rPr>
        <w:t xml:space="preserve">. One might say to me: “John, the argument you’re making for containment now, basically creates a situation where you have a self-fulfilling prophecy, where it guarantees that China and the United States will compete for security and they will always be a danger of war. My response to that is it’s true, </w:t>
      </w:r>
      <w:r w:rsidRPr="008D1B45">
        <w:rPr>
          <w:rStyle w:val="Emphasis"/>
        </w:rPr>
        <w:t xml:space="preserve">but we have no choice because we cannot afford to let China grow and dominate Asia for fear that it might have malign intentions. </w:t>
      </w:r>
      <w:r w:rsidRPr="00687008">
        <w:rPr>
          <w:sz w:val="16"/>
        </w:rPr>
        <w:t xml:space="preserve">So, therefore, </w:t>
      </w:r>
      <w:r w:rsidRPr="008D1B45">
        <w:rPr>
          <w:rStyle w:val="Emphasis"/>
        </w:rPr>
        <w:t>we have to contain it now</w:t>
      </w:r>
      <w:r w:rsidRPr="00687008">
        <w:rPr>
          <w:sz w:val="16"/>
        </w:rPr>
        <w:t xml:space="preserve">, and it is a self-fulfilling prophecy. And my argument is that </w:t>
      </w:r>
      <w:r w:rsidRPr="008D1B45">
        <w:rPr>
          <w:rStyle w:val="Emphasis"/>
        </w:rPr>
        <w:t>this is the tragedy of great power politics</w:t>
      </w:r>
      <w:r w:rsidRPr="00687008">
        <w:rPr>
          <w:sz w:val="16"/>
        </w:rPr>
        <w:t>.</w:t>
      </w:r>
    </w:p>
    <w:p w14:paraId="7168998B" w14:textId="77777777" w:rsidR="00754F57" w:rsidRPr="00AC6C02" w:rsidRDefault="00754F57" w:rsidP="00754F57">
      <w:pPr>
        <w:pStyle w:val="Heading4"/>
      </w:pPr>
      <w:r>
        <w:t>Chinese intent is irrelevant – political considerations will eventually force a violent rise.</w:t>
      </w:r>
    </w:p>
    <w:p w14:paraId="54D7510C" w14:textId="77777777" w:rsidR="00754F57" w:rsidRPr="00AC6C02" w:rsidRDefault="00754F57" w:rsidP="00754F57">
      <w:pPr>
        <w:widowControl w:val="0"/>
        <w:autoSpaceDE w:val="0"/>
        <w:autoSpaceDN w:val="0"/>
        <w:adjustRightInd w:val="0"/>
        <w:ind w:right="-720"/>
        <w:rPr>
          <w:rFonts w:ascii="Helvetica" w:hAnsi="Helvetica" w:cs="Helvetica"/>
          <w:b/>
          <w:bCs/>
          <w:sz w:val="26"/>
          <w:szCs w:val="26"/>
        </w:rPr>
      </w:pPr>
      <w:r>
        <w:rPr>
          <w:rFonts w:ascii="Helvetica" w:hAnsi="Helvetica" w:cs="Helvetica"/>
          <w:b/>
          <w:bCs/>
          <w:sz w:val="26"/>
          <w:szCs w:val="26"/>
        </w:rPr>
        <w:t xml:space="preserve">Navarro 3-16 </w:t>
      </w:r>
      <w:r w:rsidRPr="00AC6C02">
        <w:t>(Peter Navarro, Peter Navarro is a Professor of Economics and Public Policy at the Paul Merage School of Business, University of California, Irvine and holds a Ph.D. in Economics from Harvard University.  3-10-2016, Huffington Post, http://www.huffingtonpost.com/peter-navarro-and-greg-autry/mearsheimer-on-strangling_b_9417476.html DDI-AC)</w:t>
      </w:r>
    </w:p>
    <w:p w14:paraId="3FA21D03" w14:textId="088D3A04" w:rsidR="002A1E2B" w:rsidRPr="00115ABE" w:rsidRDefault="00754F57" w:rsidP="002A1E2B">
      <w:pPr>
        <w:rPr>
          <w:b/>
          <w:iCs/>
          <w:u w:val="single"/>
        </w:rPr>
      </w:pPr>
      <w:r w:rsidRPr="00687008">
        <w:rPr>
          <w:sz w:val="16"/>
        </w:rPr>
        <w:t xml:space="preserve">I’ve talked about the fact that I think </w:t>
      </w:r>
      <w:r w:rsidRPr="00185BDC">
        <w:rPr>
          <w:rStyle w:val="Emphasis"/>
        </w:rPr>
        <w:t>China cannot rise peacefully,</w:t>
      </w:r>
      <w:r w:rsidRPr="00687008">
        <w:rPr>
          <w:sz w:val="16"/>
        </w:rPr>
        <w:t xml:space="preserve">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 I think there’s no doubt that there are going to be certain circumstances where economic interdependence will be enough to tip the balance in favor of peace; but I think as a firm basis for peace, it won’t work because there will be all sorts of other situations where politics trumps economics. </w:t>
      </w:r>
      <w:r w:rsidRPr="004A1838">
        <w:rPr>
          <w:rStyle w:val="Emphasis"/>
        </w:rPr>
        <w:t xml:space="preserve">People who are making the economic interdependence argument are basically saying that economics trumps politics. </w:t>
      </w:r>
      <w:r w:rsidRPr="00687008">
        <w:rPr>
          <w:sz w:val="16"/>
        </w:rPr>
        <w:t>There are no political differences that are salient enough, right, to override those economic considerations?</w:t>
      </w:r>
      <w:r>
        <w:rPr>
          <w:rStyle w:val="Emphasis"/>
        </w:rPr>
        <w:t xml:space="preserve"> </w:t>
      </w:r>
      <w:r w:rsidRPr="00687008">
        <w:rPr>
          <w:sz w:val="16"/>
        </w:rPr>
        <w:t xml:space="preserve">Again, there will be cases where that’s true. </w:t>
      </w:r>
      <w:r w:rsidRPr="004A1838">
        <w:rPr>
          <w:rStyle w:val="Emphasis"/>
        </w:rPr>
        <w:t>But there will be many more cas</w:t>
      </w:r>
      <w:r w:rsidRPr="00687008">
        <w:rPr>
          <w:sz w:val="16"/>
        </w:rPr>
        <w:t xml:space="preserve">es, in my opinion, </w:t>
      </w:r>
      <w:r w:rsidRPr="004A1838">
        <w:rPr>
          <w:rStyle w:val="Emphasis"/>
        </w:rPr>
        <w:t xml:space="preserve">where political considerations are so powerful, </w:t>
      </w:r>
      <w:r w:rsidRPr="00687008">
        <w:rPr>
          <w:sz w:val="16"/>
        </w:rPr>
        <w:t>so intense</w:t>
      </w:r>
      <w:r w:rsidRPr="004A1838">
        <w:rPr>
          <w:rStyle w:val="Emphasis"/>
        </w:rPr>
        <w:t>, that they will trump economic considerations.</w:t>
      </w:r>
      <w:r>
        <w:rPr>
          <w:rStyle w:val="Emphasis"/>
        </w:rPr>
        <w:t xml:space="preserve"> </w:t>
      </w:r>
      <w:r w:rsidRPr="00687008">
        <w:rPr>
          <w:sz w:val="16"/>
        </w:rPr>
        <w:t xml:space="preserve">And just to give you an example or two. Taiwan: </w:t>
      </w:r>
      <w:r w:rsidRPr="007071EC">
        <w:rPr>
          <w:rStyle w:val="Emphasis"/>
        </w:rPr>
        <w:t>The Chinese have made it clear that if Taiwan were to declare its independence now, they would go to war against Taiwan, even though they fully understand that that would have major negative economic consequences for Beijing. They understand that, but they would go to war anyway</w:t>
      </w:r>
      <w:r w:rsidRPr="00687008">
        <w:rPr>
          <w:sz w:val="16"/>
        </w:rPr>
        <w:t xml:space="preserve">. Why? Because </w:t>
      </w:r>
      <w:r w:rsidRPr="007071EC">
        <w:rPr>
          <w:rStyle w:val="Emphasis"/>
        </w:rPr>
        <w:t>from a political point of view, it is so important to make Taiwan a part of China, that they could not tolerate Taiwan declaring its independence.</w:t>
      </w:r>
      <w:r>
        <w:rPr>
          <w:rStyle w:val="Emphasis"/>
        </w:rPr>
        <w:t xml:space="preserve"> </w:t>
      </w:r>
      <w:r w:rsidRPr="00687008">
        <w:rPr>
          <w:sz w:val="16"/>
        </w:rPr>
        <w:t xml:space="preserve">Another example is the conflict in the East China Sea between Japan and China, over the Diaoyu or Senkaku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 </w:t>
      </w:r>
      <w:r w:rsidRPr="007071EC">
        <w:rPr>
          <w:rStyle w:val="Emphasis"/>
        </w:rPr>
        <w:t>But the fact is, from the Chinese point of view and the Japanese point of view, these rocks are sacred territory</w:t>
      </w:r>
      <w:r w:rsidRPr="00687008">
        <w:rPr>
          <w:sz w:val="16"/>
        </w:rPr>
        <w:t xml:space="preserve">. </w:t>
      </w:r>
      <w:r w:rsidRPr="007071EC">
        <w:rPr>
          <w:rStyle w:val="Emphasis"/>
        </w:rPr>
        <w:t>The politics of the situation are such that it is conceivable that should a conflict arise, it will escalate into a war because politics will trump economics.</w:t>
      </w:r>
      <w:bookmarkStart w:id="0" w:name="_GoBack"/>
      <w:bookmarkEnd w:id="0"/>
    </w:p>
    <w:p w14:paraId="493FE30B" w14:textId="77777777" w:rsidR="002A1E2B" w:rsidRDefault="002A1E2B" w:rsidP="002A1E2B">
      <w:pPr>
        <w:pStyle w:val="Heading2"/>
      </w:pPr>
      <w:r>
        <w:t>Link Extensions</w:t>
      </w:r>
    </w:p>
    <w:p w14:paraId="1C4880A8" w14:textId="528F2CE6" w:rsidR="00E14676" w:rsidRDefault="00E14676" w:rsidP="00E14676">
      <w:pPr>
        <w:pStyle w:val="Heading3"/>
      </w:pPr>
      <w:r>
        <w:t>Diplomatic Engagement</w:t>
      </w:r>
    </w:p>
    <w:p w14:paraId="59BA4CF1" w14:textId="77777777" w:rsidR="00E14676" w:rsidRDefault="00E14676" w:rsidP="00E14676">
      <w:pPr>
        <w:pStyle w:val="Heading4"/>
      </w:pPr>
      <w:r>
        <w:t>Diplomatic engagement with China increases their economic growth and emboldens them to takeover the SCS</w:t>
      </w:r>
    </w:p>
    <w:p w14:paraId="5B26AE23" w14:textId="77777777" w:rsidR="00E14676" w:rsidRPr="0008330C" w:rsidRDefault="00E14676" w:rsidP="00E14676">
      <w:r w:rsidRPr="0008330C">
        <w:rPr>
          <w:rStyle w:val="Style13ptBold"/>
        </w:rPr>
        <w:t>Hendrix 16</w:t>
      </w:r>
      <w:r w:rsidRPr="0008330C">
        <w:t xml:space="preserve">, (Jerry Hendrix, a retired Navy Captain, a former director of the Naval History and Heritage Command, and a senior fellow and director of the Defense Strategies and Assessments program at the Center for a New American Security, 5/24/16, “Is war with China now inevitable”, </w:t>
      </w:r>
    </w:p>
    <w:p w14:paraId="75F366D4" w14:textId="77777777" w:rsidR="00E14676" w:rsidRPr="0008330C" w:rsidRDefault="00E14676" w:rsidP="00E14676">
      <w:r w:rsidRPr="0008330C">
        <w:t>http://www.nationalreview.com/article/435749/us-china-war-obama-weakness-east-asia)</w:t>
      </w:r>
    </w:p>
    <w:p w14:paraId="15BCC55C" w14:textId="77777777" w:rsidR="00E14676" w:rsidRDefault="00E14676" w:rsidP="00E14676">
      <w:pPr>
        <w:rPr>
          <w:color w:val="000000"/>
        </w:rPr>
      </w:pPr>
      <w:r>
        <w:rPr>
          <w:color w:val="000000"/>
        </w:rPr>
        <w:t>China is acting like it wants a war. It probably doesn’t, but it doesn’t want the United States to know that</w:t>
      </w:r>
      <w:r w:rsidRPr="00123440">
        <w:rPr>
          <w:rStyle w:val="StyleUnderline"/>
        </w:rPr>
        <w:t>. China’s communist leaders know they must keep growing the economy and improving the lives of their citizens, or risk revolution and the loss of power</w:t>
      </w:r>
      <w:r>
        <w:rPr>
          <w:color w:val="000000"/>
        </w:rPr>
        <w:t xml:space="preserve">. They also know that they are on a clock: Within the next ten years, China’s recently amended one-child policy will invert the country’s economy, forcing that one child to pay the medical and retirement costs of his two parents and four grandparents. Under these circumstances, the state will need to begin allocating additional resources toward the care of its citizens and away from its burgeoning national-security apparatus. China has to lock down its sphere of influence soon, becoming great before becoming old. It’s time for Chinese leaders to go big or go home, and they’re slowly growing desperate. The United States, for its own part, has not helped ward off the regional threat that desperation poses. </w:t>
      </w:r>
      <w:r w:rsidRPr="00123440">
        <w:rPr>
          <w:rStyle w:val="StyleUnderline"/>
        </w:rPr>
        <w:t xml:space="preserve">Its policy of strategic patience and its prioritizing of Chinese cooperation on nuclear issues to the exclusion of local security concerns have created an almost palpable sense of growing confidence in the Chinese among nervous U.S. allies nearby. </w:t>
      </w:r>
      <w:r>
        <w:rPr>
          <w:color w:val="000000"/>
        </w:rPr>
        <w:t xml:space="preserve">The lack of credible Freedom of Navigation operations since 2012 and </w:t>
      </w:r>
      <w:r w:rsidRPr="00123440">
        <w:rPr>
          <w:rStyle w:val="StyleUnderline"/>
        </w:rPr>
        <w:t>the Obama administration’s failure to offer any significant resistance in the face of China’s construction of artificial islands in the South China Sea have emboldened the Chinese to press ahead with their planned campaign to claim sovereignty over those waters. Such claims threaten the national interests of the United States and directly impinge upon the security of treaty allies and partners in the region.</w:t>
      </w:r>
      <w:r>
        <w:rPr>
          <w:color w:val="000000"/>
        </w:rPr>
        <w:t xml:space="preserve"> China’s actions are representative of a new phenomenon that is increasingly characterizing the foreign policies of authoritarian states around the world. Like states such as North Korea, Iran, and Russia</w:t>
      </w:r>
      <w:r w:rsidRPr="00512FAE">
        <w:rPr>
          <w:rStyle w:val="StyleUnderline"/>
        </w:rPr>
        <w:t xml:space="preserve">, China has recognized that America is trapped by its doctrinal adherence to “phasing,” the method by which it goes to war as delineated in Joint Publication 3-0, “Joint Operations,” first published in the early 1990s. As its name suggests, the method lays out six major phases of war: phase 0 (shaping the environment), phase I (deterring the enemy), phase II (seizing the initiative), phase III (dominating the enemy), phase IV (stabilizing the environment), and phase V (enabling civil authority). It’s a step-by-step approach that has come to dominate American tactical and strategic thought. </w:t>
      </w:r>
      <w:r>
        <w:rPr>
          <w:color w:val="000000"/>
        </w:rPr>
        <w:t xml:space="preserve">The problem is that when you write the book on modern warfare, someone is going to read it, and those that seek to challenge the United States most certainly have. They know that U.S. war planners are all focused on phase III — the “Dominate the Enemy” phase — and treat the separation between phases as impermeable barriers. America’s concentration on phase III has allowed rising competitors to expand their influence through maneuvers that thwart U.S. interests in the preceding three phases, maneuvers cumulatively grouped in a category known as “Hybrid” warfare. Authoritarian states have mastered the art of walking right up to the border of phase III without penetrating it, slowly eroding American credibility without triggering a kinetic response. Nations work out their differences through consistent and credible interactions. Exercises and real-world operations allow states to define their interests and then defend them. Competitor nations take these opportunities to test the will of states they are challenging. The consistency of these activities allows tensions between states to be released at a constant rate, so that pressures never rise to dangerous levels. But when a nation vacates the arena of competition for too long or fails to conduct credible exercises, as the United States has done in the Western Pacific over the past five years, strains begin to warp the fabric of the international order. </w:t>
      </w:r>
      <w:r w:rsidRPr="00512FAE">
        <w:rPr>
          <w:rStyle w:val="StyleUnderline"/>
        </w:rPr>
        <w:t xml:space="preserve">China’s construction of artificial islands as a means of extending its claims of sovereignty over the South China Sea have left the United States with few options. The U.S. can continue its policy of sending mixed messages, dispatching individual warships on “innocent-passage” profiles that come within twelve miles of the islands while avoiding normal military operations, but this will only play into China’s plan to slowly boil the frog as it continues arming the islands, establishing a new security status quo in the region. </w:t>
      </w:r>
      <w:r>
        <w:rPr>
          <w:color w:val="000000"/>
        </w:rPr>
        <w:t xml:space="preserve">China’s strategy mirrors Russia’s actions in Georgia, the Crimea, and Ukraine. There, Russian forces operated below the U.S.’s radar, conducting phase I and II operations and standing pat in the face of international sanctions, confident that neither the United States nor its NATO allies really wanted to risk war to re-institute the regional order that had just been upended. </w:t>
      </w:r>
      <w:r w:rsidRPr="00512FAE">
        <w:rPr>
          <w:rStyle w:val="StyleUnderline"/>
        </w:rPr>
        <w:t>China clearly feels that time is on its side so long as it only incrementally expands its influence, avoiding direct confrontation with the United States. Such an approach will, of course, leave the United States no choice but to suddenly and directly confront China at some critical point in the future</w:t>
      </w:r>
      <w:r>
        <w:rPr>
          <w:color w:val="000000"/>
        </w:rPr>
        <w:t>.</w:t>
      </w:r>
      <w:r w:rsidRPr="00512FAE">
        <w:rPr>
          <w:rStyle w:val="StyleUnderline"/>
        </w:rPr>
        <w:t xml:space="preserve"> America’s adherence to its founding principles of free navigation and free trade, not to mention its belief in a free sea, will not allow it to tolerate a Chinese assertion of sovereignty over such a large swath of heretofore-open water.</w:t>
      </w:r>
      <w:r>
        <w:rPr>
          <w:color w:val="000000"/>
        </w:rPr>
        <w:t xml:space="preserve"> Perhaps when the time comes the United States could simply land an international force of marines on one of the artificial islands as part of an amphibious exercise. As the islands are not Chinese sovereign territory, there is no reason not to use them as the staging ground for an international exercise. And such an exercise would force China’s hand, making it choose between resisting the assembled international marines with armed force or acknowledging the illegitimacy of its own claims. While some might view such American action as too confrontational, it was made necessary by the Obama administration’s failure to nip China’s ambitions in the bud. America will now have to skip a phase, taking strong and abrupt action to reset the status quo. As things stand, should China suddenly move to militarize the Scarborough Shoals just off of the Philippines, it is unclear if the United States would defend its ally, in keeping with its treaty commitments, or simply dispatch Secretary of State John Kerry to insist on one thing while his bosses’ actions demonstrate the opposite. Such continuous, systematic acts of accommodation as have been demonstrated with Iran, Syria, and Russia invite conflict and ultimately lead to large-scale major war. Maintenance of a strong military and the upholding of our founding core principles remain the surest guarantee of peace.</w:t>
      </w:r>
    </w:p>
    <w:p w14:paraId="247C6082" w14:textId="77777777" w:rsidR="00E14676" w:rsidRPr="00E14676" w:rsidRDefault="00E14676" w:rsidP="00E14676"/>
    <w:p w14:paraId="5B8D2A22" w14:textId="0CE0F082" w:rsidR="00AA7D6E" w:rsidRDefault="00AA7D6E" w:rsidP="00AA7D6E">
      <w:pPr>
        <w:pStyle w:val="Heading3"/>
      </w:pPr>
      <w:r>
        <w:t>Economic Engagement</w:t>
      </w:r>
    </w:p>
    <w:p w14:paraId="2C775BDB" w14:textId="77777777" w:rsidR="00AA7D6E" w:rsidRDefault="00AA7D6E" w:rsidP="00AA7D6E">
      <w:pPr>
        <w:pStyle w:val="Heading4"/>
      </w:pPr>
      <w:r>
        <w:t>Facilitating economic growth in China increases competitiveness and counter-balancing. Economic containment is preferable.</w:t>
      </w:r>
    </w:p>
    <w:p w14:paraId="7A0BB5F9" w14:textId="77777777" w:rsidR="00AA7D6E" w:rsidRDefault="00AA7D6E" w:rsidP="00AA7D6E">
      <w:pPr>
        <w:rPr>
          <w:rStyle w:val="Style13ptBold"/>
        </w:rPr>
      </w:pPr>
      <w:r w:rsidRPr="00484783">
        <w:rPr>
          <w:rStyle w:val="Style13ptBold"/>
        </w:rPr>
        <w:t>Navarro 3-16</w:t>
      </w:r>
    </w:p>
    <w:p w14:paraId="2E51145C" w14:textId="77777777" w:rsidR="00AA7D6E" w:rsidRPr="00687008" w:rsidRDefault="00AA7D6E" w:rsidP="00AA7D6E">
      <w:pPr>
        <w:rPr>
          <w:b/>
          <w:sz w:val="26"/>
        </w:rPr>
      </w:pPr>
      <w:r w:rsidRPr="00687008">
        <w:t xml:space="preserve">(Peter Navarro, Peter Navarro is a Professor of Economics and Public Policy at the Paul Merage School of Business, University of California, Irvine and holds a Ph.D. in Economics from Harvard University.  3-10-2016, Huffington Post, </w:t>
      </w:r>
      <w:hyperlink r:id="rId22" w:history="1">
        <w:r w:rsidRPr="00687008">
          <w:t>http://www.huffingtonpost.com/peter-navarro-and-greg-autry/mearsheimer-on-strangling_b_9417476.html</w:t>
        </w:r>
      </w:hyperlink>
      <w:r w:rsidRPr="00687008">
        <w:t xml:space="preserve"> DDI-AC)&lt;</w:t>
      </w:r>
      <w:r w:rsidRPr="00687008">
        <w:tab/>
      </w:r>
    </w:p>
    <w:p w14:paraId="7786CD7C" w14:textId="77777777" w:rsidR="00AA7D6E" w:rsidRPr="000C0E47" w:rsidRDefault="00AA7D6E" w:rsidP="00AA7D6E">
      <w:pPr>
        <w:rPr>
          <w:rStyle w:val="Emphasis"/>
        </w:rPr>
      </w:pPr>
      <w:r w:rsidRPr="00687008">
        <w:rPr>
          <w:sz w:val="16"/>
        </w:rPr>
        <w:t>As part of the research for my Crouching Tiger book on the rise of China’s military and its companion documentary film, I interviewed 35 of the top experts in the world from all sides of the China issue. These are key edited excerpts from my sit-down at the University of Chicago with</w:t>
      </w:r>
      <w:hyperlink r:id="rId23" w:tgtFrame="_hplink" w:history="1">
        <w:r w:rsidRPr="00687008">
          <w:rPr>
            <w:sz w:val="16"/>
          </w:rPr>
          <w:t xml:space="preserve"> Professor John Mearsheimer</w:t>
        </w:r>
      </w:hyperlink>
      <w:r w:rsidRPr="00687008">
        <w:rPr>
          <w:sz w:val="16"/>
        </w:rPr>
        <w:t xml:space="preserve">, author of the realist classic work </w:t>
      </w:r>
      <w:hyperlink r:id="rId24" w:tgtFrame="_hplink" w:history="1">
        <w:r w:rsidRPr="00687008">
          <w:rPr>
            <w:sz w:val="16"/>
          </w:rPr>
          <w:t>The Tragedy of Great Power Politics</w:t>
        </w:r>
      </w:hyperlink>
      <w:r w:rsidRPr="00687008">
        <w:rPr>
          <w:sz w:val="16"/>
        </w:rPr>
        <w:t xml:space="preserve">. My argument, in a nutshell, is that </w:t>
      </w:r>
      <w:r w:rsidRPr="000C0E47">
        <w:rPr>
          <w:rStyle w:val="Emphasis"/>
        </w:rPr>
        <w:t>if China continues to grow economically over the next 30 years, much the way it has over the past 30 years, that it will translate that wealth into military might. And it will try to dominate Asia, the way the United States dominates</w:t>
      </w:r>
      <w:r w:rsidRPr="00484783">
        <w:rPr>
          <w:rStyle w:val="StyleUnderline"/>
        </w:rPr>
        <w:t xml:space="preserve"> </w:t>
      </w:r>
      <w:r w:rsidRPr="00687008">
        <w:rPr>
          <w:sz w:val="16"/>
        </w:rPr>
        <w:t>the Western Hemisphere</w:t>
      </w:r>
      <w:r w:rsidRPr="00484783">
        <w:rPr>
          <w:rStyle w:val="StyleUnderline"/>
        </w:rPr>
        <w:t>.</w:t>
      </w:r>
      <w:r w:rsidRPr="00687008">
        <w:rPr>
          <w:sz w:val="16"/>
        </w:rPr>
        <w:t xml:space="preserve"> And my argument is that this makes good strategic sense for China. Of course, the United States will not allow that to happen if it can</w:t>
      </w:r>
      <w:r w:rsidRPr="00484783">
        <w:rPr>
          <w:rStyle w:val="StyleUnderline"/>
        </w:rPr>
        <w:t xml:space="preserve">. </w:t>
      </w:r>
      <w:r w:rsidRPr="00687008">
        <w:rPr>
          <w:sz w:val="16"/>
        </w:rPr>
        <w:t xml:space="preserve">And </w:t>
      </w:r>
      <w:r w:rsidRPr="000C0E47">
        <w:rPr>
          <w:rStyle w:val="Emphasis"/>
        </w:rPr>
        <w:t>the United States will</w:t>
      </w:r>
      <w:r w:rsidRPr="00484783">
        <w:rPr>
          <w:rStyle w:val="StyleUnderline"/>
        </w:rPr>
        <w:t xml:space="preserve">, </w:t>
      </w:r>
      <w:r w:rsidRPr="00687008">
        <w:rPr>
          <w:sz w:val="16"/>
        </w:rPr>
        <w:t>therefore</w:t>
      </w:r>
      <w:r w:rsidRPr="00484783">
        <w:rPr>
          <w:rStyle w:val="StyleUnderline"/>
        </w:rPr>
        <w:t xml:space="preserve">, </w:t>
      </w:r>
      <w:r w:rsidRPr="000C0E47">
        <w:rPr>
          <w:rStyle w:val="Emphasis"/>
        </w:rPr>
        <w:t>form a balancing coalition in Asia, which will include most of China’s neighbors and the United States. And they will work</w:t>
      </w:r>
      <w:r w:rsidRPr="00484783">
        <w:rPr>
          <w:rStyle w:val="StyleUnderline"/>
        </w:rPr>
        <w:t xml:space="preserve"> </w:t>
      </w:r>
      <w:r w:rsidRPr="00687008">
        <w:rPr>
          <w:sz w:val="16"/>
        </w:rPr>
        <w:t>overtime</w:t>
      </w:r>
      <w:r w:rsidRPr="00484783">
        <w:rPr>
          <w:rStyle w:val="StyleUnderline"/>
        </w:rPr>
        <w:t xml:space="preserve"> </w:t>
      </w:r>
      <w:r w:rsidRPr="000C0E47">
        <w:rPr>
          <w:rStyle w:val="Emphasis"/>
        </w:rPr>
        <w:t>to</w:t>
      </w:r>
      <w:r w:rsidRPr="00484783">
        <w:rPr>
          <w:rStyle w:val="StyleUnderline"/>
        </w:rPr>
        <w:t xml:space="preserve"> </w:t>
      </w:r>
      <w:r w:rsidRPr="00687008">
        <w:rPr>
          <w:sz w:val="16"/>
        </w:rPr>
        <w:t>try to</w:t>
      </w:r>
      <w:r w:rsidRPr="00484783">
        <w:rPr>
          <w:rStyle w:val="StyleUnderline"/>
        </w:rPr>
        <w:t xml:space="preserve"> </w:t>
      </w:r>
      <w:r w:rsidRPr="000C0E47">
        <w:rPr>
          <w:rStyle w:val="Emphasis"/>
        </w:rPr>
        <w:t>contain China and prevent it from dominating Asia. This will lead to a</w:t>
      </w:r>
      <w:r w:rsidRPr="00484783">
        <w:rPr>
          <w:rStyle w:val="StyleUnderline"/>
        </w:rPr>
        <w:t xml:space="preserve"> </w:t>
      </w:r>
      <w:r w:rsidRPr="00687008">
        <w:rPr>
          <w:sz w:val="16"/>
        </w:rPr>
        <w:t>very intense</w:t>
      </w:r>
      <w:r w:rsidRPr="00484783">
        <w:rPr>
          <w:rStyle w:val="StyleUnderline"/>
        </w:rPr>
        <w:t xml:space="preserve"> </w:t>
      </w:r>
      <w:r w:rsidRPr="000C0E47">
        <w:rPr>
          <w:rStyle w:val="Emphasis"/>
        </w:rPr>
        <w:t>security competition between the United States and China’s neighbors on one hand, and China on the other hand. And there will be an ever-present danger of war</w:t>
      </w:r>
      <w:r w:rsidRPr="00484783">
        <w:rPr>
          <w:rStyle w:val="StyleUnderline"/>
        </w:rPr>
        <w:t>.</w:t>
      </w:r>
      <w:r>
        <w:rPr>
          <w:rStyle w:val="StyleUnderline"/>
        </w:rPr>
        <w:t xml:space="preserve"> </w:t>
      </w:r>
      <w:r w:rsidRPr="00687008">
        <w:rPr>
          <w:sz w:val="16"/>
        </w:rPr>
        <w:t xml:space="preserve">Of course from </w:t>
      </w:r>
      <w:r w:rsidRPr="000C0E47">
        <w:rPr>
          <w:rStyle w:val="Emphasis"/>
        </w:rPr>
        <w:t>this</w:t>
      </w:r>
      <w:r w:rsidRPr="009720A0">
        <w:rPr>
          <w:rStyle w:val="StyleUnderline"/>
        </w:rPr>
        <w:t xml:space="preserve"> </w:t>
      </w:r>
      <w:r w:rsidRPr="00687008">
        <w:rPr>
          <w:sz w:val="16"/>
        </w:rPr>
        <w:t xml:space="preserve">observation </w:t>
      </w:r>
      <w:r w:rsidRPr="000C0E47">
        <w:rPr>
          <w:rStyle w:val="Emphasis"/>
        </w:rPr>
        <w:t>rises the imperative if not to strangle China’s economy then to certainly slow it down.</w:t>
      </w:r>
      <w:r>
        <w:rPr>
          <w:rStyle w:val="StyleUnderline"/>
        </w:rPr>
        <w:t xml:space="preserve"> </w:t>
      </w:r>
      <w:r w:rsidRPr="00687008">
        <w:rPr>
          <w:sz w:val="16"/>
        </w:rPr>
        <w:t xml:space="preserve">There’s no question that preventive war makes no sense at all, but a much more attractive strategy would be to do whatever we could to slow down China’s economic growth. Because </w:t>
      </w:r>
      <w:r w:rsidRPr="000C0E47">
        <w:rPr>
          <w:rStyle w:val="Emphasis"/>
        </w:rPr>
        <w:t>if it doesn’t grow economically, it can’t turn that wealth into military might and become a potential hegemon in Asia.</w:t>
      </w:r>
      <w:r w:rsidRPr="00687008">
        <w:rPr>
          <w:sz w:val="16"/>
        </w:rPr>
        <w:t xml:space="preserve"> I mean, what really makes China so scary today is the fact that it has so many people and it’s also becoming an incredibly wealthy country. Our great fear is that China will turn into a giant Hong Kong. And </w:t>
      </w:r>
      <w:r w:rsidRPr="000C0E47">
        <w:rPr>
          <w:rStyle w:val="Emphasis"/>
        </w:rPr>
        <w:t>if it has a per capita GNP that’s anywhere near Hong Kong’s GNP, it will be one formidable military power</w:t>
      </w:r>
      <w:r w:rsidRPr="002A681B">
        <w:rPr>
          <w:rStyle w:val="StyleUnderline"/>
        </w:rPr>
        <w:t>.</w:t>
      </w:r>
      <w:r w:rsidRPr="00687008">
        <w:rPr>
          <w:sz w:val="16"/>
        </w:rPr>
        <w:t xml:space="preserve"> So the question is, Can you prevent it from becoming a giant Hong Kong? My great hope is that China’s economy will slow down on its own. I think </w:t>
      </w:r>
      <w:r w:rsidRPr="000C0E47">
        <w:rPr>
          <w:rStyle w:val="Emphasis"/>
        </w:rPr>
        <w:t>it’s in America’s interest, and</w:t>
      </w:r>
      <w:r w:rsidRPr="00687008">
        <w:rPr>
          <w:sz w:val="16"/>
        </w:rPr>
        <w:t xml:space="preserve"> it’s in the interest of</w:t>
      </w:r>
      <w:r w:rsidRPr="002A681B">
        <w:rPr>
          <w:rStyle w:val="StyleUnderline"/>
        </w:rPr>
        <w:t xml:space="preserve"> </w:t>
      </w:r>
      <w:r w:rsidRPr="000C0E47">
        <w:rPr>
          <w:rStyle w:val="Emphasis"/>
        </w:rPr>
        <w:t>China’s neighbors to see the Chinese economy slow down in terms of its growth rate</w:t>
      </w:r>
      <w:r w:rsidRPr="00687008">
        <w:rPr>
          <w:sz w:val="16"/>
        </w:rPr>
        <w:t xml:space="preserve"> in really significant ways in the future </w:t>
      </w:r>
      <w:r w:rsidRPr="000C0E47">
        <w:rPr>
          <w:rStyle w:val="Emphasis"/>
        </w:rPr>
        <w:t>because</w:t>
      </w:r>
      <w:r w:rsidRPr="00687008">
        <w:rPr>
          <w:sz w:val="16"/>
        </w:rPr>
        <w:t xml:space="preserve"> if that happens, it </w:t>
      </w:r>
      <w:r w:rsidRPr="000C0E47">
        <w:rPr>
          <w:rStyle w:val="Emphasis"/>
        </w:rPr>
        <w:t>then can’t become a formidable military power.</w:t>
      </w:r>
    </w:p>
    <w:p w14:paraId="2938BE91" w14:textId="77777777" w:rsidR="00654731" w:rsidRDefault="00654731" w:rsidP="00654731">
      <w:pPr>
        <w:pStyle w:val="Heading4"/>
      </w:pPr>
      <w:r>
        <w:t>Economic interdependence doesn’t check war – containment necessary to quell nationalism that causes war</w:t>
      </w:r>
    </w:p>
    <w:p w14:paraId="00F3980C" w14:textId="77777777" w:rsidR="00654731" w:rsidRDefault="00654731" w:rsidP="00654731">
      <w:pPr>
        <w:widowControl w:val="0"/>
        <w:autoSpaceDE w:val="0"/>
        <w:autoSpaceDN w:val="0"/>
        <w:adjustRightInd w:val="0"/>
        <w:ind w:right="-720"/>
        <w:rPr>
          <w:rFonts w:ascii="Helvetica" w:hAnsi="Helvetica" w:cs="Helvetica"/>
          <w:b/>
          <w:bCs/>
          <w:sz w:val="26"/>
          <w:szCs w:val="26"/>
        </w:rPr>
      </w:pPr>
      <w:r>
        <w:rPr>
          <w:rFonts w:ascii="Helvetica" w:hAnsi="Helvetica" w:cs="Helvetica"/>
          <w:b/>
          <w:bCs/>
          <w:sz w:val="26"/>
          <w:szCs w:val="26"/>
        </w:rPr>
        <w:t>Navarro 3-16</w:t>
      </w:r>
    </w:p>
    <w:p w14:paraId="1C1CAFE5" w14:textId="77777777" w:rsidR="00654731" w:rsidRPr="00687008" w:rsidRDefault="00654731" w:rsidP="00654731">
      <w:r w:rsidRPr="00687008">
        <w:t>(Peter Navarro, Peter Navarro is a Professor of Economics and Public Policy at the Paul Merage School of Business, University of California, Irvine and holds a Ph.D. in Economics from Harvard University.  3-10-2016, Huffington Post, http://www.huffingtonpost.com/peter-navarro-and-greg-autry/mearsheimer-on-strangling_b_9417476.html DDI-AC)</w:t>
      </w:r>
    </w:p>
    <w:p w14:paraId="1B455C5C" w14:textId="7684E507" w:rsidR="00E14676" w:rsidRDefault="00654731" w:rsidP="00654731">
      <w:pPr>
        <w:rPr>
          <w:sz w:val="16"/>
        </w:rPr>
      </w:pPr>
      <w:r w:rsidRPr="009777D9">
        <w:rPr>
          <w:rStyle w:val="Emphasis"/>
        </w:rPr>
        <w:t>As for the idea that economic engagement itself is a viable peace strategy</w:t>
      </w:r>
      <w:r w:rsidRPr="00687008">
        <w:rPr>
          <w:sz w:val="16"/>
        </w:rPr>
        <w:t xml:space="preserve">, Professor Mearsheimer sees this as decidedly counter-historical: Many people find it hard to believe that countries that engage in security competition also continue to trade with each other economically. </w:t>
      </w:r>
      <w:r w:rsidRPr="009777D9">
        <w:rPr>
          <w:rStyle w:val="Emphasis"/>
        </w:rPr>
        <w:t>But if you look at Europe before World War I— and, indeed, if you look at Europe before World War II, what you see is that there was a great deal of economic interdependence on the continent and with Britain before both world wars.</w:t>
      </w:r>
      <w:r w:rsidRPr="00687008">
        <w:rPr>
          <w:sz w:val="16"/>
        </w:rPr>
        <w:t xml:space="preserve"> So I believe that </w:t>
      </w:r>
      <w:r w:rsidRPr="009777D9">
        <w:rPr>
          <w:rStyle w:val="Emphasis"/>
        </w:rPr>
        <w:t xml:space="preserve">if China continues to grow economically, there will still be much economic intercourse between China and its neighbors and China and the United States. And </w:t>
      </w:r>
      <w:r w:rsidRPr="00687008">
        <w:rPr>
          <w:sz w:val="16"/>
        </w:rPr>
        <w:t>I still think that</w:t>
      </w:r>
      <w:r w:rsidRPr="009777D9">
        <w:rPr>
          <w:rStyle w:val="Emphasis"/>
        </w:rPr>
        <w:t xml:space="preserve"> you will have a lot of potential for trouble between these two countries. </w:t>
      </w:r>
      <w:r w:rsidRPr="00687008">
        <w:rPr>
          <w:sz w:val="16"/>
        </w:rPr>
        <w:t xml:space="preserve">And don’t forget, even though you had all this economic intercourse between World War I and World War II, you still got World War I and you still got World War II. </w:t>
      </w:r>
      <w:r w:rsidRPr="009777D9">
        <w:rPr>
          <w:rStyle w:val="Emphasis"/>
        </w:rPr>
        <w:t xml:space="preserve">If you look at Europe before World War I, there were extremely high levels of economic interdependence between Germany and virtually all of its neighbors, </w:t>
      </w:r>
      <w:r w:rsidRPr="00687008">
        <w:rPr>
          <w:sz w:val="16"/>
        </w:rPr>
        <w:t xml:space="preserve">certainly between Germany and Russia, Germany and France, and Germany and Britain, these were the main players. And </w:t>
      </w:r>
      <w:r w:rsidRPr="009777D9">
        <w:rPr>
          <w:rStyle w:val="Emphasis"/>
        </w:rPr>
        <w:t xml:space="preserve">despite this economic interdependence, </w:t>
      </w:r>
      <w:r w:rsidRPr="00687008">
        <w:rPr>
          <w:sz w:val="16"/>
        </w:rPr>
        <w:t>these high levels of economic interdependence,</w:t>
      </w:r>
      <w:r w:rsidRPr="009777D9">
        <w:rPr>
          <w:rStyle w:val="Emphasis"/>
        </w:rPr>
        <w:t xml:space="preserve"> you still got World War I.</w:t>
      </w:r>
      <w:r w:rsidRPr="00687008">
        <w:rPr>
          <w:rStyle w:val="Emphasis"/>
          <w:b w:val="0"/>
          <w:iCs w:val="0"/>
          <w:sz w:val="16"/>
          <w:u w:val="none"/>
        </w:rPr>
        <w:t xml:space="preserve"> </w:t>
      </w:r>
      <w:r w:rsidRPr="009777D9">
        <w:rPr>
          <w:rStyle w:val="Emphasis"/>
        </w:rPr>
        <w:t>Another example</w:t>
      </w:r>
      <w:r w:rsidRPr="00687008">
        <w:rPr>
          <w:sz w:val="16"/>
        </w:rPr>
        <w:t xml:space="preserv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w:t>
      </w:r>
      <w:r w:rsidRPr="00185BDC">
        <w:rPr>
          <w:rStyle w:val="Emphasis"/>
        </w:rPr>
        <w:t xml:space="preserve">there was a great deal of economic intercourse between Nazi Germany and the Soviet Union </w:t>
      </w:r>
      <w:r w:rsidRPr="00687008">
        <w:rPr>
          <w:sz w:val="16"/>
        </w:rPr>
        <w:t xml:space="preserve">between 1939 and 22 June, 1941. </w:t>
      </w:r>
      <w:r w:rsidRPr="00185BDC">
        <w:rPr>
          <w:rStyle w:val="Emphasis"/>
        </w:rPr>
        <w:t>Nevertheless, that economic interdependence did not prevent World War II from escalating into a major war between Moscow and Berlin.</w:t>
      </w:r>
      <w:r>
        <w:rPr>
          <w:rStyle w:val="Emphasis"/>
        </w:rPr>
        <w:t xml:space="preserve"> </w:t>
      </w:r>
      <w:r w:rsidRPr="00687008">
        <w:rPr>
          <w:sz w:val="16"/>
        </w:rPr>
        <w:t xml:space="preserve">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w:t>
      </w:r>
      <w:r w:rsidRPr="00185BDC">
        <w:rPr>
          <w:rStyle w:val="Emphasis"/>
        </w:rPr>
        <w:t>So there was economic interdependence between Germany and the Soviet Union and yet you still got a war.</w:t>
      </w:r>
      <w:r w:rsidRPr="00687008">
        <w:rPr>
          <w:sz w:val="16"/>
        </w:rPr>
        <w:t xml:space="preserve"> Closely related to the argument that economic engagement will prevent war between the US and China is the economic interdependence argument. In Professor Mearsheimer’s world that’s a dangerous gamble because </w:t>
      </w:r>
      <w:r w:rsidRPr="00185BDC">
        <w:rPr>
          <w:rStyle w:val="Emphasis"/>
        </w:rPr>
        <w:t>politics and nationalism can often trump economics.</w:t>
      </w:r>
      <w:r w:rsidRPr="00687008">
        <w:rPr>
          <w:sz w:val="16"/>
        </w:rPr>
        <w:t xml:space="preserve"> </w:t>
      </w:r>
    </w:p>
    <w:p w14:paraId="27497231" w14:textId="77777777" w:rsidR="00E14676" w:rsidRDefault="00E14676" w:rsidP="00E14676">
      <w:pPr>
        <w:pStyle w:val="Heading4"/>
      </w:pPr>
      <w:r>
        <w:t>US economic appeasement to China creates concessions and backlash</w:t>
      </w:r>
    </w:p>
    <w:p w14:paraId="47AE7D38" w14:textId="77777777" w:rsidR="00E14676" w:rsidRPr="00F67D74" w:rsidRDefault="00E14676" w:rsidP="00E14676">
      <w:r w:rsidRPr="00F67D74">
        <w:rPr>
          <w:rStyle w:val="Style13ptBold"/>
        </w:rPr>
        <w:t>Segal 4</w:t>
      </w:r>
      <w:r w:rsidRPr="00F67D74">
        <w:t xml:space="preserve"> (Adam Segal, Ira A. Lipman Chair in Emerging Technologies and National Security and Director of the Digital and Cyberspace Policy Program, 5/28/04, “Practical Engagement: Drawing A Fine-Line For US-China Trade”</w:t>
      </w:r>
      <w:r>
        <w:t xml:space="preserve"> </w:t>
      </w:r>
      <w:r w:rsidRPr="00F67D74">
        <w:t>http://www.cfr.org/china/practical-engagement-drawing-fine-line-us-china-trade/p7063</w:t>
      </w:r>
      <w:r>
        <w:t>)</w:t>
      </w:r>
    </w:p>
    <w:p w14:paraId="0C06A8C2" w14:textId="77777777" w:rsidR="00E14676" w:rsidRDefault="00E14676" w:rsidP="00E14676">
      <w:r w:rsidRPr="00CE2B5E">
        <w:t xml:space="preserve">The U.S. strategy of engaging China economically has generated substantial theoretical debate about potential security benefits and risks but a good deal less in the way of practical policy recommendations. For proponents of economic engagement with the People’s Republic of China (PRC), trade not only is good for its intrinsic value but also is anticipated to bring China further into the international order and make it a more responsible actor.1 Proponents of engagement expect trade to empower more internationalist and cooperative elements within Beijing, whereas critics fear that trade will not moderate Chinese behavior. They warn that </w:t>
      </w:r>
      <w:r w:rsidRPr="00CE2B5E">
        <w:rPr>
          <w:rStyle w:val="Emphasis"/>
        </w:rPr>
        <w:t>the proceeds that China has gained in more than 25 years of rapid economic growth could one day be turned against the United States</w:t>
      </w:r>
      <w:r w:rsidRPr="00CE2B5E">
        <w:rPr>
          <w:rStyle w:val="StyleUnderline"/>
        </w:rPr>
        <w:t>. The trade, investment, and technology provided by the United States could all make China militarily more powerful than it would otherwise be. In response to the U.S. decision to grant China permanent normal trade relations, Representative Dan Burton (R-Ind.) may have summed up such fears most candidly: “This will give them [the Chinese] more money to buy the rope with which to hang us. They have the largest army in the world, and it’s going to get bigger and we’re going to pay for it.”</w:t>
      </w:r>
      <w:r w:rsidRPr="00CE2B5E">
        <w:t>2</w:t>
      </w:r>
      <w:r>
        <w:t xml:space="preserve"> </w:t>
      </w:r>
      <w:r w:rsidRPr="00CE2B5E">
        <w:rPr>
          <w:rStyle w:val="StyleUnderline"/>
        </w:rPr>
        <w:t>The logic linking trade and Chinese military modernization appears straightforward. During the Cold War, tight control over technology transfer was considered a key part of preventing the Soviet Union and the Eastern Bloc countries from improving their military capabilities. With the Cold War behind us, some now see China as the most likely potential great-power competitor to the United States and thus are tempted to try to restrict the flow of advanced commercial technologies that may improve the ability of the People’s Liberation Army (PLA) to threaten Taiwan or project power in Asia. Others argue more expansively that the United States should not en-gage in any activities that help China’s economy grow, given that increased wealth could be used to expand Chinese military capabilities</w:t>
      </w:r>
      <w:r w:rsidRPr="00CE2B5E">
        <w:t>.</w:t>
      </w:r>
    </w:p>
    <w:p w14:paraId="5E91C3C7" w14:textId="77777777" w:rsidR="00841853" w:rsidRPr="00CF7A39" w:rsidRDefault="00841853" w:rsidP="00841853">
      <w:pPr>
        <w:pStyle w:val="Heading4"/>
      </w:pPr>
      <w:r w:rsidRPr="00CF7A39">
        <w:t xml:space="preserve">Economic Engagement is appeasement which weakens US policy. </w:t>
      </w:r>
    </w:p>
    <w:p w14:paraId="1910A0BC" w14:textId="77777777" w:rsidR="00841853" w:rsidRPr="00CF7A39" w:rsidRDefault="00841853" w:rsidP="00841853">
      <w:r w:rsidRPr="00CF7A39">
        <w:rPr>
          <w:rStyle w:val="Style13ptBold"/>
        </w:rPr>
        <w:t xml:space="preserve">Altman et al. 07 </w:t>
      </w:r>
      <w:r w:rsidRPr="00CF7A39">
        <w:t>(Roger C. Altman, Council on Foreign Relations Task Force, April 2007, “U.S.-China Relations: An Affirmative Agenda, A Responsible Course”, http://www.cfr.org/china/us-china-relations/p12985)</w:t>
      </w:r>
    </w:p>
    <w:p w14:paraId="2DF304F2" w14:textId="77777777" w:rsidR="00841853" w:rsidRDefault="00841853" w:rsidP="00841853">
      <w:r w:rsidRPr="00CF7A39">
        <w:t xml:space="preserve">Today, the geopolitical terrain is shifting again, altered by the emergence of China as a major power in a world dominated by the United States since the collapse of the Soviet Union. Despite the overall success of engagement in helping to shape China’s interests in ways desired by the U.S. government, U.S. political support for engagement is under strain. </w:t>
      </w:r>
      <w:r w:rsidRPr="00A755AF">
        <w:rPr>
          <w:rStyle w:val="StyleUnderline"/>
        </w:rPr>
        <w:t>As China’s economic and military power grows, there is considerable uncertainty about its future course.</w:t>
      </w:r>
      <w:r w:rsidRPr="00CF7A39">
        <w:t xml:space="preserve"> China’s development has raised concerns about the implications for America’s economic health, security, and global political influence. Many </w:t>
      </w:r>
      <w:r w:rsidRPr="00CF7A39">
        <w:rPr>
          <w:rStyle w:val="Emphasis"/>
        </w:rPr>
        <w:t xml:space="preserve">Americans are not confident that China’s strategic interests are still compatible with those of the United States </w:t>
      </w:r>
      <w:r w:rsidRPr="00CF7A39">
        <w:t xml:space="preserve">and argue that </w:t>
      </w:r>
      <w:r w:rsidRPr="00CF7A39">
        <w:rPr>
          <w:rStyle w:val="Emphasis"/>
        </w:rPr>
        <w:t>engagement does not sufficiently protect the United States against a China</w:t>
      </w:r>
      <w:r w:rsidRPr="00CF7A39">
        <w:t xml:space="preserve"> that could emerge as a threatening adversary in the future.3 Others have concluded as Senator Jesse Helms (R-NC) did in the late 1990s: ‘‘Those who support </w:t>
      </w:r>
      <w:r w:rsidRPr="00CF7A39">
        <w:rPr>
          <w:rStyle w:val="Emphasis"/>
        </w:rPr>
        <w:t>economic engagement</w:t>
      </w:r>
      <w:r w:rsidRPr="00CF7A39">
        <w:t xml:space="preserve"> with China must recognize it for what it </w:t>
      </w:r>
      <w:r w:rsidRPr="00CF7A39">
        <w:rPr>
          <w:rStyle w:val="Emphasis"/>
        </w:rPr>
        <w:t>is— appeasement. . . .We must have a new approach</w:t>
      </w:r>
      <w:r w:rsidRPr="00CF7A39">
        <w:t xml:space="preserve">.’’4 </w:t>
      </w:r>
    </w:p>
    <w:p w14:paraId="0D744A39" w14:textId="77777777" w:rsidR="005F3ED1" w:rsidRDefault="005F3ED1" w:rsidP="005F3ED1">
      <w:pPr>
        <w:pStyle w:val="Heading4"/>
      </w:pPr>
      <w:r>
        <w:t xml:space="preserve">Economic Concessions to China weaken US interests in Asia. </w:t>
      </w:r>
    </w:p>
    <w:p w14:paraId="415030F8" w14:textId="77777777" w:rsidR="005F3ED1" w:rsidRPr="00D00EC6" w:rsidRDefault="005F3ED1" w:rsidP="005F3ED1">
      <w:pPr>
        <w:rPr>
          <w:rStyle w:val="Style13ptBold"/>
          <w:b w:val="0"/>
          <w:sz w:val="22"/>
        </w:rPr>
      </w:pPr>
      <w:r>
        <w:rPr>
          <w:rStyle w:val="Style13ptBold"/>
        </w:rPr>
        <w:t xml:space="preserve">Blackwell &amp; Tellis 15 </w:t>
      </w:r>
      <w:r w:rsidRPr="00D00EC6">
        <w:t>(</w:t>
      </w:r>
      <w:r>
        <w:t xml:space="preserve"> Writers for theCouncil on Foreign Relations, CFR, 3/15,  “Revising U.S. Grand Strategy Toward China”, </w:t>
      </w:r>
      <w:r w:rsidRPr="00D00EC6">
        <w:t>http://carnegieendowment.org/files/Tellis_Blackwill.pdf)</w:t>
      </w:r>
    </w:p>
    <w:p w14:paraId="3C735FC7" w14:textId="77777777" w:rsidR="005F3ED1" w:rsidRPr="00A755AF" w:rsidRDefault="005F3ED1" w:rsidP="005F3ED1">
      <w:pPr>
        <w:rPr>
          <w:sz w:val="16"/>
        </w:rPr>
      </w:pPr>
      <w:r w:rsidRPr="00A755AF">
        <w:rPr>
          <w:sz w:val="16"/>
        </w:rPr>
        <w:t xml:space="preserve">Although the </w:t>
      </w:r>
      <w:r w:rsidRPr="00D00EC6">
        <w:rPr>
          <w:rStyle w:val="StyleUnderline"/>
        </w:rPr>
        <w:t>attractiveness, endurance, and exportability of</w:t>
      </w:r>
      <w:r w:rsidRPr="00A755AF">
        <w:rPr>
          <w:sz w:val="16"/>
        </w:rPr>
        <w:t xml:space="preserve"> </w:t>
      </w:r>
      <w:r w:rsidRPr="00D00EC6">
        <w:rPr>
          <w:rStyle w:val="StyleUnderline"/>
        </w:rPr>
        <w:t>this</w:t>
      </w:r>
      <w:r w:rsidRPr="00A755AF">
        <w:rPr>
          <w:sz w:val="16"/>
        </w:rPr>
        <w:t xml:space="preserve"> so-called </w:t>
      </w:r>
      <w:r w:rsidRPr="00D00EC6">
        <w:rPr>
          <w:rStyle w:val="StyleUnderline"/>
        </w:rPr>
        <w:t>Beijing model</w:t>
      </w:r>
      <w:r w:rsidRPr="00A755AF">
        <w:rPr>
          <w:sz w:val="16"/>
        </w:rPr>
        <w:t xml:space="preserve"> are suspect on multiple grounds, the fact remains that it </w:t>
      </w:r>
      <w:r w:rsidRPr="00D00EC6">
        <w:rPr>
          <w:rStyle w:val="StyleUnderline"/>
        </w:rPr>
        <w:t>has</w:t>
      </w:r>
      <w:r w:rsidRPr="00A755AF">
        <w:rPr>
          <w:sz w:val="16"/>
        </w:rPr>
        <w:t xml:space="preserve"> more or less </w:t>
      </w:r>
      <w:r w:rsidRPr="00D00EC6">
        <w:rPr>
          <w:rStyle w:val="StyleUnderline"/>
        </w:rPr>
        <w:t>served China well</w:t>
      </w:r>
      <w:r w:rsidRPr="00A755AF">
        <w:rPr>
          <w:sz w:val="16"/>
        </w:rPr>
        <w:t xml:space="preserve"> until now.20 This model has bequeathed Beijing with huge investible surpluses (in the form of vast foreign exchange reserves), substantially increased its technological capabilities (thanks to both legitimate and illegitimate acquisitions of proprietary knowledge), and—most important—has tied the wider global economy ever more tightly to China. </w:t>
      </w:r>
      <w:r w:rsidRPr="00D00EC6">
        <w:rPr>
          <w:rStyle w:val="StyleUnderline"/>
        </w:rPr>
        <w:t>Although this last development has generated wealth and welfare gains globally, it has also produced several unnerving strategic consequences</w:t>
      </w:r>
      <w:r w:rsidRPr="00A755AF">
        <w:rPr>
          <w:sz w:val="16"/>
        </w:rPr>
        <w:t xml:space="preserve">. It has made many of China’s trading partners, especially its smaller neighbors, asymmetrically dependent on China and thus reluctant to voice opposition even when China’s policies leave them disadvantaged.21 </w:t>
      </w:r>
      <w:r w:rsidRPr="00D00EC6">
        <w:rPr>
          <w:rStyle w:val="StyleUnderline"/>
        </w:rPr>
        <w:t xml:space="preserve">China’s economic integration has also produced higher relative gains for itself, even with its larger trading partners, such as the United States—not in the narrow sense pertaining to the bilateral terms of trade, but in the larger strategic sense that its overall growth has risen far faster than it might have had China remained locked into the autarkic policies of the pre-reform period. </w:t>
      </w:r>
      <w:r w:rsidRPr="00A755AF">
        <w:rPr>
          <w:sz w:val="16"/>
        </w:rPr>
        <w:t xml:space="preserve">U.S. support for China’s entry into the global trading system has thus created the awkward situation in which Washington has contributed toward hastening Beijing’s economic growth and, by extension, accelerated its rise as a geopolitical rival. Furthermore, China’s growing economic ties have nurtured and encouraged various internal constituencies within China’s trading partners to pursue parochial interests that often diverge from their countries’ larger national interests with regard to China.22 </w:t>
      </w:r>
      <w:r w:rsidRPr="00D00EC6">
        <w:rPr>
          <w:rStyle w:val="StyleUnderline"/>
        </w:rPr>
        <w:t>Finally, economic integration has shaped the leadership perceptions of many of China’s trading partners in ways that lead them to worry about their dependence on and vulnerability to China. Even if such worry is sometimes exaggerated, it weakens their resistance to both Chinese blandishments and coercion.</w:t>
      </w:r>
      <w:r w:rsidRPr="00A755AF">
        <w:rPr>
          <w:sz w:val="16"/>
        </w:rPr>
        <w:t xml:space="preserve">23 Given these outcomes, </w:t>
      </w:r>
      <w:r w:rsidRPr="00D00EC6">
        <w:rPr>
          <w:rStyle w:val="StyleUnderline"/>
        </w:rPr>
        <w:t>it should not be surprising that Beijing has consciously sought to use China’s growing economic power in a choking embrace designed to prevent its Asian neighbors from challenging its geopolitical interests, including weakening the U.S. alliance system in Asia</w:t>
      </w:r>
      <w:r w:rsidRPr="00A755AF">
        <w:rPr>
          <w:sz w:val="16"/>
        </w:rPr>
        <w:t>. Beijing’s commitment to sustaining high economic growth through deepened international interdependence, therefore, provides it not only with internal gains—a more pliant populace and a more powerful state—but consequential external benefits as well, in the form of a growing military and deferential neighbors who fear the economic losses that might arise from any political opposition to China. These gains are likely to persist even as China’s economic growth slows down over time—as it inevitably will—so long as Beijing’s overall material power and its relative growth rates remain superior to those of its neighbors.24</w:t>
      </w:r>
    </w:p>
    <w:p w14:paraId="402D9055" w14:textId="77777777" w:rsidR="00E14676" w:rsidRDefault="00E14676" w:rsidP="00E14676"/>
    <w:p w14:paraId="2F06EF7C" w14:textId="7C0BF08C" w:rsidR="00E14676" w:rsidRDefault="00E14676" w:rsidP="00E14676">
      <w:pPr>
        <w:pStyle w:val="Heading3"/>
      </w:pPr>
      <w:r>
        <w:t>Engagement</w:t>
      </w:r>
    </w:p>
    <w:p w14:paraId="711824EA" w14:textId="4C79CAEF" w:rsidR="00E14676" w:rsidRDefault="00E14676" w:rsidP="00E14676">
      <w:pPr>
        <w:pStyle w:val="Heading4"/>
      </w:pPr>
      <w:r>
        <w:t>Engagement is bad – it facilitates China’s ascendancy and challenges to the U.S., guaranteeing uncontrolled competing interests</w:t>
      </w:r>
    </w:p>
    <w:p w14:paraId="464D212A" w14:textId="77777777" w:rsidR="00E14676" w:rsidRPr="00573589" w:rsidRDefault="00E14676" w:rsidP="00E14676">
      <w:pPr>
        <w:rPr>
          <w:rStyle w:val="Style13ptBold"/>
        </w:rPr>
      </w:pPr>
      <w:r w:rsidRPr="00573589">
        <w:rPr>
          <w:rStyle w:val="Style13ptBold"/>
        </w:rPr>
        <w:t>Cai 15</w:t>
      </w:r>
      <w:r>
        <w:rPr>
          <w:rStyle w:val="Style13ptBold"/>
        </w:rPr>
        <w:t xml:space="preserve"> </w:t>
      </w:r>
      <w:r w:rsidRPr="005F544A">
        <w:t>(Peter Cai, Business spectator, 5/15/15, “From engagement to containment, a shifting strategy on China”, http://www.theaustralian.com.au/business/business-spectator/from-engagement-to-containment-a-shifting-strategy-on-china/news-story/7b4b62aaae12ea96430f2b479adf7f25)</w:t>
      </w:r>
    </w:p>
    <w:p w14:paraId="17FE215A" w14:textId="77777777" w:rsidR="00E14676" w:rsidRDefault="00E14676" w:rsidP="00E14676">
      <w:r w:rsidRPr="00C449B7">
        <w:t>However, the consensus on the need to engage with China seems to be cracking.</w:t>
      </w:r>
      <w:r w:rsidRPr="00573589">
        <w:rPr>
          <w:rStyle w:val="StyleUnderline"/>
        </w:rPr>
        <w:t xml:space="preserve"> Some leading US foreign policy experts have started to doubt the usefulness of engaging with China and are questioning the past bi-partisan China policy.</w:t>
      </w:r>
      <w:r>
        <w:rPr>
          <w:rStyle w:val="StyleUnderline"/>
        </w:rPr>
        <w:t xml:space="preserve"> </w:t>
      </w:r>
      <w:r w:rsidRPr="00006A4A">
        <w:rPr>
          <w:rStyle w:val="StyleUnderline"/>
        </w:rPr>
        <w:t>Robert Blackwill, a former deputy national security advisor under President George W. Bush and Ashley Tellis, a former senior advisor to the undersecretary of state for political affairs, have just published a thought-provoking and controversial policy paper that calls for the systematic containment of China.</w:t>
      </w:r>
      <w:r>
        <w:rPr>
          <w:rStyle w:val="StyleUnderline"/>
        </w:rPr>
        <w:t xml:space="preserve"> </w:t>
      </w:r>
      <w:r w:rsidRPr="00C449B7">
        <w:t>“</w:t>
      </w:r>
      <w:r w:rsidRPr="00006A4A">
        <w:rPr>
          <w:rStyle w:val="StyleUnderline"/>
        </w:rPr>
        <w:t>Because the American effort to “integrate” China into the liberal international order has now generated new threats to U.S. primacy in Asia -- and could eventually result in a consequential challenge to American power globally --Washington needs a new grand strategy toward China that centres on balancing the rise of Chinese power rather than continuing to assist its ascendancy,” Blackwill and Tellis write in “Revising US Grand Strategy Toward China,” published by Council on Foreign Relations.</w:t>
      </w:r>
      <w:r>
        <w:t xml:space="preserve"> </w:t>
      </w:r>
      <w:r w:rsidRPr="00006A4A">
        <w:rPr>
          <w:rStyle w:val="Emphasis"/>
        </w:rPr>
        <w:t>Their argument rests on two simple premises: the previous policy of engagement is a failure and it has helped to create a Frankenstein that the US now has to deal with, and that Beijing wants to replace the US as the undisputed leader of Asia.</w:t>
      </w:r>
      <w:r>
        <w:rPr>
          <w:rStyle w:val="Emphasis"/>
        </w:rPr>
        <w:t xml:space="preserve"> </w:t>
      </w:r>
      <w:r w:rsidRPr="00C449B7">
        <w:t xml:space="preserve">Consider this first -- Blackwell and Tellis, two seasoned US foreign policy veterans, </w:t>
      </w:r>
      <w:r w:rsidRPr="00573589">
        <w:rPr>
          <w:rStyle w:val="StyleUnderline"/>
        </w:rPr>
        <w:t>believe the US support for China’s entry into the global trading system is bad and that it has helped to create a geopolitical rival for the US.</w:t>
      </w:r>
      <w:r>
        <w:t xml:space="preserve"> </w:t>
      </w:r>
      <w:r w:rsidRPr="00C449B7">
        <w:t>Instead of looking at the Chinese economic miracle as a positive outcome for hundreds of millions around the world, including Australia, they see it as a strategic blunder on the part of the US.</w:t>
      </w:r>
      <w:r>
        <w:t xml:space="preserve"> </w:t>
      </w:r>
      <w:r w:rsidRPr="00C449B7">
        <w:t>“</w:t>
      </w:r>
      <w:r w:rsidRPr="00573589">
        <w:rPr>
          <w:rStyle w:val="StyleUnderline"/>
        </w:rPr>
        <w:t>Beijing has used the benign US approach to the rise of Chinese power to strengthen its domestic economy and thus the CCP’s hold on power,” they argue in their policy paper.</w:t>
      </w:r>
      <w:r>
        <w:t xml:space="preserve"> </w:t>
      </w:r>
      <w:r w:rsidRPr="00C449B7">
        <w:t xml:space="preserve">Blackwill and Tellis also view China’s long-term ambition with deep suspicion and they believe </w:t>
      </w:r>
      <w:r w:rsidRPr="00573589">
        <w:rPr>
          <w:rStyle w:val="StyleUnderline"/>
        </w:rPr>
        <w:t>China’s goal is to challenge the US’s supremacy in Asia, which is not acceptable for Washington and its allies.</w:t>
      </w:r>
      <w:r w:rsidRPr="00C449B7">
        <w:t xml:space="preserve"> They cite Chinese president Xi Jinping’s speech at the Conference on Interaction and Confidence Building Measures in Asia in early 2014 as one of many pieces of evidence.</w:t>
      </w:r>
      <w:r>
        <w:t xml:space="preserve"> </w:t>
      </w:r>
      <w:r w:rsidRPr="00C449B7">
        <w:t>“Asia’s problems ultimately must be resolved by Asians and Asia’s security ultimately must be protected by Asians,” Xi said.</w:t>
      </w:r>
      <w:r>
        <w:t xml:space="preserve"> </w:t>
      </w:r>
      <w:r w:rsidRPr="00573589">
        <w:rPr>
          <w:rStyle w:val="StyleUnderline"/>
        </w:rPr>
        <w:t>In light of their analysis of past US policy and China’s long term ambition, the duo advocate for a systematic containment of China.</w:t>
      </w:r>
      <w:r>
        <w:rPr>
          <w:rStyle w:val="StyleUnderline"/>
        </w:rPr>
        <w:t xml:space="preserve"> </w:t>
      </w:r>
      <w:r w:rsidRPr="00573589">
        <w:rPr>
          <w:rStyle w:val="StyleUnderline"/>
        </w:rPr>
        <w:t>They want the US to adopt a pro-active strategy to roll back or contain China on every front from economic interaction to military capability.</w:t>
      </w:r>
      <w:r>
        <w:t xml:space="preserve"> </w:t>
      </w:r>
      <w:r w:rsidRPr="00C449B7">
        <w:t>On the economic and trade front, Blackwell and Tellis urge Congress to quickly ratify the Transpacific Partnership, a pan regional free trade agreement that excludes China. The agreement is currently being held up by Congress. They also want the US’s European and Asian allies to adopt a coordinated approach in denying Chinese access to advanced technologies both military and civilian that could be used to build Beijing’s capability.</w:t>
      </w:r>
      <w:r>
        <w:t xml:space="preserve"> </w:t>
      </w:r>
      <w:r w:rsidRPr="00C449B7">
        <w:t>On the military front, Blackwell and Tellis want the US to substantially increase its defence budget, develop new technologies to counteract China’s new capabilities as well as increase its presence in the Asia pacific region. They also single out cyber security as an area where the US needs to adopt more punitive measures against Chinese cyber espionage.</w:t>
      </w:r>
      <w:r>
        <w:t xml:space="preserve"> </w:t>
      </w:r>
      <w:r w:rsidRPr="00C449B7">
        <w:t>Australia, which they see as the southern anchor of the US relationship in the Pacific, needs to play a more active role in containing China, according to their design to deepen the US alliance in the region. “The two countries should work together to more rapidly identify potential Australian contribution to ballistic missile defence,” is just one of many recommendations.</w:t>
      </w:r>
      <w:r>
        <w:t xml:space="preserve"> </w:t>
      </w:r>
      <w:r w:rsidRPr="00573589">
        <w:rPr>
          <w:rStyle w:val="StyleUnderline"/>
        </w:rPr>
        <w:t>The two authors have a fundamentally pessimistic outlook on the future of China-US relationship and they don’t believe in the possibility that the two countries may peacefully coexist.</w:t>
      </w:r>
      <w:r>
        <w:t xml:space="preserve"> </w:t>
      </w:r>
      <w:r w:rsidRPr="00C449B7">
        <w:t>They are not alone in their assessment; more and more prominent American scholars and policy makers are advocating a more hardline approach towards China.</w:t>
      </w:r>
    </w:p>
    <w:p w14:paraId="117EFA27" w14:textId="35A77BF8" w:rsidR="009E75D8" w:rsidRPr="009E75D8" w:rsidRDefault="009E75D8" w:rsidP="009E75D8">
      <w:pPr>
        <w:pStyle w:val="Heading4"/>
      </w:pPr>
      <w:r>
        <w:t>Appeasement historically fails – actually excelerates Chinese aggression</w:t>
      </w:r>
    </w:p>
    <w:p w14:paraId="4F4F5CF8" w14:textId="77777777" w:rsidR="009E75D8" w:rsidRPr="001800A7" w:rsidRDefault="009E75D8" w:rsidP="001800A7">
      <w:r w:rsidRPr="001800A7">
        <w:rPr>
          <w:rStyle w:val="Style13ptBold"/>
        </w:rPr>
        <w:t>Newsham</w:t>
      </w:r>
      <w:r w:rsidRPr="001800A7">
        <w:t>, Grant 9/8/</w:t>
      </w:r>
      <w:r w:rsidRPr="001800A7">
        <w:rPr>
          <w:rStyle w:val="Style13ptBold"/>
        </w:rPr>
        <w:t>14</w:t>
      </w:r>
      <w:r w:rsidRPr="001800A7">
        <w:t xml:space="preserve"> (Senior Research Fellow at the Japan Forum for Strategic Studies.). China, America and the "Appeasement" Question, The National Interest. Retrieved from </w:t>
      </w:r>
      <w:hyperlink r:id="rId25" w:history="1">
        <w:r w:rsidRPr="001800A7">
          <w:t>http://nationalinterest.org/blog/the-buzz/china-america-the-appeasement-question-11226?page=2</w:t>
        </w:r>
      </w:hyperlink>
      <w:r w:rsidRPr="001800A7">
        <w:t xml:space="preserve"> July 14 // DDI - CS</w:t>
      </w:r>
    </w:p>
    <w:p w14:paraId="32AE75C7" w14:textId="77777777" w:rsidR="009E75D8" w:rsidRPr="00B4780A" w:rsidRDefault="009E75D8" w:rsidP="001800A7">
      <w:pPr>
        <w:rPr>
          <w:rStyle w:val="Style13ptBold"/>
          <w:sz w:val="16"/>
        </w:rPr>
      </w:pPr>
      <w:r w:rsidRPr="001800A7">
        <w:t>In February 2014</w:t>
      </w:r>
      <w:r w:rsidRPr="00E72E88">
        <w:t>, Philippine</w:t>
      </w:r>
      <w:r w:rsidRPr="00B4780A">
        <w:rPr>
          <w:rStyle w:val="Emphasis"/>
        </w:rPr>
        <w:t xml:space="preserve"> President Benigno Aquino warned that failure to challenge</w:t>
      </w:r>
      <w:r w:rsidRPr="00B4780A">
        <w:rPr>
          <w:rStyle w:val="Style13ptBold"/>
          <w:sz w:val="16"/>
        </w:rPr>
        <w:t xml:space="preserve"> the People’s Republic of </w:t>
      </w:r>
      <w:r w:rsidRPr="00B4780A">
        <w:rPr>
          <w:rStyle w:val="Emphasis"/>
        </w:rPr>
        <w:t>China’s</w:t>
      </w:r>
      <w:r w:rsidRPr="00B4780A">
        <w:rPr>
          <w:rStyle w:val="Style13ptBold"/>
          <w:sz w:val="16"/>
        </w:rPr>
        <w:t xml:space="preserve"> (PRC) </w:t>
      </w:r>
      <w:r w:rsidRPr="00B4780A">
        <w:rPr>
          <w:rStyle w:val="Emphasis"/>
        </w:rPr>
        <w:t>territorial seizures in the South China Sea would be repeating the 1930’s era appeasement of Hitler’s Germany</w:t>
      </w:r>
      <w:r w:rsidRPr="00B4780A">
        <w:rPr>
          <w:rStyle w:val="Style13ptBold"/>
          <w:sz w:val="16"/>
        </w:rPr>
        <w:t xml:space="preserve">. The Chinese were predictably outraged while the rest of the world mostly ignored President Aquino. “Appeasement” is still a dirty word. But in the 1930’s, </w:t>
      </w:r>
      <w:r w:rsidRPr="00B4780A">
        <w:rPr>
          <w:rStyle w:val="Emphasis"/>
        </w:rPr>
        <w:t>until the Nazi’s invaded Poland</w:t>
      </w:r>
      <w:r w:rsidRPr="00B4780A">
        <w:rPr>
          <w:rStyle w:val="Style13ptBold"/>
          <w:sz w:val="16"/>
        </w:rPr>
        <w:t xml:space="preserve"> in September, 1939, </w:t>
      </w:r>
      <w:r w:rsidRPr="00B4780A">
        <w:rPr>
          <w:rStyle w:val="Emphasis"/>
        </w:rPr>
        <w:t>European and American elites considered appeasement to be a sophisticated, nuanced approach to dealing with increasingly powerful authoritarian regimes</w:t>
      </w:r>
      <w:r w:rsidRPr="00B4780A">
        <w:rPr>
          <w:rStyle w:val="Style13ptBold"/>
          <w:sz w:val="16"/>
        </w:rPr>
        <w:t xml:space="preserve">. To these elites, appeasement was more than simply disarming and letting unpleasant people have their way. Appeasement actually had a coherent logic. The elites believed that aggressive, authoritarian regimes act the way they do out of fear, insecurity, and at least partly legitimate grievances – such as German resentment of the harsh Treaty of Versailles. Understand and address these issue, remove their fears, and the regimes will become less aggressive and transform into responsible members of the international community and operate under international norms. Or so the </w:t>
      </w:r>
      <w:r w:rsidRPr="00B4780A">
        <w:rPr>
          <w:rStyle w:val="Emphasis"/>
        </w:rPr>
        <w:t>elites argued. Challenging these regimes could dangerously isolate them and even needlessly provoke them into “miscalc</w:t>
      </w:r>
      <w:r w:rsidRPr="00B4780A">
        <w:rPr>
          <w:rStyle w:val="Style13ptBold"/>
          <w:sz w:val="16"/>
        </w:rPr>
        <w:t xml:space="preserve">ulations.” The elites thought “engagement” and “transparency” were beneficial in their own right, as only good things could come from familiarity with one another. In the 1930’s, the major Western powers all attended each other’s war games. The US Marine Corps even took the German World War I fighter ace, Ernst Udet on a ride in a USMC dive bomber. This “engagement” and “transparency” did not make the Nazis nicer, but perhaps gave them some ideas about dive bombing and “Blitzkreig.” Even the Soviets and Germans had close ties with joint training, military technology development, and raw material shipments to Germany. There was also extensive political and diplomatic interaction. Close economic ties were believed to be a further hedge against conflict breaking out, and companies such as Ford, IBM, and many others did profitable business in Germany. The elites believed anything was better than war. Preserving peace, even if sacrificing principles – and certain small nations – was considered wise and statesmanlike. People who criticized appeasement policy in the 1930’s, most notably Winston Churchill, were ridiculed as dolts and war mongers. We know how this turned out.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Ads by Adblade Trending Offers and Articles This is the 1 video Hillary never wanted anyone to see - will she give up the White House now? 20 Fastest Jets. You Won`t Believe What #1 Is What On Earth Were These Russians Thinking?? Even </w:t>
      </w:r>
      <w:r w:rsidRPr="00B4780A">
        <w:rPr>
          <w:rStyle w:val="Emphasis"/>
        </w:rPr>
        <w:t>President Jimmy Carter</w:t>
      </w:r>
      <w:r w:rsidRPr="00B4780A">
        <w:rPr>
          <w:rStyle w:val="Style13ptBold"/>
          <w:sz w:val="16"/>
        </w:rPr>
        <w:t xml:space="preserve">, once he overcame his “inordinate fear of communism,” </w:t>
      </w:r>
      <w:r w:rsidRPr="00B4780A">
        <w:rPr>
          <w:rStyle w:val="Emphasis"/>
        </w:rPr>
        <w:t xml:space="preserve">tried </w:t>
      </w:r>
      <w:r w:rsidRPr="00B4780A">
        <w:rPr>
          <w:rStyle w:val="Style13ptBold"/>
          <w:sz w:val="16"/>
        </w:rPr>
        <w:t xml:space="preserve">something akin to </w:t>
      </w:r>
      <w:r w:rsidRPr="00B4780A">
        <w:rPr>
          <w:rStyle w:val="Emphasis"/>
        </w:rPr>
        <w:t>appeasement</w:t>
      </w:r>
      <w:r w:rsidRPr="00B4780A">
        <w:rPr>
          <w:rStyle w:val="Style13ptBold"/>
          <w:sz w:val="16"/>
        </w:rPr>
        <w:t xml:space="preserve"> as national policy. </w:t>
      </w:r>
      <w:r w:rsidRPr="00B4780A">
        <w:rPr>
          <w:rStyle w:val="Emphasis"/>
        </w:rPr>
        <w:t>It was not until the Soviets invaded Afghanistan that Carter learned his lesson</w:t>
      </w:r>
      <w:r w:rsidRPr="00B4780A">
        <w:rPr>
          <w:rStyle w:val="Style13ptBold"/>
          <w:sz w:val="16"/>
        </w:rPr>
        <w:t xml:space="preserve">. It perhaps will take another case of an authoritarian regime rearranging its neighborhood to understand the cost of modern appeasement. </w:t>
      </w:r>
      <w:r w:rsidRPr="00B4780A">
        <w:rPr>
          <w:rStyle w:val="Emphasis"/>
        </w:rPr>
        <w:t>US policy towards China over the last 30 years, and particularly in recent times, seems familiar. The U</w:t>
      </w:r>
      <w:r w:rsidRPr="00B4780A">
        <w:rPr>
          <w:rStyle w:val="Style13ptBold"/>
          <w:sz w:val="16"/>
        </w:rPr>
        <w:t xml:space="preserve">nited </w:t>
      </w:r>
      <w:r w:rsidRPr="00B4780A">
        <w:rPr>
          <w:rStyle w:val="Emphasis"/>
        </w:rPr>
        <w:t>S</w:t>
      </w:r>
      <w:r w:rsidRPr="00B4780A">
        <w:rPr>
          <w:rStyle w:val="Style13ptBold"/>
          <w:sz w:val="16"/>
        </w:rPr>
        <w:t xml:space="preserve">tates </w:t>
      </w:r>
      <w:r w:rsidRPr="00B4780A">
        <w:rPr>
          <w:rStyle w:val="Emphasis"/>
        </w:rPr>
        <w:t>does its best to understand the PRC’s concerns and its resentments going back to the Opium Wars and the ‘century of humiliation’, to accommodate these resentments, and to ensure China does not feel threatened</w:t>
      </w:r>
      <w:r w:rsidRPr="00B4780A">
        <w:rPr>
          <w:rStyle w:val="Style13ptBold"/>
          <w:sz w:val="16"/>
        </w:rPr>
        <w:t xml:space="preserve">. Defense and State Department </w:t>
      </w:r>
      <w:r w:rsidRPr="00B4780A">
        <w:rPr>
          <w:rStyle w:val="Emphasis"/>
        </w:rPr>
        <w:t>officials</w:t>
      </w:r>
      <w:r w:rsidRPr="00B4780A">
        <w:rPr>
          <w:rStyle w:val="Style13ptBold"/>
          <w:sz w:val="16"/>
        </w:rPr>
        <w:t xml:space="preserve"> enthusiastically </w:t>
      </w:r>
      <w:r w:rsidRPr="00B4780A">
        <w:rPr>
          <w:rStyle w:val="Emphasis"/>
        </w:rPr>
        <w:t>seek greater transparency</w:t>
      </w:r>
      <w:r w:rsidRPr="00B4780A">
        <w:rPr>
          <w:rStyle w:val="Style13ptBold"/>
          <w:sz w:val="16"/>
        </w:rPr>
        <w:t xml:space="preserve"> and openness – especially in the military realm – </w:t>
      </w:r>
      <w:r w:rsidRPr="00B4780A">
        <w:rPr>
          <w:rStyle w:val="Emphasis"/>
        </w:rPr>
        <w:t>as such openness is perceived as inherently good. In return, the PRC is expected to change, to show more respect for human rights and international law and to become a “responsible stakeholder” in the international community</w:t>
      </w:r>
      <w:r w:rsidRPr="00B4780A">
        <w:rPr>
          <w:rStyle w:val="Style13ptBold"/>
          <w:sz w:val="16"/>
        </w:rPr>
        <w:t xml:space="preserve">. We now have several decades of empirical evidence to assess this concessionary approach. </w:t>
      </w:r>
      <w:r w:rsidRPr="00B4780A">
        <w:rPr>
          <w:rStyle w:val="Emphasis"/>
        </w:rPr>
        <w:t>It has not resulted in improved, less aggressive PRC behavior in the South China Sea or the East China Sea, or even in outer space. Indeed, it seems to have encouraged Chinese assertiveness as manifest in threatening language and behavior</w:t>
      </w:r>
      <w:r w:rsidRPr="00B4780A">
        <w:rPr>
          <w:rStyle w:val="Style13ptBold"/>
          <w:sz w:val="16"/>
        </w:rPr>
        <w:t xml:space="preserve"> towards its neighbors. </w:t>
      </w:r>
      <w:r w:rsidRPr="00B4780A">
        <w:rPr>
          <w:rStyle w:val="Emphasis"/>
        </w:rPr>
        <w:t>Nor has the PRC regime shown more respect for human rights, rule of law, consensual government or freedom of expression for its citizens. Serial intellectual property theft continues unabated</w:t>
      </w:r>
      <w:r w:rsidRPr="00B4780A">
        <w:rPr>
          <w:rStyle w:val="Style13ptBold"/>
          <w:sz w:val="16"/>
        </w:rPr>
        <w:t xml:space="preserve">, as does support for unsavory dictators. </w:t>
      </w:r>
      <w:r w:rsidRPr="00B4780A">
        <w:rPr>
          <w:rStyle w:val="Emphasis"/>
        </w:rPr>
        <w:t>Nonetheless, we invite the PRC to military exercises and repeat the “engagement” mantra – expecting that one day things will magically improve.</w:t>
      </w:r>
      <w:r w:rsidRPr="00B4780A">
        <w:rPr>
          <w:rStyle w:val="Style13ptBold"/>
          <w:sz w:val="16"/>
        </w:rPr>
        <w:t xml:space="preserve"> Some argue that letting the PRC see US military power will dissuade it from challenging us. Perhaps, but </w:t>
      </w:r>
      <w:r w:rsidRPr="00B4780A">
        <w:rPr>
          <w:rStyle w:val="Emphasis"/>
        </w:rPr>
        <w:t>we are</w:t>
      </w:r>
      <w:r w:rsidRPr="00B4780A">
        <w:rPr>
          <w:rStyle w:val="Style13ptBold"/>
          <w:sz w:val="16"/>
        </w:rPr>
        <w:t xml:space="preserve"> just as likely to be </w:t>
      </w:r>
      <w:r w:rsidRPr="00B4780A">
        <w:rPr>
          <w:rStyle w:val="Emphasis"/>
        </w:rPr>
        <w:t>seen as naïve</w:t>
      </w:r>
      <w:r w:rsidRPr="00B4780A">
        <w:rPr>
          <w:rStyle w:val="Style13ptBold"/>
          <w:sz w:val="16"/>
        </w:rPr>
        <w:t xml:space="preserve"> or weak. </w:t>
      </w:r>
      <w:r w:rsidRPr="00B4780A">
        <w:rPr>
          <w:rStyle w:val="Emphasis"/>
        </w:rPr>
        <w:t>From the Chinese perspective, there is no reason to change since they have done very well without transforming and the PRC has never been stronger. Indeed, the PRC frequently claims that human rights, democracy, and the like are outmoded Western values having nothing to do with China. This is also demoralizing our allies</w:t>
      </w:r>
      <w:r w:rsidRPr="00B4780A">
        <w:rPr>
          <w:rStyle w:val="Style13ptBold"/>
          <w:sz w:val="16"/>
        </w:rPr>
        <w:t>, who at some point may wonder if they should cut their own deals with the PRC.</w:t>
      </w:r>
      <w:r w:rsidRPr="00B4780A">
        <w:t xml:space="preserve"> </w:t>
      </w:r>
      <w:r w:rsidRPr="00B4780A">
        <w:rPr>
          <w:rStyle w:val="Style13ptBold"/>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 Our choice about how to deal with the PRC is not simply between either appeasement or treating China as an enemy. </w:t>
      </w:r>
      <w:r w:rsidRPr="00B4780A">
        <w:rPr>
          <w:rStyle w:val="Emphasis"/>
        </w:rPr>
        <w:t>Our policy must accommodate options ranging from engagement to forceful confrontation</w:t>
      </w:r>
      <w:r w:rsidRPr="00B4780A">
        <w:rPr>
          <w:rStyle w:val="Style13ptBold"/>
          <w:sz w:val="16"/>
        </w:rPr>
        <w:t xml:space="preserve">. Who would not be delighted with a China that stopped threatening its neighbors and followed the civilized world’s rules? </w:t>
      </w:r>
      <w:r w:rsidRPr="00B4780A">
        <w:rPr>
          <w:rStyle w:val="Emphasis"/>
        </w:rPr>
        <w:t>While ensuring we and our allies have a resolute defense – both in terms of military capability and the willingness to employ it – it is important to maintain ties and dialogue</w:t>
      </w:r>
      <w:r w:rsidRPr="00B4780A">
        <w:rPr>
          <w:rStyle w:val="Style13ptBold"/>
          <w:sz w:val="16"/>
        </w:rPr>
        <w:t xml:space="preserve"> with the PRC and to provide encouragement and support when it shows clear signs of transforming to a freer, less repressive society. Ads by Adblade Trending Offers and Articles This is the 1 video Hillary never wanted anyone to see - will she give up the White House now? What Fishermen Found Inside This Real Life "Ghost Ship" Will Haunt Your Dreams 20 Fastest Jets. You Won`t Believe What #1 Is </w:t>
      </w:r>
      <w:r w:rsidRPr="00B4780A">
        <w:rPr>
          <w:rStyle w:val="Emphasis"/>
        </w:rPr>
        <w:t>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w:t>
      </w:r>
      <w:r w:rsidRPr="00B4780A">
        <w:rPr>
          <w:rStyle w:val="Style13ptBold"/>
          <w:sz w:val="16"/>
        </w:rPr>
        <w:t xml:space="preserve">. Human nature and history are a useful guide to where appeasement (by whatever name) leads. And they also show that </w:t>
      </w:r>
      <w:r w:rsidRPr="00B4780A">
        <w:rPr>
          <w:rStyle w:val="Emphasis"/>
        </w:rPr>
        <w:t>a strong defense and resolutely standing up for one’s principles is more likely to preserve peace</w:t>
      </w:r>
      <w:r w:rsidRPr="00B4780A">
        <w:rPr>
          <w:rStyle w:val="Style13ptBold"/>
          <w:sz w:val="16"/>
        </w:rPr>
        <w:t>.</w:t>
      </w:r>
    </w:p>
    <w:p w14:paraId="2830413D" w14:textId="77777777" w:rsidR="00E72E88" w:rsidRDefault="00E72E88" w:rsidP="00E72E88">
      <w:pPr>
        <w:pStyle w:val="Heading4"/>
      </w:pPr>
      <w:r>
        <w:t xml:space="preserve">Engagement fails miserably – it hasn’t resulted in any positive China liberalization. </w:t>
      </w:r>
    </w:p>
    <w:p w14:paraId="5E438D70" w14:textId="77777777" w:rsidR="00E72E88" w:rsidRPr="00CF2418" w:rsidRDefault="00E72E88" w:rsidP="00E72E88">
      <w:pPr>
        <w:rPr>
          <w:rFonts w:ascii="Georgia" w:hAnsi="Georgia"/>
          <w:iCs/>
          <w:color w:val="000000"/>
          <w:sz w:val="21"/>
          <w:szCs w:val="21"/>
          <w:shd w:val="clear" w:color="auto" w:fill="FFFFFF"/>
        </w:rPr>
      </w:pPr>
      <w:r>
        <w:t xml:space="preserve">Jeff </w:t>
      </w:r>
      <w:r w:rsidRPr="00CF2418">
        <w:rPr>
          <w:rStyle w:val="Style13ptBold"/>
        </w:rPr>
        <w:t>Smith; 2015;</w:t>
      </w:r>
      <w:r>
        <w:t xml:space="preserve"> </w:t>
      </w:r>
      <w:r w:rsidRPr="00A83AD0">
        <w:rPr>
          <w:rFonts w:ascii="Georgia" w:hAnsi="Georgia"/>
          <w:iCs/>
          <w:color w:val="000000"/>
          <w:sz w:val="21"/>
          <w:szCs w:val="21"/>
          <w:shd w:val="clear" w:color="auto" w:fill="FFFFFF"/>
        </w:rPr>
        <w:t>Jeff M. Smith is the Director of South Asia Programs and Kraemer Strategy Fellow at the American Foreign Policy Council in Washington DC. This article was drawn from excerpts of his new book Cold Peace: China-India Rivalry in the 21</w:t>
      </w:r>
      <w:r w:rsidRPr="00A83AD0">
        <w:rPr>
          <w:rFonts w:ascii="Georgia" w:hAnsi="Georgia"/>
          <w:iCs/>
          <w:color w:val="000000"/>
          <w:sz w:val="18"/>
          <w:szCs w:val="18"/>
          <w:shd w:val="clear" w:color="auto" w:fill="FFFFFF"/>
          <w:vertAlign w:val="superscript"/>
        </w:rPr>
        <w:t>st</w:t>
      </w:r>
      <w:r w:rsidRPr="00A83AD0">
        <w:rPr>
          <w:rStyle w:val="apple-converted-space"/>
          <w:rFonts w:ascii="Georgia" w:hAnsi="Georgia"/>
          <w:iCs/>
          <w:color w:val="000000"/>
          <w:sz w:val="21"/>
          <w:szCs w:val="21"/>
          <w:shd w:val="clear" w:color="auto" w:fill="FFFFFF"/>
        </w:rPr>
        <w:t> </w:t>
      </w:r>
      <w:r w:rsidRPr="00A83AD0">
        <w:rPr>
          <w:rFonts w:ascii="Georgia" w:hAnsi="Georgia"/>
          <w:iCs/>
          <w:color w:val="000000"/>
          <w:sz w:val="21"/>
          <w:szCs w:val="21"/>
          <w:shd w:val="clear" w:color="auto" w:fill="FFFFFF"/>
        </w:rPr>
        <w:t>Centur</w:t>
      </w:r>
      <w:r>
        <w:rPr>
          <w:rFonts w:ascii="Georgia" w:hAnsi="Georgia"/>
          <w:i/>
          <w:iCs/>
          <w:color w:val="000000"/>
          <w:sz w:val="21"/>
          <w:szCs w:val="21"/>
          <w:shd w:val="clear" w:color="auto" w:fill="FFFFFF"/>
        </w:rPr>
        <w:t xml:space="preserve">y; </w:t>
      </w:r>
      <w:r>
        <w:rPr>
          <w:rFonts w:ascii="Georgia" w:hAnsi="Georgia"/>
          <w:iCs/>
          <w:color w:val="000000"/>
          <w:sz w:val="21"/>
          <w:szCs w:val="21"/>
          <w:shd w:val="clear" w:color="auto" w:fill="FFFFFF"/>
        </w:rPr>
        <w:t>The national interest; RIP: America’s “Engagement” strategy towards china;” August 3</w:t>
      </w:r>
      <w:r w:rsidRPr="00CF2418">
        <w:rPr>
          <w:rFonts w:ascii="Georgia" w:hAnsi="Georgia"/>
          <w:iCs/>
          <w:color w:val="000000"/>
          <w:sz w:val="21"/>
          <w:szCs w:val="21"/>
          <w:shd w:val="clear" w:color="auto" w:fill="FFFFFF"/>
          <w:vertAlign w:val="superscript"/>
        </w:rPr>
        <w:t>rd</w:t>
      </w:r>
      <w:r>
        <w:rPr>
          <w:rFonts w:ascii="Georgia" w:hAnsi="Georgia"/>
          <w:iCs/>
          <w:color w:val="000000"/>
          <w:sz w:val="21"/>
          <w:szCs w:val="21"/>
          <w:shd w:val="clear" w:color="auto" w:fill="FFFFFF"/>
        </w:rPr>
        <w:t xml:space="preserve">, 2015; </w:t>
      </w:r>
      <w:hyperlink r:id="rId26" w:history="1">
        <w:r w:rsidRPr="005B30B8">
          <w:rPr>
            <w:rStyle w:val="Hyperlink"/>
            <w:rFonts w:ascii="Georgia" w:hAnsi="Georgia"/>
            <w:iCs/>
            <w:sz w:val="21"/>
            <w:szCs w:val="21"/>
            <w:shd w:val="clear" w:color="auto" w:fill="FFFFFF"/>
          </w:rPr>
          <w:t>http://nationalinterest.org/feature/what-americas-china-strategy-should-be-13473?page=show</w:t>
        </w:r>
      </w:hyperlink>
      <w:r>
        <w:rPr>
          <w:rFonts w:ascii="Georgia" w:hAnsi="Georgia"/>
          <w:iCs/>
          <w:color w:val="000000"/>
          <w:sz w:val="21"/>
          <w:szCs w:val="21"/>
          <w:shd w:val="clear" w:color="auto" w:fill="FFFFFF"/>
        </w:rPr>
        <w:t xml:space="preserve"> (EK)</w:t>
      </w:r>
    </w:p>
    <w:p w14:paraId="6095D814" w14:textId="77777777" w:rsidR="00E72E88" w:rsidRDefault="00E72E88" w:rsidP="00E72E88">
      <w:pPr>
        <w:rPr>
          <w:rFonts w:ascii="Georgia" w:hAnsi="Georgia"/>
          <w:color w:val="000000"/>
          <w:sz w:val="8"/>
          <w:szCs w:val="27"/>
        </w:rPr>
      </w:pPr>
      <w:r w:rsidRPr="00A83AD0">
        <w:rPr>
          <w:rFonts w:ascii="Georgia" w:hAnsi="Georgia"/>
          <w:color w:val="000000"/>
          <w:sz w:val="8"/>
          <w:szCs w:val="27"/>
        </w:rPr>
        <w:t>Since its historic</w:t>
      </w:r>
      <w:r w:rsidRPr="00A83AD0">
        <w:rPr>
          <w:rStyle w:val="apple-converted-space"/>
          <w:rFonts w:ascii="Georgia" w:eastAsiaTheme="majorEastAsia" w:hAnsi="Georgia"/>
          <w:color w:val="000000"/>
          <w:sz w:val="8"/>
          <w:szCs w:val="27"/>
        </w:rPr>
        <w:t xml:space="preserve"> </w:t>
      </w:r>
      <w:hyperlink r:id="rId27" w:history="1">
        <w:r w:rsidRPr="00A83AD0">
          <w:rPr>
            <w:rStyle w:val="Hyperlink"/>
            <w:rFonts w:ascii="Georgia" w:hAnsi="Georgia"/>
            <w:color w:val="2F45BE"/>
            <w:sz w:val="8"/>
            <w:szCs w:val="27"/>
          </w:rPr>
          <w:t>rapprochement with Beijing in the 1970s</w:t>
        </w:r>
      </w:hyperlink>
      <w:r w:rsidRPr="00A83AD0">
        <w:rPr>
          <w:rFonts w:ascii="Georgia" w:hAnsi="Georgia"/>
          <w:color w:val="000000"/>
          <w:sz w:val="8"/>
          <w:szCs w:val="27"/>
        </w:rPr>
        <w:t xml:space="preserve">, </w:t>
      </w:r>
      <w:r w:rsidRPr="00A83AD0">
        <w:rPr>
          <w:rStyle w:val="StyleUnderline"/>
        </w:rPr>
        <w:t>America has approached a rising China with an “engagement” strategy guided by two key assumptions: first, that political liberalization would ultimately follow economic growth; and second, that supporting China’s integration into the global order would preempt Beijing from forcibly challenging that order</w:t>
      </w:r>
      <w:r w:rsidRPr="00A83AD0">
        <w:rPr>
          <w:rFonts w:ascii="Georgia" w:hAnsi="Georgia"/>
          <w:color w:val="000000"/>
          <w:sz w:val="8"/>
          <w:szCs w:val="27"/>
        </w:rPr>
        <w:t xml:space="preserve">. </w:t>
      </w:r>
      <w:r w:rsidRPr="00A83AD0">
        <w:rPr>
          <w:rStyle w:val="StyleUnderline"/>
        </w:rPr>
        <w:t>While confidence in those assumptions has waxed and waned, never did a consensus emerge that they were fundamentally flawed—</w:t>
      </w:r>
      <w:r w:rsidRPr="00A83AD0">
        <w:rPr>
          <w:rStyle w:val="Emphasis"/>
        </w:rPr>
        <w:t>until now.</w:t>
      </w:r>
      <w:r w:rsidRPr="00A83AD0">
        <w:rPr>
          <w:rFonts w:ascii="Georgia" w:hAnsi="Georgia"/>
          <w:color w:val="000000"/>
          <w:sz w:val="8"/>
          <w:szCs w:val="27"/>
        </w:rPr>
        <w:t xml:space="preserve"> Today, Washington is confronting the dreadful realization that with each passing year, </w:t>
      </w:r>
      <w:r w:rsidRPr="00A83AD0">
        <w:rPr>
          <w:rStyle w:val="StyleUnderline"/>
        </w:rPr>
        <w:t>the goals of political liberalization and peaceful integration appear to grow more distant, while the prospect for conflict with China draws nearer</w:t>
      </w:r>
      <w:r w:rsidRPr="00A83AD0">
        <w:rPr>
          <w:rFonts w:ascii="Georgia" w:hAnsi="Georgia"/>
          <w:color w:val="000000"/>
          <w:sz w:val="8"/>
          <w:szCs w:val="27"/>
        </w:rPr>
        <w:t xml:space="preserve">. </w:t>
      </w:r>
      <w:r w:rsidRPr="00A83AD0">
        <w:rPr>
          <w:rStyle w:val="StyleUnderline"/>
        </w:rPr>
        <w:t>Even advocates of engagement</w:t>
      </w:r>
      <w:r w:rsidRPr="00A83AD0">
        <w:rPr>
          <w:rFonts w:ascii="Georgia" w:hAnsi="Georgia"/>
          <w:color w:val="000000"/>
          <w:sz w:val="8"/>
          <w:szCs w:val="27"/>
        </w:rPr>
        <w:t xml:space="preserve">, like Dr. David Shambaugh, </w:t>
      </w:r>
      <w:r w:rsidRPr="00A83AD0">
        <w:rPr>
          <w:rStyle w:val="StyleUnderline"/>
        </w:rPr>
        <w:t>are warning that the strategy “</w:t>
      </w:r>
      <w:hyperlink r:id="rId28" w:history="1">
        <w:r w:rsidRPr="00A83AD0">
          <w:rPr>
            <w:rStyle w:val="StyleUnderline"/>
          </w:rPr>
          <w:t>is unraveling</w:t>
        </w:r>
      </w:hyperlink>
      <w:r w:rsidRPr="00A83AD0">
        <w:rPr>
          <w:rStyle w:val="StyleUnderline"/>
        </w:rPr>
        <w:t>”</w:t>
      </w:r>
      <w:r w:rsidRPr="00A83AD0">
        <w:rPr>
          <w:rFonts w:ascii="Georgia" w:hAnsi="Georgia"/>
          <w:color w:val="000000"/>
          <w:sz w:val="8"/>
          <w:szCs w:val="27"/>
        </w:rPr>
        <w:t xml:space="preserve"> while domestic repression in China “is the worst it has been in the twenty-five years since Tiananmen.” So what went wrong? After a decade of reaping the benefits of a soft-power offensive, China’s “peaceful rise” took an abrupt turn in the late 2000s. The country that emerged from a unique confluence of events beginning in 2008 has proven a more assertive, authoritarian and nationalistic rising power. While the precise causes for this shift are still being debated, we know the</w:t>
      </w:r>
      <w:r w:rsidRPr="00A83AD0">
        <w:rPr>
          <w:rStyle w:val="apple-converted-space"/>
          <w:rFonts w:ascii="Georgia" w:eastAsiaTheme="majorEastAsia" w:hAnsi="Georgia"/>
          <w:color w:val="000000"/>
          <w:sz w:val="8"/>
          <w:szCs w:val="27"/>
        </w:rPr>
        <w:t xml:space="preserve"> </w:t>
      </w:r>
      <w:hyperlink r:id="rId29" w:history="1">
        <w:r w:rsidRPr="00A83AD0">
          <w:rPr>
            <w:rStyle w:val="Hyperlink"/>
            <w:rFonts w:ascii="Georgia" w:hAnsi="Georgia"/>
            <w:color w:val="2F45BE"/>
            <w:sz w:val="8"/>
            <w:szCs w:val="27"/>
          </w:rPr>
          <w:t>2008 global financial crisis</w:t>
        </w:r>
      </w:hyperlink>
      <w:r w:rsidRPr="00A83AD0">
        <w:rPr>
          <w:rStyle w:val="apple-converted-space"/>
          <w:rFonts w:ascii="Georgia" w:eastAsiaTheme="majorEastAsia" w:hAnsi="Georgia"/>
          <w:color w:val="000000"/>
          <w:sz w:val="8"/>
          <w:szCs w:val="27"/>
        </w:rPr>
        <w:t xml:space="preserve"> </w:t>
      </w:r>
      <w:r w:rsidRPr="00A83AD0">
        <w:rPr>
          <w:rFonts w:ascii="Georgia" w:hAnsi="Georgia"/>
          <w:color w:val="000000"/>
          <w:sz w:val="8"/>
          <w:szCs w:val="27"/>
        </w:rPr>
        <w:t>was (mis)interpreted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 Second, in 2009, Vietnam and Malaysia submitted proposals to a UN commission outlining expanded sovereignty claims in the</w:t>
      </w:r>
      <w:r w:rsidRPr="00A83AD0">
        <w:rPr>
          <w:rStyle w:val="apple-converted-space"/>
          <w:rFonts w:ascii="Georgia" w:eastAsiaTheme="majorEastAsia" w:hAnsi="Georgia"/>
          <w:color w:val="000000"/>
          <w:sz w:val="8"/>
          <w:szCs w:val="27"/>
        </w:rPr>
        <w:t xml:space="preserve"> </w:t>
      </w:r>
      <w:hyperlink r:id="rId30" w:history="1">
        <w:r w:rsidRPr="00A83AD0">
          <w:rPr>
            <w:rStyle w:val="Hyperlink"/>
            <w:rFonts w:ascii="Georgia" w:hAnsi="Georgia"/>
            <w:color w:val="2F45BE"/>
            <w:sz w:val="8"/>
            <w:szCs w:val="27"/>
          </w:rPr>
          <w:t>disputed South China Sea</w:t>
        </w:r>
      </w:hyperlink>
      <w:r w:rsidRPr="00A83AD0">
        <w:rPr>
          <w:rFonts w:ascii="Georgia" w:hAnsi="Georgia"/>
          <w:color w:val="000000"/>
          <w:sz w:val="8"/>
          <w:szCs w:val="27"/>
        </w:rPr>
        <w:t xml:space="preserve">.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Senkaku/Diaoyu islands, with Chinese naval and air forays into the territorial waters of the disputed islands now a regular occurrence. As these events unfolded, </w:t>
      </w:r>
      <w:r w:rsidRPr="00A83AD0">
        <w:rPr>
          <w:rStyle w:val="StyleUnderline"/>
        </w:rPr>
        <w:t>China witnessed the precipitous rise of a new strain of nationalism, cultivated and magnified by a new media and technology landscap</w:t>
      </w:r>
      <w:r w:rsidRPr="00A83AD0">
        <w:rPr>
          <w:rFonts w:ascii="Georgia" w:hAnsi="Georgia"/>
          <w:color w:val="000000"/>
          <w:sz w:val="8"/>
          <w:szCs w:val="27"/>
        </w:rPr>
        <w:t>e. Once confined to a handful of stodgy Communist Party mouthpieces, China’s public space has expanded rapidly in the digital age. While liberal commentary has been heavily restricted, hawkish rhetoric and nationalist outlets like the</w:t>
      </w:r>
      <w:r w:rsidRPr="00A83AD0">
        <w:rPr>
          <w:rStyle w:val="apple-converted-space"/>
          <w:rFonts w:ascii="Georgia" w:eastAsiaTheme="majorEastAsia" w:hAnsi="Georgia"/>
          <w:color w:val="000000"/>
          <w:sz w:val="8"/>
          <w:szCs w:val="27"/>
        </w:rPr>
        <w:t xml:space="preserve"> </w:t>
      </w:r>
      <w:r w:rsidRPr="00A83AD0">
        <w:rPr>
          <w:sz w:val="8"/>
        </w:rPr>
        <w:t>Global Times</w:t>
      </w:r>
      <w:r w:rsidRPr="00A83AD0">
        <w:rPr>
          <w:rStyle w:val="apple-converted-space"/>
          <w:rFonts w:ascii="Georgia" w:eastAsiaTheme="majorEastAsia" w:hAnsi="Georgia"/>
          <w:i/>
          <w:iCs/>
          <w:color w:val="000000"/>
          <w:sz w:val="8"/>
          <w:szCs w:val="27"/>
        </w:rPr>
        <w:t xml:space="preserve"> </w:t>
      </w:r>
      <w:r w:rsidRPr="00A83AD0">
        <w:rPr>
          <w:rFonts w:ascii="Georgia" w:hAnsi="Georgia"/>
          <w:color w:val="000000"/>
          <w:sz w:val="8"/>
          <w:szCs w:val="27"/>
        </w:rPr>
        <w:t xml:space="preserve">have been permitted to fill the void. This </w:t>
      </w:r>
      <w:r w:rsidRPr="00A83AD0">
        <w:rPr>
          <w:rStyle w:val="StyleUnderline"/>
        </w:rPr>
        <w:t xml:space="preserve">proliferation of nationalist discourse has partly served the Party’s interests, but it’s also created new pressures and incentives that reward hardline posturing and raise the political cost of concessions and compromise. </w:t>
      </w:r>
      <w:r w:rsidRPr="00A83AD0">
        <w:rPr>
          <w:rFonts w:ascii="Georgia" w:hAnsi="Georgia"/>
          <w:color w:val="000000"/>
          <w:sz w:val="8"/>
          <w:szCs w:val="27"/>
        </w:rPr>
        <w:t xml:space="preserve">Finally, the early tenure of China’s avowedly nationalist and politically powerful president, Xi Jinping, has produced a material rise in domestic repression and tensions with the United States and China’s neighbors. </w:t>
      </w:r>
      <w:r w:rsidRPr="00A83AD0">
        <w:rPr>
          <w:rStyle w:val="StyleUnderline"/>
        </w:rPr>
        <w:t>Xi has expanded the definition of China’s “core interests,” militarized its maritime doctrine, and overseen devastating cyberattacks against the U.S. government. At home he’s adopted a hard line on domestic dissent and launched repeated broadsides against “Western values</w:t>
      </w:r>
      <w:r w:rsidRPr="00A83AD0">
        <w:rPr>
          <w:rFonts w:ascii="Georgia" w:hAnsi="Georgia"/>
          <w:color w:val="000000"/>
          <w:sz w:val="8"/>
          <w:szCs w:val="27"/>
        </w:rPr>
        <w:t xml:space="preserve">,” NGOs and civil-society groups. Depending on whom you ask, </w:t>
      </w:r>
      <w:r w:rsidRPr="00A83AD0">
        <w:rPr>
          <w:rStyle w:val="StyleUnderline"/>
        </w:rPr>
        <w:t>these events either dislodged China from a more peaceful course, or accelerated its path along a preordained, nationalist trajectory. Likewise, America’s “engagement” strategy was either flawed from the start, or is simply proving insufficient to cope with the realities of a neonationalist China</w:t>
      </w:r>
      <w:r w:rsidRPr="00A83AD0">
        <w:rPr>
          <w:rFonts w:ascii="Georgia" w:hAnsi="Georgia"/>
          <w:color w:val="000000"/>
          <w:sz w:val="8"/>
          <w:szCs w:val="27"/>
        </w:rPr>
        <w:t xml:space="preserve">. Whatever the case, </w:t>
      </w:r>
      <w:r w:rsidRPr="00A83AD0">
        <w:rPr>
          <w:rStyle w:val="StyleUnderline"/>
        </w:rPr>
        <w:t>Xi’s China has brought the flaws in America’s China strategy into sharper focus</w:t>
      </w:r>
      <w:r w:rsidRPr="00A83AD0">
        <w:rPr>
          <w:rFonts w:ascii="Georgia" w:hAnsi="Georgia"/>
          <w:color w:val="000000"/>
          <w:sz w:val="8"/>
          <w:szCs w:val="27"/>
        </w:rPr>
        <w:t>. Rapid economic growth has correlated with greater repression, while efforts at engagement and integration have been met with more brazen challenges to the status quo.</w:t>
      </w:r>
    </w:p>
    <w:p w14:paraId="1FEE3BF5" w14:textId="77777777" w:rsidR="009E75D8" w:rsidRPr="00C449B7" w:rsidRDefault="009E75D8" w:rsidP="00E14676"/>
    <w:p w14:paraId="381E4363" w14:textId="127FAAF6" w:rsidR="00E14676" w:rsidRDefault="00EA4D38" w:rsidP="00EA4D38">
      <w:pPr>
        <w:pStyle w:val="Heading3"/>
      </w:pPr>
      <w:r>
        <w:t>Human Rights</w:t>
      </w:r>
    </w:p>
    <w:p w14:paraId="46CE65CD" w14:textId="77777777" w:rsidR="00EA4D38" w:rsidRDefault="00EA4D38" w:rsidP="00EA4D38">
      <w:pPr>
        <w:pStyle w:val="Heading4"/>
      </w:pPr>
      <w:r>
        <w:t>China never obeys agreements, human rights will never solve and only creates more concession in China</w:t>
      </w:r>
    </w:p>
    <w:p w14:paraId="7724396B" w14:textId="77777777" w:rsidR="00EA4D38" w:rsidRPr="00951926" w:rsidRDefault="00EA4D38" w:rsidP="00EA4D38">
      <w:r w:rsidRPr="00951926">
        <w:rPr>
          <w:rStyle w:val="Style13ptBold"/>
        </w:rPr>
        <w:t>Boxwell 16 (</w:t>
      </w:r>
      <w:r>
        <w:t xml:space="preserve">Robert Boxwell, director of the consultancy Opera Advisors, 4/5/16, South China Morning Post, “By making too many concession to China, the West has given ‘Wings to the Tiger’”, </w:t>
      </w:r>
      <w:hyperlink r:id="rId31" w:history="1">
        <w:r w:rsidRPr="004A10C4">
          <w:rPr>
            <w:rStyle w:val="Hyperlink"/>
          </w:rPr>
          <w:t>http://www.scmp.com/comment/insight-opinion/article/1933643/making-too-many-concessions-china-west-has-given-wings-tiger</w:t>
        </w:r>
      </w:hyperlink>
      <w:r>
        <w:t>, date accessed: 7/16/16, BC)</w:t>
      </w:r>
    </w:p>
    <w:p w14:paraId="43BBB6CE" w14:textId="77777777" w:rsidR="00EA4D38" w:rsidRPr="00951926" w:rsidRDefault="00EA4D38" w:rsidP="00EA4D38">
      <w:pPr>
        <w:rPr>
          <w:rStyle w:val="StyleUnderline"/>
        </w:rPr>
      </w:pPr>
      <w:r w:rsidRPr="0098474D">
        <w:rPr>
          <w:sz w:val="16"/>
        </w:rPr>
        <w:t>In his 2011 book, On China, Henry Kissinger recounted a discussion between US national security adviser Zbigniew Brzezinski and Deng Xiaoping (</w:t>
      </w:r>
      <w:r w:rsidRPr="0098474D">
        <w:rPr>
          <w:rFonts w:ascii="Microsoft YaHei" w:eastAsia="Microsoft YaHei" w:hAnsi="Microsoft YaHei" w:cs="Microsoft YaHei" w:hint="eastAsia"/>
          <w:sz w:val="16"/>
        </w:rPr>
        <w:t>鄧小平</w:t>
      </w:r>
      <w:r w:rsidRPr="0098474D">
        <w:rPr>
          <w:sz w:val="16"/>
        </w:rPr>
        <w:t xml:space="preserve">) in 1978 as the US and China sought to normalise relations, a rapprochement driven largely by both sides’ desires to check the Soviet Union. Deng chided Brzezinski about </w:t>
      </w:r>
      <w:r w:rsidRPr="00E51BF2">
        <w:rPr>
          <w:rStyle w:val="StyleUnderline"/>
        </w:rPr>
        <w:t>US negotiations with the Soviets: “To be candid with you, whenever you are about to conclude an agreement with the Soviet Union it is the product of [a] concession on the US side to please the Soviet side.” It was, according to Kissinger, “a mocking assessment”.</w:t>
      </w:r>
      <w:r w:rsidRPr="0098474D">
        <w:rPr>
          <w:sz w:val="16"/>
        </w:rPr>
        <w:t xml:space="preserve"> Since Tiananmen Square, Western business interests have hijacked politics </w:t>
      </w:r>
      <w:r w:rsidRPr="00E51BF2">
        <w:rPr>
          <w:rStyle w:val="StyleUnderline"/>
        </w:rPr>
        <w:t>The same could be said for practically every negotiation the West has had with Beijing since; non-stop, predictable concessions, usually in return for promises that don’t arrive. Since Tiananmen Square, Western business interests, drooling over China’s billion people, have hijacked politics, ignoring inconveniences like human rights with a greed-driven insouciance. A few months after taking office in 1993, Bill Clinton pledged to tie the annual renewal of China’s most-favoured-nation trading designation to improvements in human rights. “The core of this policy will be a resolute insistence upon significant progress on human rights in China,” he said to an audience that included student leaders from China alongside business leaders from the US. “Whether I extend MFN next year, however, will depend upon whether China makes significant progress in improving its human rights record.”</w:t>
      </w:r>
      <w:r w:rsidRPr="0098474D">
        <w:rPr>
          <w:sz w:val="16"/>
        </w:rPr>
        <w:t xml:space="preserve"> </w:t>
      </w:r>
      <w:hyperlink r:id="rId32" w:history="1">
        <w:r w:rsidRPr="0098474D">
          <w:rPr>
            <w:rStyle w:val="Hyperlink"/>
            <w:sz w:val="16"/>
          </w:rPr>
          <w:t>China’s road or the Western way: whose economic development model will prevail?</w:t>
        </w:r>
      </w:hyperlink>
      <w:r w:rsidRPr="0098474D">
        <w:rPr>
          <w:sz w:val="16"/>
        </w:rPr>
        <w:t xml:space="preserve"> </w:t>
      </w:r>
      <w:r w:rsidRPr="00E51BF2">
        <w:rPr>
          <w:rStyle w:val="Emphasis"/>
        </w:rPr>
        <w:t>Clinton’s “resolute insistence” didn’t last a year</w:t>
      </w:r>
      <w:r w:rsidRPr="0098474D">
        <w:rPr>
          <w:sz w:val="16"/>
        </w:rPr>
        <w:t xml:space="preserve">. The students left and the business leaders stayed. </w:t>
      </w:r>
      <w:r w:rsidRPr="00E51BF2">
        <w:rPr>
          <w:rStyle w:val="StyleUnderline"/>
        </w:rPr>
        <w:t>Human rights became just one of “the full range of US interests in China”,</w:t>
      </w:r>
      <w:r w:rsidRPr="0098474D">
        <w:rPr>
          <w:sz w:val="16"/>
        </w:rPr>
        <w:t xml:space="preserve"> demoted by the money to be made trading with the Tiananmen crowd and their friends. They called it “engagement”. At least back then China’s leaders played along, making vague promises about trying to improve human rights. </w:t>
      </w:r>
      <w:r w:rsidRPr="00E51BF2">
        <w:rPr>
          <w:rStyle w:val="StyleUnderline"/>
        </w:rPr>
        <w:t>Today they tell the West to shut up and mind its own business. Two decades of a cheap yuan and millions of migrant workers ballooned both China’s trade surplus and billionaire count. Meanwhile, migrant workers jump off the roofs of factory dormitories.</w:t>
      </w:r>
      <w:r w:rsidRPr="0098474D">
        <w:rPr>
          <w:sz w:val="16"/>
        </w:rPr>
        <w:t xml:space="preserve"> It’s socialism with Chinese characteristics. Watching Mark Zuckerberg humiliate himself sucking up to Beijing is watching a rich guy give away something money can’t buy </w:t>
      </w:r>
      <w:r w:rsidRPr="00E51BF2">
        <w:rPr>
          <w:rStyle w:val="Emphasis"/>
        </w:rPr>
        <w:t xml:space="preserve">Thanks to Western investment and markets, China now has the world’s second-largest economy and largest military, yet doesn’t seem to quite like the rules that got it there. The West helped transform a China that is massively stronger than a generation ago and appears to be less interested in human rights than ever. </w:t>
      </w:r>
      <w:r w:rsidRPr="0098474D">
        <w:rPr>
          <w:sz w:val="16"/>
        </w:rPr>
        <w:t>Watching Facebook’s Mark Zuckerberg humiliate himself sucking up to Beijing is watching a rich guy give away something money can’t buy. It’s entertaining, but it’s also a reminder that fools with money and short-term views continue to drive the West’s politics. If you run a tech business in Silicon Valley, you can have a state dinner with Barack Obama and Xi Jinping (</w:t>
      </w:r>
      <w:r w:rsidRPr="0098474D">
        <w:rPr>
          <w:rFonts w:ascii="Microsoft YaHei" w:eastAsia="Microsoft YaHei" w:hAnsi="Microsoft YaHei" w:cs="Microsoft YaHei" w:hint="eastAsia"/>
          <w:sz w:val="16"/>
        </w:rPr>
        <w:t>習近平</w:t>
      </w:r>
      <w:r w:rsidRPr="0098474D">
        <w:rPr>
          <w:sz w:val="16"/>
        </w:rPr>
        <w:t xml:space="preserve">). If you run a bookstore in Hong Kong, you can have a state dinner with the guards. </w:t>
      </w:r>
      <w:hyperlink r:id="rId33" w:tooltip="www.scmp.com" w:history="1">
        <w:r w:rsidRPr="0098474D">
          <w:rPr>
            <w:rStyle w:val="Hyperlink"/>
            <w:sz w:val="16"/>
          </w:rPr>
          <w:t>Facebook’s Mark Zuckerberg meets China’s propaganda chief in Beijing</w:t>
        </w:r>
      </w:hyperlink>
      <w:r w:rsidRPr="0098474D">
        <w:rPr>
          <w:sz w:val="16"/>
        </w:rPr>
        <w:t xml:space="preserve"> During Brzezinski’s meeting with Deng, foreign minister Huang Hua (</w:t>
      </w:r>
      <w:r w:rsidRPr="0098474D">
        <w:rPr>
          <w:rFonts w:ascii="Microsoft YaHei" w:eastAsia="Microsoft YaHei" w:hAnsi="Microsoft YaHei" w:cs="Microsoft YaHei" w:hint="eastAsia"/>
          <w:sz w:val="16"/>
        </w:rPr>
        <w:t>黃華</w:t>
      </w:r>
      <w:r w:rsidRPr="0098474D">
        <w:rPr>
          <w:sz w:val="16"/>
        </w:rPr>
        <w:t xml:space="preserve">) summed up the situation by invoking an old Chinese proverb: “Appeasement of Moscow,” he said, was “like giving wings to a tiger to strengthen it”. Through decades of doing just that with China, Western leaders have given plenty of wings to the tigers in Beijing. Perhaps no promise was more hopefully accepted than that of “one country, two systems”. When Margaret Thatcher, meeting Deng for the first time, indicated Britain would like to stick around in Hong Kong, the old man set the tone for negotiations by threatening to invade. “I could walk in and take the whole lot this afternoon,” he told her bluntly. “There is nothing I could do to stop you,” she replied, “but the eyes of the world would now know what China is like.” If Deng had invaded Hong Kong, or simply turned off its water, he would have made China a pariah in the West, weakened his hand with the Soviets and aborted China’s gestating era of economic transformation. Yet Britain blinked rather than call his bluff, like the rest of the West since. It’s hard to imagine today that Beijing could have ever intended to honour the Sino-British Joint Declaration. There’s no way they could ever turn on democracy in Hong Kong because there is no way they would be able to turn it off in 2047. Imagine: decades of democracy, books, media, speech – freedom – all gone one day without a peep? Not likely. Beijing was never going to put itself in that position. </w:t>
      </w:r>
      <w:hyperlink r:id="rId34" w:tooltip="www.scmp.com" w:history="1">
        <w:r w:rsidRPr="0098474D">
          <w:rPr>
            <w:rStyle w:val="Hyperlink"/>
            <w:sz w:val="16"/>
          </w:rPr>
          <w:t>No longer a shining example, what good is an intellectually bankrupt Hong Kong to China?</w:t>
        </w:r>
      </w:hyperlink>
      <w:r w:rsidRPr="0098474D">
        <w:rPr>
          <w:sz w:val="16"/>
        </w:rPr>
        <w:t xml:space="preserve"> But if the democracy waffle weren’t proof enough that Beijing will do as it wishes with Hong Kong, the saga of the booksellers punctuates the fruitlessness of hoping for the best. The bookseller story could have turned out just the opposite. If mainland authorities had sent the booksellers home and made a statement that taking them was wrong, the guys who did it will be reprimanded, it won’t happen again, and the mainland respects Hong Kong’s rights, they could have scored a major propaganda victory. But they didn’t. And the story just keeps growing stranger, as if someone in Beijing were having fun concocting events that will generate the biggest laugh at a humiliated West. A smiling Lee Po, reassuring all that he is fine and, by the way, renouncing his British passport. Gui Minhai, sneaking into China from a Pattaya condo to report to prison for an old drink-driving offence. Sure. Then Lee and two of the others slipping back into Hong Kong just to tell the police they’re not missing before returning to the mainland. I don’t know about you, but if I were under arrest on the mainland and got one foot over the border, I’d make like Usain Bolt for the nearest US embassy and try out my story on the receptionist. But five booksellers are easy to ignore, even the two with Western passports, especially, as in Britain’s case, when government plans to fix an ailing economy include investment from new BFF China. Less easy to ignore, and coming to a refugee camp near you, will be the tens of thousands of Hongkongers who don’t want to live under Beijing’s oppression after 2047 and want to get out before mainland agents start taking names, or worse. The US should extend its hand to Hongkongers The US should extend its hand to these Hongkongers. This will annoy Beijing, but who cares? The Communist Party’s propaganda machine is already in overdrive on Donald Trump, calling him a racist, among other things. He could confound them, and many of his detractors at home, by announcing he’ll make a path to US citizenship, now, for pre-handover Hongkongers who want to emigrate. Hillary Clinton could announce the same and begin to wind back the human rights sell-out in which her husband participated. Bernie Sanders needs no announcement – he’s the type who will let the persecuted bunk in his living room if they need temporary accommodation. As for the rest of the relationship with Beijing, the only thing more fatuous than hoping Beijing would change a generation ago is hoping it will now. In 20 years in Asia, I’ve never heard as much talk about rethinking China as I do today. It’s overdue. Though China needs all the economic help it can get, Beijing isn’t interested in playing by the West’s rules, despite those rules lifting hundreds of millions of Chinese out of poverty. That’s their choice. </w:t>
      </w:r>
      <w:r w:rsidRPr="00951926">
        <w:rPr>
          <w:rStyle w:val="StyleUnderline"/>
        </w:rPr>
        <w:t>The West’s choice is to snap out of the combination of naivety, wilful ignorance and short-term greed called engagement, or continue the appeasement, giving wings to the tiger. And we all know where appeasement leads.</w:t>
      </w:r>
    </w:p>
    <w:p w14:paraId="2E15B9A5" w14:textId="06FA7C12" w:rsidR="00EA4D38" w:rsidRDefault="007B3E22" w:rsidP="007B3E22">
      <w:pPr>
        <w:pStyle w:val="Heading3"/>
      </w:pPr>
      <w:r>
        <w:t>Taiwan</w:t>
      </w:r>
    </w:p>
    <w:p w14:paraId="5276801A" w14:textId="77777777" w:rsidR="007B3E22" w:rsidRPr="0017003E" w:rsidRDefault="007B3E22" w:rsidP="007B3E22">
      <w:pPr>
        <w:pStyle w:val="Heading4"/>
      </w:pPr>
      <w:r>
        <w:t>There is no give on Taiwan – any pro-China policy will be considered a concession and unravel US credibility in the region</w:t>
      </w:r>
    </w:p>
    <w:p w14:paraId="271D3CD0" w14:textId="77777777" w:rsidR="007B3E22" w:rsidRPr="0017003E" w:rsidRDefault="007B3E22" w:rsidP="007B3E22">
      <w:r w:rsidRPr="0017003E">
        <w:rPr>
          <w:rStyle w:val="Style13ptBold"/>
        </w:rPr>
        <w:t>Li</w:t>
      </w:r>
      <w:r w:rsidRPr="0017003E">
        <w:t>, Thianhok 9/18/20</w:t>
      </w:r>
      <w:r w:rsidRPr="0017003E">
        <w:rPr>
          <w:rStyle w:val="Style13ptBold"/>
        </w:rPr>
        <w:t>02</w:t>
      </w:r>
      <w:r w:rsidRPr="0017003E">
        <w:t xml:space="preserve"> (Li Thian-hok is a freelance writer based in Pennsylvania.), “Don’t Appease Chinese Expansionism”, Taiwan Times. Retrieved from </w:t>
      </w:r>
      <w:hyperlink r:id="rId35" w:history="1">
        <w:r w:rsidRPr="0017003E">
          <w:t>http://www.taipeitimes.com/News/editorials/archives/2002/09/18/0000168514/2</w:t>
        </w:r>
      </w:hyperlink>
      <w:r w:rsidRPr="0017003E">
        <w:t xml:space="preserve">  July 13 // DDI - CS</w:t>
      </w:r>
    </w:p>
    <w:p w14:paraId="27B2C976" w14:textId="77777777" w:rsidR="007B3E22" w:rsidRPr="0017003E" w:rsidRDefault="007B3E22" w:rsidP="007B3E22">
      <w:r w:rsidRPr="0017003E">
        <w:t xml:space="preserve">There are several million Chinese-Americans residing in the US and half a million Taiwanese-Americans. The number of Chinese-Americans is growing rapidly because many Chinese graduate students manage to remain in the US after their studies and because of the smuggling of workers from China. Although a minority of Chinese-Americans, typically of Cantonese descent whose forebears emigrated to the US in the 19th century, still support the ROC, a growing number of Chinese-Americans support the PRC, particularly in regards to its claim of sovereignty over Taiwan. Prominent Chinese-Americans sometimes write opinion pieces in the US papers to support Beijing's positions. A common refrain is that the US should promote peaceful unification of Taiwan with China, without selling out the interests of the people of Taiwan. This is an oxymoron and an impossible task. </w:t>
      </w:r>
      <w:r w:rsidRPr="0017003E">
        <w:rPr>
          <w:rStyle w:val="Emphasis"/>
        </w:rPr>
        <w:t>Over 85 percent of the 23 million Taiwanese are against unification. They prefer the status quo</w:t>
      </w:r>
      <w:r w:rsidRPr="0017003E">
        <w:t xml:space="preserve"> of a de facto independent nation. After decades of struggle against the KMT's rule, </w:t>
      </w:r>
      <w:r w:rsidRPr="0017003E">
        <w:rPr>
          <w:rStyle w:val="Emphasis"/>
        </w:rPr>
        <w:t>the people of Taiwan have built a thriving free market economy and a democracy which respects human rights. China is a repressive authoritarian state governed by</w:t>
      </w:r>
      <w:r w:rsidRPr="0017003E">
        <w:t xml:space="preserve"> the monolithic Chinese Communist Party (</w:t>
      </w:r>
      <w:r w:rsidRPr="0017003E">
        <w:rPr>
          <w:rStyle w:val="Emphasis"/>
        </w:rPr>
        <w:t>CCP</w:t>
      </w:r>
      <w:r w:rsidRPr="0017003E">
        <w:t xml:space="preserve">). </w:t>
      </w:r>
      <w:r w:rsidRPr="0017003E">
        <w:rPr>
          <w:rStyle w:val="Emphasis"/>
        </w:rPr>
        <w:t>For the US to pressure Taiwan to</w:t>
      </w:r>
      <w:r w:rsidRPr="0017003E">
        <w:t xml:space="preserve"> forfeit its hard-won freedom and </w:t>
      </w:r>
      <w:r w:rsidRPr="0017003E">
        <w:rPr>
          <w:rStyle w:val="Emphasis"/>
        </w:rPr>
        <w:t>accept the CCP</w:t>
      </w:r>
      <w:r w:rsidRPr="0017003E">
        <w:t xml:space="preserve">'s harsh rule </w:t>
      </w:r>
      <w:r w:rsidRPr="0017003E">
        <w:rPr>
          <w:rStyle w:val="Emphasis"/>
        </w:rPr>
        <w:t xml:space="preserve">would violate </w:t>
      </w:r>
      <w:r w:rsidRPr="0017003E">
        <w:t xml:space="preserve">a cardinal goal of </w:t>
      </w:r>
      <w:r w:rsidRPr="0017003E">
        <w:rPr>
          <w:rStyle w:val="Emphasis"/>
        </w:rPr>
        <w:t>US foreign policy -- to promote</w:t>
      </w:r>
      <w:r w:rsidRPr="0017003E">
        <w:t xml:space="preserve"> the universal values of </w:t>
      </w:r>
      <w:r w:rsidRPr="0017003E">
        <w:rPr>
          <w:rStyle w:val="Emphasis"/>
        </w:rPr>
        <w:t>democracy</w:t>
      </w:r>
      <w:r w:rsidRPr="0017003E">
        <w:t xml:space="preserve">. </w:t>
      </w:r>
      <w:r w:rsidRPr="0017003E">
        <w:rPr>
          <w:rStyle w:val="Emphasis"/>
        </w:rPr>
        <w:t>Such perfidy would ruin US credibility, scuttle the US-Japan security alliance, and create dangerous instability in East Asia</w:t>
      </w:r>
      <w:r w:rsidRPr="0017003E">
        <w:t xml:space="preserve">. Another misinformed claim is that Taiwan has historically been an integral part of China's sacred territory which should never be allowed to split from China. To claim Taiwan is an indivisible part of China is to merely parrot Beijing's propaganda. In the past 400 years, Taiwan was ruled by the Dutch, the Koxinga Kingdom, the Qing Dynasty, Japan and Chiang Kai-shek's KMT, but never by the PRC. As a result of its defeat in the Sino-Japanese War, the Qing Dynasty ceded Taiwan to Japan in 1895, in perpetuity. Since 1895, Taiwan has been ruled by a central government in China for only four years, from 1945 to 1949. In 1945, Chiang's troops occupied Taiwan on behalf of the allied powers but the ROC never took title to Taiwan. In the 1951 San Francisco Peace Treaty, Japan merely gave up its sovereignty over Taiwan, without specifying any beneficiary. Taiwan's history may be characterized as an incessant struggle for liberty against alien rulers. Taiwan has been separated from China for long periods of time. </w:t>
      </w:r>
      <w:r w:rsidRPr="0017003E">
        <w:rPr>
          <w:rFonts w:hint="eastAsia"/>
        </w:rPr>
        <w:t>The reality is that Taiwan is a sovereign state, separate from China. To quote President Chen Shui-bian (</w:t>
      </w:r>
      <w:r w:rsidRPr="0017003E">
        <w:rPr>
          <w:rFonts w:hint="eastAsia"/>
        </w:rPr>
        <w:t>陳水扁</w:t>
      </w:r>
      <w:r w:rsidRPr="0017003E">
        <w:rPr>
          <w:rFonts w:hint="eastAsia"/>
        </w:rPr>
        <w:t>), "only the people of Taiwan have the right to decide the future, fate and status of Taiwan."</w:t>
      </w:r>
      <w:r w:rsidRPr="0017003E">
        <w:t xml:space="preserve"> </w:t>
      </w:r>
      <w:r w:rsidRPr="0017003E">
        <w:rPr>
          <w:rStyle w:val="Emphasis"/>
        </w:rPr>
        <w:t>The Taiwan Relations Act, the basic law which governs US-Taiwan relations, says the objective of the US is to preserve and expand the human rights of the people of Taiwan</w:t>
      </w:r>
      <w:r w:rsidRPr="0017003E">
        <w:t xml:space="preserve">. The right to self-determination is a basic human right enshrined in the UN Charter and in the 1966 International Covenant on Human Rights, to which both the US and China are signatories. Chinese-Americans are fully aware of the Beijing's govern-ment's violation of human rights. These include the killing of hun-dreds of Falun Gong practitioners through torture, imprisonment of hundreds of thousands of dissidents in labor reform camps, mistreatment of Tibetans, system-atic harvesting of human organs from executed prisoners for profit and the slaughter of thousands of students at Tiananmen Square in 1989. Yet there are entirely too many unconscionable Chinese-Americans who would be happy to have such a government imposed on the Taiwanese from the safe perch of their far away life in the US. Still another theme is that the US should not treat China as an enemy lest it becomes one. But the US has always been friendly and polite to China. It is China which is baring its fangs. China's mass media is tightly controlled by the security agencies. Yet there is widespread, virulent anti-American rhetoric. On Sept. 11 last year a group of Chinese reporters visiting the US were overwhelmed with glee over the terrorist attacks on the US. They were promptly sent back to China by their irate hosts. China has helped Iraqi President Saddam Hussein in building a better air defense to shoot down US jet fighters. China's proliferation of weapons of mass destruction to rogue states in the "axis of evil" is well documented. China is actively developing the capability to launch a blitzkrieg against Taiwan. China is expanding the number of ICBMs targeted at the US homeland and testing new ICBMs with multiple nuclear warheads. Should the US blithely help China build its economy and its military power, hoping China will become a peace-loving nation? That would be a foolhardy policy. </w:t>
      </w:r>
      <w:r w:rsidRPr="0017003E">
        <w:rPr>
          <w:rStyle w:val="Emphasis"/>
        </w:rPr>
        <w:t>After 150 years of humiliation by Western powers, China has a deep sense of aggrieved nationalism, compulsively driving it to first become the hegemon of Asia and then to challenge the US for its "rightful" place</w:t>
      </w:r>
      <w:r w:rsidRPr="0017003E">
        <w:t xml:space="preserve"> as the Middle Kingdom, </w:t>
      </w:r>
      <w:r w:rsidRPr="0017003E">
        <w:rPr>
          <w:rStyle w:val="Emphasis"/>
        </w:rPr>
        <w:t>to become the undisputed superpower</w:t>
      </w:r>
      <w:r w:rsidRPr="0017003E">
        <w:t xml:space="preserve"> under the heavens. </w:t>
      </w:r>
      <w:r w:rsidRPr="0017003E">
        <w:rPr>
          <w:rStyle w:val="Emphasis"/>
        </w:rPr>
        <w:t>It is in the interest of the US to resolutely discourage such ambitions and to steer China toward</w:t>
      </w:r>
      <w:r w:rsidRPr="0017003E">
        <w:t xml:space="preserve"> the path of </w:t>
      </w:r>
      <w:r w:rsidRPr="0017003E">
        <w:rPr>
          <w:rStyle w:val="Emphasis"/>
        </w:rPr>
        <w:t>democracy and peaceful economic development</w:t>
      </w:r>
      <w:r w:rsidRPr="0017003E">
        <w:t>. To earn the respect so badly coveted by the Chinese, China needs to learn to respect human rights and join the ranks of civilized nations. Chauvinism and military aggrandizement will only lead the Chinese people to calamity. Chinese-Americans should be careful, lest in unthinkingly supporting Beijing's belligerent expansionism, they end up grievously harming the national interests of the US, Taiwan and yes, China.</w:t>
      </w:r>
    </w:p>
    <w:p w14:paraId="1B752578" w14:textId="77777777" w:rsidR="005A2F1C" w:rsidRPr="005E16E5" w:rsidRDefault="005A2F1C" w:rsidP="005A2F1C">
      <w:pPr>
        <w:pStyle w:val="Heading4"/>
        <w:rPr>
          <w:rStyle w:val="Style13ptBold"/>
          <w:b/>
        </w:rPr>
      </w:pPr>
      <w:r>
        <w:rPr>
          <w:rStyle w:val="Style13ptBold"/>
          <w:b/>
        </w:rPr>
        <w:t>Moving away from Taiwan is appeasing beiji</w:t>
      </w:r>
      <w:r w:rsidRPr="005E16E5">
        <w:rPr>
          <w:rStyle w:val="Style13ptBold"/>
          <w:b/>
        </w:rPr>
        <w:t xml:space="preserve">ng </w:t>
      </w:r>
      <w:r>
        <w:rPr>
          <w:rStyle w:val="Style13ptBold"/>
          <w:b/>
        </w:rPr>
        <w:t>– convinces China US is weak</w:t>
      </w:r>
    </w:p>
    <w:p w14:paraId="782B28AF" w14:textId="77777777" w:rsidR="005A2F1C" w:rsidRPr="00CF7A39" w:rsidRDefault="005A2F1C" w:rsidP="005A2F1C">
      <w:pPr>
        <w:rPr>
          <w:rStyle w:val="Style13ptBold"/>
          <w:b w:val="0"/>
          <w:sz w:val="22"/>
        </w:rPr>
      </w:pPr>
      <w:r w:rsidRPr="00CF7A39">
        <w:rPr>
          <w:rStyle w:val="Style13ptBold"/>
        </w:rPr>
        <w:t xml:space="preserve">Tucker &amp; Glaser 11 – </w:t>
      </w:r>
      <w:r w:rsidRPr="00CF7A39">
        <w:t xml:space="preserve">(Nancy Bernkopf Tucker and Bonnie Glaser, Center for Strategic International Studies, fall 2011, “Should the United States Abandon Taiwan?”, https://www.ciaonet.org/attachments/19262/uploads) </w:t>
      </w:r>
    </w:p>
    <w:p w14:paraId="2AC4B557" w14:textId="77777777" w:rsidR="005A2F1C" w:rsidRPr="00CF7A39" w:rsidRDefault="005A2F1C" w:rsidP="005A2F1C">
      <w:pPr>
        <w:rPr>
          <w:rStyle w:val="Emphasis"/>
        </w:rPr>
      </w:pPr>
      <w:r w:rsidRPr="00CF7A39">
        <w:rPr>
          <w:sz w:val="16"/>
        </w:rPr>
        <w:t xml:space="preserve">Would abandoning or reducing support for Taiwan secure smoother U.S.—China relations? Those in China and the United States who call for a change in Taiwan policy insist there would be significant benefits. The decision by Richard Nixon and Henry Kissinger to trade Taiwan for normalization with Beijing facilitated a momentous improvement in U.S.—China relations, setting a powerful precedent.2 To choose China over Taiwan once again, it is asserted, could help Washington resolve differences with China over maritime rights, nuclear proliferation, cyber security, and the uses of space. This line of thinking argues that even issues not directly connected with Taiwan policy could be easier to reconcile if what China deems a core interest were satisfied. Beyond breaking the U.S.—Taiwan bond, Beijing has denied any desire to push the United States out of Asia. It has reaffirmed Deng Xiaoping’s injunction to ‘‘hide its light and bide its time, while getting something accomplished’’ (taoguang yanghui, yousuo zuowei).3 It has repeatedly put development and peace first. However, China’s superior economic performance during the recession, surging global trade and investments, and developing military might led Beijing during 2010 to implement a series of assertive initiatives which caused widespread anxiety in its neighborhood and internationally. As China’s power grows, its allegiance to Deng’s maxim becomes more dated and stale. </w:t>
      </w:r>
      <w:r w:rsidRPr="00CF7A39">
        <w:rPr>
          <w:rStyle w:val="Emphasis"/>
        </w:rPr>
        <w:t xml:space="preserve">A decision to jettison Taiwan, or even cut back significantly on U.S. support, would prove to an increasingly confident China that Washington has become weak, vacillating, and unreliable. </w:t>
      </w:r>
      <w:r w:rsidRPr="00CF7A39">
        <w:rPr>
          <w:sz w:val="16"/>
        </w:rPr>
        <w:t xml:space="preserve">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CF7A39">
        <w:rPr>
          <w:rStyle w:val="Emphasis"/>
        </w:rPr>
        <w:t xml:space="preserve">Analysts who argue that Washington can safely appease Beijing because ‘‘territorial concessions are not always bound to fail’’ are, without evidence, assuming improbably modest Chinese objectives </w:t>
      </w:r>
      <w:r w:rsidRPr="00CF7A39">
        <w:rPr>
          <w:sz w:val="16"/>
        </w:rPr>
        <w:t xml:space="preserve">(emphasis added).5 Relying on the sacrifice of Taiwan to fulfill Chinese ambitions ignores more than intentions, it also overlooks internal dynamics in China.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w:t>
      </w:r>
      <w:r w:rsidRPr="00CF7A39">
        <w:rPr>
          <w:rStyle w:val="Emphasis"/>
        </w:rPr>
        <w:t>Regaining Taiwan is unlikely to provide a broad and enduring balance to internal unhappiness</w:t>
      </w:r>
      <w:r w:rsidRPr="00CF7A39">
        <w:rPr>
          <w:sz w:val="16"/>
        </w:rPr>
        <w:t xml:space="preserve">. Beijing also confronts militant nationalism which, though fostered by the government, is still difficult to control. Any suspicion that authorities are not adequately safeguarding Chinese interests and securing international respect could threaten regime stability. Accordingly, </w:t>
      </w:r>
      <w:r w:rsidRPr="00CF7A39">
        <w:rPr>
          <w:rStyle w:val="Emphasis"/>
        </w:rPr>
        <w:t>a U.S. sacrifice of Taiwan</w:t>
      </w:r>
      <w:r w:rsidRPr="00CF7A39">
        <w:rPr>
          <w:sz w:val="16"/>
        </w:rPr>
        <w:t xml:space="preserve">, while gratifying, </w:t>
      </w:r>
      <w:r w:rsidRPr="00CF7A39">
        <w:rPr>
          <w:rStyle w:val="Emphasis"/>
        </w:rPr>
        <w:t>could not thoroughly slake a continuing need for Beijing to demonstrate its power</w:t>
      </w:r>
      <w:r w:rsidRPr="00CF7A39">
        <w:rPr>
          <w:sz w:val="16"/>
        </w:rPr>
        <w:t xml:space="preserve">. Indeed, the sacrifice might promote new appetites and necessitate fresh efforts to satisfy that need. </w:t>
      </w:r>
      <w:r w:rsidRPr="00CF7A39">
        <w:rPr>
          <w:rStyle w:val="Emphasis"/>
        </w:rPr>
        <w:t>Accommodating China’s demands on Taiwan, moreover, would not necessarily cause Beijing to be more pliable on other matters of importance to the United States. Beijing’s positions on issues such as Korea and Iran are shaped by China’s national interests and are not taken as favors to Washington.</w:t>
      </w:r>
      <w:r w:rsidRPr="00CF7A39">
        <w:rPr>
          <w:sz w:val="16"/>
        </w:rPr>
        <w:t xml:space="preserve"> Beijing’s determination to preserve stability in its close neighbor and ally North Korea would continue to prevent China from increasing pressure on Pyongyang to give up nuclear weapons. </w:t>
      </w:r>
      <w:r w:rsidRPr="00CF7A39">
        <w:rPr>
          <w:rStyle w:val="Emphasis"/>
        </w:rPr>
        <w:t>Resolving China’s Taiwan problem would also not mean greater cooperation in preventing Iran from going nuclear given Beijing’s almost universal opposition to muscular sanctions, its growing energy needs, and desire to promote Chinese influence in the Middle East.</w:t>
      </w:r>
    </w:p>
    <w:p w14:paraId="7AF0E7D3" w14:textId="0218589E" w:rsidR="007B3E22" w:rsidRDefault="00841853" w:rsidP="00841853">
      <w:pPr>
        <w:pStyle w:val="Heading3"/>
      </w:pPr>
      <w:r>
        <w:t>Unconditional/Concessions</w:t>
      </w:r>
    </w:p>
    <w:p w14:paraId="7B0C60AA" w14:textId="77777777" w:rsidR="00841853" w:rsidRPr="00CF7A39" w:rsidRDefault="00841853" w:rsidP="00841853">
      <w:pPr>
        <w:pStyle w:val="Heading4"/>
      </w:pPr>
      <w:r w:rsidRPr="00CF7A39">
        <w:t xml:space="preserve">US Engagement with China because they are “a superpower” increases China’s aggression </w:t>
      </w:r>
    </w:p>
    <w:p w14:paraId="24E54D9A" w14:textId="77777777" w:rsidR="00841853" w:rsidRPr="00CF7A39" w:rsidRDefault="00841853" w:rsidP="00841853">
      <w:r>
        <w:rPr>
          <w:rStyle w:val="Style13ptBold"/>
        </w:rPr>
        <w:t xml:space="preserve">Erickson &amp; Liff 14 </w:t>
      </w:r>
      <w:r w:rsidRPr="00030431">
        <w:t>(</w:t>
      </w:r>
      <w:r>
        <w:t xml:space="preserve">Andrew and Adam are writers for foreign affairs magazine, Foreign Affairs, 10/9/14, “Not-So-Empty Talk”, </w:t>
      </w:r>
      <w:hyperlink r:id="rId36" w:history="1">
        <w:r w:rsidRPr="0049680A">
          <w:rPr>
            <w:rStyle w:val="Hyperlink"/>
          </w:rPr>
          <w:t>https://www.foreignaffairs.com/articles/china/2014-10-09/not-so-empty-talk</w:t>
        </w:r>
      </w:hyperlink>
      <w:r>
        <w:t xml:space="preserve"> )</w:t>
      </w:r>
    </w:p>
    <w:p w14:paraId="0BDED076" w14:textId="77777777" w:rsidR="00841853" w:rsidRPr="00CF7A39" w:rsidRDefault="00841853" w:rsidP="00841853">
      <w:pPr>
        <w:rPr>
          <w:rStyle w:val="Emphasis"/>
        </w:rPr>
      </w:pPr>
      <w:r w:rsidRPr="00CF7A39">
        <w:t xml:space="preserve">Ever since his February 2012 visit to Washington, Chinese President Xi Jinping has championed his vision for a “new type of great-power relations” between China and the United States. The Obama administration, in an apparent desire to avoid conflict with a rising China, seems to have embraced Xi’s formulation. In a major speech last November, U.S. National Security Adviser Susan Rice called on both sides to “operationalize” the concept. And during a March 2014 summit with Xi, U.S. President Barack Obama declared his commitment to “continuing to strengthen and build a new model of relations.” In uncritically signing on to the “new type of great-power relations” slogan at the Obama-Xi Sunnylands summit in June 2013, the Obama administration fell into a trap. It has what is most likely its last major chance to dig itself out when Obama visits Beijing next month for a follow-up summit. And he should make use of the opportunity. </w:t>
      </w:r>
      <w:r w:rsidRPr="00CF7A39">
        <w:rPr>
          <w:rStyle w:val="Emphasis"/>
        </w:rPr>
        <w:t xml:space="preserve">Although some U.S. officials dismiss rhetoric as insignificant and see </w:t>
      </w:r>
      <w:r w:rsidRPr="00CF7A39">
        <w:t>this particular</w:t>
      </w:r>
      <w:r w:rsidRPr="00CF7A39">
        <w:rPr>
          <w:rStyle w:val="Emphasis"/>
        </w:rPr>
        <w:t xml:space="preserve"> formulation as innocuous, Beijing understands things very differently.</w:t>
      </w:r>
      <w:r w:rsidRPr="00CF7A39">
        <w:t xml:space="preserve"> At best, U.S. acceptance of the “new type of great-power relations” concept offers ammunition for those in Beijing and beyond who promote a false narrative of the United States’ weakness and China’s inevitable rise. After all, the </w:t>
      </w:r>
      <w:r w:rsidRPr="00CF7A39">
        <w:rPr>
          <w:rStyle w:val="Emphasis"/>
        </w:rPr>
        <w:t>phrasing grants China great-power status without placing any conditions on its behavior -- behavior that has unnerved U.S. security allies and partners in the Asia-Pacific</w:t>
      </w:r>
      <w:r w:rsidRPr="00CF7A39">
        <w:t xml:space="preserve">. At worst, the formulation risks setting U.S.-Chinese relations on a dangerous course: implicitly committing Washington to unilateral concessions that are anathema to vital and bipartisan U.S. foreign policy values, principles, and interests. Already troubling, each additional invocation of a “new type of great-power relations” grows more costly. Instead of reactively parroting this Chinese formulation, Washington must proactively shape the narrative. It should explicitly articulate and champion its own positive vision for U.S.-Chinese relations, which should accord China international status conditionally -- in return for Beijing abiding by twenty-first-century international norms, behaving responsibly toward its neighbors, and contributing positively to the very international order that has enabled China’s meteoric rise. TROUBLING TERMINOLOGY The Obama administration’s continued flirtation with </w:t>
      </w:r>
      <w:r w:rsidRPr="00CF7A39">
        <w:rPr>
          <w:rStyle w:val="Emphasis"/>
        </w:rPr>
        <w:t>the “new type of great-power relations</w:t>
      </w:r>
      <w:r w:rsidRPr="00CF7A39">
        <w:t xml:space="preserve">” concept </w:t>
      </w:r>
      <w:r w:rsidRPr="00CF7A39">
        <w:rPr>
          <w:rStyle w:val="Emphasis"/>
        </w:rPr>
        <w:t xml:space="preserve">appears to have been misunderstood in Beijing </w:t>
      </w:r>
      <w:r w:rsidRPr="00CF7A39">
        <w:t xml:space="preserve">and beyond, </w:t>
      </w:r>
      <w:r w:rsidRPr="00CF7A39">
        <w:rPr>
          <w:rStyle w:val="Emphasis"/>
        </w:rPr>
        <w:t xml:space="preserve">and risks being misperceived as a precipitous change in U.S. power and policy. </w:t>
      </w:r>
      <w:r w:rsidRPr="00CF7A39">
        <w:t xml:space="preserve">First, the terminology paints an absurd picture of a United States too feeble to articulate, much less defend, its own vision for promoting peace, stability, and prosperity in Asia -- only furthering perceptions of U.S. decline in China and its neighbors. The </w:t>
      </w:r>
      <w:r w:rsidRPr="00CF7A39">
        <w:rPr>
          <w:rStyle w:val="Emphasis"/>
        </w:rPr>
        <w:t>Obama</w:t>
      </w:r>
      <w:r w:rsidRPr="00CF7A39">
        <w:t xml:space="preserve"> administration’s rhetoric, however well intentioned, sometimes </w:t>
      </w:r>
      <w:r w:rsidRPr="00CF7A39">
        <w:rPr>
          <w:rStyle w:val="Emphasis"/>
        </w:rPr>
        <w:t>exacerbates this misperception</w:t>
      </w:r>
      <w:r w:rsidRPr="00CF7A39">
        <w:t xml:space="preserve">. A case in point: Kerry’s statement to his Chinese counterparts at the 2014 U.S.-China Strategic and Economic Dialogue that “there is no U.S. strategy to try to push back against or be in conflict with China.” The Obama administration is certainly right to try to allay concerns -- unfounded but extremely prevalent in China -- that the United States is attempting to “contain” China. But it is ill advised to do so in a manner so easily heard as an apology. Second, </w:t>
      </w:r>
      <w:r w:rsidRPr="00A755AF">
        <w:rPr>
          <w:rStyle w:val="StyleUnderline"/>
        </w:rPr>
        <w:t>Beijing’s interpretation of “new type of great-power relations” appears to be linked to an assumption that China’s growing material power has made a power transition inevitable, compelling Washington to accommodate Beijing’s claims in the South and East China Seas now</w:t>
      </w:r>
      <w:r w:rsidRPr="00CF7A39">
        <w:t xml:space="preserve">. Such arguments reveal ignorance, first, of fundamental changes to the international order since the days of might makes right and, second, of the manifold sources of U.S. power and preeminence. </w:t>
      </w:r>
      <w:r w:rsidRPr="00A755AF">
        <w:rPr>
          <w:rStyle w:val="StyleUnderline"/>
        </w:rPr>
        <w:t>By allowing the terms “great-power relations” and “equality” to permeate official discourse on bilateral relations, Washington risks tacitly condoning such anachronistic views of international politics</w:t>
      </w:r>
      <w:r w:rsidRPr="00CF7A39">
        <w:t>. Third, China’s economic growth is slowing, and the country’s future is ever more uncertain as various societal and other domestic headwinds strengthen. Decades of extraordinary economic and military growth make many Chinese assume that the rapid increases in material power will continue indefinitely. That is unlikely, but the consequences of such bullishness are real and unsettling: growing expectations within China for U.S. concessions and anachronistic calls for “equal” treatment and “space.” If that weren’t enough, the “</w:t>
      </w:r>
      <w:r w:rsidRPr="00CF7A39">
        <w:rPr>
          <w:rStyle w:val="Emphasis"/>
        </w:rPr>
        <w:t>new type</w:t>
      </w:r>
      <w:r w:rsidRPr="00CF7A39">
        <w:t xml:space="preserve"> </w:t>
      </w:r>
      <w:r w:rsidRPr="00CF7A39">
        <w:rPr>
          <w:rStyle w:val="Emphasis"/>
        </w:rPr>
        <w:t>of</w:t>
      </w:r>
      <w:r w:rsidRPr="00CF7A39">
        <w:t xml:space="preserve"> great-power </w:t>
      </w:r>
      <w:r w:rsidRPr="00CF7A39">
        <w:rPr>
          <w:rStyle w:val="Emphasis"/>
        </w:rPr>
        <w:t>relations</w:t>
      </w:r>
      <w:r w:rsidRPr="00CF7A39">
        <w:t xml:space="preserve">” concept </w:t>
      </w:r>
      <w:r w:rsidRPr="00CF7A39">
        <w:rPr>
          <w:rStyle w:val="Emphasis"/>
        </w:rPr>
        <w:t>is</w:t>
      </w:r>
      <w:r w:rsidRPr="00CF7A39">
        <w:t xml:space="preserve"> also </w:t>
      </w:r>
      <w:r w:rsidRPr="00CF7A39">
        <w:rPr>
          <w:rStyle w:val="Emphasis"/>
        </w:rPr>
        <w:t>unnerving</w:t>
      </w:r>
      <w:r w:rsidRPr="00CF7A39">
        <w:t xml:space="preserve"> </w:t>
      </w:r>
      <w:r w:rsidRPr="00CF7A39">
        <w:rPr>
          <w:rStyle w:val="Emphasis"/>
        </w:rPr>
        <w:t>to U.S. allies</w:t>
      </w:r>
      <w:r w:rsidRPr="00CF7A39">
        <w:t xml:space="preserve"> and partners in the region. </w:t>
      </w:r>
      <w:r w:rsidRPr="00CF7A39">
        <w:rPr>
          <w:rStyle w:val="Emphasis"/>
        </w:rPr>
        <w:t>If fears of abandonment grow</w:t>
      </w:r>
      <w:r w:rsidRPr="00CF7A39">
        <w:t xml:space="preserve">, </w:t>
      </w:r>
      <w:r w:rsidRPr="00CF7A39">
        <w:rPr>
          <w:rStyle w:val="Emphasis"/>
        </w:rPr>
        <w:t>some may seek</w:t>
      </w:r>
      <w:r w:rsidRPr="00CF7A39">
        <w:t xml:space="preserve"> other -- potentially more </w:t>
      </w:r>
      <w:r w:rsidRPr="00CF7A39">
        <w:rPr>
          <w:rStyle w:val="Emphasis"/>
        </w:rPr>
        <w:t>destabilizing</w:t>
      </w:r>
      <w:r w:rsidRPr="00CF7A39">
        <w:t xml:space="preserve"> -- </w:t>
      </w:r>
      <w:r w:rsidRPr="00CF7A39">
        <w:rPr>
          <w:rStyle w:val="Emphasis"/>
        </w:rPr>
        <w:t>options for deterring China.</w:t>
      </w:r>
    </w:p>
    <w:p w14:paraId="6A5CB854" w14:textId="77777777" w:rsidR="00841853" w:rsidRPr="00841853" w:rsidRDefault="00841853" w:rsidP="00841853"/>
    <w:p w14:paraId="4EF4FAE1" w14:textId="77777777" w:rsidR="00E14676" w:rsidRPr="00687008" w:rsidRDefault="00E14676" w:rsidP="00654731">
      <w:pPr>
        <w:rPr>
          <w:sz w:val="16"/>
        </w:rPr>
      </w:pPr>
    </w:p>
    <w:p w14:paraId="519644F9" w14:textId="0DE048B7" w:rsidR="00AA7D6E" w:rsidRDefault="00527E2F" w:rsidP="00527E2F">
      <w:pPr>
        <w:pStyle w:val="Heading3"/>
      </w:pPr>
      <w:r>
        <w:t>AT: “Cooperation Overwhelms Perception”</w:t>
      </w:r>
    </w:p>
    <w:p w14:paraId="216E1EDB" w14:textId="77777777" w:rsidR="00527E2F" w:rsidRDefault="00527E2F" w:rsidP="00527E2F">
      <w:pPr>
        <w:pStyle w:val="Heading4"/>
      </w:pPr>
      <w:r>
        <w:t>China’s rise is aggressive, even if motivated by some US history. Chinese perception can’t be undone and moved toward peace.</w:t>
      </w:r>
    </w:p>
    <w:p w14:paraId="18A285B6" w14:textId="77777777" w:rsidR="00527E2F" w:rsidRPr="00AB3209" w:rsidRDefault="00527E2F" w:rsidP="00527E2F">
      <w:pPr>
        <w:widowControl w:val="0"/>
        <w:autoSpaceDE w:val="0"/>
        <w:autoSpaceDN w:val="0"/>
        <w:adjustRightInd w:val="0"/>
        <w:ind w:right="-720"/>
        <w:rPr>
          <w:rStyle w:val="Emphasis"/>
          <w:rFonts w:ascii="Helvetica" w:hAnsi="Helvetica" w:cs="Helvetica"/>
          <w:bCs/>
          <w:iCs w:val="0"/>
          <w:sz w:val="26"/>
          <w:szCs w:val="26"/>
          <w:u w:val="none"/>
        </w:rPr>
      </w:pPr>
      <w:r>
        <w:rPr>
          <w:rFonts w:ascii="Helvetica" w:hAnsi="Helvetica" w:cs="Helvetica"/>
          <w:b/>
          <w:bCs/>
          <w:sz w:val="26"/>
          <w:szCs w:val="26"/>
        </w:rPr>
        <w:t xml:space="preserve">Navarro 3-16 </w:t>
      </w:r>
      <w:r w:rsidRPr="006C11FD">
        <w:t>(Peter Navarro, Peter Navarro is a Professor of Economics and Public Policy at the Paul Merage School of Business, University of California, Irvine and holds a Ph.D. in Economics from Harvard University.  3-10-2016, Huffington Post, http://www.huffingtonpost.com/peter-navarro-and-greg-autry/mearsheimer-on-strangling_b_9417476.html DDI-AC)</w:t>
      </w:r>
    </w:p>
    <w:p w14:paraId="70525404" w14:textId="2DF05BE7" w:rsidR="00527E2F" w:rsidRPr="00527E2F" w:rsidRDefault="00527E2F" w:rsidP="00527E2F">
      <w:r w:rsidRPr="001351DA">
        <w:rPr>
          <w:rStyle w:val="Emphasis"/>
        </w:rPr>
        <w:t>Many Chinese believe that there will not be trouble in Asia because China is a Confucian culture.</w:t>
      </w:r>
      <w:r w:rsidRPr="000954AD">
        <w:rPr>
          <w:sz w:val="16"/>
        </w:rPr>
        <w:t xml:space="preserve"> This is what I called the Confucian Pacifism argument; and </w:t>
      </w:r>
      <w:r w:rsidRPr="001351DA">
        <w:rPr>
          <w:rStyle w:val="Emphasis"/>
        </w:rPr>
        <w:t>the argument is that China has historically not behaved in an aggressive way towards its neighbors</w:t>
      </w:r>
      <w:r w:rsidRPr="000954AD">
        <w:rPr>
          <w:sz w:val="16"/>
        </w:rPr>
        <w:t xml:space="preserve">. It’s behaved in a Confucian way, which is to say that it has behaved very defensively. It’s not been aggressive at all; and to the extent that China has been involved in wars, it’s due to aggression on the part of its neighbors. In other words, China is always the good guy, and its adversaries in wars are always the bad guys. This is a lot like “American Exceptionalism,” right? Americans believe that they’re almost always the good guy, and it’s the other side that is the bad guy. We tend to see the world in very black and white terms, where we’re the white hats and the other side is the black hats. The same thing is true with Confucian Pacifism. It’s basically a story that says, you know, the Chinese are the white hats. The fact is if you look at Chinese history, what you see is that </w:t>
      </w:r>
      <w:r w:rsidRPr="001351DA">
        <w:rPr>
          <w:rStyle w:val="Emphasis"/>
        </w:rPr>
        <w:t>the Chinese have behaved</w:t>
      </w:r>
      <w:r w:rsidRPr="000954AD">
        <w:rPr>
          <w:sz w:val="16"/>
        </w:rPr>
        <w:t xml:space="preserve">, over time, much like the European great powers, the United States, and the Japanese. They have behaved </w:t>
      </w:r>
      <w:r w:rsidRPr="001351DA">
        <w:rPr>
          <w:rStyle w:val="Emphasis"/>
        </w:rPr>
        <w:t xml:space="preserve">very aggressively whenever they can; and when they have not </w:t>
      </w:r>
      <w:r w:rsidRPr="000954AD">
        <w:rPr>
          <w:sz w:val="16"/>
        </w:rPr>
        <w:t>behaved aggressively</w:t>
      </w:r>
      <w:r w:rsidRPr="001351DA">
        <w:rPr>
          <w:rStyle w:val="Emphasis"/>
        </w:rPr>
        <w:t xml:space="preserve">, it’s largely because they didn’t have the military capability </w:t>
      </w:r>
      <w:r w:rsidRPr="000954AD">
        <w:rPr>
          <w:sz w:val="16"/>
        </w:rPr>
        <w:t>to behave aggressively</w:t>
      </w:r>
      <w:r w:rsidRPr="001351DA">
        <w:rPr>
          <w:rStyle w:val="Emphasis"/>
        </w:rPr>
        <w:t>.</w:t>
      </w:r>
      <w:r>
        <w:rPr>
          <w:rStyle w:val="Emphasis"/>
        </w:rPr>
        <w:t xml:space="preserve"> </w:t>
      </w:r>
      <w:r w:rsidRPr="000954AD">
        <w:rPr>
          <w:sz w:val="16"/>
        </w:rPr>
        <w:t xml:space="preserve">But the idea that China is a country that has not acted according to the dictates of realpolitik and has always been the victim, not the victimizer, is clearly contradicted by the historical record. China is like everybody else. As hard as Professor Mearsheimer is on China’s hegemonic intentions, he is equally critical of an American pattern of aggression that has, in his view, helped give rise to China’s own increasingly militaristic behavior. </w:t>
      </w:r>
      <w:r w:rsidRPr="001351DA">
        <w:rPr>
          <w:rStyle w:val="Emphasis"/>
        </w:rPr>
        <w:t xml:space="preserve">Many Americans think that because the United States is a democracy and </w:t>
      </w:r>
      <w:r w:rsidRPr="000954AD">
        <w:rPr>
          <w:sz w:val="16"/>
        </w:rPr>
        <w:t>it is a hegemon, that it is</w:t>
      </w:r>
      <w:r w:rsidRPr="001351DA">
        <w:rPr>
          <w:rStyle w:val="Emphasis"/>
        </w:rPr>
        <w:t xml:space="preserve"> a benign hegemon</w:t>
      </w:r>
      <w:r w:rsidRPr="000954AD">
        <w:rPr>
          <w:sz w:val="16"/>
        </w:rPr>
        <w:t xml:space="preserve">. And those same Americans think that the rest of the world should view the Americans in those terms. They should see us as a benign hegemon. </w:t>
      </w:r>
      <w:r w:rsidRPr="001351DA">
        <w:rPr>
          <w:rStyle w:val="Emphasis"/>
        </w:rPr>
        <w:t>But that’s not the way</w:t>
      </w:r>
      <w:r w:rsidRPr="000954AD">
        <w:rPr>
          <w:sz w:val="16"/>
        </w:rPr>
        <w:t xml:space="preserve"> most other countries around the world see us, and it’s certainly not the way </w:t>
      </w:r>
      <w:r w:rsidRPr="001351DA">
        <w:rPr>
          <w:rStyle w:val="Emphasis"/>
        </w:rPr>
        <w:t>the Chinese see us.</w:t>
      </w:r>
      <w:r>
        <w:rPr>
          <w:rStyle w:val="Emphasis"/>
        </w:rPr>
        <w:t xml:space="preserve"> </w:t>
      </w:r>
      <w:r w:rsidRPr="001351DA">
        <w:rPr>
          <w:rStyle w:val="Emphasis"/>
        </w:rPr>
        <w:t xml:space="preserve">The United States has fought six separate wars since the Cold War ended </w:t>
      </w:r>
      <w:r w:rsidRPr="000954AD">
        <w:rPr>
          <w:sz w:val="16"/>
        </w:rPr>
        <w:t>in 1989</w:t>
      </w:r>
      <w:r w:rsidRPr="001351DA">
        <w:rPr>
          <w:rStyle w:val="Emphasis"/>
        </w:rPr>
        <w:t>,</w:t>
      </w:r>
      <w:r w:rsidRPr="000954AD">
        <w:rPr>
          <w:sz w:val="16"/>
        </w:rPr>
        <w:t xml:space="preserve">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anyone who makes the argument that the United States is a peaceful country because its democratic, right, is confronted immediately with evidence that contradicts that basic claim. It’s not an exaggeration to say that the United States is addicted to war. We are not reluctant at all to reach for our six-shooter. And </w:t>
      </w:r>
      <w:r w:rsidRPr="001351DA">
        <w:rPr>
          <w:rStyle w:val="Emphasis"/>
        </w:rPr>
        <w:t>countries like China understand this.</w:t>
      </w:r>
      <w:r>
        <w:rPr>
          <w:rStyle w:val="Emphasis"/>
        </w:rPr>
        <w:t xml:space="preserve"> </w:t>
      </w:r>
      <w:r w:rsidRPr="000954AD">
        <w:rPr>
          <w:sz w:val="16"/>
        </w:rPr>
        <w:t xml:space="preserve">And </w:t>
      </w:r>
      <w:r w:rsidRPr="001351DA">
        <w:rPr>
          <w:rStyle w:val="Emphasis"/>
        </w:rPr>
        <w:t xml:space="preserve">when countries like China see the United States pivoting to Asia, and they see </w:t>
      </w:r>
      <w:r w:rsidRPr="000954AD">
        <w:rPr>
          <w:sz w:val="16"/>
        </w:rPr>
        <w:t>what our</w:t>
      </w:r>
      <w:r w:rsidRPr="001351DA">
        <w:rPr>
          <w:rStyle w:val="Emphasis"/>
        </w:rPr>
        <w:t xml:space="preserve"> record looks like</w:t>
      </w:r>
      <w:r w:rsidRPr="000954AD">
        <w:rPr>
          <w:sz w:val="16"/>
        </w:rPr>
        <w:t xml:space="preserve"> in terms of using </w:t>
      </w:r>
      <w:r w:rsidRPr="001351DA">
        <w:rPr>
          <w:rStyle w:val="Emphasis"/>
        </w:rPr>
        <w:t>military force since 1989</w:t>
      </w:r>
      <w:r w:rsidRPr="000954AD">
        <w:rPr>
          <w:sz w:val="16"/>
        </w:rPr>
        <w:t xml:space="preserve">. </w:t>
      </w:r>
      <w:r w:rsidRPr="001351DA">
        <w:rPr>
          <w:rStyle w:val="Emphasis"/>
        </w:rPr>
        <w:t>And</w:t>
      </w:r>
      <w:r w:rsidRPr="000954AD">
        <w:rPr>
          <w:sz w:val="16"/>
        </w:rPr>
        <w:t xml:space="preserve"> when they think about the history of US-Chinese relations, when they think about the Open Door policy and how </w:t>
      </w:r>
      <w:r w:rsidRPr="001351DA">
        <w:rPr>
          <w:rStyle w:val="Emphasis"/>
        </w:rPr>
        <w:t>we exploited China in the early part of the 20th century.</w:t>
      </w:r>
      <w:r w:rsidRPr="000954AD">
        <w:rPr>
          <w:sz w:val="16"/>
        </w:rPr>
        <w:t xml:space="preserve"> </w:t>
      </w:r>
      <w:r w:rsidRPr="001351DA">
        <w:rPr>
          <w:rStyle w:val="Emphasis"/>
        </w:rPr>
        <w:t xml:space="preserve">And </w:t>
      </w:r>
      <w:r w:rsidRPr="000954AD">
        <w:rPr>
          <w:sz w:val="16"/>
        </w:rPr>
        <w:t xml:space="preserve">when they think about the Korean War - most Americans don’t realize this, but we were not fighting the North Koreans during </w:t>
      </w:r>
      <w:r w:rsidRPr="001351DA">
        <w:rPr>
          <w:rStyle w:val="Emphasis"/>
        </w:rPr>
        <w:t>the Korean War</w:t>
      </w:r>
      <w:r w:rsidRPr="000954AD">
        <w:rPr>
          <w:sz w:val="16"/>
        </w:rPr>
        <w:t xml:space="preserve">, we were fighting the Chinese from 1950 to 1953. We had a major war, not with the Soviet Union during the Cold War, but with China. </w:t>
      </w:r>
      <w:r w:rsidRPr="001351DA">
        <w:rPr>
          <w:rStyle w:val="Emphasis"/>
        </w:rPr>
        <w:t>China remembers</w:t>
      </w:r>
      <w:r w:rsidRPr="000954AD">
        <w:rPr>
          <w:sz w:val="16"/>
        </w:rPr>
        <w:t xml:space="preserve"> all these things. </w:t>
      </w:r>
      <w:r w:rsidRPr="001351DA">
        <w:rPr>
          <w:rStyle w:val="Emphasis"/>
        </w:rPr>
        <w:t>So they do not view the United States as a benign hegemon</w:t>
      </w:r>
      <w:r w:rsidRPr="000954AD">
        <w:rPr>
          <w:sz w:val="16"/>
        </w:rPr>
        <w:t xml:space="preserve">. </w:t>
      </w:r>
      <w:r w:rsidRPr="001351DA">
        <w:rPr>
          <w:rStyle w:val="Emphasis"/>
        </w:rPr>
        <w:t xml:space="preserve">They view the United States as a very dangerous foe </w:t>
      </w:r>
      <w:r w:rsidRPr="000954AD">
        <w:t xml:space="preserve">that is </w:t>
      </w:r>
      <w:r w:rsidRPr="001351DA">
        <w:rPr>
          <w:rStyle w:val="Emphasis"/>
        </w:rPr>
        <w:t xml:space="preserve">moving </w:t>
      </w:r>
      <w:r w:rsidRPr="000954AD">
        <w:t>more and more forces</w:t>
      </w:r>
      <w:r w:rsidRPr="001351DA">
        <w:rPr>
          <w:rStyle w:val="Emphasis"/>
        </w:rPr>
        <w:t xml:space="preserve"> to Asia and is forming close alliances with China’s neighbors</w:t>
      </w:r>
      <w:r w:rsidRPr="000954AD">
        <w:rPr>
          <w:sz w:val="16"/>
        </w:rPr>
        <w:t>. From Beijing’s point of view, this is a terrible situation.</w:t>
      </w:r>
    </w:p>
    <w:p w14:paraId="32F5E680" w14:textId="77777777" w:rsidR="002A1E2B" w:rsidRDefault="002A1E2B" w:rsidP="002A1E2B"/>
    <w:p w14:paraId="1E989D9C" w14:textId="77777777" w:rsidR="002A1E2B" w:rsidRDefault="002A1E2B" w:rsidP="002A1E2B">
      <w:pPr>
        <w:pStyle w:val="Heading2"/>
      </w:pPr>
      <w:r>
        <w:t>Impact Extensions</w:t>
      </w:r>
    </w:p>
    <w:p w14:paraId="25BCCC10" w14:textId="56ED4120" w:rsidR="007E5662" w:rsidRDefault="007E5662" w:rsidP="007E5662">
      <w:pPr>
        <w:pStyle w:val="Heading3"/>
      </w:pPr>
      <w:r>
        <w:t>Expansionism</w:t>
      </w:r>
    </w:p>
    <w:p w14:paraId="7A1660B2" w14:textId="77777777" w:rsidR="007E5662" w:rsidRPr="004E092B" w:rsidRDefault="007E5662" w:rsidP="007E5662">
      <w:pPr>
        <w:keepNext/>
        <w:keepLines/>
        <w:spacing w:before="40" w:after="0"/>
        <w:outlineLvl w:val="3"/>
        <w:rPr>
          <w:rFonts w:eastAsiaTheme="majorEastAsia" w:cstheme="majorBidi"/>
          <w:b/>
          <w:iCs/>
          <w:sz w:val="26"/>
        </w:rPr>
      </w:pPr>
      <w:r w:rsidRPr="004E092B">
        <w:rPr>
          <w:rFonts w:eastAsiaTheme="majorEastAsia" w:cstheme="majorBidi"/>
          <w:b/>
          <w:iCs/>
          <w:sz w:val="26"/>
        </w:rPr>
        <w:t xml:space="preserve">China Will Take </w:t>
      </w:r>
      <w:r>
        <w:rPr>
          <w:rFonts w:eastAsiaTheme="majorEastAsia" w:cstheme="majorBidi"/>
          <w:b/>
          <w:iCs/>
          <w:sz w:val="26"/>
        </w:rPr>
        <w:t>A</w:t>
      </w:r>
      <w:r w:rsidRPr="004E092B">
        <w:rPr>
          <w:rFonts w:eastAsiaTheme="majorEastAsia" w:cstheme="majorBidi"/>
          <w:b/>
          <w:iCs/>
          <w:sz w:val="26"/>
        </w:rPr>
        <w:t xml:space="preserve">dvantage of US </w:t>
      </w:r>
      <w:r>
        <w:rPr>
          <w:rFonts w:eastAsiaTheme="majorEastAsia" w:cstheme="majorBidi"/>
          <w:b/>
          <w:iCs/>
          <w:sz w:val="26"/>
        </w:rPr>
        <w:t>and Continue Chinese Expansionism – Causing the Next World War</w:t>
      </w:r>
    </w:p>
    <w:p w14:paraId="47889615" w14:textId="77777777" w:rsidR="007E5662" w:rsidRPr="004E092B" w:rsidRDefault="007E5662" w:rsidP="007E5662">
      <w:pPr>
        <w:rPr>
          <w:sz w:val="18"/>
          <w:szCs w:val="18"/>
        </w:rPr>
      </w:pPr>
      <w:r w:rsidRPr="004E092B">
        <w:rPr>
          <w:sz w:val="18"/>
          <w:szCs w:val="18"/>
        </w:rPr>
        <w:t xml:space="preserve">Thomas E. </w:t>
      </w:r>
      <w:r w:rsidRPr="004E092B">
        <w:rPr>
          <w:b/>
          <w:bCs/>
          <w:sz w:val="26"/>
        </w:rPr>
        <w:t>Ricks</w:t>
      </w:r>
      <w:r w:rsidRPr="004E092B">
        <w:rPr>
          <w:sz w:val="18"/>
          <w:szCs w:val="18"/>
        </w:rPr>
        <w:t>, 6-11-20</w:t>
      </w:r>
      <w:r w:rsidRPr="004E092B">
        <w:rPr>
          <w:b/>
          <w:bCs/>
          <w:sz w:val="26"/>
        </w:rPr>
        <w:t>15</w:t>
      </w:r>
      <w:r w:rsidRPr="004E092B">
        <w:rPr>
          <w:sz w:val="18"/>
          <w:szCs w:val="18"/>
        </w:rPr>
        <w:t xml:space="preserve">, "One cheer for appeasement, especially in dealing with tensions in the Pacific," Foreign Policy, </w:t>
      </w:r>
      <w:hyperlink r:id="rId37" w:history="1">
        <w:r w:rsidRPr="004E092B">
          <w:rPr>
            <w:sz w:val="18"/>
            <w:szCs w:val="18"/>
          </w:rPr>
          <w:t>http://foreignpolicy.com/2015/06/11/one-cheer-for-appeasement-especially-in-dealing-with-tensions-in-the-pacific/</w:t>
        </w:r>
      </w:hyperlink>
      <w:r w:rsidRPr="004E092B">
        <w:rPr>
          <w:sz w:val="18"/>
          <w:szCs w:val="18"/>
        </w:rPr>
        <w:t xml:space="preserve">  [KKC]</w:t>
      </w:r>
    </w:p>
    <w:p w14:paraId="5DF28290" w14:textId="77777777" w:rsidR="007E5662" w:rsidRDefault="007E5662" w:rsidP="007E5662">
      <w:pPr>
        <w:rPr>
          <w:sz w:val="16"/>
        </w:rPr>
      </w:pPr>
      <w:r w:rsidRPr="004E092B">
        <w:rPr>
          <w:sz w:val="16"/>
        </w:rPr>
        <w:t xml:space="preserve">Recently a headline advised, “Here’s How to Avoid World War Three.” As I read the article I recalled the collective behavior and patterns prior to the second of the 20th Century World Wars. We are fortunate to have these examples because they highlight some significant elements. First, prior to the Second World War, we saw the example of two cases of so-called appeasement, one on each side of the globe, both with similarities to the issues at play with Russian and Ukraine (and Georgia for that matter) and </w:t>
      </w:r>
      <w:r w:rsidRPr="004E092B">
        <w:rPr>
          <w:u w:val="single"/>
        </w:rPr>
        <w:t>with China’s expansionist maritime moves in the Pacific</w:t>
      </w:r>
      <w:r w:rsidRPr="004E092B">
        <w:rPr>
          <w:sz w:val="16"/>
        </w:rPr>
        <w:t xml:space="preserve">. Both prior to WWII and today, in Europe and in the Pacific, </w:t>
      </w:r>
      <w:r w:rsidRPr="004E092B">
        <w:rPr>
          <w:u w:val="single"/>
        </w:rPr>
        <w:t>these events</w:t>
      </w:r>
      <w:r w:rsidRPr="004E092B">
        <w:rPr>
          <w:sz w:val="16"/>
        </w:rPr>
        <w:t xml:space="preserve"> posed (and </w:t>
      </w:r>
      <w:r w:rsidRPr="004E092B">
        <w:rPr>
          <w:u w:val="single"/>
        </w:rPr>
        <w:t>pose</w:t>
      </w:r>
      <w:r w:rsidRPr="004E092B">
        <w:rPr>
          <w:sz w:val="16"/>
        </w:rPr>
        <w:t xml:space="preserve">) </w:t>
      </w:r>
      <w:r w:rsidRPr="004E092B">
        <w:rPr>
          <w:u w:val="single"/>
        </w:rPr>
        <w:t>major challenges to the existing global system of collective security designed to avoid another world war.</w:t>
      </w:r>
      <w:r w:rsidRPr="004E092B">
        <w:rPr>
          <w:sz w:val="16"/>
        </w:rPr>
        <w:t xml:space="preserve"> The insights we get from the two cases prior to WWII could not be more different, but they have great value for today because they force us to pose — probably — the right sorts of general questions. </w:t>
      </w:r>
      <w:r w:rsidRPr="004E092B">
        <w:rPr>
          <w:b/>
          <w:u w:val="single"/>
        </w:rPr>
        <w:t>Appeasement</w:t>
      </w:r>
      <w:r w:rsidRPr="004E092B">
        <w:rPr>
          <w:sz w:val="16"/>
        </w:rPr>
        <w:t xml:space="preserve">. It is such an ugly word, at least for Westerners — socialists, liberals, and conservatives alike. It </w:t>
      </w:r>
      <w:r w:rsidRPr="004E092B">
        <w:rPr>
          <w:u w:val="single"/>
        </w:rPr>
        <w:t>brings up images of Hitler, Banzai “cheers” at Nanking</w:t>
      </w:r>
      <w:r w:rsidRPr="004E092B">
        <w:rPr>
          <w:sz w:val="16"/>
        </w:rPr>
        <w:t xml:space="preserve"> (Nanjing) in 1937, </w:t>
      </w:r>
      <w:r w:rsidRPr="004E092B">
        <w:rPr>
          <w:u w:val="single"/>
        </w:rPr>
        <w:t>and Italian planes gassing Ethiopian tribesmen</w:t>
      </w:r>
      <w:r w:rsidRPr="004E092B">
        <w:rPr>
          <w:sz w:val="16"/>
        </w:rPr>
        <w:t xml:space="preserve"> in the period between World Wars I and II. It also brings up images of (maybe) the Japanese Delegation walking out of the League of Nations in 1933; the Emperor Halie Selassie famously speaking at that same League three years later; and most of all British Prime Minister Neville Chamberlain waving a “scrap of paper” after returning from Munich in 1938 and triumphantly proclaiming “peace in our time.” Appeasement at one time seemed the best choice to avoid World War, or some other moderate form of it. </w:t>
      </w:r>
    </w:p>
    <w:p w14:paraId="36BE4F6E" w14:textId="77777777" w:rsidR="001800A7" w:rsidRPr="00BA1B10" w:rsidRDefault="001800A7" w:rsidP="001800A7">
      <w:pPr>
        <w:pStyle w:val="Heading4"/>
      </w:pPr>
      <w:r>
        <w:t xml:space="preserve">Appeasement Causes China to Ramp up Its Chinese </w:t>
      </w:r>
      <w:r w:rsidRPr="00841F51">
        <w:t xml:space="preserve">Expansionism </w:t>
      </w:r>
      <w:r>
        <w:t xml:space="preserve">Efforts </w:t>
      </w:r>
    </w:p>
    <w:p w14:paraId="3DF9ECD1" w14:textId="77777777" w:rsidR="001800A7" w:rsidRPr="005A7CD6" w:rsidRDefault="001800A7" w:rsidP="001800A7">
      <w:pPr>
        <w:rPr>
          <w:sz w:val="18"/>
          <w:szCs w:val="18"/>
        </w:rPr>
      </w:pPr>
      <w:r w:rsidRPr="005A7CD6">
        <w:rPr>
          <w:sz w:val="18"/>
          <w:szCs w:val="18"/>
        </w:rPr>
        <w:t xml:space="preserve">Kim R. </w:t>
      </w:r>
      <w:r w:rsidRPr="005A7CD6">
        <w:rPr>
          <w:rStyle w:val="Style13ptBold"/>
        </w:rPr>
        <w:t>Holmes</w:t>
      </w:r>
      <w:r w:rsidRPr="005A7CD6">
        <w:rPr>
          <w:sz w:val="18"/>
          <w:szCs w:val="18"/>
        </w:rPr>
        <w:t>, a distinguished fellow at The Heritage Foundation, oversaw the think tank’s defense and foreign policy team for more than two decades., 2-8-20</w:t>
      </w:r>
      <w:r w:rsidRPr="005A7CD6">
        <w:rPr>
          <w:rStyle w:val="Style13ptBold"/>
        </w:rPr>
        <w:t>14</w:t>
      </w:r>
      <w:r w:rsidRPr="005A7CD6">
        <w:rPr>
          <w:sz w:val="18"/>
          <w:szCs w:val="18"/>
        </w:rPr>
        <w:t xml:space="preserve">, "US Continues to Turn a Blind Eye to Chinese Aggression," Daily Signal, </w:t>
      </w:r>
      <w:hyperlink r:id="rId38" w:history="1">
        <w:r w:rsidRPr="005A7CD6">
          <w:rPr>
            <w:rStyle w:val="Hyperlink"/>
            <w:sz w:val="18"/>
            <w:szCs w:val="18"/>
          </w:rPr>
          <w:t>http://dailysignal.com/2014/02/08/us-continues-turn-blind-eye-chinese-aggression/</w:t>
        </w:r>
      </w:hyperlink>
      <w:r w:rsidRPr="005A7CD6">
        <w:rPr>
          <w:sz w:val="18"/>
          <w:szCs w:val="18"/>
        </w:rPr>
        <w:t xml:space="preserve">  [KKC]</w:t>
      </w:r>
    </w:p>
    <w:p w14:paraId="37FED269" w14:textId="77777777" w:rsidR="001800A7" w:rsidRPr="005A7CD6" w:rsidRDefault="001800A7" w:rsidP="001800A7">
      <w:pPr>
        <w:rPr>
          <w:sz w:val="16"/>
        </w:rPr>
      </w:pPr>
      <w:r w:rsidRPr="005A7CD6">
        <w:rPr>
          <w:sz w:val="16"/>
        </w:rPr>
        <w:t xml:space="preserve">China’s rise has the Obama administration looking as uncertain as the proverbial deer in the headlights. Caught between the unappealing alternatives of embracing or containing China, it largely chooses inaction. Its famous “pivot” to Asia has stalled — a casualty of Secretary of State John F. Kerry’s near obsession with the Middle East. There has been little meaningful response to </w:t>
      </w:r>
      <w:r w:rsidRPr="005A7CD6">
        <w:rPr>
          <w:u w:val="single"/>
        </w:rPr>
        <w:t>China’s aggressive territorial claims against U.S. allies. Meanwhile, widespread defense cuts have led, inevitably, to a depletion of American military power in the region.</w:t>
      </w:r>
      <w:r>
        <w:rPr>
          <w:u w:val="single"/>
        </w:rPr>
        <w:t xml:space="preserve"> </w:t>
      </w:r>
      <w:r w:rsidRPr="005A7CD6">
        <w:rPr>
          <w:sz w:val="16"/>
        </w:rPr>
        <w:t xml:space="preserve">China’s a tough issue, no doubt, but that’s no excuse for not having a coherent policy. America’s interests in East Asia are simply too important to be managed as an afterthought. </w:t>
      </w:r>
      <w:r w:rsidRPr="005A7CD6">
        <w:rPr>
          <w:u w:val="single"/>
        </w:rPr>
        <w:t>The United States needs to demonstrate, clearly and concretely, that America plans to stay involved in Asia as a great power.</w:t>
      </w:r>
      <w:r>
        <w:rPr>
          <w:u w:val="single"/>
        </w:rPr>
        <w:t xml:space="preserve"> </w:t>
      </w:r>
      <w:r w:rsidRPr="005A7CD6">
        <w:rPr>
          <w:u w:val="single"/>
        </w:rPr>
        <w:t>China has clearly been upping the ante.</w:t>
      </w:r>
      <w:r w:rsidRPr="005A7CD6">
        <w:rPr>
          <w:sz w:val="16"/>
        </w:rPr>
        <w:t xml:space="preserve"> Its most recent move was to announce that all foreign fishing boats must obtain clearance from Beijing before sailing in areas of the South China Sea that we recognize as international waters. </w:t>
      </w:r>
      <w:r w:rsidRPr="005A7CD6">
        <w:rPr>
          <w:u w:val="single"/>
        </w:rPr>
        <w:t>China essentially is laying claim to the entire South China Sea</w:t>
      </w:r>
      <w:r w:rsidRPr="005A7CD6">
        <w:rPr>
          <w:sz w:val="16"/>
        </w:rPr>
        <w:t xml:space="preserve">, putting it at odds with Washington and with our ally the Philippines, as well as Taiwan, Vietnam, Brunei and Malaysia. This move follows an even more brazen assertion in November. Amid tension with Japan over the Senkaku islands, China </w:t>
      </w:r>
      <w:r w:rsidRPr="005A7CD6">
        <w:rPr>
          <w:u w:val="single"/>
        </w:rPr>
        <w:t>declared an “air-defense identification zone” over a large swath of the East China Sea</w:t>
      </w:r>
      <w:r w:rsidRPr="005A7CD6">
        <w:rPr>
          <w:sz w:val="16"/>
        </w:rPr>
        <w:t xml:space="preserve"> that it claims as a maritime exclusive economic zone. China also angered South Korea by incorporating an undersea mountain. </w:t>
      </w:r>
      <w:r w:rsidRPr="005A7CD6">
        <w:rPr>
          <w:u w:val="single"/>
        </w:rPr>
        <w:t>By pressing territorial claims across the board, China is trying to force us to decide between it and our allies.</w:t>
      </w:r>
      <w:r w:rsidRPr="005A7CD6">
        <w:rPr>
          <w:sz w:val="16"/>
        </w:rPr>
        <w:t xml:space="preserve"> It’s looking for that sweet spot of confrontation in which we abandon an ally, which Beijing knows will send shock waves throughout the region</w:t>
      </w:r>
      <w:r>
        <w:rPr>
          <w:sz w:val="16"/>
        </w:rPr>
        <w:t>.</w:t>
      </w:r>
    </w:p>
    <w:p w14:paraId="17947E4F" w14:textId="77777777" w:rsidR="001800A7" w:rsidRPr="004E092B" w:rsidRDefault="001800A7" w:rsidP="007E5662">
      <w:pPr>
        <w:rPr>
          <w:sz w:val="16"/>
        </w:rPr>
      </w:pPr>
    </w:p>
    <w:p w14:paraId="66E8551E" w14:textId="5F4DD377" w:rsidR="007E5662" w:rsidRDefault="007E5662" w:rsidP="007E5662">
      <w:pPr>
        <w:pStyle w:val="Heading3"/>
      </w:pPr>
      <w:r>
        <w:t>Human Rights Cred</w:t>
      </w:r>
    </w:p>
    <w:p w14:paraId="47B66F05" w14:textId="77777777" w:rsidR="007E5662" w:rsidRDefault="007E5662" w:rsidP="007E5662">
      <w:pPr>
        <w:pStyle w:val="Heading4"/>
      </w:pPr>
      <w:r>
        <w:t xml:space="preserve">Appeasement tanks US Human Rights Credibility </w:t>
      </w:r>
    </w:p>
    <w:p w14:paraId="3CCDF725" w14:textId="77777777" w:rsidR="007E5662" w:rsidRDefault="007E5662" w:rsidP="007E5662">
      <w:r w:rsidRPr="000D28DB">
        <w:rPr>
          <w:sz w:val="18"/>
          <w:szCs w:val="18"/>
        </w:rPr>
        <w:t xml:space="preserve">Victor Davis </w:t>
      </w:r>
      <w:r w:rsidRPr="000D28DB">
        <w:rPr>
          <w:rStyle w:val="Style13ptBold"/>
        </w:rPr>
        <w:t>Hanson</w:t>
      </w:r>
      <w:r w:rsidRPr="000D28DB">
        <w:rPr>
          <w:sz w:val="18"/>
          <w:szCs w:val="18"/>
        </w:rPr>
        <w:t xml:space="preserve">, the Martin and Illie Anderson Senior Fellow in Residence in Classics and Military History at the Hoover Institution, Stanford University, a professor of Classics Emeritus at California State University, </w:t>
      </w:r>
      <w:r w:rsidRPr="005D7A08">
        <w:t>12-16-</w:t>
      </w:r>
      <w:r>
        <w:rPr>
          <w:rStyle w:val="Style13ptBold"/>
        </w:rPr>
        <w:t>09</w:t>
      </w:r>
      <w:r w:rsidRPr="000D28DB">
        <w:rPr>
          <w:sz w:val="18"/>
          <w:szCs w:val="18"/>
        </w:rPr>
        <w:t>, "</w:t>
      </w:r>
      <w:r w:rsidRPr="005D7A08">
        <w:t xml:space="preserve"> </w:t>
      </w:r>
      <w:r w:rsidRPr="005D7A08">
        <w:rPr>
          <w:sz w:val="18"/>
          <w:szCs w:val="18"/>
        </w:rPr>
        <w:t>Change, Weakness, Disaster, Obama: Victor Davis Hanson Answers the Questions</w:t>
      </w:r>
      <w:r w:rsidRPr="000D28DB">
        <w:rPr>
          <w:sz w:val="18"/>
          <w:szCs w:val="18"/>
        </w:rPr>
        <w:t xml:space="preserve">," Tribune Media Services, </w:t>
      </w:r>
      <w:r w:rsidRPr="005D7A08">
        <w:rPr>
          <w:sz w:val="18"/>
          <w:szCs w:val="18"/>
        </w:rPr>
        <w:t>http://victorhanson.com/wordpress/?p=2072</w:t>
      </w:r>
      <w:r>
        <w:rPr>
          <w:sz w:val="18"/>
          <w:szCs w:val="18"/>
        </w:rPr>
        <w:t xml:space="preserve"> [KKC]</w:t>
      </w:r>
    </w:p>
    <w:p w14:paraId="448F2899" w14:textId="77777777" w:rsidR="007E5662" w:rsidRDefault="007E5662" w:rsidP="007E5662">
      <w:pPr>
        <w:rPr>
          <w:u w:val="single"/>
        </w:rPr>
      </w:pPr>
      <w:r w:rsidRPr="00256655">
        <w:rPr>
          <w:sz w:val="16"/>
        </w:rPr>
        <w:t xml:space="preserve">BC: </w:t>
      </w:r>
      <w:r w:rsidRPr="00256655">
        <w:rPr>
          <w:u w:val="single"/>
        </w:rPr>
        <w:t>Are we currently sending a message of weakness to our foes and allies?</w:t>
      </w:r>
      <w:r w:rsidRPr="00256655">
        <w:rPr>
          <w:sz w:val="16"/>
        </w:rPr>
        <w:t xml:space="preserve"> Can anything good result from President Obama’s marked submissiveness [7] before the world [8]? Dr. Hanson: Obama is one bow and one apology away from a circus. The world can understand a kowtow gaffe to some Saudi royals, but not as part of a deliberate pattern. Ditto the mea culpas. </w:t>
      </w:r>
      <w:r w:rsidRPr="00256655">
        <w:rPr>
          <w:u w:val="single"/>
        </w:rPr>
        <w:t>Much of diplomacy rests on public perceptions, however trivial</w:t>
      </w:r>
      <w:r w:rsidRPr="00256655">
        <w:rPr>
          <w:sz w:val="16"/>
        </w:rPr>
        <w:t xml:space="preserve">. We are now in a great waiting game, as regional hegemons, wishing to redraw the existing landscape — </w:t>
      </w:r>
      <w:r w:rsidRPr="00256655">
        <w:rPr>
          <w:u w:val="single"/>
        </w:rPr>
        <w:t xml:space="preserve">whether </w:t>
      </w:r>
      <w:r w:rsidRPr="00256655">
        <w:rPr>
          <w:b/>
          <w:u w:val="single"/>
        </w:rPr>
        <w:t>China</w:t>
      </w:r>
      <w:r w:rsidRPr="00256655">
        <w:rPr>
          <w:u w:val="single"/>
        </w:rPr>
        <w:t xml:space="preserve">, </w:t>
      </w:r>
      <w:r w:rsidRPr="00256655">
        <w:rPr>
          <w:sz w:val="16"/>
        </w:rPr>
        <w:t>Venezuela, Iran, North Korea, Pakistan, Syria, etc. —</w:t>
      </w:r>
      <w:r w:rsidRPr="00256655">
        <w:rPr>
          <w:u w:val="single"/>
        </w:rPr>
        <w:t xml:space="preserve"> are just waiting to see who’s going to be the first to try Obama</w:t>
      </w:r>
      <w:r w:rsidRPr="00256655">
        <w:rPr>
          <w:sz w:val="16"/>
        </w:rPr>
        <w:t xml:space="preserve"> — and whether Obama really will be as tenuous as they expect</w:t>
      </w:r>
      <w:r w:rsidRPr="00256655">
        <w:rPr>
          <w:u w:val="single"/>
        </w:rPr>
        <w:t>. If he slips once, it will be 1979 redux, when we saw the rise of radical Islam, the Iranian hostage mess, the communist inroads in Central America, the Soviet invasion of Afghanistan, etc.</w:t>
      </w:r>
    </w:p>
    <w:p w14:paraId="65B802BC" w14:textId="77777777" w:rsidR="007E5662" w:rsidRPr="007E5662" w:rsidRDefault="007E5662" w:rsidP="007E5662"/>
    <w:p w14:paraId="33715289" w14:textId="2505BEAB" w:rsidR="00E14676" w:rsidRDefault="00E14676" w:rsidP="00E14676">
      <w:pPr>
        <w:pStyle w:val="Heading3"/>
      </w:pPr>
      <w:r>
        <w:t>Impact Calculus: Bigger Wars Later</w:t>
      </w:r>
    </w:p>
    <w:p w14:paraId="68705B9E" w14:textId="77777777" w:rsidR="00E14676" w:rsidRDefault="00E14676" w:rsidP="00E14676">
      <w:pPr>
        <w:pStyle w:val="Heading4"/>
      </w:pPr>
      <w:r>
        <w:t>Appeasement can only delay war and causes bigger wars later ---</w:t>
      </w:r>
    </w:p>
    <w:p w14:paraId="3977B0C3" w14:textId="77777777" w:rsidR="00E14676" w:rsidRPr="0008330C" w:rsidRDefault="00E14676" w:rsidP="00E14676">
      <w:r w:rsidRPr="00EC4CF1">
        <w:rPr>
          <w:rStyle w:val="Style13ptBold"/>
        </w:rPr>
        <w:t>Jacobs 15</w:t>
      </w:r>
      <w:r>
        <w:t xml:space="preserve">, </w:t>
      </w:r>
      <w:r w:rsidRPr="00065156">
        <w:t>(Bruce Jacobs is Emeritus Professor of Asian Languages and Studies at Monash University, 11/1/15, “Appeasement will only encourage China”, http://www.smh.com.au/comment/appeasement-will-only-encourage-expansionist-china-20151101-gknz2l.html)</w:t>
      </w:r>
    </w:p>
    <w:p w14:paraId="3FC5060D" w14:textId="77777777" w:rsidR="00E14676" w:rsidRDefault="00E14676" w:rsidP="00E14676">
      <w:pPr>
        <w:rPr>
          <w:rStyle w:val="StyleUnderline"/>
        </w:rPr>
      </w:pPr>
      <w:r w:rsidRPr="005667C4">
        <w:t>The arguments of people such as</w:t>
      </w:r>
      <w:r>
        <w:t xml:space="preserve"> </w:t>
      </w:r>
      <w:r w:rsidRPr="005667C4">
        <w:t>Age</w:t>
      </w:r>
      <w:r>
        <w:t xml:space="preserve"> </w:t>
      </w:r>
      <w:r w:rsidRPr="005667C4">
        <w:t xml:space="preserve">columnist Hugh White are dangerous. They ignore the cause of tension in Asia and say we have to be careful about becoming involved in a war. </w:t>
      </w:r>
      <w:r w:rsidRPr="005667C4">
        <w:rPr>
          <w:rStyle w:val="StyleUnderline"/>
        </w:rPr>
        <w:t>History has taught us that "appeasement" of such expansionist powers as China does not stop war. Rather, it only temporarily postpones armed conflict and ultimately leads to a much larger war later.</w:t>
      </w:r>
      <w:r>
        <w:t xml:space="preserve"> </w:t>
      </w:r>
      <w:r w:rsidRPr="005667C4">
        <w:rPr>
          <w:rStyle w:val="Emphasis"/>
        </w:rPr>
        <w:t>Appeasement of China only enhances Chinese perceptions that the US is a toothless paper tiger. It creates a sense among China's generals and political leaders that they can pursue expansionist policies without international protest.</w:t>
      </w:r>
      <w:r>
        <w:rPr>
          <w:rStyle w:val="Emphasis"/>
        </w:rPr>
        <w:t xml:space="preserve"> </w:t>
      </w:r>
      <w:r w:rsidRPr="005667C4">
        <w:t>The pretence that Taiwan's vote for its own president and legislature can lead to war is false. Both main candidates, Tsai Ing-wen and Eric Chu, want to maintain the status quo – that Taiwan is de facto an independent state but that it will not announce this. Australians would be appalled if we were told by a foreign power that voting for either Malcolm Turnbull or Bill Shorten would lead to war and that we should vote accordingly.</w:t>
      </w:r>
      <w:r>
        <w:t xml:space="preserve"> </w:t>
      </w:r>
      <w:r w:rsidRPr="005667C4">
        <w:rPr>
          <w:rStyle w:val="StyleUnderline"/>
        </w:rPr>
        <w:t>We must be clear that China is the only country threatening anyone else in Asia. The close talks between leaders of such countries as the US, Japan, India and Australia demonstrate that Asia's democratic countries have become aware of the risks.</w:t>
      </w:r>
      <w:r>
        <w:rPr>
          <w:rStyle w:val="StyleUnderline"/>
        </w:rPr>
        <w:t xml:space="preserve"> </w:t>
      </w:r>
      <w:r w:rsidRPr="005667C4">
        <w:rPr>
          <w:rStyle w:val="StyleUnderline"/>
        </w:rPr>
        <w:t>In classical balance-of-power theory, the rise of one expansionist power creates a coalition among other powers. China's expansionist actions have already created a substantial democratic coalition in Asia prepared to prevent China from starting a major war.</w:t>
      </w:r>
    </w:p>
    <w:p w14:paraId="17051572" w14:textId="77777777" w:rsidR="001800A7" w:rsidRDefault="001800A7" w:rsidP="001800A7">
      <w:pPr>
        <w:pStyle w:val="Heading4"/>
      </w:pPr>
      <w:r>
        <w:t>Containment is key to secure China’s periphery – secures later cooperation that doesn’t sacrifice stability</w:t>
      </w:r>
    </w:p>
    <w:p w14:paraId="39146CD0" w14:textId="77777777" w:rsidR="001800A7" w:rsidRPr="002C69EA" w:rsidRDefault="001800A7" w:rsidP="001800A7">
      <w:pPr>
        <w:rPr>
          <w:sz w:val="18"/>
          <w:szCs w:val="18"/>
        </w:rPr>
      </w:pPr>
      <w:r w:rsidRPr="0037427E">
        <w:rPr>
          <w:sz w:val="18"/>
          <w:szCs w:val="18"/>
        </w:rPr>
        <w:t xml:space="preserve">Christopher </w:t>
      </w:r>
      <w:r w:rsidRPr="0037427E">
        <w:rPr>
          <w:rStyle w:val="Style13ptBold"/>
        </w:rPr>
        <w:t>Ford</w:t>
      </w:r>
      <w:r w:rsidRPr="0037427E">
        <w:rPr>
          <w:sz w:val="18"/>
          <w:szCs w:val="18"/>
        </w:rPr>
        <w:t>, a Senior fellow for the Hudson Institute now on the U.S. Senate Foreign Relations Committee 9-27-20</w:t>
      </w:r>
      <w:r w:rsidRPr="0037427E">
        <w:rPr>
          <w:rStyle w:val="Style13ptBold"/>
        </w:rPr>
        <w:t>12</w:t>
      </w:r>
      <w:r w:rsidRPr="0037427E">
        <w:rPr>
          <w:sz w:val="18"/>
          <w:szCs w:val="18"/>
        </w:rPr>
        <w:t xml:space="preserve">, "Challenges of Regional Peace and Stability in East Asia," Hudson Institute, </w:t>
      </w:r>
      <w:hyperlink r:id="rId39" w:history="1">
        <w:r w:rsidRPr="0037427E">
          <w:rPr>
            <w:rStyle w:val="Hyperlink"/>
            <w:sz w:val="18"/>
            <w:szCs w:val="18"/>
          </w:rPr>
          <w:t>http://www.hudson.org/research/9308-challenges-of-regional-peace-and-stability-in-east-asia</w:t>
        </w:r>
      </w:hyperlink>
      <w:r>
        <w:rPr>
          <w:sz w:val="18"/>
          <w:szCs w:val="18"/>
        </w:rPr>
        <w:t xml:space="preserve"> [KKC]</w:t>
      </w:r>
    </w:p>
    <w:p w14:paraId="5F9F3C74" w14:textId="77777777" w:rsidR="001800A7" w:rsidRPr="00240777" w:rsidRDefault="001800A7" w:rsidP="001800A7">
      <w:pPr>
        <w:rPr>
          <w:sz w:val="16"/>
        </w:rPr>
      </w:pPr>
      <w:r w:rsidRPr="00240777">
        <w:rPr>
          <w:sz w:val="16"/>
        </w:rPr>
        <w:t xml:space="preserve">This suggests that </w:t>
      </w:r>
      <w:r w:rsidRPr="00240777">
        <w:rPr>
          <w:u w:val="single"/>
        </w:rPr>
        <w:t>our agenda should be focused upon alliance reinforcement, the cultivation of deeper and more cooperative political, economic, and military relationships around China’s periphery</w:t>
      </w:r>
      <w:r w:rsidRPr="00240777">
        <w:rPr>
          <w:sz w:val="16"/>
        </w:rPr>
        <w:t xml:space="preserve">, the development of approaches to regional affairs which facilitate coordination and collective action by regional states vis-à-vis the PRC, </w:t>
      </w:r>
      <w:r w:rsidRPr="00240777">
        <w:rPr>
          <w:u w:val="single"/>
        </w:rPr>
        <w:t>and robust and sustainable military planning and operational postures</w:t>
      </w:r>
      <w:r w:rsidRPr="00240777">
        <w:rPr>
          <w:sz w:val="16"/>
        </w:rPr>
        <w:t xml:space="preserve"> that underscore the importance to China that regional disputes are approached only through peaceful negotiation and that conflict not break out at any level. These things, I should stress, would definitely not seem “friendly” to Beijing, as indeed the current so-called “pivot” to Asia has not. Ironically, however, </w:t>
      </w:r>
      <w:r w:rsidRPr="00240777">
        <w:rPr>
          <w:u w:val="single"/>
        </w:rPr>
        <w:t xml:space="preserve">it may be through such “unfriendliness” that we have the greatest odds of eliciting cooperative Chinese behavior. </w:t>
      </w:r>
      <w:r w:rsidRPr="00240777">
        <w:rPr>
          <w:sz w:val="16"/>
        </w:rPr>
        <w:t>This may be a counter-intuitive conclusion, but I think it follows.</w:t>
      </w:r>
      <w:r w:rsidRPr="00240777">
        <w:rPr>
          <w:u w:val="single"/>
        </w:rPr>
        <w:t xml:space="preserve"> </w:t>
      </w:r>
      <w:r w:rsidRPr="00240777">
        <w:rPr>
          <w:sz w:val="16"/>
        </w:rPr>
        <w:t xml:space="preserve">(To be sure, it will also be our challenge to ensure that the support and reassurance given to friends in the region concerned about China’s rise and its taste for regional bullying does not encourage provocative actions by these friends. It would do little good to reinforce caution in Beijing only to see a tense regional standoff burst into flame because one of China’s neighbors discovers a taste for incautiousness. Everyone will need to show caution and perspicacity.) </w:t>
      </w:r>
      <w:r w:rsidRPr="00240777">
        <w:rPr>
          <w:u w:val="single"/>
        </w:rPr>
        <w:t xml:space="preserve">Through such a forward-leaning competitive strategy, </w:t>
      </w:r>
      <w:r w:rsidRPr="00240777">
        <w:rPr>
          <w:sz w:val="16"/>
        </w:rPr>
        <w:t xml:space="preserve">however, I hope that </w:t>
      </w:r>
      <w:r w:rsidRPr="00240777">
        <w:rPr>
          <w:u w:val="single"/>
        </w:rPr>
        <w:t>we can help blunt China’s taste for regional confrontation and nudge it toward more cooperative patterns of behavior</w:t>
      </w:r>
      <w:r w:rsidRPr="00240777">
        <w:rPr>
          <w:sz w:val="16"/>
        </w:rPr>
        <w:t xml:space="preserve">, at least for a while longer. The challenge will then be to sustain the things which accomplished this, foremost among them a forward-leaning and deeply engaged diplomatic, politico-military, and economic strategy that seeks to support and sustain the open political order there for another generation. Such work will require ongoing and deeper involvement with and cultivation of regional friends especially regional democracies and those willing to move more toward democracy, for it is cooperation among them that Beijing particularly fears and indeed all who share an interest in preventing the region from falling under the sway of any regional hegemon. It will require not just a showy “pivot” of diplomatic attention, but also corresponding shifts of emphasis in the provision of resources and commitment over time. And </w:t>
      </w:r>
      <w:r w:rsidRPr="00240777">
        <w:rPr>
          <w:u w:val="single"/>
        </w:rPr>
        <w:t>it will require clarity of mind in developing a competitive strategy not just individually but collectively that supports peace, stability, and preservation of the open political and economic order that has brought such extraordinary benefits to everyone in the Pacific Rim</w:t>
      </w:r>
      <w:r w:rsidRPr="00240777">
        <w:rPr>
          <w:sz w:val="16"/>
        </w:rPr>
        <w:t xml:space="preserve"> (including the PRC) for many years. This won’t always be easy work, but it is essential.</w:t>
      </w:r>
    </w:p>
    <w:p w14:paraId="149E468C" w14:textId="77777777" w:rsidR="001800A7" w:rsidRPr="005667C4" w:rsidRDefault="001800A7" w:rsidP="00E14676">
      <w:pPr>
        <w:rPr>
          <w:rStyle w:val="StyleUnderline"/>
        </w:rPr>
      </w:pPr>
    </w:p>
    <w:p w14:paraId="1D7823E5" w14:textId="0ED8BA47" w:rsidR="00E14676" w:rsidRDefault="007E5662" w:rsidP="007E5662">
      <w:pPr>
        <w:pStyle w:val="Heading3"/>
      </w:pPr>
      <w:r>
        <w:t>Taiwan</w:t>
      </w:r>
    </w:p>
    <w:p w14:paraId="2B6F0080" w14:textId="77777777" w:rsidR="007E5662" w:rsidRPr="00FC2370" w:rsidRDefault="007E5662" w:rsidP="007E5662">
      <w:pPr>
        <w:keepNext/>
        <w:keepLines/>
        <w:spacing w:before="40" w:after="0"/>
        <w:outlineLvl w:val="3"/>
        <w:rPr>
          <w:rFonts w:eastAsiaTheme="majorEastAsia" w:cstheme="majorBidi"/>
          <w:b/>
          <w:iCs/>
          <w:sz w:val="26"/>
        </w:rPr>
      </w:pPr>
      <w:r>
        <w:rPr>
          <w:rFonts w:eastAsiaTheme="majorEastAsia" w:cstheme="majorBidi"/>
          <w:b/>
          <w:iCs/>
          <w:sz w:val="26"/>
        </w:rPr>
        <w:t>Chinese Appeasement Leads to</w:t>
      </w:r>
      <w:r w:rsidRPr="00FC2370">
        <w:rPr>
          <w:rFonts w:eastAsiaTheme="majorEastAsia" w:cstheme="majorBidi"/>
          <w:b/>
          <w:iCs/>
          <w:sz w:val="26"/>
        </w:rPr>
        <w:t xml:space="preserve"> Taking Control of Taiwan</w:t>
      </w:r>
      <w:r>
        <w:rPr>
          <w:rFonts w:eastAsiaTheme="majorEastAsia" w:cstheme="majorBidi"/>
          <w:b/>
          <w:iCs/>
          <w:sz w:val="26"/>
        </w:rPr>
        <w:t xml:space="preserve">, additionally this </w:t>
      </w:r>
      <w:r w:rsidRPr="00FC2370">
        <w:rPr>
          <w:rFonts w:eastAsiaTheme="majorEastAsia" w:cstheme="majorBidi"/>
          <w:b/>
          <w:iCs/>
          <w:sz w:val="26"/>
        </w:rPr>
        <w:t xml:space="preserve">Would Signal Weakness </w:t>
      </w:r>
      <w:r>
        <w:rPr>
          <w:rFonts w:eastAsiaTheme="majorEastAsia" w:cstheme="majorBidi"/>
          <w:b/>
          <w:iCs/>
          <w:sz w:val="26"/>
        </w:rPr>
        <w:t xml:space="preserve">of the global Hegemon </w:t>
      </w:r>
      <w:r w:rsidRPr="00FC2370">
        <w:rPr>
          <w:rFonts w:eastAsiaTheme="majorEastAsia" w:cstheme="majorBidi"/>
          <w:b/>
          <w:iCs/>
          <w:sz w:val="26"/>
        </w:rPr>
        <w:t>Causing Global Chaos</w:t>
      </w:r>
    </w:p>
    <w:p w14:paraId="5C72E5A5" w14:textId="77777777" w:rsidR="007E5662" w:rsidRPr="00FC2370" w:rsidRDefault="007E5662" w:rsidP="007E5662">
      <w:pPr>
        <w:rPr>
          <w:sz w:val="18"/>
          <w:szCs w:val="18"/>
        </w:rPr>
      </w:pPr>
      <w:r w:rsidRPr="00FC2370">
        <w:rPr>
          <w:sz w:val="18"/>
          <w:szCs w:val="18"/>
        </w:rPr>
        <w:t xml:space="preserve">Damon </w:t>
      </w:r>
      <w:r w:rsidRPr="00FC2370">
        <w:rPr>
          <w:b/>
          <w:bCs/>
          <w:sz w:val="26"/>
        </w:rPr>
        <w:t>Linker</w:t>
      </w:r>
      <w:r w:rsidRPr="00FC2370">
        <w:rPr>
          <w:sz w:val="18"/>
          <w:szCs w:val="18"/>
        </w:rPr>
        <w:t>, a senior correspondent at TheWeek.com He is also a consulting editor at the University of Pennsylvania Press, 3-21-20</w:t>
      </w:r>
      <w:r w:rsidRPr="00FC2370">
        <w:rPr>
          <w:b/>
          <w:bCs/>
          <w:sz w:val="26"/>
        </w:rPr>
        <w:t>14</w:t>
      </w:r>
      <w:r w:rsidRPr="00FC2370">
        <w:rPr>
          <w:sz w:val="18"/>
          <w:szCs w:val="18"/>
        </w:rPr>
        <w:t xml:space="preserve">, "What would America do if China invaded Taiwan?," TheWeek.com, </w:t>
      </w:r>
      <w:hyperlink r:id="rId40" w:history="1">
        <w:r w:rsidRPr="00FC2370">
          <w:rPr>
            <w:sz w:val="18"/>
            <w:szCs w:val="18"/>
          </w:rPr>
          <w:t>http://theweek.com/articles/448962/what-america-china-invaded-taiwan</w:t>
        </w:r>
      </w:hyperlink>
      <w:r w:rsidRPr="00FC2370">
        <w:rPr>
          <w:sz w:val="18"/>
          <w:szCs w:val="18"/>
        </w:rPr>
        <w:t xml:space="preserve">  [KKC] </w:t>
      </w:r>
    </w:p>
    <w:p w14:paraId="3EE0DF28" w14:textId="77777777" w:rsidR="007E5662" w:rsidRPr="00256655" w:rsidRDefault="007E5662" w:rsidP="007E5662">
      <w:pPr>
        <w:rPr>
          <w:u w:val="single"/>
        </w:rPr>
      </w:pPr>
      <w:r w:rsidRPr="00FC2370">
        <w:rPr>
          <w:sz w:val="16"/>
        </w:rPr>
        <w:t xml:space="preserve">Earlier this week, President Obama stated explicitly what everyone already knew: The U.S. is not prepared to go to war with Russia over its annexation of Crimea. We'll impose some tough sanctions, we'll say some mean things about Vladimir Putin, and John McCain will fulminate for a while longer on Sunday-morning talk shows. But the current situation on the ground isn't going to change — because Putin successfully showed that the American president never had any intention of backing up his warnings and threats with military force. Since I don't think the United States has much of a strategic interest in preventing Russia from swallowing parts of eastern Ukraine — any more than Russia would be especially concerned if we annexed a chunk of northern Mexico — I have a hard time getting worked up about recent developments. But that doesn't mean the events of the past few weeks won't have dangerous geopolitical consequences. </w:t>
      </w:r>
      <w:r w:rsidRPr="00FC2370">
        <w:rPr>
          <w:u w:val="single"/>
        </w:rPr>
        <w:t>Every time the president allows a stated line to be crossed</w:t>
      </w:r>
      <w:r w:rsidRPr="00FC2370">
        <w:rPr>
          <w:sz w:val="16"/>
        </w:rPr>
        <w:t xml:space="preserve"> — as he did in Syria last year over Bashar al-Assad's use of chemical weapons, and now again with Russia's actions in Ukraine — </w:t>
      </w:r>
      <w:r w:rsidRPr="00FC2370">
        <w:rPr>
          <w:u w:val="single"/>
        </w:rPr>
        <w:t>he signals that American security commitments may be hollow.</w:t>
      </w:r>
      <w:r w:rsidRPr="00FC2370">
        <w:rPr>
          <w:sz w:val="16"/>
        </w:rPr>
        <w:t xml:space="preserve"> The overall importance of such signaling in international relations is a contentious topic among those who study foreign affairs. But there is one potential theater of conflict in the world where we can be quite certain that America's recent actions — or rather, inactions — have been very closely noted: the Taiwan Straits. Ever since Chiang Kai-shek's nationalist government fled Mao Zedong's communist takeover of mainland China in 1949, relocating to the island of Formosa (henceforth renamed Taiwan), the United States has tacitly guaranteed the island's security. The arrangement became more explicit with the Taiwan Relations Act of 1979, which included a commitment to "resist any resort to force or other forms of coercion" against the island. Over China's strenuous objections — </w:t>
      </w:r>
      <w:r w:rsidRPr="00FC2370">
        <w:rPr>
          <w:u w:val="single"/>
        </w:rPr>
        <w:t xml:space="preserve">the People's Republic considers Taiwan to be its sovereign territory </w:t>
      </w:r>
      <w:r w:rsidRPr="00FC2370">
        <w:rPr>
          <w:sz w:val="16"/>
        </w:rPr>
        <w:t xml:space="preserve">— we've backed up that pledge by selling the Taiwanese government significant numbers of weapons over the years, most recently a $5.8 billion package of military hardware in 2011. So what happens if China, having noted our reluctance to stand up to Assad and complete unwillingness to challenge Moscow militarily, decides to test us by taking Taiwan? </w:t>
      </w:r>
      <w:r w:rsidRPr="00FC2370">
        <w:rPr>
          <w:u w:val="single"/>
        </w:rPr>
        <w:t>On one level, going to war with a major world power of 1.35 billion people in order to defend an island on the other side of the planet sounds crazy</w:t>
      </w:r>
      <w:r w:rsidRPr="00FC2370">
        <w:rPr>
          <w:sz w:val="16"/>
        </w:rPr>
        <w:t xml:space="preserve"> — a quintessential act of imperial overreach. That's certainly my initial reaction, since I'd prefer to see the U.S. playing a more modest role in world affairs more generally. What better way to downscale our global commitments than to back away from this East Asian relic of Cold War brinksmanship? But before we make that move, we need to be clear about the stakes — and the likely consequences. The United States has made a lot of blunders — and done a fair amount of geopolitical mischief — over the years. But all told and weighed against the realistic alternatives, our military hegemony since the end of World War II has been salutary, minimizing cross-border conflicts and enforcing order across large swaths of the globe. The Pax Americana isn't just a propaganda slogan. </w:t>
      </w:r>
      <w:r w:rsidRPr="00FC2370">
        <w:rPr>
          <w:u w:val="single"/>
        </w:rPr>
        <w:t>If we allowed China to take direct control of Taiwan</w:t>
      </w:r>
      <w:r w:rsidRPr="00FC2370">
        <w:rPr>
          <w:sz w:val="16"/>
        </w:rPr>
        <w:t xml:space="preserve"> (even if the mainland promised to treat it as a semi-autonomous region, like Hong Kong), </w:t>
      </w:r>
      <w:r w:rsidRPr="00FC2370">
        <w:rPr>
          <w:u w:val="single"/>
        </w:rPr>
        <w:t xml:space="preserve">it would signal once and for all the end of this American-dominated era and the start of another. Coupled with our passivity in the face of Russia's recent actions, we would swiftly find ourselves in a world where nations revert to acting as they have for much of human history: freely invading each other's borders and fighting wars in the pursuit of national self-interest, with no overseeing hyperpower imposing global peace and order from above. </w:t>
      </w:r>
      <w:r w:rsidRPr="00FC2370">
        <w:rPr>
          <w:sz w:val="16"/>
        </w:rPr>
        <w:t>How likely is it that China will make a move against Taiwan? At the moment, not very. Relations between Beijing and Taipei have improved since Taiwan elected Ma Ying-jeou as president in 2008. On the other hand, China has recently started flexing its military muscles in unprecedented ways. And earlier this week hundreds of Taiwanese university students stormed and occupied the national legislature in Taipei to protest a trade pact with the mainland, a reminder that nationalist sentiment remains strong in Taiwan. How might Beijing respond if the opposition gains the upper hand, threatening to scuttle its plans for slow-motion reunification with an island it still considers a breakaway province? The fact is that we just don't know. (Last spring no one would have predicted that a year later Crimea would be a part of Russia.) What we do know is that, if China does make a move in the Taiwan Straits, the future of the geopolitical order will depend on how America responds. Or doesn't.</w:t>
      </w:r>
    </w:p>
    <w:p w14:paraId="7BE8036F" w14:textId="77777777" w:rsidR="007E5662" w:rsidRPr="007E5662" w:rsidRDefault="007E5662" w:rsidP="007E5662"/>
    <w:p w14:paraId="75CE2808" w14:textId="1256D3C5" w:rsidR="00A21C01" w:rsidRDefault="00A21C01" w:rsidP="00A21C01">
      <w:pPr>
        <w:pStyle w:val="Heading3"/>
      </w:pPr>
      <w:r>
        <w:t>Taiwan: Escalates/Likely</w:t>
      </w:r>
    </w:p>
    <w:p w14:paraId="00E2A815" w14:textId="77777777" w:rsidR="00A21C01" w:rsidRDefault="00A21C01" w:rsidP="00A21C01"/>
    <w:p w14:paraId="2D6BA50A" w14:textId="00371F05" w:rsidR="00A21C01" w:rsidRDefault="00A21C01" w:rsidP="00A21C01">
      <w:pPr>
        <w:pStyle w:val="Heading4"/>
      </w:pPr>
      <w:r>
        <w:t xml:space="preserve">Taiwan is the most likely </w:t>
      </w:r>
      <w:r w:rsidR="00AA7D6E">
        <w:t>spark for war – would catch the US flat-footed and go nuclear</w:t>
      </w:r>
      <w:r>
        <w:t xml:space="preserve"> </w:t>
      </w:r>
    </w:p>
    <w:p w14:paraId="15A73130" w14:textId="77777777" w:rsidR="00A21C01" w:rsidRPr="00D4433A" w:rsidRDefault="00A21C01" w:rsidP="00A21C01">
      <w:pPr>
        <w:rPr>
          <w:rStyle w:val="Style13ptBold"/>
        </w:rPr>
      </w:pPr>
      <w:r w:rsidRPr="00D4433A">
        <w:rPr>
          <w:rStyle w:val="Style13ptBold"/>
        </w:rPr>
        <w:t xml:space="preserve">Lowther 8/11/2015 </w:t>
      </w:r>
    </w:p>
    <w:p w14:paraId="4A16B147" w14:textId="77777777" w:rsidR="00A21C01" w:rsidRPr="00D95B48" w:rsidRDefault="00A21C01" w:rsidP="00A21C01">
      <w:r w:rsidRPr="00D95B48">
        <w:t>(Dr. Adam Lowther is Director, School of Advanced Nuclear Deterrence Studies, Air Force Global Strike Command. Alex Littlefield is a professor at Feng Chia University.) “Taiwan and the Prospects for War Between China and America”, The Diplomat. Retrieved from </w:t>
      </w:r>
      <w:hyperlink r:id="rId41" w:tgtFrame="_blank" w:history="1">
        <w:r w:rsidRPr="00D95B48">
          <w:t>http://thediplomat.com/2015/08/taiwan-and-the-prospects-for-war-between-china-and-america/</w:t>
        </w:r>
      </w:hyperlink>
      <w:r w:rsidRPr="00D95B48">
        <w:t>July 13 // DDI - AC,CS)</w:t>
      </w:r>
    </w:p>
    <w:p w14:paraId="639BC0C7" w14:textId="77777777" w:rsidR="00A21C01" w:rsidRPr="005F3ED1" w:rsidRDefault="00A21C01" w:rsidP="005F3ED1">
      <w:r w:rsidRPr="00687008">
        <w:rPr>
          <w:sz w:val="16"/>
        </w:rPr>
        <w:t xml:space="preserve">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conflict between the U.S. and the PRC could occur and rapidly escalate. </w:t>
      </w:r>
      <w:r w:rsidRPr="00DD6259">
        <w:rPr>
          <w:rStyle w:val="Emphasis"/>
        </w:rPr>
        <w:t xml:space="preserve">Given that American political and military leaders have a poor understanding of Chinese ambitions and particularly their opaque nuclear thinking, there is </w:t>
      </w:r>
      <w:r w:rsidRPr="00687008">
        <w:rPr>
          <w:sz w:val="16"/>
        </w:rPr>
        <w:t>ample</w:t>
      </w:r>
      <w:r w:rsidRPr="00DD6259">
        <w:rPr>
          <w:rStyle w:val="Emphasis"/>
        </w:rPr>
        <w:t xml:space="preserve"> reason to be concerned that a future conflict could escalate to a limited nuclear conflict. Thus, it is worth taking a look at the PRC with an eye toward offering insight into Chinese motivation and thinking when it comes to how a possible crisis over Taiwan could escalate to the use of nuclear weapons.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w:t>
      </w:r>
      <w:r w:rsidRPr="00687008">
        <w:rPr>
          <w:sz w:val="16"/>
        </w:rPr>
        <w:t xml:space="preserve">.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w:t>
      </w:r>
      <w:r w:rsidRPr="00DD6259">
        <w:rPr>
          <w:rStyle w:val="Emphasis"/>
        </w:rPr>
        <w:t xml:space="preserve">China is rapidly catching up as it builds an estimated 30-50 new nuclear warheads each year. While American leaders may find such a sentiment unfounded, the PRC has a strong fear that the United States will use its nuclear arsenal as a tool to </w:t>
      </w:r>
      <w:r w:rsidRPr="0025775E">
        <w:t>blackmail</w:t>
      </w:r>
      <w:r w:rsidRPr="00DD6259">
        <w:rPr>
          <w:rStyle w:val="Emphasis"/>
        </w:rPr>
        <w:t xml:space="preserve"> (coerce) China into taking or not taking a number of actions that are against its interests. </w:t>
      </w:r>
      <w:r w:rsidRPr="00687008">
        <w:rPr>
          <w:sz w:val="16"/>
        </w:rPr>
        <w:t xml:space="preserve">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w:t>
      </w:r>
      <w:r w:rsidRPr="00DD6259">
        <w:rPr>
          <w:rStyle w:val="Emphasis"/>
        </w:rPr>
        <w:t>China sees its position and ability to deter the United States as vulnerable. Possible Scenario While there are several scenarios where conflict between the United States and China is possible, some analysts believe that a conflict over Taiwan remains the most likely place where the PRC and the U.S. would come to blows.</w:t>
      </w:r>
      <w:r w:rsidRPr="00687008">
        <w:rPr>
          <w:sz w:val="16"/>
        </w:rPr>
        <w:t xml:space="preserve"> Beijing is aware that any coercive action on its part to force Taiwan to accept its political domination could incur the wrath of the United States. To prevent the U.S. from intervening in the region, China will certainly turn to its anti-access/area-denial (A2/AD) strategy, beginning with non-lethal means and non-lethal threats to discourage the American public from supporting the use of force in support of Taiwan</w:t>
      </w:r>
      <w:r w:rsidRPr="000C0E47">
        <w:rPr>
          <w:rStyle w:val="Emphasis"/>
        </w:rPr>
        <w:t>. If thwarted in its initial efforts to stop Chinese aggression against Taiwan, the United States may be tempted to resort to stronger measures and attack mainland China</w:t>
      </w:r>
      <w:r w:rsidRPr="00424933">
        <w:rPr>
          <w:rStyle w:val="StyleUnderline"/>
        </w:rPr>
        <w:t>.</w:t>
      </w:r>
      <w:r w:rsidRPr="00687008">
        <w:rPr>
          <w:sz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In the view of China, such a strike would not be a violation of its no-first-use policy because the strike would occur in sovereign Chinese waters, thus making the use of nuclear weapons a defensive act. Since Taiwan is a domestic matter, any U.S. intervention would be viewed as an act of aggression. This, in the minds of the Chinese, makes the United States an outside aggressor, not China. It is also important to remember that nuclear weapons are an asymmetric response to American conventional superiority.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China does have specific goals that are a part of its stated core security interests, including reunification with Taiwan.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w:t>
      </w:r>
      <w:r w:rsidRPr="00D46BA3">
        <w:rPr>
          <w:rStyle w:val="Emphasis"/>
        </w:rPr>
        <w:t>. Unless we give serious thought to possible scenarios where nuclear conflict could occur, the United States may be unprepared for a situation that escalates beyond its ability to prevent a catastrophe</w:t>
      </w:r>
      <w:r w:rsidRPr="005F3ED1">
        <w:t>.</w:t>
      </w:r>
    </w:p>
    <w:p w14:paraId="3BA8B80A" w14:textId="2B672ABE" w:rsidR="005F3ED1" w:rsidRDefault="005F3ED1" w:rsidP="005F3ED1">
      <w:pPr>
        <w:pStyle w:val="Heading3"/>
      </w:pPr>
      <w:r>
        <w:t>War/Conflict</w:t>
      </w:r>
    </w:p>
    <w:p w14:paraId="2FDF747F" w14:textId="77777777" w:rsidR="005F3ED1" w:rsidRPr="00CF7A39" w:rsidRDefault="005F3ED1" w:rsidP="005F3ED1">
      <w:pPr>
        <w:pStyle w:val="Heading4"/>
      </w:pPr>
      <w:r w:rsidRPr="00CF7A39">
        <w:t>Appeasement increases Chinese demands – culminates in war</w:t>
      </w:r>
    </w:p>
    <w:p w14:paraId="2A84EBD4" w14:textId="77777777" w:rsidR="005F3ED1" w:rsidRPr="00CF7A39" w:rsidRDefault="005F3ED1" w:rsidP="005F3ED1">
      <w:pPr>
        <w:rPr>
          <w:rStyle w:val="Style13ptBold"/>
        </w:rPr>
      </w:pPr>
      <w:r w:rsidRPr="00CF7A39">
        <w:rPr>
          <w:rStyle w:val="Style13ptBold"/>
        </w:rPr>
        <w:t xml:space="preserve">Jacobs 15 – </w:t>
      </w:r>
      <w:r w:rsidRPr="00CF7A39">
        <w:t>(Bruce Jacobs, 11-1-2015, "Appeasement will only encourage China," Sydney Morning Herald, http://www.smh.com.au/comment/appeasement-will-only-encourage-expansionist-china-20151101-gknz2l.html)</w:t>
      </w:r>
    </w:p>
    <w:p w14:paraId="4857E6A0" w14:textId="77777777" w:rsidR="005F3ED1" w:rsidRPr="00CF7A39" w:rsidRDefault="005F3ED1" w:rsidP="005F3ED1">
      <w:r w:rsidRPr="00CF7A39">
        <w:t xml:space="preserve">World attention has again focused on our region of the globe, with the American navy asserting its "freedom of navigation" near Chinese-constructed artificial islands World attention has again focused on our region of the globe, with the American navy asserting its "freedom of navigation" near Chinese-constructed artificial islands in the so-called South China Sea. In less than 80 days, in the midst of threats from China, Taiwan's voters will vote for their president and legislature. Polls suggest the opposition will win, thus giving Taiwan its third transition of power from opposition to government in the six presidential elections since democratisation.third transition of power from opposition to government in the six presidential elections since democratisation.The tensions in Asia today have only one cause: China. On the basis of false "history", </w:t>
      </w:r>
      <w:r w:rsidRPr="00CF7A39">
        <w:rPr>
          <w:rStyle w:val="Emphasis"/>
        </w:rPr>
        <w:t>China claims the South China Sea, the East China Sea and Taiwan. Yet China has no historical claims to the South and East China</w:t>
      </w:r>
      <w:r w:rsidRPr="00CF7A39">
        <w:t xml:space="preserve"> seas. Historically, south-east Asian states conducted the great trade in the South China Sea. China had almost no role. Furthermore, geographically, the contested areas are close to Vietnam, Malaysia, Indonesia, Brunei and the Philippines, while they are more than 1000 kilometres south of China. </w:t>
      </w:r>
      <w:r w:rsidRPr="00CF7A39">
        <w:rPr>
          <w:rStyle w:val="Emphasis"/>
        </w:rPr>
        <w:t>China's claims for sovereignty in these areas have no historical basis and its constructing of "islands" on submerged reefs only demonstrates China's expansionism</w:t>
      </w:r>
      <w:r w:rsidRPr="00CF7A39">
        <w:t>.Similarly, in the East China Sea, China's claims to the Senkaku Islands (which China calls the Diaoyutai) have no historical foundation. The People's Daily of January 8, 1953, stated that the "Senkaku" Islands belonged to the Ryukyu Archipelago, and a World Atlas published in China in 1958 showed that these islands belong to Japan. 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 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 The dictatorship of Chiang Kai-shek and his son and successor, Chiang Ching-kuo, ruled Taiwan from 1945 until the latter's death in early 1988. Their rule was a Chinese colonial project that privileged Chinese who had come with Chiang Kai-shek and systematically discriminated against native Taiwanese. Only with the accession of Lee Teng-hui to the presidency after the death of Chiang Ching-kuo in 1988 could Taiwan begin its democratisation process. Now Taiwan, a country with a population the size of Australia, has become a democratic middle power. The so-called "one China" policy of many countries including the United States and Australia is a relic of the old Chiang Kai-shek/Chiang Ching-kuo dictatorship, which pushed a "one China" policy without consulting Taiwan's population. All the major Western democracies, as well as Japan and India, now have substantial if unofficial diplomatic offices in Taiwan. And, although these nations do not publicise the point, all have de facto "One China, one Taiwan" policies. The arguments of people such as Age columnist Hugh White are dangerous. They ignore the cause of tension in Asia and say we have to be careful about becoming involved in a war. History has taught us that "</w:t>
      </w:r>
      <w:r w:rsidRPr="00CF7A39">
        <w:rPr>
          <w:rStyle w:val="Emphasis"/>
        </w:rPr>
        <w:t xml:space="preserve">appeasement" of such expansionist powers as China does not stop war. </w:t>
      </w:r>
      <w:r w:rsidRPr="00CF7A39">
        <w:t xml:space="preserve">Rather, </w:t>
      </w:r>
      <w:r w:rsidRPr="00CF7A39">
        <w:rPr>
          <w:rStyle w:val="Emphasis"/>
        </w:rPr>
        <w:t>it</w:t>
      </w:r>
      <w:r w:rsidRPr="00CF7A39">
        <w:t xml:space="preserve"> only </w:t>
      </w:r>
      <w:r w:rsidRPr="00CF7A39">
        <w:rPr>
          <w:rStyle w:val="Emphasis"/>
        </w:rPr>
        <w:t>temporarily</w:t>
      </w:r>
      <w:r w:rsidRPr="00CF7A39">
        <w:t xml:space="preserve"> </w:t>
      </w:r>
      <w:r w:rsidRPr="00CF7A39">
        <w:rPr>
          <w:rStyle w:val="Emphasis"/>
        </w:rPr>
        <w:t>postpones</w:t>
      </w:r>
      <w:r w:rsidRPr="00CF7A39">
        <w:t xml:space="preserve"> armed </w:t>
      </w:r>
      <w:r w:rsidRPr="00CF7A39">
        <w:rPr>
          <w:rStyle w:val="Emphasis"/>
        </w:rPr>
        <w:t>conflict</w:t>
      </w:r>
      <w:r w:rsidRPr="00CF7A39">
        <w:t xml:space="preserve"> </w:t>
      </w:r>
      <w:r w:rsidRPr="00CF7A39">
        <w:rPr>
          <w:rStyle w:val="Emphasis"/>
        </w:rPr>
        <w:t>and ultimately leads to a much larger war later.</w:t>
      </w:r>
      <w:r w:rsidRPr="00CF7A39">
        <w:t xml:space="preserve"> </w:t>
      </w:r>
      <w:r w:rsidRPr="00CF7A39">
        <w:rPr>
          <w:rStyle w:val="Emphasis"/>
        </w:rPr>
        <w:t>Appeasement of China only enhances Chinese perceptions that the US is</w:t>
      </w:r>
      <w:r w:rsidRPr="00CF7A39">
        <w:t xml:space="preserve"> a </w:t>
      </w:r>
      <w:r w:rsidRPr="00CF7A39">
        <w:rPr>
          <w:rStyle w:val="Emphasis"/>
        </w:rPr>
        <w:t>toothless</w:t>
      </w:r>
      <w:r w:rsidRPr="00CF7A39">
        <w:t xml:space="preserve"> paper tiger. </w:t>
      </w:r>
      <w:r w:rsidRPr="00CF7A39">
        <w:rPr>
          <w:rStyle w:val="Emphasis"/>
        </w:rPr>
        <w:t xml:space="preserve">It creates a sense among China's generals and political leaders that they can pursue expansionist policies without international protest. </w:t>
      </w:r>
      <w:r w:rsidRPr="00CF7A39">
        <w:t>The pretence that Taiwan's vote for its own president and legislature can lead to war is false. Both main candidates, Tsai Ing-wen and Eric Chu, want to maintain the status quo – that Taiwan is de facto an independent state but that it will not announce this. Australians would be appalled if we were told by a foreign power that voting for either Malcolm Turnbull or Bill Shorten would lead to war and that we should vote accordingly. We must be clear that China is the only country threatening anyone else in Asia. The close talks between leaders of such countries as the US, Japan, India and Australia demonstrate that Asia's democratic countries have become aware of the risks. In classical balance-of-power theory, the rise of one expansionist power creates a coalition among other powers. China's expansionist actions have already created a substantial democratic coalition in Asia prepared to prevent China from starting a major war.</w:t>
      </w:r>
    </w:p>
    <w:p w14:paraId="2806F181" w14:textId="2A108B84" w:rsidR="00A21C01" w:rsidRDefault="00711A98" w:rsidP="00711A98">
      <w:pPr>
        <w:pStyle w:val="Heading3"/>
      </w:pPr>
      <w:r>
        <w:t>AT: Containment = Escalation</w:t>
      </w:r>
    </w:p>
    <w:p w14:paraId="57C504C5" w14:textId="53FA8FE2" w:rsidR="00711A98" w:rsidRPr="00711A98" w:rsidRDefault="00711A98" w:rsidP="00711A98">
      <w:pPr>
        <w:pStyle w:val="Heading4"/>
      </w:pPr>
      <w:r>
        <w:t>The US should take riskier containment moves – pure accommodation ensures escalation and emboldens Chinese assertiveness</w:t>
      </w:r>
    </w:p>
    <w:p w14:paraId="3C54CDC9" w14:textId="77777777" w:rsidR="00711A98" w:rsidRPr="007E5662" w:rsidRDefault="00711A98" w:rsidP="007E5662">
      <w:r w:rsidRPr="007E5662">
        <w:rPr>
          <w:rStyle w:val="Style13ptBold"/>
        </w:rPr>
        <w:t>Mastro</w:t>
      </w:r>
      <w:r w:rsidRPr="007E5662">
        <w:t>, Oriana S. 20</w:t>
      </w:r>
      <w:r w:rsidRPr="007E5662">
        <w:rPr>
          <w:rStyle w:val="Style13ptBold"/>
        </w:rPr>
        <w:t>15</w:t>
      </w:r>
      <w:r w:rsidRPr="007E5662">
        <w:t xml:space="preserve"> (assistant professor at the Edmund A. Walsh School of Foreign Service, Georgetown University) Why Chinese Assertiveness Is Here to Stay, The Washington Quarterly Winter 2015 // DDI - CS</w:t>
      </w:r>
    </w:p>
    <w:p w14:paraId="1C677828" w14:textId="77777777" w:rsidR="00711A98" w:rsidRPr="00711A98" w:rsidRDefault="00711A98" w:rsidP="007E5662">
      <w:pPr>
        <w:rPr>
          <w:rStyle w:val="Emphasis"/>
          <w:sz w:val="14"/>
          <w:szCs w:val="20"/>
          <w:u w:val="none"/>
        </w:rPr>
      </w:pPr>
      <w:r w:rsidRPr="007E5662">
        <w:t>As</w:t>
      </w:r>
      <w:r w:rsidRPr="00711A98">
        <w:rPr>
          <w:rStyle w:val="Emphasis"/>
          <w:sz w:val="14"/>
          <w:szCs w:val="20"/>
          <w:u w:val="none"/>
        </w:rPr>
        <w:t xml:space="preserve"> Chinese political, economic, and military power continues to grow at impressive rates, the impact of Chinese external behavior on the region has correspondingly increased. Since 2010, it has become commonplace for observers to refer to Chinese foreign policy behavior as abrasive, muscular, or assertive. However, China’s heightened willingness to rely on coercive diplomacy—or the simultaneous use of diplomacy and limited use of force to accomplish one’s objectives—began much earlier with the Impeccable incident in March 2009.1 In this case, five Chinese vessels shadowed and aggressively maneuvered in dangerously close proximity to the U.S. Naval Ship Impeccable.2 In the following months, commentators predicted that China would moderate its behavior in the face of regional backlash. Instead, instances of Chinese platforms maneuvering in a dangerous and unprofessional manner only became more frequent. Whether Chinese foreign policy has become more assertiveness and the implications of such a shift are the source of great debate among China hands. Analysts Thomas Fingar and Fan Jishe argue that stability still characterizes U.S.–China bilateral relations because the ties between the two countries are more extensive, varied, prioritized, and interdependent than ever before.3 Harvard professor Alastair Iain Johnston argues that pundits overstate the change because they underestimate how assertive China has been in the past— demonstrating that Chinese official discourse on sovereignty and territorial issues has been relatively consistent over the past fifteen years.4 Others argue that the narrative does not go far enough. Australian analyst Jeffrey Reeves articulated that accusations of assertiveness too narrowly focus on China’s Oriana Skylar Mastro is an assistant professor at the Edmund A. Walsh School of Foreign Service, Georgetown University. The author would especially like to thank Sungmin Cho, Zi Yang, Tianyi Wang, and Denise Der for their research assistance. Dr. Mastro can be reached at om116@georgetown.edu. Copyright # 2015 The Elliott School of International Affairs The Washington Quarterly • 37:4 pp. 151–170 http://dx.doi.org/10.1080/0163660X.2014.1002161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THE WASHINGTON QUARTERLY &amp; WINTER 2015 151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expansive territorial claims, disruptive diplomacy in ASEAN, and growing use of economic sanctions, while ignoring other policies that contribute to regional instability—specifically Beijing’s reliance on economic ties to advance its relations with smaller developing countries in Asia.5 Commentators admittedly tend to ignore areas of cooperative Chinese actions such as convergence in U.S. and Chinese voting on the UN Security Council and China has been credibly communicating its threats by increasing the risk of accident. increasing U.S. exports to China.6 Former State Department official Thomas Christensen cautions that China’s counterproductive policies toward its neighbors and the United States are better understood as reactive and conservative, rather than assertive and innovative.7 Qin Yaqing, a professor at China Foreign Affairs University, postulates that China’s main strategic policies— emphasis on U.S.–China relations, rejecting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alliances, reliance on economic diplomacy—will continue even as some policies change. For instance, we could see an emphasis on core interests like sovereignty and territorial integrity, even over economic development.8 While true that Chinese diplomacy may not have, on the whole, become more assertive, most agree that in the area of maritime disputes, China has demonstrated an increased willingness to threaten and use limited force to promote its sovereignty claims. The dangerous Chinese interception of U.S. Navy planes conducting routine patrols above the South China Sea in late August 2014 is only the latest of countless instances of China credibly communicating its threats by increasing the risk of accident.9 Many U.S. strategists were hopeful that Beijing would moderate its behavior because, they argue, </w:t>
      </w:r>
      <w:r w:rsidRPr="00B4780A">
        <w:rPr>
          <w:rStyle w:val="Emphasis"/>
        </w:rPr>
        <w:t>this</w:t>
      </w:r>
      <w:r w:rsidRPr="00711A98">
        <w:rPr>
          <w:rStyle w:val="Emphasis"/>
          <w:sz w:val="14"/>
          <w:szCs w:val="20"/>
          <w:u w:val="none"/>
        </w:rPr>
        <w:t xml:space="preserve"> more </w:t>
      </w:r>
      <w:r w:rsidRPr="00B4780A">
        <w:rPr>
          <w:rStyle w:val="Emphasis"/>
        </w:rPr>
        <w:t>muscular approach to maritime disputes has obviously proved counterproductive and detrimental to China’s own interests</w:t>
      </w:r>
      <w:r w:rsidRPr="00711A98">
        <w:rPr>
          <w:rStyle w:val="Emphasis"/>
          <w:sz w:val="14"/>
          <w:szCs w:val="20"/>
          <w:u w:val="none"/>
        </w:rPr>
        <w:t xml:space="preserve">. China’s muscle-flexing has driven allies such as Japan, the Philippines, and Australia into a closer alliance with the United States.10 A recent Pew poll demonstrated that 70 percent of respondents in the Philippines, Japan, Vietnam, South Korea, and India expressed concern over potential conflict with China.11 “The Chinese,” said Rob Taylor, a close advisor to Australian Prime Minister Tony Abbott, “with their current foreign policy, as distinct from what they were doing over a decade ago—is [sic] genuinely counterproductive.”12 Given the Western consensus that, as The Economist wrote, “it would be hard to construct a foreign policy better designed to undermine China’s long-term interests,”13 and that fundamentally China “has no wish to be branded an international outlaw,”14 as Wall Street Journal columnist Andrew Browne pointed out, many are waiting for a reversion to previous policies.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152 THE WASHINGTON QUARTERLY &amp; WINTER 2015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Unfortunately, such a shift back is unlikely. </w:t>
      </w:r>
      <w:r w:rsidRPr="00B4780A">
        <w:rPr>
          <w:rStyle w:val="Emphasis"/>
        </w:rPr>
        <w:t>China’s reliance on coercion</w:t>
      </w:r>
      <w:r w:rsidRPr="00711A98">
        <w:rPr>
          <w:rStyle w:val="Emphasis"/>
          <w:sz w:val="14"/>
          <w:szCs w:val="20"/>
          <w:u w:val="none"/>
        </w:rPr>
        <w:t xml:space="preserve">, both in the form of deterrence and compellence, over maritime disputes </w:t>
      </w:r>
      <w:r w:rsidRPr="00B4780A">
        <w:rPr>
          <w:rStyle w:val="Emphasis"/>
        </w:rPr>
        <w:t>is likely to persist for the foreseeable future</w:t>
      </w:r>
      <w:r w:rsidRPr="00711A98">
        <w:rPr>
          <w:rStyle w:val="Emphasis"/>
          <w:sz w:val="14"/>
          <w:szCs w:val="20"/>
          <w:u w:val="none"/>
        </w:rPr>
        <w:t xml:space="preserve"> for two reasons. First, </w:t>
      </w:r>
      <w:r w:rsidRPr="00B4780A">
        <w:rPr>
          <w:rStyle w:val="Emphasis"/>
        </w:rPr>
        <w:t>Chinese assertiveness is the result of a deliberate strategic decision central to Beijing’s</w:t>
      </w:r>
      <w:r w:rsidRPr="00711A98">
        <w:rPr>
          <w:rStyle w:val="Emphasis"/>
          <w:sz w:val="14"/>
          <w:szCs w:val="20"/>
          <w:u w:val="none"/>
        </w:rPr>
        <w:t xml:space="preserve"> overarching </w:t>
      </w:r>
      <w:r w:rsidRPr="00B4780A">
        <w:rPr>
          <w:rStyle w:val="Emphasis"/>
        </w:rPr>
        <w:t>anti- access</w:t>
      </w:r>
      <w:r w:rsidRPr="00711A98">
        <w:rPr>
          <w:rStyle w:val="Emphasis"/>
          <w:sz w:val="14"/>
          <w:szCs w:val="20"/>
          <w:u w:val="none"/>
        </w:rPr>
        <w:t xml:space="preserve">/area denial (A2/AD) </w:t>
      </w:r>
      <w:r w:rsidRPr="00B4780A">
        <w:rPr>
          <w:rStyle w:val="Emphasis"/>
        </w:rPr>
        <w:t>strategy</w:t>
      </w:r>
      <w:r w:rsidRPr="00711A98">
        <w:rPr>
          <w:rStyle w:val="Emphasis"/>
          <w:sz w:val="14"/>
          <w:szCs w:val="20"/>
          <w:u w:val="none"/>
        </w:rPr>
        <w:t xml:space="preserve">. The Economist refers to anti-access as “the ability to prevent an opposing force from entering an area of operations.” The objective of area denial, on the other hand, is not prevention but disruption—to compel the desired behavior by “impos[ing] severe costs on the enemy’s freedom of action once it has [gained access].”15 While it seems counterintuitive, </w:t>
      </w:r>
      <w:r w:rsidRPr="00B4780A">
        <w:rPr>
          <w:rStyle w:val="Emphasis"/>
        </w:rPr>
        <w:t>China is</w:t>
      </w:r>
      <w:r w:rsidRPr="00711A98">
        <w:rPr>
          <w:rStyle w:val="Emphasis"/>
          <w:sz w:val="14"/>
          <w:szCs w:val="20"/>
          <w:u w:val="none"/>
        </w:rPr>
        <w:t xml:space="preserve"> actually </w:t>
      </w:r>
      <w:r w:rsidRPr="00B4780A">
        <w:rPr>
          <w:rStyle w:val="Emphasis"/>
        </w:rPr>
        <w:t>hoping to prevent balancing by being assertive, and operationally it is trying to create a domestic and international environment that will limit U.S. ability to intervene effectively in a given conflict</w:t>
      </w:r>
      <w:r w:rsidRPr="00711A98">
        <w:rPr>
          <w:rStyle w:val="Emphasis"/>
          <w:sz w:val="14"/>
          <w:szCs w:val="20"/>
          <w:u w:val="none"/>
        </w:rPr>
        <w:t xml:space="preserve">. Second, there are influential and loud voices in China that believe such a strategy has been working, and is better than the alternatives. Such arguments are not without merit. While a few countries’ view of China is worsening, a median of 49 percent of the world’s publics surveyed in a 2014 poll still hold a positive view of China overall.16 Xi Jinping himself has articulated more hardline policies concerning territorial disputes, and Chinese assertiveness has noticeably increased under his watch. Additionally, the costs of any negative perceptions are unclear—even Australia has been hesitant to be drawn into the diplomatic fray given its close economic relationship with China.17 And even if countries are unhappy, it is hard to ignore the fact that China’s tactic of “exploit[ing] perceived provocations in disputed areas by other countries...to change the status quo in its favour,” as the International Crisis Group puts it, has been largely successful in strengthening China’s claims.18 </w:t>
      </w:r>
      <w:r w:rsidRPr="00B4780A">
        <w:rPr>
          <w:rStyle w:val="Emphasis"/>
        </w:rPr>
        <w:t>In short, Chinese assertiveness is here to stay, and U.S. strategy needs to adjust accordingly</w:t>
      </w:r>
      <w:r w:rsidRPr="00711A98">
        <w:rPr>
          <w:rStyle w:val="Emphasis"/>
          <w:sz w:val="14"/>
          <w:szCs w:val="20"/>
          <w:u w:val="none"/>
        </w:rPr>
        <w:t xml:space="preserve">. Specifically, I lay out three areas of Cold War-era concepts that the United States needs to jettison if it hopes to protect regional interests and avoid conflict if possible. Asia’s Own Balancing Most U.S. strategists and scholars argue that Chinese muscular behavior in its territorial disputes has been counterproductive in that China’s relations with its neighbors, and therefore Beijing’s security environment, have deteriorated as a result. Many concluded that Beijing was learning similar lessons and would adjust its foreign policy accordingly. China’s relentless pursuit of its territorial Unfortunately, a shift back from Chinese coercion is unlikely for two reasons.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153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154 THE WASHINGTON QUARTERLY &amp; WINTER 2015 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claims has hardened the position of its neighbors and hurt its international image.19 According to a 2014 Center for Strategic and International Studies (CSIS) poll of strategic elites in eleven countries, 61 percent of respondents felt China had a negative impact on regional security.20 More and more, regional actors’ anxiety about Beijing’s long-term intentions is encouraging them to conduct their own balancing. Such behavior includes external balancing, such as improving ties with the United States and other major players in the region, as well as internally strengthening and modernizing their own militaries.21 We can see this internal balancing in the defense spending of Asian countries, which spent a total of $287.4 billion on defense in 2012. This total represents the first time that Asian defense spending exceeded total European defense spending, including both NATO and non-NATO countries.22 Further, from 2008–2012, Asia and Oceania accounted for 47 percent of global imports of major conventional weapons, with India, South Korea, and Singapore—first, fourth, and fifth, respectively—all in the top five of importers of major conventional weapons worldwide.23 Real (inflation-adjusted) defense spending in India, Japan, and South Korea increased from 2000 to 2011 by 47, 46, and 67 percent, respectively, an increase too large to be explained by natural modernization trends.24 Moreover, the reversal of downward spending trends in 2008 and subsequent accelerated increases, coupled with focus on investment in naval and air forces, suggest such spending trends are partly in response to China.25 The Asia–Pacific will comprise 26 percent—nearly $200 billion—of global maritime security builds in the next 20 years, represented largely by shipbuilding.26 India has been the largest importer of weapons for the past five years and has more active duty military personnel than any other Asian country except China. India’s defense budget rose to $46.8 billion in 2012, and it is projected that by 2020 India will become the fourth-greatest defense spender in the world, overtaking Japan, France, and</w:t>
      </w:r>
      <w:r w:rsidRPr="00B4780A">
        <w:t xml:space="preserve"> </w:t>
      </w:r>
      <w:r w:rsidRPr="00711A98">
        <w:rPr>
          <w:rStyle w:val="Emphasis"/>
          <w:sz w:val="14"/>
          <w:szCs w:val="20"/>
          <w:u w:val="none"/>
        </w:rPr>
        <w:t xml:space="preserve">Britain.27 Even South Korea, a much smaller country, boosted its defense budget by 67 percent from $17.1 billion in 2000 to $28.6 billion in 2011.28 In terms of external balancing, many countries are strengthening their ties with the United States. In 2013, the United States and Vietnam established a comprehensive partnership, and subsequently have frequently worked together, for example to mobilize a multinational response in 2010 to China’s perceived attempts to promote its maritime claims in the South China Sea.29 In April 2014, the Philippines and the United States signed an Enhanced Defense Cooperation Agreement that, among other things, allows the United States to base troops there on a rotational basis for the first time in 20 years.30 Later in 2014, Australia and the United States signed a 25-year agreement allowing 2500 U.S. Marines and USAF personnel to train there and inter-operate with Australian forces.31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Japan has perhaps made the greatest changes by incrementally raising its defense budget, extending its security perimeter, improving its armaments, and considering boosting the status of the Self-Defense Forces (SDF) by extending its operational range. Japanese defense spending in 2013 increased for the first time in eleven years by 40 billion yen from the previous fiscal year to 4.7358 trillion yen.32 Japanese Prime Minister Shinzo Abe announced in July 2014 a reinterpretation of the Peace Constitution to allow, for the first time in sixty years, collective self-defense. This means that Japan’s military may engage in hostilities to come to the aid of friendly countries, such as the United States, even when Japan itself has not been attacked.33 In addition to strengthening relations with the United States, Asian countries are also expanding their ties with one another. To cite just a few examples, South Korea and Japan are gradually moving from security dialogue toward closer intelligence and defense cooperation. While a painful history limits the level of trust between the two countries, officials in Seoul and Tokyo are quietly moving ahead with strengthening both bilateral relations and trilateral cooperation with the United States. Korea is also becoming a major economic partner, arms provider, and trainer for select Southeast Asian states including Indonesia and Vietnam. Japan and India have also upgraded bilateral defense ties and have pledged to enhance cooperation, especially in the realm of maritime security; to that end, the two countries held the first purely bilateral joint naval exercise off the Bay of Tokyo in June 2012. Japan and Australia have signed an accord to cross-service logistics for military platforms. Japan has also moved to improve defense relations with Vietnam and the Philippines. Due to China’s sensitivities, Australia tends to downplay its cooperation with Japan, but it is far more vocal about strengthening ties with India, Indonesia, Singapore, Vietnam, and Thailand. Japan, Australia, and ASEAN members increasingly seek after India, with its “Look East” policy, recast in November 2014 by Prime Minister Modi as its “Act East” policy, and blue-water naval power. India provides arms and professional military training, especially of junior officers, to Vietnam, and Hanoi has granted India berthing rights at its Nha Trang port.34 A Deliberate Strategy Chinese assertive behavior is here to stay because it is the manifestation of a deliberate long-term strategy. Many scholars are more comfortable arguing that a rogue military, a need to cater to Chinese nationalism, or individual leadership traits explain Chinese assertiveness because those explanations suggest China’s dangerous and China’s assertive behavior is the manifestation of a deliberate long-term strategy.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155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156 THE WASHINGTON QUARTERLY &amp; WINTER 2015 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provocative behavior is a temporary paroxysm.35 But the speeches of Chinese President Xi Jinping, Chinese Premier Li Keqiang, and Chinese Foreign Minister Wang Yi highlight the belief that unfriendly, and even hostile, powers are besieging China, especially in the maritime sphere. Wang Yi has emphasized that China periodically exercises restraint, but must stand its ground when provoked in territorial disputes.36 In a May 2013 speech in Germany, Li Keqiang suggested that Chinese assertiveness is even in defense of the post- World War II international system. Though a tenuous connection, Li basically insinuates that China’s active pursuit of its East China Sea claims supports the world order laid out in the Potsdam Declaration of 1945.37 And in recent months, Xi himself has publicly stressed the critical importance of a strong military to a successful foreign policy and dismissed the option of passivity.38 Remaining firm is the preferred official Chinese approach. Xi Jinping has also emphasized the importance of prioritizing the economic interests of countries that support Chinese core interests, even if it comes at a relative cost economically.39 Past economic goals solely prioritized making money, with little consideration to strategic factors—but today, Chinese leaders are starting to think about how they can use the immense economic benefit of doing business with China in order to gain political influence. The political priority seems to be defending maritime sovereignty above all else. Historically, upholding maritime sovereignty has been critical to a nation’s success, and therefore China should follow a similar trajectory of building a powerful navy that can protect its commercial interests.40 Researchers at Peking University pulled together extensive statistics to demonstrate how important maritime territory is for Chinese economic, and therefore national, interests. They argue that China must utilize available resources to defend vital sea lanes, which include military, diplomatic, and economic wherewithal.41 Meanwhile, China’s top leadership stresses that in spite of China’s assertiveness in maritime disputes, other countries need not worry about China’s rise because it does not seek hegemony or promote imperialism. An anonymous analysis published in the Hong Kong Economic Times of Xi Jinping’s November speech concludes that his foreign policy approach is tough and unyielding, though not unnecessarily aggressive.42 China is unlikely to shift strategies away from relying on coercion and manipulating risk to achieve its territorial objectives not only because the top leadership publicly promotes them, but also because they correspond well with China’s overarching strategy of active defense (jiji fangyu). Active defense is the operational component of Jiang Zemin’s National Military Strategic Guidelines for the New Period (xin shiqi guojia junshi zhanlue fangzhen), which serves as “the highest level of strategic guidance for all PLA military operations during war and preparation for war during peacetime.”43 Specifically, the guidelines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necessitate developing capabilities to deter, deny, disrupt, and delay the deployment of U.S. forces into the Chinese theater—hence the Western nomenclature A2/AD. These can be leveraged to accomplish Chinese goals in its maritime disputes through four distinct but interrelated pathways: 1. geographic: increasing the distance and time required for U.S. forces to arrive in theater from areas of safety before China achieves its political objectives; 2. kinetic: degrading the U.S. military’s ability to penetrate anti-access environments with an enhanced conventional precision strike system, consisting mainly of cruise and ballistic missiles as well as attacks on key enabling capabilities such as space-based networks that enable C4ISR (Command, Control, Communications, Computers, Intelligence, Surveillance, and Reconnaissance) missions; 3. political: exploiting perceived weaknesses in political support and resolve of U.S. allies and friends, thereby keeping the United States out because countries will not allow it to base there; and 4. deterrent: making involvement so costly that the United States opts out of responding, or responds minimally, in a given contingency.44 Assertiveness is therefore, in many ways, the logical extension of this Chinese strategy as it grows more confident in the capabilities it has been developing over the last twenty years as part of this active defense strategy. While the strategic objective is the same for each of the pillars, the theory of victory of the first two pillars is significantly different from that of the latter two. Kinetic and geographic aspects rely largely on brute force in that China could theoretically accomplish its goals by force alone, without any collaboration from the United States.45 Take this hypothetical example—if in the early stages of a conflict, China attacks U.S. bases in Japan, cratering runaways and burying aircraft, no amount of U.S. resolve will make those planes fly. In this case, the United States may want to support a Taiwan contingency but be unable to do so. Coercive strategies, meanwhile, rely on the collaboration of the opponent; one can only succeed if the other side concedes. If China instead lobs missiles at U.S. bases every other day until the United States agrees to halt surveillance operations in the South China Sea, this is coercion. The political and deterrent (third and fourth) pillars are thus harder to grasp because their theory of victory relies on compliance. They are premised on the belief that China can convince countries not to put up a fight by manipulating risk and imposing costs. Chinese Assertiveness is the logical extension of China’s active defense strategy.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157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158 THE WASHINGTON QUARTERLY &amp; WINTER 2015 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assertiveness in maritime disputes since 2009 is largely coercive in nature, and therefore tends to fall under these last two pillars. </w:t>
      </w:r>
      <w:r w:rsidRPr="00B4780A">
        <w:rPr>
          <w:rStyle w:val="Emphasis"/>
        </w:rPr>
        <w:t>While the kinetic and geographic components of China’s active defense approach have received the most attention in Washington policy circles, the more elusive political and deterrent</w:t>
      </w:r>
      <w:r w:rsidRPr="00711A98">
        <w:rPr>
          <w:rStyle w:val="Emphasis"/>
          <w:sz w:val="14"/>
          <w:szCs w:val="20"/>
          <w:u w:val="none"/>
        </w:rPr>
        <w:t xml:space="preserve"> A2/AD </w:t>
      </w:r>
      <w:r w:rsidRPr="00B4780A">
        <w:rPr>
          <w:rStyle w:val="Emphasis"/>
        </w:rPr>
        <w:t>pillars can be just as effective</w:t>
      </w:r>
      <w:r w:rsidRPr="00711A98">
        <w:rPr>
          <w:rStyle w:val="Emphasis"/>
          <w:sz w:val="14"/>
          <w:szCs w:val="20"/>
          <w:u w:val="none"/>
        </w:rPr>
        <w:t xml:space="preserve">, if not more so, </w:t>
      </w:r>
      <w:r w:rsidRPr="00B4780A">
        <w:rPr>
          <w:rStyle w:val="Emphasis"/>
        </w:rPr>
        <w:t>in undermining U.S. ability to project power in the region to intervene in a maritime dispute. The political pillar refers to the idea that, in a conflict, China will pressure countries with military threats or economic inducements to limit or deny the U.S. use of facilities necessary for power projection into the East China Sea, South China Sea, or Taiwan Strait</w:t>
      </w:r>
      <w:r w:rsidRPr="00711A98">
        <w:rPr>
          <w:rStyle w:val="Emphasis"/>
          <w:sz w:val="14"/>
          <w:szCs w:val="20"/>
          <w:u w:val="none"/>
        </w:rPr>
        <w:t xml:space="preserve">. As Congressional Research Service naval expert Ronald O’Rourke convincingly argues, “To threaten regional bases and logistics points, China could employ SRBM/MRBMs [short- range and medium-range ballistic missiles], land-attack cruise missiles, special operations forces, and computer network attack (CNA). Strike aircraft, when enabled by aerial refueling, could simultaneously engage distant targets using air-launched cruise missiles equipped with a variety of terminal-homing warheads.”46 </w:t>
      </w:r>
      <w:r w:rsidRPr="00B4780A">
        <w:rPr>
          <w:rStyle w:val="Emphasis"/>
        </w:rPr>
        <w:t>Even during peacetime, though most countries want the United States to remain in the region, the priority on stability above all else may translate to nations throughout the region pressuring the United States to accept a greater degree of parity with China, thereby displacing U.S. influence, and perhaps eventually presence</w:t>
      </w:r>
      <w:r w:rsidRPr="00711A98">
        <w:rPr>
          <w:rStyle w:val="Emphasis"/>
          <w:sz w:val="14"/>
          <w:szCs w:val="20"/>
          <w:u w:val="none"/>
        </w:rPr>
        <w:t xml:space="preserve">, in the region to a certain degree. An example of such efforts came from Chinese defense strategist and retired senior military officer Song Xiaojun. In a May 2012 opinion piece, Song warned Australia that it could not reconcile its close economic relationship with China with the fact that it relies on the United States for security, and would have to, at some point, choose which country to prioritize in its foreign-policy decision making. He argued that “Australia has to find a godfather sooner or later,” and whom Canberra chooses “depends on who is more powerful based on the strategic environment.”47 An editorial in a nationalist Chinese state-run newspaper also responded to the news that the United States will station 2500 Marines in Darwin with the warning that Canberra is risking getting itself “caught in the cross fire” between China and the United States.48 The deterrent A2/AD pillar—perhaps the most important and most difficult to counter—posits that Washington may opt out of responding in a number of contingencies, for example maritime disputes, given that China’s active defense initiatives exceed the political costs for the United States. This could involve deterring a U.S. intervention decision altogether, or involve a Beijing-directed preemptive strike on U.S. forces attempting to deploy to the region, in the hopes of delivering the necessary psychological shock to the United States, its allies, and friends in the region.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China’s public response to the 2012 U.S. declaration that it will rebalance toward Asia reflects China’s beliefs underpinning the deterrent pillar. </w:t>
      </w:r>
      <w:r w:rsidRPr="00B4780A">
        <w:rPr>
          <w:rStyle w:val="Emphasis"/>
        </w:rPr>
        <w:t>The main theme found throughout Chinese media sources has been that the United States is too weak-willed to carry through its policies, which are</w:t>
      </w:r>
      <w:r w:rsidRPr="00711A98">
        <w:rPr>
          <w:rStyle w:val="Emphasis"/>
          <w:sz w:val="14"/>
          <w:szCs w:val="20"/>
          <w:u w:val="none"/>
        </w:rPr>
        <w:t xml:space="preserve"> in any case </w:t>
      </w:r>
      <w:r w:rsidRPr="00B4780A">
        <w:rPr>
          <w:rStyle w:val="Emphasis"/>
        </w:rPr>
        <w:t>ill-advised</w:t>
      </w:r>
      <w:r w:rsidRPr="00711A98">
        <w:rPr>
          <w:rStyle w:val="Emphasis"/>
          <w:sz w:val="14"/>
          <w:szCs w:val="20"/>
          <w:u w:val="none"/>
        </w:rPr>
        <w:t xml:space="preserve">. The Chinese media further claims that </w:t>
      </w:r>
      <w:r w:rsidRPr="00B4780A">
        <w:rPr>
          <w:rStyle w:val="Emphasis"/>
        </w:rPr>
        <w:t>the past ten years of U.S. war in Southwest Asia has eroded the U.S. sphere of influence and has seriously affected the state of U.S. regional hegemony in the western Pacific</w:t>
      </w:r>
      <w:r w:rsidRPr="00711A98">
        <w:rPr>
          <w:rStyle w:val="Emphasis"/>
          <w:sz w:val="14"/>
          <w:szCs w:val="20"/>
          <w:u w:val="none"/>
        </w:rPr>
        <w:t xml:space="preserve">.49 </w:t>
      </w:r>
      <w:r w:rsidRPr="00B4780A">
        <w:rPr>
          <w:rStyle w:val="Emphasis"/>
        </w:rPr>
        <w:t>Chinese writers also note that, while the United States may want, theoretically, to return to being the main force in the Asia–Pacific, its economic dependence on China and its relative depletion of resources imply that it will fail to fulfill its proclamations and promises</w:t>
      </w:r>
      <w:r w:rsidRPr="00711A98">
        <w:rPr>
          <w:rStyle w:val="Emphasis"/>
          <w:sz w:val="14"/>
          <w:szCs w:val="20"/>
          <w:u w:val="none"/>
        </w:rPr>
        <w:t xml:space="preserve">.50 In short, so the argument goes, while the United States wants to protect vital regional interests in East Asia, its desire to do so at an acceptable cost trumps all other considerations. Concordant with this view, China believes it can increase the real and perceived costs of intervention and successfully convince the United States to restrain itself in maritime disputes and other regional contingencies. The ultimate aim of China’s assertiveness, therefore, is effectively to convince the United States to self-impose an anti-access doctrine in any conflict involving Chinese territorial interests. China’s Positive Assessment of Assertiveness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positive internal assessment of China’s assertiveness strategy is the second reason why Beijing is unlikely to change course. In part because of all this evident reaction to Chinese behavior, Chinese scholars and strategists themselves are debating the relative merits and risks associated with Chinese assertiveness, a strategy that Xi Jinping himself articulated in an October 2013 speech at the foreign affairs conference of the Chinese Communist Party as striving for achievement (fenfayouwei).51 Since 1990, China had adhered to Deng Xiaoping’s maxim of keeping a low profile while still getting Even scholars loyal to Deng’s maxim say it’s time to stress “actively getting something done”.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things done (taoguangyouhui, yousuozuowei). Many Chinese scholars warn against jettisoning this strategy.52 But domestic support for a more assertive, confident, proactive foreign policy is growing. Even scholars that prefer to stay loyal to Deng’s maxim say it’s time to stress the second part, “actively getting something done” (yousuozuowei). Chinese proponents rely on two main rationales supporting the shift in foreign policy approach that provide insight into what lies ahead. First, the previous policy of taoguangyouhui was insufficient to protect national interests because it did not persuade others to respect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159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160 THE WASHINGTON QUARTERLY &amp; WINTER 2015 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China’s interests in the region. Second, while some admit that the United States and neighboring countries are uncomfortable with the new approach, they argue it is more practical and effective than reverting to a China that suffers disgraces and insults in order to “bide time.” As China’s power grows, its leaders are prioritizing strategies that they think command respect and will persuade others to increasingly accommodate Chinese preferences. Many Chinese thinkers complain that the potential benefits of keeping a low profile—a positive international image or greater support and friendship from neighboring countries—have failed to come to fruition.53 Neighboring powers were suspicious of China’s rise long before the foreign policy shift, and the behavior of other South China Sea claimants during that period suggest that an “unprincipled” strategy like biding time does not command respect.54 According to Fudan University researcher Zhao Huasheng, while China will promote policies that resolve disputes in a reasonable way, core interests cannot “be shelved” to be dealt with at a later date, regardless of how much turmoil they cause now.55 Other voices add that placating others did not keep Vietnam and the Philippines from violating China’s sovereignty, or Japanese Prime Minister Shinzo Abe from visiting the Yasukuni shrine.56 One prominent scholar from the Chinese Academy of Social Sciences (CASS) commented in a recent interview that China had tensions with its neighbors even when its strategy was pliant, flexible, and gentle, because contemporary security issues result from China’s rise.57 As one Chinese major general argued, principles of harmonious co-existence and peaceful development do not resonate with many countries, and China’s promotion of these ideas was like “playing the zither to a cow”—ineffective.58 While Chinese strategists recognize that other regional actors are unhappy with the shift, they also argue that both China domestically and other countries internationally are still in the process of acclimating to China’s new foreign policy approach. These strategists argue that the palpable anxiety of the United States and some neighboring countries is completely understandable,</w:t>
      </w:r>
      <w:r w:rsidRPr="00B4780A">
        <w:t xml:space="preserve"> </w:t>
      </w:r>
      <w:r w:rsidRPr="00711A98">
        <w:rPr>
          <w:rStyle w:val="Emphasis"/>
          <w:sz w:val="14"/>
          <w:szCs w:val="20"/>
          <w:u w:val="none"/>
        </w:rPr>
        <w:t xml:space="preserve">but does not suggest the strategy is ineffective. The argument goes something like this: countries are used to a weak and accommodating (renru fuzhong) China, so they are understandably startled by China’s recent tendency to push back.59 In other words, they will adjust, but the strategy should not change. According to an article in the Chinese nationalistic newspaper The Global Times, China’s comprehensive national power has reached a point where it is time “to actively get something done,” the latter part of Deng’s biding time maxim.60 Many pair their support for this more proactive foreign policy approach with words of caution—China needs to learn how to use its power so as to command respect without being unnecessarily quarrelsome or prideful. This is a critical period for China’s rise, and the last thing the country needs is to provoke robust balancing designed to thwart China’s rise.61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One of the greatest proponents of the “striving for achievement” strategy, Tsinghua University professor Yan Xuetong, argues that the strategy has actually contributed greatly to improvements in China’s international situation.62 </w:t>
      </w:r>
      <w:r w:rsidRPr="00B4780A">
        <w:rPr>
          <w:rStyle w:val="Emphasis"/>
        </w:rPr>
        <w:t>When China was laying low, focusing on economic development and attempting to expand its soft power, countries were still anxious about Chinese intentions and increasingly saw China as a threat. But</w:t>
      </w:r>
      <w:r w:rsidRPr="00711A98">
        <w:rPr>
          <w:rStyle w:val="Emphasis"/>
          <w:sz w:val="14"/>
          <w:szCs w:val="20"/>
          <w:u w:val="none"/>
        </w:rPr>
        <w:t xml:space="preserve">, Yan argues, </w:t>
      </w:r>
      <w:r w:rsidRPr="00B4780A">
        <w:rPr>
          <w:rStyle w:val="Emphasis"/>
        </w:rPr>
        <w:t>countries like the United States and Japan will inevitably see China as a threat, because China will likely replace them as the region’s strongest and richest country</w:t>
      </w:r>
      <w:r w:rsidRPr="00711A98">
        <w:rPr>
          <w:rStyle w:val="Emphasis"/>
          <w:sz w:val="14"/>
          <w:szCs w:val="20"/>
          <w:u w:val="none"/>
        </w:rPr>
        <w:t xml:space="preserve">, respectively. Contrary to Western arguments, Yan believes that major competitors have been accommodating China’s preferences more and more, largely due to China’s increased assertiveness. He cites U.S. acceptance of the November 2013 announcement of an Air Defense Identification Zone (ADIZ); Washington’s moderate reaction to the December 2013 Cowpens incident, in which a PLAN Amphibious Dock Ship maneuvered dangerously close to the U.S. ship; and President Obama’s downgrading of his February 2014 visit with the Dalai Lama to the Map Room instead of the Oval office as examples of the strategy’s success.63 He also argues that bilateral relations are more stable with the United States because both Beijing and Washington now admit to a structural conflict, and therefore preclude unreasonable expectations for favorable actions that then lead to overreaction and disappointment.64 The key for continued success, he argues, is to seek strategic partnerships with countries not based on where China can make the most money, but on which countries have the most clout strategically. There are differing opinions on the relative merits of various strategies, but as one Chinese scholar warned, China must show a united front so as not to send the wrong message of confusion or lack of consensus to the outside world.65 As an opinion piece in China’s nationalist newspaper The Global Times argues, the international community wants China to be a responsible stakeholder and proactive in some areas, but “swallow its anger” in others. It goes on to say that even if China tried to adhere to these expectations, this would only convince the international community that China is weak and can be bullied, the wrong message to send and the wrong strategy to implement if the goal is protecting Chinese sovereignty and territorial integrity.66 This suggests that even if some Chinese thinkers disagreed with this interpretation of assertiveness leading to great foreign policy achievements, Chinese leaders may bury this dissent and double down on its preferred methods of promoting foreign policy interests regardless. U.S. Strategic Response: What More Can Be Done? If China’s tendency to rely on coercive diplomacy to promote its territorial claims indeed persists, as I have argued, what does that mean for U.S. policy? Many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161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162 THE WASHINGTON QUARTERLY &amp; WINTER 2015 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officials are hoping that balancing within Asia and positive trends in other aspects of the bilateral relationship will prove sufficient to manage China’s abrasive behavior in territorial disputes. Secretary of State John Kerry argued that creating sustainable growth, enhancing economic ties, and empowering the individual to improve their communities will ensure peace and prosperity in the Asia–Pacific.67 The idea that engagement and partnership will shape China’s choices and change how the leadership defines its national interests and the best way to promote them is also a strong theme among U.S. officials. The current ambassador to China, Max Baucus, put forth his plan to “partner with China as it emerges as a global power and encourage it to act responsibly in resolving international disputes, respecting human rights, and protecting the environment.”68 Everyone agrees that engagement should not be abandoned. Former Undersecretary of Defense for Policy Miche`le Flournoy argued, “abandoning efforts to engage with China would likely accelerate Beijing’s assertiveness and run counter to a wide range of U.S. economic and security interests.”69 Thomas Christensen posits that the United States can empower moderate elites in China by “consistently offer[ing] China an active role in multilateral cooperative efforts.”70 George Washington University professor Robert Sutter argues, “</w:t>
      </w:r>
      <w:r w:rsidRPr="00B4780A">
        <w:rPr>
          <w:rStyle w:val="Emphasis"/>
        </w:rPr>
        <w:t>through constructive engagement with their Chinese counterparts, U.S. leaders can demonstrate the long-term benefits Beijing would enjoy from a Chinese regional posture that eschews egregious pressure, intimidation, and zero-sum competition and embraces existing world norms that hold promise for uninterrupted Chinese development</w:t>
      </w:r>
      <w:r w:rsidRPr="00711A98">
        <w:rPr>
          <w:rStyle w:val="Emphasis"/>
          <w:sz w:val="14"/>
          <w:szCs w:val="20"/>
          <w:u w:val="none"/>
        </w:rPr>
        <w:t xml:space="preserve">.”71 Scholars, policymakers, and officials stress that </w:t>
      </w:r>
      <w:r w:rsidRPr="00B4780A">
        <w:rPr>
          <w:rStyle w:val="Emphasis"/>
        </w:rPr>
        <w:t>containment</w:t>
      </w:r>
      <w:r w:rsidRPr="00711A98">
        <w:rPr>
          <w:rStyle w:val="Emphasis"/>
          <w:sz w:val="14"/>
          <w:szCs w:val="20"/>
          <w:u w:val="none"/>
        </w:rPr>
        <w:t xml:space="preserve">, defined as “attempting to suppress [China’s] growth by isolating Beijing from its neighbors and the world” </w:t>
      </w:r>
      <w:r w:rsidRPr="00B4780A">
        <w:rPr>
          <w:rStyle w:val="Emphasis"/>
        </w:rPr>
        <w:t>is not the answer</w:t>
      </w:r>
      <w:r w:rsidRPr="00711A98">
        <w:rPr>
          <w:rStyle w:val="Emphasis"/>
          <w:sz w:val="14"/>
          <w:szCs w:val="20"/>
          <w:u w:val="none"/>
        </w:rPr>
        <w:t xml:space="preserve">.72 But containment is not the only Cold War paradigm that deserves casting off given the contemporary challenges of a rising China. Many scholars have offered specific recommendations on how to address these challenges, with most designed to impose costs to compel a change in Chinese assertive behavior. But such measures are unlikely to be implemented effectively, or at all, until policymakers and strategists abandon two different elements of a Cold War mentality: overly relying on a strong forward military presence for a credible deterrent and fixating on de-escalation in crises. In its place, </w:t>
      </w:r>
      <w:r w:rsidRPr="00B4780A">
        <w:rPr>
          <w:rStyle w:val="Emphasis"/>
        </w:rPr>
        <w:t>U.S. officials must accept risk without being reckless, and it must permit the possibility of escalation while maintaining stability</w:t>
      </w:r>
      <w:r w:rsidRPr="00711A98">
        <w:rPr>
          <w:rStyle w:val="Emphasis"/>
          <w:sz w:val="14"/>
          <w:szCs w:val="20"/>
          <w:u w:val="none"/>
        </w:rPr>
        <w:t xml:space="preserve">. The U.S. mindset needs to shift to accept greater risk without being reckless. Military power alone does not guarantee a credible deterrent. U.S. efforts to bolster its military presence in the Asia–Pacific—a central pillar of the rebalancing strategy—counter the geographic, kinetic and political pillars of China’s A2/AD strategy. For example, the United States is forward-deploying more assets in the region, such as the Marine Air Ground Task Force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Detachment already deployed to Australia as well as the stated goal of positioning 60 percent of all U.S. warships to the Asia–Pacific by 2020. This addresses the geographic pillar. Attempts to address the kinetic pillar include new operational concepts such as Air-Sea Battle, which “relies on highly integrated and tightly coordinated operations across war-fighting domains” in order “to disrupt and destroy enemy A2-AD networks and their defensive and offensive guided weapons systems in order to enable US freedom of action to conduct concurrent and follow-on operations.”73 </w:t>
      </w:r>
      <w:r w:rsidRPr="00B4780A">
        <w:rPr>
          <w:rStyle w:val="Emphasis"/>
        </w:rPr>
        <w:t>Bolstering U.S. alliances with Japan, South Korea, Australia, the Philippines, and Thailand, as well as partnerships with Indonesia, Malaysia, India, Singapore, Vietnam, and New Zealand are critical components to U.S. efforts to ensure political access and support in the region</w:t>
      </w:r>
      <w:r w:rsidRPr="00711A98">
        <w:rPr>
          <w:rStyle w:val="Emphasis"/>
          <w:sz w:val="14"/>
          <w:szCs w:val="20"/>
          <w:u w:val="none"/>
        </w:rPr>
        <w:t xml:space="preserve">. These efforts are commendable—the United States rightly works to preserve its military superiority and retain its ability to project power in the region. During the Cold War, when the greatest pacing threats were land conflicts, forward deploying U.S. forces in Europe and Asia were sufficient to demonstrate the credibility of the U.S. commitment to peace in those regions. But China is currently testing the waters not because its leaders are uncertain about the balance of power, but because they are probing the balance of resolve. This means that staying ahead in terms of military might is insufficient in contemporary East Asia. China’s strategists are betting that the side with the strongest military does not necessarily win the war—the foundation of the deterrent pillar of its A2/AD strategy. Indeed, China’s experience in fighting the Korean War proves that a country willing to sacrifice blood and treasure can overcome a technologically superior opponent. The belief that balance of resolve drives outcomes more so than the balance of power is the foundation of China’s new, more assertive strategy; but U.S. responses to date have failed to account for it. Canned demonstrations of U.S. power fail to address the fundamental uncertainty concerning U.S. willingness, not ability, to fight. The U.S. focus on de-escalation in all situations only exacerbates this issue. The Cold War experience solidified the Western narrative stemming from World War I that inadvertent escalation causes major war, and therefore crisis management is the key to maintaining peace.74 This has created a situation in which the main U.S. goal has been de-escalation in each crisis or incident with The U.S. mindset needs to shift to accept greater risk without being reckless.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China is testing the balance of resolve, not power. This means that military might is insufficient.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THE WASHINGTON QUARTERLY &amp; WINTER 2015 163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Oriana Skylar Mastro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Beijing. But Chinese leaders do not share this mindset—they believe leaders deliberately control the escalation process and therefore wars happen because leaders decide at a given juncture that the best option is to fight.75 </w:t>
      </w:r>
      <w:r w:rsidRPr="00B4780A">
        <w:rPr>
          <w:rStyle w:val="Emphasis"/>
        </w:rPr>
        <w:t>China is</w:t>
      </w:r>
      <w:r w:rsidRPr="00711A98">
        <w:rPr>
          <w:rStyle w:val="Emphasis"/>
          <w:sz w:val="14"/>
          <w:szCs w:val="20"/>
          <w:u w:val="none"/>
        </w:rPr>
        <w:t xml:space="preserve"> masterful at </w:t>
      </w:r>
      <w:r w:rsidRPr="00B4780A">
        <w:rPr>
          <w:rStyle w:val="Emphasis"/>
        </w:rPr>
        <w:t>chipping away at U.S. credibility through advancing militarization and coercive diplomacy</w:t>
      </w:r>
      <w:r w:rsidRPr="00711A98">
        <w:rPr>
          <w:rStyle w:val="Emphasis"/>
          <w:sz w:val="14"/>
          <w:szCs w:val="20"/>
          <w:u w:val="none"/>
        </w:rPr>
        <w:t xml:space="preserve">. It often uses limited military action to credibly signal its willingness to escalate if its demands are not met. Strategist Thomas Schelling theoretically captured this approach when he wrote it is “the sheer inability to predict the consequences of our actions and to keep things under control ... that can intimidate the enemy.”76 </w:t>
      </w:r>
      <w:r w:rsidRPr="00B4780A">
        <w:rPr>
          <w:rStyle w:val="Emphasis"/>
        </w:rPr>
        <w:t>Because China introduces risk for exactly this reason, the U.S. focus on de- escalation through crisis management is unlikely to produce any change</w:t>
      </w:r>
      <w:r w:rsidRPr="00711A98">
        <w:rPr>
          <w:rStyle w:val="Emphasis"/>
          <w:sz w:val="14"/>
          <w:szCs w:val="20"/>
          <w:u w:val="none"/>
        </w:rPr>
        <w:t xml:space="preserve"> in Chinese behavior—if anything it will only encourage greater provocations. </w:t>
      </w:r>
      <w:r w:rsidRPr="00B4780A">
        <w:rPr>
          <w:rStyle w:val="Emphasis"/>
        </w:rPr>
        <w:t>Beijing has identified the U.S. fear of inadvertent escalation, and is exploiting it to compel the United States to give in to its demands and preferences. In this way, the U.S. focus on de-escalation may actually be the source of instability by rewarding and encouraging further Chinese provocations. To signal to China that the United States will not opt out of a conflict, Washington must signal willingness to escalate to higher levels of conflict when China is directly and purposely testing U.S. resolve. This may include reducing channels of communication during a conflict, or involving additional regional actors, to credibly demonstrate that China will not be able to use asymmetry of resolve to its advantage</w:t>
      </w:r>
      <w:r w:rsidRPr="00711A98">
        <w:rPr>
          <w:rStyle w:val="Emphasis"/>
          <w:sz w:val="14"/>
          <w:szCs w:val="20"/>
          <w:u w:val="none"/>
        </w:rPr>
        <w:t xml:space="preserve">. The current mindset—that crisis management is the answer in all scenarios— will be difficult to dislodge, given the tendency among U.S. military ranks to focus on worst-case “great battle” scenarios. While realistic in Cold War operational planning, decision makers should consider instead the less violent and prolonged engagements that characterize Chinese coercive diplomacy when evaluating risk and reward, such as the 1962 Sino–Indian War or the 1974 Battle of the Paracel Islands. </w:t>
      </w:r>
      <w:r w:rsidRPr="00B4780A">
        <w:rPr>
          <w:rStyle w:val="Emphasis"/>
        </w:rPr>
        <w:t>The idea that any conflict with China would escalate to a major war, destroy the global economy, and perhaps even escalate to a nuclear exchange has no foundation in Chinese thinking, and causes the United States to concede in even the smallest encounters</w:t>
      </w:r>
      <w:r w:rsidRPr="00711A98">
        <w:rPr>
          <w:rStyle w:val="Emphasis"/>
          <w:sz w:val="14"/>
          <w:szCs w:val="20"/>
          <w:u w:val="none"/>
        </w:rPr>
        <w:t xml:space="preserve">. While the Chinese leadership has proven to be more risk-acceptant than the United States (or perhaps more accurately, to assess the risks to be less than those perceived by U.S. strategists), </w:t>
      </w:r>
      <w:r w:rsidRPr="00B4780A">
        <w:rPr>
          <w:rStyle w:val="Emphasis"/>
        </w:rPr>
        <w:t>Xi still wants to avoid an armed conflict at this stage</w:t>
      </w:r>
      <w:r w:rsidRPr="00711A98">
        <w:rPr>
          <w:rStyle w:val="Emphasis"/>
          <w:sz w:val="14"/>
          <w:szCs w:val="20"/>
          <w:u w:val="none"/>
        </w:rPr>
        <w:t xml:space="preserve">. In his November 2014 keynote address at the Central Foreign Affairs Work Conference, he noted that China remains in a period of strategic opportunity </w:t>
      </w:r>
      <w:r w:rsidRPr="00B4780A">
        <w:rPr>
          <w:rStyle w:val="Emphasis"/>
        </w:rPr>
        <w:t>The U.S. focus on de-escalation will, if anything, only encourage greater Chinese provocations</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164 THE WASHINGTON QUARTERLY &amp; WINTER 2015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Why Chinese Assertiveness is Here to Stay </w:t>
      </w:r>
      <w:r w:rsidRPr="00711A98">
        <w:rPr>
          <w:rStyle w:val="Emphasis"/>
          <w:rFonts w:ascii="Malgun Gothic" w:eastAsia="Malgun Gothic" w:hAnsi="Malgun Gothic" w:cs="Malgun Gothic"/>
          <w:sz w:val="14"/>
          <w:szCs w:val="20"/>
          <w:u w:val="none"/>
        </w:rPr>
        <w:t>￼</w:t>
      </w:r>
      <w:r w:rsidRPr="00711A98">
        <w:rPr>
          <w:rStyle w:val="Emphasis"/>
          <w:sz w:val="14"/>
          <w:szCs w:val="20"/>
          <w:u w:val="none"/>
        </w:rPr>
        <w:t xml:space="preserve">in which efforts should be made to maintain the benign strategic environment so as to focus on internal development.77 Ultimately, the U.S. regional objective must be peace and stability at an acceptable cost. Given this, it is critical to understand the four components of China’s A2/AD strategy, the strategic foundation for China’s recent assertiveness, and how best to maintain the U.S. position as a Pacific power. In addition to regularly attending meetings in the region and developing new technology, new platforms, and new operational concepts designed to defeat China’s A2/AD strategy, the United States needs to break free of its Cold War- based paradigm paralysis and rethink conceptions of limited war, escalation, and risk. Scolding China and imposing symbolic costs for each maritime incident is unlikely to inspire the corrective change U.S. thinkers are hoping for. </w:t>
      </w:r>
      <w:r w:rsidRPr="00B4780A">
        <w:rPr>
          <w:rStyle w:val="Emphasis"/>
        </w:rPr>
        <w:t>The United States needs to fundamentally change its approach by accepting higher risk and allowing for the possibility of escalation—both vertically in force as well as horizontally to include other countries</w:t>
      </w:r>
      <w:r w:rsidRPr="00711A98">
        <w:rPr>
          <w:rStyle w:val="Emphasis"/>
          <w:sz w:val="14"/>
          <w:szCs w:val="20"/>
          <w:u w:val="none"/>
        </w:rPr>
        <w:t xml:space="preserve">. This admittedly is a difficult balance, especially given the need to avoid emboldening U.S. allies to take actions that run contrary to U.S. interests. But </w:t>
      </w:r>
      <w:r w:rsidRPr="00B4780A">
        <w:rPr>
          <w:rStyle w:val="Emphasis"/>
        </w:rPr>
        <w:t>only by</w:t>
      </w:r>
      <w:r w:rsidRPr="00711A98">
        <w:rPr>
          <w:rStyle w:val="Emphasis"/>
          <w:sz w:val="14"/>
          <w:szCs w:val="20"/>
          <w:u w:val="none"/>
        </w:rPr>
        <w:t xml:space="preserve"> mastering these two balancing acts—</w:t>
      </w:r>
      <w:r w:rsidRPr="00B4780A">
        <w:rPr>
          <w:rStyle w:val="Emphasis"/>
        </w:rPr>
        <w:t>focusing on balancing resolve, rather than forces, and prioritizing stability over crisis management—will the United States be able to maintain peace and stability in East Asia without sacrificing U.S. or allied interests</w:t>
      </w:r>
      <w:r w:rsidRPr="00711A98">
        <w:rPr>
          <w:rStyle w:val="Emphasis"/>
          <w:sz w:val="14"/>
          <w:szCs w:val="20"/>
          <w:u w:val="none"/>
        </w:rPr>
        <w:t>.</w:t>
      </w:r>
    </w:p>
    <w:p w14:paraId="688DFC2F" w14:textId="77777777" w:rsidR="00711A98" w:rsidRDefault="00711A98" w:rsidP="00711A98"/>
    <w:p w14:paraId="0BC85553" w14:textId="77777777" w:rsidR="007143DD" w:rsidRPr="00B4780A" w:rsidRDefault="007143DD" w:rsidP="007143DD">
      <w:pPr>
        <w:pStyle w:val="Heading4"/>
      </w:pPr>
      <w:r w:rsidRPr="00B4780A">
        <w:t>China is a “predator state”, which can only b</w:t>
      </w:r>
      <w:r>
        <w:t>e deterred with tough, credible containment. The alternative is inevitable conflict.</w:t>
      </w:r>
    </w:p>
    <w:p w14:paraId="1F7E0348" w14:textId="77777777" w:rsidR="007143DD" w:rsidRPr="00B4780A" w:rsidRDefault="007143DD" w:rsidP="007143DD">
      <w:r w:rsidRPr="00B4780A">
        <w:rPr>
          <w:rStyle w:val="Style13ptBold"/>
        </w:rPr>
        <w:t>Mulgan</w:t>
      </w:r>
      <w:r w:rsidRPr="00B4780A">
        <w:t>, Aurelia G. 3/9/</w:t>
      </w:r>
      <w:r w:rsidRPr="00B4780A">
        <w:rPr>
          <w:rStyle w:val="Style13ptBold"/>
        </w:rPr>
        <w:t>16</w:t>
      </w:r>
      <w:r w:rsidRPr="00B4780A">
        <w:t xml:space="preserve"> (professor of Japanese Politics, University of New South Wales, Australian Defence Force Academy, Canberra, Australia. Her latest book (co-edited with Masayoshi Honma) is The Political Economy of Japanese Trade Policy (Palgrave Macmillan 2015).) “China’s Rise as a Predator State”, The Diplomat. Retrieved from http://thediplomat.com/2016/03/chinas-rise-as-a-predator-state/ July 14 // DDI - CS</w:t>
      </w:r>
    </w:p>
    <w:p w14:paraId="4050A87D" w14:textId="77777777" w:rsidR="007143DD" w:rsidRPr="00B4780A" w:rsidRDefault="007143DD" w:rsidP="007143DD">
      <w:r w:rsidRPr="00B4780A">
        <w:rPr>
          <w:rStyle w:val="Emphasis"/>
          <w:rFonts w:eastAsiaTheme="majorEastAsia" w:cstheme="majorBidi"/>
          <w:bCs/>
          <w:szCs w:val="26"/>
        </w:rPr>
        <w:t>China’s land grab and subsequent militarization of “islands” in the South China Sea have finally dispelled the myth that its rise will be peaceful</w:t>
      </w:r>
      <w:r w:rsidRPr="00B4780A">
        <w:t xml:space="preserve">. Indeed, these developments point to an unwelcome fact – that </w:t>
      </w:r>
      <w:r w:rsidRPr="00B4780A">
        <w:rPr>
          <w:rStyle w:val="Emphasis"/>
          <w:rFonts w:eastAsiaTheme="majorEastAsia" w:cstheme="majorBidi"/>
          <w:bCs/>
          <w:szCs w:val="26"/>
        </w:rPr>
        <w:t>China has become a predator state</w:t>
      </w:r>
      <w:r w:rsidRPr="00B4780A">
        <w:t xml:space="preserve">. Rand’s Michael Mazarr wrote about predator states in the late 1990s. He argues that </w:t>
      </w:r>
      <w:r w:rsidRPr="00B4780A">
        <w:rPr>
          <w:rStyle w:val="Emphasis"/>
          <w:rFonts w:eastAsiaTheme="majorEastAsia" w:cstheme="majorBidi"/>
          <w:bCs/>
          <w:szCs w:val="26"/>
        </w:rPr>
        <w:t>what distinguishes a predator state above all is “territorial aggression” – the predisposition to grab territory and resources. China is one of two contemporary examples; the other is Russia</w:t>
      </w:r>
      <w:r w:rsidRPr="00B4780A">
        <w:t xml:space="preserve"> in Europe. The best historical examples are Napoleonic France, Nazi Germany and Imperial Japan, and more recently Iraq under Saddam Hussein. These examples teach us that predator states cause wars. Predator states are buoyed by an expansionist ideology – the active promotion of the idea that neighbouring territories (both land and maritime) belong by rights to the predator. Such states often possess a sense of historical grievance or victimization that can only be “righted” by territorial grabs. Indeed, a Mazarr contends, the “politics of memory operates powerfully…causing [predator states] to react by forming aggressive, predatory instincts.” Enjoying this article? Click here to subscribe for full access. Just $5 a month. Besides territorial aggression, predator states exhibit several other distinguishing features. First, </w:t>
      </w:r>
      <w:r w:rsidRPr="00B4780A">
        <w:rPr>
          <w:rStyle w:val="Emphasis"/>
          <w:rFonts w:eastAsiaTheme="majorEastAsia" w:cstheme="majorBidi"/>
          <w:bCs/>
          <w:szCs w:val="26"/>
        </w:rPr>
        <w:t>national policy demonstrates very high levels of militarization. Predator states divert large quantities of national resources into military expansion for purposes of power projection</w:t>
      </w:r>
      <w:r w:rsidRPr="00B4780A">
        <w:t xml:space="preserve">. The emphasis in military planning and weapons acquisitions is inherently offensive rather than defensive and is geared to intimidating potential adversaries and winning offensive wars. The flipside domestically is, as Mazarr writes, that “military, nationalistic, and territorial issues continue to play a large role in domestic politics and in the states’ approach to the world.” In China’s case, nationalism has overtaken Marxism and more recently developmentalism as state ideology. Second, </w:t>
      </w:r>
      <w:r w:rsidRPr="00B4780A">
        <w:rPr>
          <w:rStyle w:val="Emphasis"/>
          <w:rFonts w:eastAsiaTheme="majorEastAsia" w:cstheme="majorBidi"/>
          <w:bCs/>
          <w:szCs w:val="26"/>
        </w:rPr>
        <w:t>predator states adopt a strongly strategic perspective on national advancement and display an associated willingness to use all the institutions and instruments of the state over which they maintain control – economic, cultural, military, technological, resource, trade, legal, media – in the pursuit of this overwhelming important strategic objective.</w:t>
      </w:r>
      <w:r w:rsidRPr="00B4780A">
        <w:t xml:space="preserve"> China, for example, deployed a broad range of retaliatory instruments against Japan over the Senkaku Islands affair in 2010, including restricting the export of rare earth metals. 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Third, </w:t>
      </w:r>
      <w:r w:rsidRPr="00B4780A">
        <w:rPr>
          <w:rStyle w:val="Emphasis"/>
          <w:rFonts w:eastAsiaTheme="majorEastAsia" w:cstheme="majorBidi"/>
          <w:bCs/>
          <w:szCs w:val="26"/>
        </w:rPr>
        <w:t xml:space="preserve">predator states are not democracies </w:t>
      </w:r>
      <w:r w:rsidRPr="00B4780A">
        <w:t xml:space="preserve">where there exist checks and balances and other moderating influences that negate the potential for predation against other states. Predator states have authoritarian governments with low levels of accountability. </w:t>
      </w:r>
      <w:r w:rsidRPr="00B4780A">
        <w:rPr>
          <w:rStyle w:val="Emphasis"/>
          <w:rFonts w:eastAsiaTheme="majorEastAsia" w:cstheme="majorBidi"/>
          <w:bCs/>
          <w:szCs w:val="26"/>
        </w:rPr>
        <w:t>Political leaders are only answerable to other power cliques and display a willingness to engage in political repression, including imprisonment and even murder</w:t>
      </w:r>
      <w:r w:rsidRPr="00B4780A">
        <w:t xml:space="preserve"> of their opponents. In such states, there is no real separation of the executive from the judiciary and, in that sense, no rule of law. </w:t>
      </w:r>
      <w:r w:rsidRPr="00B4780A">
        <w:rPr>
          <w:rStyle w:val="Emphasis"/>
          <w:rFonts w:eastAsiaTheme="majorEastAsia" w:cstheme="majorBidi"/>
          <w:bCs/>
          <w:szCs w:val="26"/>
        </w:rPr>
        <w:t>Levels of domestic lawlessness are matched by international lawlessness. Predator states do not respond to appeals to international laws or norms because they are inherently lawless themselves – they understand and respect only power in international affairs. China’s actions in the South China Sea clearly demonstrate that it does not support a rules-based regional or global order; nor does it believe that you can fight power with rules as other states are attempting to do in dealing with this issue. Finally, predator states show a predisposition to act unilaterally rather than multilaterally</w:t>
      </w:r>
      <w:r w:rsidRPr="00B4780A">
        <w:t xml:space="preserve">. Multilateral cooperation is entertained only where it fits with the long-term strategic interests of the state. Moreover, there is little willingness to trade off state interests for larger collective interests in the international community. In that sense, predator states are not interested in providing international public goods and should not be considered as potentially benign hegemons. How should other states deal effectively with predator states? First of all, they need to recognize what they are dealing with and react accordingly. </w:t>
      </w:r>
      <w:r w:rsidRPr="00B4780A">
        <w:rPr>
          <w:rStyle w:val="Emphasis"/>
          <w:rFonts w:eastAsiaTheme="majorEastAsia" w:cstheme="majorBidi"/>
          <w:bCs/>
          <w:szCs w:val="26"/>
        </w:rPr>
        <w:t>Predator states demand tough responses starting with vigilance, deterrence and containment. At the very least there must be reinforcement of surveillance regimes, the formation of counterbalancing coalitions, and a willingness to act across a whole range of spheres – military, economic, financial, trade and diplomatic – so that predator states’ actions are not cost-free</w:t>
      </w:r>
      <w:r w:rsidRPr="00B4780A">
        <w:t xml:space="preserve">. Other states must also accept that </w:t>
      </w:r>
      <w:r w:rsidRPr="00B4780A">
        <w:rPr>
          <w:rStyle w:val="Emphasis"/>
          <w:rFonts w:eastAsiaTheme="majorEastAsia" w:cstheme="majorBidi"/>
          <w:bCs/>
          <w:szCs w:val="26"/>
        </w:rPr>
        <w:t>doing nothing</w:t>
      </w:r>
      <w:r w:rsidRPr="00B4780A">
        <w:t xml:space="preserve"> is not an option. This </w:t>
      </w:r>
      <w:r w:rsidRPr="00B4780A">
        <w:rPr>
          <w:rStyle w:val="Emphasis"/>
          <w:rFonts w:eastAsiaTheme="majorEastAsia" w:cstheme="majorBidi"/>
          <w:bCs/>
          <w:szCs w:val="26"/>
        </w:rPr>
        <w:t>only invites further provocation, which increases the risk of serious conflict</w:t>
      </w:r>
      <w:r w:rsidRPr="00B4780A">
        <w:t>.</w:t>
      </w:r>
    </w:p>
    <w:p w14:paraId="5437799A" w14:textId="77777777" w:rsidR="001800A7" w:rsidRDefault="001800A7" w:rsidP="001800A7">
      <w:pPr>
        <w:pStyle w:val="Heading4"/>
      </w:pPr>
      <w:r>
        <w:t xml:space="preserve">China doesn’t perceive US engagement as credible or effective </w:t>
      </w:r>
    </w:p>
    <w:p w14:paraId="6F40E9AD" w14:textId="77777777" w:rsidR="001800A7" w:rsidRPr="0037427E" w:rsidRDefault="001800A7" w:rsidP="001800A7">
      <w:pPr>
        <w:rPr>
          <w:sz w:val="18"/>
          <w:szCs w:val="18"/>
        </w:rPr>
      </w:pPr>
      <w:r w:rsidRPr="0037427E">
        <w:rPr>
          <w:sz w:val="18"/>
          <w:szCs w:val="18"/>
        </w:rPr>
        <w:t xml:space="preserve">Christopher </w:t>
      </w:r>
      <w:r w:rsidRPr="0037427E">
        <w:rPr>
          <w:rStyle w:val="Style13ptBold"/>
        </w:rPr>
        <w:t>Ford</w:t>
      </w:r>
      <w:r w:rsidRPr="0037427E">
        <w:rPr>
          <w:sz w:val="18"/>
          <w:szCs w:val="18"/>
        </w:rPr>
        <w:t>, a Senior fellow for the Hudson Institute now on the U.S. Senate Foreign Relations Committee 9-27-20</w:t>
      </w:r>
      <w:r w:rsidRPr="0037427E">
        <w:rPr>
          <w:rStyle w:val="Style13ptBold"/>
        </w:rPr>
        <w:t>12</w:t>
      </w:r>
      <w:r w:rsidRPr="0037427E">
        <w:rPr>
          <w:sz w:val="18"/>
          <w:szCs w:val="18"/>
        </w:rPr>
        <w:t xml:space="preserve">, "Challenges of Regional Peace and Stability in East Asia," Hudson Institute, </w:t>
      </w:r>
      <w:hyperlink r:id="rId42" w:history="1">
        <w:r w:rsidRPr="0037427E">
          <w:rPr>
            <w:rStyle w:val="Hyperlink"/>
            <w:sz w:val="18"/>
            <w:szCs w:val="18"/>
          </w:rPr>
          <w:t>http://www.hudson.org/research/9308-challenges-of-regional-peace-and-stability-in-east-asia</w:t>
        </w:r>
      </w:hyperlink>
    </w:p>
    <w:p w14:paraId="28517ECC" w14:textId="77777777" w:rsidR="001800A7" w:rsidRPr="0037427E" w:rsidRDefault="001800A7" w:rsidP="001800A7">
      <w:pPr>
        <w:rPr>
          <w:sz w:val="16"/>
        </w:rPr>
      </w:pPr>
      <w:r w:rsidRPr="0037427E">
        <w:rPr>
          <w:sz w:val="16"/>
        </w:rPr>
        <w:t xml:space="preserve">To my eye, however, this </w:t>
      </w:r>
      <w:r w:rsidRPr="00237618">
        <w:rPr>
          <w:u w:val="single"/>
        </w:rPr>
        <w:t>balance was destabilized by the U.S. financial crisis and our present indebtedness and ineffective political leadership.  In Chinese eyes,</w:t>
      </w:r>
      <w:r w:rsidRPr="0037427E">
        <w:rPr>
          <w:sz w:val="16"/>
        </w:rPr>
        <w:t xml:space="preserve"> I think </w:t>
      </w:r>
      <w:r w:rsidRPr="00237618">
        <w:rPr>
          <w:u w:val="single"/>
        </w:rPr>
        <w:t xml:space="preserve">we no longer appear an attractive teacher or model of modernity, which reduces the “benefits of friendly engagement” side of the </w:t>
      </w:r>
      <w:r w:rsidRPr="0037427E">
        <w:rPr>
          <w:u w:val="single"/>
        </w:rPr>
        <w:t>equation.  Our continuing politico-economic woes have also encouraged Beijing to think we are on a steep downhill slope</w:t>
      </w:r>
      <w:r w:rsidRPr="0037427E">
        <w:rPr>
          <w:sz w:val="16"/>
        </w:rPr>
        <w:t xml:space="preserve"> in what Chinese strategists call “comprehensive national power,” thus also reducing the “costs of confrontation” element.</w:t>
      </w:r>
    </w:p>
    <w:p w14:paraId="597A0FC8" w14:textId="77777777" w:rsidR="001800A7" w:rsidRDefault="001800A7" w:rsidP="001800A7">
      <w:pPr>
        <w:pStyle w:val="Heading4"/>
      </w:pPr>
      <w:r>
        <w:t>Mistrust inevitable – dual threat perceptions necessitate a harder stance</w:t>
      </w:r>
    </w:p>
    <w:p w14:paraId="3ABC43EC" w14:textId="77777777" w:rsidR="001800A7" w:rsidRPr="0037427E" w:rsidRDefault="001800A7" w:rsidP="001800A7">
      <w:pPr>
        <w:rPr>
          <w:sz w:val="18"/>
          <w:szCs w:val="18"/>
        </w:rPr>
      </w:pPr>
      <w:r w:rsidRPr="0037427E">
        <w:rPr>
          <w:sz w:val="18"/>
          <w:szCs w:val="18"/>
        </w:rPr>
        <w:t xml:space="preserve">Christopher </w:t>
      </w:r>
      <w:r w:rsidRPr="0037427E">
        <w:rPr>
          <w:rStyle w:val="Style13ptBold"/>
        </w:rPr>
        <w:t>Ford</w:t>
      </w:r>
      <w:r w:rsidRPr="0037427E">
        <w:rPr>
          <w:sz w:val="18"/>
          <w:szCs w:val="18"/>
        </w:rPr>
        <w:t>, a Senior fellow for the Hudson Institute now on the U.S. Senate Foreign Relations Committee 9-27-20</w:t>
      </w:r>
      <w:r w:rsidRPr="0037427E">
        <w:rPr>
          <w:rStyle w:val="Style13ptBold"/>
        </w:rPr>
        <w:t>12</w:t>
      </w:r>
      <w:r w:rsidRPr="0037427E">
        <w:rPr>
          <w:sz w:val="18"/>
          <w:szCs w:val="18"/>
        </w:rPr>
        <w:t xml:space="preserve">, "Challenges of Regional Peace and Stability in East Asia," Hudson Institute, </w:t>
      </w:r>
      <w:hyperlink r:id="rId43" w:history="1">
        <w:r w:rsidRPr="0037427E">
          <w:rPr>
            <w:rStyle w:val="Hyperlink"/>
            <w:sz w:val="18"/>
            <w:szCs w:val="18"/>
          </w:rPr>
          <w:t>http://www.hudson.org/research/9308-challenges-of-regional-peace-and-stability-in-east-asia</w:t>
        </w:r>
      </w:hyperlink>
      <w:r>
        <w:rPr>
          <w:sz w:val="18"/>
          <w:szCs w:val="18"/>
        </w:rPr>
        <w:t xml:space="preserve"> [KKC]</w:t>
      </w:r>
    </w:p>
    <w:p w14:paraId="63868D86" w14:textId="77777777" w:rsidR="001800A7" w:rsidRPr="00464E39" w:rsidRDefault="001800A7" w:rsidP="001800A7">
      <w:pPr>
        <w:rPr>
          <w:sz w:val="16"/>
        </w:rPr>
      </w:pPr>
      <w:r w:rsidRPr="00464E39">
        <w:rPr>
          <w:u w:val="single"/>
        </w:rPr>
        <w:t>No matter how hard we try and no matter how much outreach we do, we probably lack the power to make Chinese leaders like us and trust us,</w:t>
      </w:r>
      <w:r w:rsidRPr="00464E39">
        <w:rPr>
          <w:sz w:val="16"/>
        </w:rPr>
        <w:t xml:space="preserve"> not least because </w:t>
      </w:r>
      <w:r w:rsidRPr="00464E39">
        <w:rPr>
          <w:u w:val="single"/>
        </w:rPr>
        <w:t>the CCP’s modern legitimacy narrative essentially requires us to be depicted and treated as an international foil and threat-figure.</w:t>
      </w:r>
      <w:r w:rsidRPr="00464E39">
        <w:rPr>
          <w:sz w:val="16"/>
        </w:rPr>
        <w:t xml:space="preserve"> If we work together with our friends and use our available resources prudently, however, we can probably persuade Beijing that there is still reason to remain strategically cautious.</w:t>
      </w:r>
    </w:p>
    <w:p w14:paraId="250A00AB" w14:textId="77777777" w:rsidR="007143DD" w:rsidRPr="00711A98" w:rsidRDefault="007143DD" w:rsidP="00711A98"/>
    <w:p w14:paraId="5FE32CBB" w14:textId="77777777" w:rsidR="002A1E2B" w:rsidRDefault="002A1E2B" w:rsidP="002A1E2B"/>
    <w:p w14:paraId="2937F194" w14:textId="77777777" w:rsidR="002A1E2B" w:rsidRDefault="002A1E2B" w:rsidP="002A1E2B">
      <w:pPr>
        <w:pStyle w:val="Heading2"/>
      </w:pPr>
      <w:r>
        <w:t>Aff Answers</w:t>
      </w:r>
    </w:p>
    <w:p w14:paraId="2F9AA4B2" w14:textId="3A4F6188" w:rsidR="00EA4D38" w:rsidRDefault="00EA4D38" w:rsidP="00EA4D38">
      <w:pPr>
        <w:pStyle w:val="Heading3"/>
      </w:pPr>
      <w:r>
        <w:t>China Rise: No Challenge</w:t>
      </w:r>
    </w:p>
    <w:p w14:paraId="125D79D2" w14:textId="77777777" w:rsidR="00EA4D38" w:rsidRDefault="00EA4D38" w:rsidP="00EA4D38">
      <w:pPr>
        <w:pStyle w:val="Heading4"/>
      </w:pPr>
      <w:r>
        <w:t>Engagement best – China can’t challenge the US in the status quo; they are no military threat</w:t>
      </w:r>
    </w:p>
    <w:p w14:paraId="271737D8" w14:textId="77777777" w:rsidR="00EA4D38" w:rsidRPr="00513B4A" w:rsidRDefault="00EA4D38" w:rsidP="00EA4D38">
      <w:r>
        <w:t xml:space="preserve"> </w:t>
      </w:r>
      <w:r w:rsidRPr="00513B4A">
        <w:rPr>
          <w:rStyle w:val="Style13ptBold"/>
        </w:rPr>
        <w:t xml:space="preserve">Feng 12 </w:t>
      </w:r>
      <w:r>
        <w:t xml:space="preserve">(Zhu Feng, 6/25/12, “US Pivot to the Asia-Pacific and Its Impact on Regional Security”, </w:t>
      </w:r>
      <w:hyperlink r:id="rId44" w:history="1">
        <w:r w:rsidRPr="001C7C74">
          <w:rPr>
            <w:rStyle w:val="Hyperlink"/>
          </w:rPr>
          <w:t>http://www.tokyofoundation.org/en/topics/japan-china-next-generation-dialogue/us-pivot-and-its-impact-on-regional-security</w:t>
        </w:r>
      </w:hyperlink>
      <w:r>
        <w:t>, date accessed: 7/16/16, BC)</w:t>
      </w:r>
    </w:p>
    <w:p w14:paraId="40C6290B" w14:textId="77777777" w:rsidR="00EA4D38" w:rsidRPr="0098474D" w:rsidRDefault="00EA4D38" w:rsidP="00EA4D38">
      <w:pPr>
        <w:rPr>
          <w:sz w:val="16"/>
        </w:rPr>
      </w:pPr>
      <w:r w:rsidRPr="0098474D">
        <w:rPr>
          <w:sz w:val="16"/>
        </w:rPr>
        <w:t xml:space="preserve">Regional security in East Asia is in transition. The United States has recently launched the first wave of its “Obama offensive.” From Honolulu to Bali, and from Australia to the Philippines, the United States reasserted its high-profile leadership role of the Asia-Pacific region while vowing to tie China down to the rule of law as a responsible stakeholder. To this end, President Barack Obama and Secretary of State Hilary Clinton have coordinated their offensive. They announced the establishment of a new military base at Darwin Port in northern Australia, ushered in the Manila Declaration promising a security guarantee and economic partnership with the Philippines and pushed for a new framework based on multilateral resolution to the South China Sea issue at the East Asia Summit in Bali in an effort to address US concerns over the freedom of navigation. This offensive is obviously grounded in a strategy of persuading and even compelling China through strong US engagement in the region. </w:t>
      </w:r>
      <w:r w:rsidRPr="00513B4A">
        <w:rPr>
          <w:rStyle w:val="StyleUnderline"/>
        </w:rPr>
        <w:t>Despite repeated denials by US government officials of any intention to contain China, the Obama offensive has touched off a media frenzy of “strategic encirclement” of China. It now appears that the US-China relationship might be headed towards the brink of a new Cold War.</w:t>
      </w:r>
      <w:r>
        <w:rPr>
          <w:rStyle w:val="StyleUnderline"/>
        </w:rPr>
        <w:t xml:space="preserve"> </w:t>
      </w:r>
      <w:r w:rsidRPr="0098474D">
        <w:rPr>
          <w:sz w:val="16"/>
        </w:rPr>
        <w:t>Chinese Assessment of the US Strategic Turnaround What are the key drivers behind the Obama offensive? Is it propelled by US domestic politics in the run-up to the 2012 election or by the apprehension of the Obama foreign policy team over China’s rise and America’s decline? Does the offensive herald a fundamental change of US policy towards China or simply indicate the Obama administration’s frustration with China’s rising nationalist sentiment, lack of substantial cooperation over North Korea, Afghanistan and Pakistan, and China’s desire to throw its weight in East Asia? These questions are unanswerable for now. The Obama offensive is the alignment of reality and rhetoric. The reality is that the United States wants to build a strategic and economic coalition of allies and partners to resist the expansion of Chinese influence in the region. The rhetoric is that the United States intends to redraw its Asia-Pacific strategic periphery and manage the context of China’s rise. However, faced with the regional turmoil in the Middle East and a lingering domestic economic crisis, the White House seems devoid of enough power to actually contain China—a booming economy second only to America and the most successful business partner in the world. Secretary Clinton’s bold pronouncement that the twenty-first century will be America’s Asia-Pacific century is destined to be an empty promise without substantive engagement between the United States and China. There is little reason for the US and Japan to overstate the “China threat.” Since China’s military modernization has not quantifiably altered the power disparity between Washington and Beijing</w:t>
      </w:r>
      <w:r w:rsidRPr="00513B4A">
        <w:rPr>
          <w:rStyle w:val="StyleUnderline"/>
        </w:rPr>
        <w:t>, China is still in no position to actually challenge the US presence in the region for the foreseeable future.</w:t>
      </w:r>
      <w:r w:rsidRPr="0098474D">
        <w:rPr>
          <w:sz w:val="16"/>
        </w:rPr>
        <w:t xml:space="preserve"> Despite the apparent concerns of the US leadership, American preponderance in the Asia-Pacific is actually at an all-time high since the end of the Cold War, especially in the light of the enhanced US alliance system, expanding defense partnerships and growing popularity in the region. China’s rise has caused East Asian countries to feel increasingly uneasy about the regional security order. Since East Asian nations have grown accustomed to American hegemony, they are wary of China’s growing influence. Many East Asian countries believe that the United States’ comprehensive involvement will benefit the region. While the two giants have a certain level of geopolitical competition, this competition may actually benefit the region as long as both countries avoid a military buildup. Many East Asian countries, including Japan, South Korea, Australia, and even ASEAN nations, advocate greater US commitment in the region to hedge against China. In response, the Obama administration has deftly seized this uneasiness in East Asia over China’s future impact to bring all the countries of the region closer to the United States. Thus, the United States continues to utilize all the instruments of its power to strengthen its regional preeminence as China’s abrasive diplomacy broadens the US strategic space in the region. In recent years, China’s diplomacy toward the East Asian region has lacked vision and creativity in contrast with Secretary Clinton’s successful use of the US smart power portfolio of foreign policy tools. China has encountered difficulties in its efforts to strengthen and perpetuate its influence in the region. Despite Beijing’s insistence on its policies of a “peaceful rise” and “harmonious relations” with its neighbors through material benefit and benevolence, the populism of the Chinese media and nationalism of the Chinese public, as well as a sense of infallibility in Beijing’s foreign policy bureaucracy, have damaged the international image of China’s peaceful rise and deepened the United States’ suspicions and regional countries’ discontent. China’s diplomatic blunders have generated leeway for the White House to reap a “China bonus” in the region. How Should China Respond? The most important question is how China will ultimately respond to this new wave of the US strategic offensive, and how far the United States is prepared to advance its new type of leadership on geostrategic issues in resisting China’s challenge. Chinese foreign policy is traditionally pragmatic and risk-averse, and thus </w:t>
      </w:r>
      <w:r w:rsidRPr="00513B4A">
        <w:rPr>
          <w:rStyle w:val="StyleUnderline"/>
        </w:rPr>
        <w:t>it is unlikely that China will now dare to start a standoff with the United States</w:t>
      </w:r>
      <w:r w:rsidRPr="0098474D">
        <w:rPr>
          <w:sz w:val="16"/>
        </w:rPr>
        <w:t xml:space="preserve">. In light of this, the trend of Sino-US relations seems worrisome. Despite Secretary Clinton’s proclamation that the twenty-first century will be America’s Pacific century, the reality is that the United States never left Asia. The United States is a long-term stakeholder in the Asia-Pacific, but the Obama offensive portends a worrying trajectory for the Sino-American strategic relationship. Diplomatically, the Obama administration has continually sought to keep China cornered and subdued with regard to the South China Sea issue by allying with Vietnam and excluding China from the Trans-Pacific Partnership. From a military perspective, the United States has sought to increase its combative preparedness for Air-Sea Battle, a response to China’s A2/AD strategy, by selling advanced F-16 C/D jet fighters to Indonesia and establishing a new military base at Darwin Port in Australia. The Sino-American relationship of today includes a new aspect never before seen since normalization in 1979—power competition over geopolitical influence in East Asia. This power competition is highlighted by Secretary Clinton’s historic visit to Myanmar at the beginning of December. Beijing is fearful that its commercial ties with Yangon will be at stake in the face of the US offensive and that the United States’ strong push for Burmese political liberalization might ignite a new Color Revolution on China’s periphery. Undoubtedly, the most damaging aspect of the Obama offensive is not the fundamental change to Beijing-Washington relations but the deepening of the perceived “security dilemma.” What matters more are not the frayed ties but the growing strategic distrust between the two capitals. Therefore, there is an increasing likelihood for escalating geostrategic tension between the two countries. Beijing has been highly vigilant of the negative consequences of the Obama offensive for China’s role in East Asia. On December 6, Chinese President Hu Jintao unambiguously asserted that China should accelerate the transformation of its naval force structure and promote combative readiness. His remarks are likely not only an attempt to placate his Chinese domestic audience but also the start of a counter-offensive against the United States. In order to mitigate security concerns for both countries, Washington should clearly explain to what extent the United States will respect China’s legal interests while not at the cost of American primacy, and Beijing should work to increase strategic trust between China and its neighbors as well as the United States. In addition, how can the United States better influence China, and how can China change itself from within? These questions remain far from answered. </w:t>
      </w:r>
      <w:r w:rsidRPr="00513B4A">
        <w:rPr>
          <w:rStyle w:val="StyleUnderline"/>
        </w:rPr>
        <w:t>Avoiding a new Cold War is a common goal for the United States and China, as well as the rest of the world</w:t>
      </w:r>
      <w:r w:rsidRPr="0098474D">
        <w:rPr>
          <w:sz w:val="16"/>
        </w:rPr>
        <w:t xml:space="preserve">. To a large extent, this depends on whether the United States adopts a balanced China policy—namely, a policy of hedging against the power aspirations of China, while also actively influencing and positively encouraging China to innovate itself. Of course, this also depends on whether China itself can clearly and accurately reset its foreign and security policy toward the United States and the region. China’s Global Times newspaper fiercely criticized the direction of US strategy, saying the United States’ “return to the Asia Pacific” is the foundation for an “anti-China alliance.” Regardless of how academics or government officials bitterly debate the future direction of the Sino-American relationship, neither country will take substantial steps towards a strategic confrontation in the Asia-Pacific region. China cannot confront the United States head-on over this wave of its strategic offensive, and the prospect of a new Cold War is quite unlikely to come to fruition. Currently, Beijing remains stuck in this round of Sino-American power-wrestling and seems puzzled by the worsening strategic environment along its periphery. Yet, Chinese officials will not independently seek answers to some crucial questions. China’s rise has brought the East Asian region economic development and prosperity, and China has become nearly every East Asian country’s largest trading partner. China is sincere in its desire for a peaceful rise and in its desire to enhance its image as a major power through a win-win strategy. However, why is a rising China still unable to command the level of respect it deserves? Why is China, whose economic contribution to the region far surpasses that of the United States, losing its strategic clout? At the same time, the Chinese people must ask themselves why China declared a litany of core interests but instead again and again was thwarted in its pursuit of these interests? Why has the last 10 years of China’s foreign policy been unable to safeguard China’s interests? Chinese foreign policy has truly reached a moment for introspection and is in need of a complete overhaul. From 1990 to the 2008 global financial crisis, China was far weaker and held only a few cards in its hand. However, through Beijing’s “charm offensive” and “smile diplomacy,” China’s international prestige and status have been on a steady rise, and China’s relations with states in the region have substantially improved. Now that China has a good hand, stacked with useful cards, it seems that Beijing does not know whether to stand pat or to play its cards. For this confusion, the Chinese should stop blaming the United States, Japan, Vietnam and the Philippines, and instead reflect on their own diplomatic blunders. As Beijing faces a crucial period in its transition to the fifth generation of political leadership, Chinese foreign policy will have difficulty substantially altering its current course. This means that China will likely not stand up to the US offensive and ratchet up Sino-American geopolitical competition in the region. Beijing’s current low-key response demonstrates that China does not desire a standoff with the United States and instead seeks to deflect the impact of the Obama offensive. The twelfth round of defense consultations between the United States and China, held in Beijing on December 7, is the best example of Beijing’s pragmatic stance. On November 16, Cui Tiankai, Chinese Vice Foreign Minister, said that China wants to prevent US-China relations from being “hijacked by domestic politics or electoral demands,” reflecting Beijing’s search for a way out of the shadows of an escalating US-China confrontation. However, Beijing’s official response still oscillates between finding excuses to gloss over China’s loss in this round of US-China competition and indulging the emotional media’s din in the face of the United States’ diplomatic punches. </w:t>
      </w:r>
      <w:r w:rsidRPr="00513B4A">
        <w:rPr>
          <w:rStyle w:val="StyleUnderline"/>
        </w:rPr>
        <w:t xml:space="preserve">The most important task for Beijing is to avoid showcasing its uncompromising determination in its confrontation with the United States. Instead, Beijing should reconsider the reasons China is losing the battle over the “hearts and minds” of the region to the United States. </w:t>
      </w:r>
      <w:r w:rsidRPr="0098474D">
        <w:rPr>
          <w:sz w:val="16"/>
        </w:rPr>
        <w:t>What will be able to force China to sober up from its “speed daze,” largely induced by its fast-paced economic growth and international influence? Although the “strong-weak” dichotomy is even more pronounced, it is still not enough. If this wave of the United States’ Obama offensive can actually serve as an excuse for the Chinese foreign policy bureaucracy to avoid engaging in introspection of its numerous problems and seeking to increase its real appeal, then this certainly is a lucky thing for China. Otherwise, we will soon see a fierce battle of wills between Beijing and Washington.</w:t>
      </w:r>
    </w:p>
    <w:p w14:paraId="5AAD02C0" w14:textId="77777777" w:rsidR="00EA4D38" w:rsidRPr="00EA4D38" w:rsidRDefault="00EA4D38" w:rsidP="00EA4D38"/>
    <w:p w14:paraId="2CBFB44E" w14:textId="0BD6DD8F" w:rsidR="002A6764" w:rsidRDefault="002A6764" w:rsidP="002A6764">
      <w:pPr>
        <w:pStyle w:val="Heading3"/>
      </w:pPr>
      <w:r>
        <w:t>U: Economic Engagement Now</w:t>
      </w:r>
    </w:p>
    <w:p w14:paraId="4CFE7F1B" w14:textId="77777777" w:rsidR="002A6764" w:rsidRDefault="002A6764" w:rsidP="002A6764">
      <w:pPr>
        <w:pStyle w:val="Heading4"/>
        <w:rPr>
          <w:shd w:val="clear" w:color="auto" w:fill="FFFFFF"/>
        </w:rPr>
      </w:pPr>
      <w:r>
        <w:rPr>
          <w:shd w:val="clear" w:color="auto" w:fill="FFFFFF"/>
        </w:rPr>
        <w:t xml:space="preserve">Obama’s economy is already elevating China and pushing economic conflict – their link is not unique </w:t>
      </w:r>
    </w:p>
    <w:p w14:paraId="5A5F0593" w14:textId="77777777" w:rsidR="002A6764" w:rsidRPr="00454595" w:rsidRDefault="002A6764" w:rsidP="002A6764">
      <w:pPr>
        <w:rPr>
          <w:b/>
          <w:sz w:val="26"/>
        </w:rPr>
      </w:pPr>
      <w:r>
        <w:rPr>
          <w:rStyle w:val="Style13ptBold"/>
        </w:rPr>
        <w:t>Kadlec</w:t>
      </w:r>
      <w:r w:rsidRPr="00C73DE7">
        <w:rPr>
          <w:rStyle w:val="Style13ptBold"/>
        </w:rPr>
        <w:t xml:space="preserve"> 2011. </w:t>
      </w:r>
      <w:r w:rsidRPr="00687008">
        <w:t xml:space="preserve">(Charles, 11-14-2011, "Obama's Policies Make China Stronger And The U.S. Weaker," Forbes, Date accessed 7-13-16. </w:t>
      </w:r>
      <w:hyperlink r:id="rId45" w:anchor="123f31c42843" w:history="1">
        <w:r w:rsidRPr="00687008">
          <w:t>http://www.forbes.com/sites/charleskadlec/2011/11/14/obamas-policies-make-china-stronger-and-the-u-s-weaker/#123f31c42843</w:t>
        </w:r>
      </w:hyperlink>
      <w:r w:rsidRPr="00687008">
        <w:t xml:space="preserve"> /DDI-AC)</w:t>
      </w:r>
    </w:p>
    <w:p w14:paraId="0A65BF48" w14:textId="77777777" w:rsidR="002A6764" w:rsidRDefault="002A6764" w:rsidP="002A6764">
      <w:r w:rsidRPr="007D6E4F">
        <w:t>President</w:t>
      </w:r>
      <w:r>
        <w:t xml:space="preserve"> </w:t>
      </w:r>
      <w:hyperlink r:id="rId46" w:tgtFrame="_self" w:history="1">
        <w:r w:rsidRPr="007D6E4F">
          <w:rPr>
            <w:rStyle w:val="Emphasis"/>
          </w:rPr>
          <w:t>Barack Obama</w:t>
        </w:r>
      </w:hyperlink>
      <w:r>
        <w:rPr>
          <w:rStyle w:val="Emphasis"/>
        </w:rPr>
        <w:t xml:space="preserve"> c</w:t>
      </w:r>
      <w:r w:rsidRPr="007D6E4F">
        <w:rPr>
          <w:rStyle w:val="Emphasis"/>
        </w:rPr>
        <w:t>ontinued</w:t>
      </w:r>
      <w:r w:rsidRPr="007D6E4F">
        <w:t xml:space="preserve"> his </w:t>
      </w:r>
      <w:r w:rsidRPr="000C0E47">
        <w:rPr>
          <w:rStyle w:val="Emphasis"/>
        </w:rPr>
        <w:t>efforts to make China stronger and America weaker</w:t>
      </w:r>
      <w:r w:rsidRPr="007D6E4F">
        <w:t xml:space="preserve"> during last weekend’s Asia-Pacific Economic Cooperation (APEC) summit in Hawaii.</w:t>
      </w:r>
      <w:r>
        <w:t xml:space="preserve"> </w:t>
      </w:r>
      <w:r w:rsidRPr="007D6E4F">
        <w:t>How?</w:t>
      </w:r>
      <w:r>
        <w:t xml:space="preserve"> </w:t>
      </w:r>
      <w:r w:rsidRPr="007D6E4F">
        <w:t>By pressuring Chinese President Hu Jintao to increase the value of the yuan relative to the dollar.</w:t>
      </w:r>
      <w:r>
        <w:t xml:space="preserve"> </w:t>
      </w:r>
      <w:r w:rsidRPr="007D6E4F">
        <w:rPr>
          <w:rStyle w:val="Emphasis"/>
        </w:rPr>
        <w:t>If successful</w:t>
      </w:r>
      <w:r w:rsidRPr="007D6E4F">
        <w:t xml:space="preserve">, this </w:t>
      </w:r>
      <w:r w:rsidRPr="007D6E4F">
        <w:rPr>
          <w:rStyle w:val="StyleUnderline"/>
        </w:rPr>
        <w:t>polic</w:t>
      </w:r>
      <w:r w:rsidRPr="007D6E4F">
        <w:t xml:space="preserve">y </w:t>
      </w:r>
      <w:r w:rsidRPr="007D6E4F">
        <w:rPr>
          <w:rStyle w:val="Emphasis"/>
        </w:rPr>
        <w:t>will make Americans poorer relative to the Chinese.</w:t>
      </w:r>
      <w:r>
        <w:rPr>
          <w:rStyle w:val="Emphasis"/>
        </w:rPr>
        <w:t xml:space="preserve"> </w:t>
      </w:r>
      <w:r w:rsidRPr="007D6E4F">
        <w:t>The theory behind the Obama Administration’s weak dollar policy is seductive, but wrong.</w:t>
      </w:r>
      <w:r>
        <w:t xml:space="preserve"> </w:t>
      </w:r>
      <w:r w:rsidRPr="007D6E4F">
        <w:t>A rise in the value of the yuan relative to the dollar is supposed to make Chinese imports more expensive, and U.S. exports to China less expensive, thereby reducing Chinese imports and increasing U.S. exports</w:t>
      </w:r>
      <w:r w:rsidRPr="007D6E4F">
        <w:rPr>
          <w:rStyle w:val="Emphasis"/>
        </w:rPr>
        <w:t>.</w:t>
      </w:r>
      <w:r>
        <w:rPr>
          <w:rStyle w:val="Emphasis"/>
        </w:rPr>
        <w:t xml:space="preserve"> </w:t>
      </w:r>
      <w:r w:rsidRPr="007D6E4F">
        <w:t>The problem is this theory has failed miserably ever since President Nixon broke the dollar’s link to gold and devalued the dollar in 1971.</w:t>
      </w:r>
      <w:r>
        <w:t xml:space="preserve"> </w:t>
      </w:r>
      <w:r w:rsidRPr="007D6E4F">
        <w:t>Since then, the dollar has fallen by more than 70% against the euro/German mark and the Japanese yen.</w:t>
      </w:r>
      <w:r>
        <w:t xml:space="preserve"> </w:t>
      </w:r>
      <w:r w:rsidRPr="007D6E4F">
        <w:t>And the net trade account has gone from near balance in 1971 to massive deficits today.</w:t>
      </w:r>
      <w:r>
        <w:t xml:space="preserve"> </w:t>
      </w:r>
      <w:r w:rsidRPr="007D6E4F">
        <w:t xml:space="preserve">The results with China are the same. </w:t>
      </w:r>
      <w:r w:rsidRPr="007D6E4F">
        <w:rPr>
          <w:rStyle w:val="Emphasis"/>
        </w:rPr>
        <w:t>Since 2004, the dollar has fallen by nearly 25% against the yuan.</w:t>
      </w:r>
      <w:r>
        <w:rPr>
          <w:rStyle w:val="Emphasis"/>
        </w:rPr>
        <w:t xml:space="preserve"> </w:t>
      </w:r>
      <w:r w:rsidRPr="007D6E4F">
        <w:rPr>
          <w:rStyle w:val="Emphasis"/>
        </w:rPr>
        <w:t>By last year, U.S. exports to China had increased $57 billion, but imports had gone up by $168 billion, leading to a $111 billion increase in the bilateral trade deficit.</w:t>
      </w:r>
      <w:r>
        <w:t xml:space="preserve"> </w:t>
      </w:r>
      <w:r w:rsidRPr="007D6E4F">
        <w:rPr>
          <w:rStyle w:val="Emphasis"/>
        </w:rPr>
        <w:t>The danger of a weak dollar policy is in the total incoherence between its objective – to make Americans more prosperous – and its prescription – to make Americans poorer by increasing the price of our imports while reducing the value of what we sell in exchange.</w:t>
      </w:r>
      <w:r>
        <w:rPr>
          <w:rStyle w:val="Emphasis"/>
        </w:rPr>
        <w:t xml:space="preserve"> </w:t>
      </w:r>
      <w:r w:rsidRPr="007D6E4F">
        <w:rPr>
          <w:rStyle w:val="Emphasis"/>
        </w:rPr>
        <w:t xml:space="preserve">When a weak dollar makes imports more expensive, our standard of living goes down as we pay more </w:t>
      </w:r>
      <w:r w:rsidRPr="007D6E4F">
        <w:t>for goods we buy at the mall.</w:t>
      </w:r>
      <w:r>
        <w:t xml:space="preserve"> </w:t>
      </w:r>
      <w:r w:rsidRPr="007D6E4F">
        <w:t xml:space="preserve">Those who are demanding China allow the dollar to fall 25% against the yuan are, in effect, advocating </w:t>
      </w:r>
      <w:r w:rsidRPr="00DE6D9D">
        <w:rPr>
          <w:rStyle w:val="Emphasis"/>
        </w:rPr>
        <w:t>a 25% increase in the price of</w:t>
      </w:r>
      <w:r w:rsidRPr="007D6E4F">
        <w:t xml:space="preserve"> clothes, toys, shoes and the myriad other </w:t>
      </w:r>
      <w:r w:rsidRPr="00DE6D9D">
        <w:rPr>
          <w:rStyle w:val="Emphasis"/>
        </w:rPr>
        <w:t>goods we import from China</w:t>
      </w:r>
      <w:r w:rsidRPr="007D6E4F">
        <w:t>.</w:t>
      </w:r>
      <w:r>
        <w:t xml:space="preserve"> </w:t>
      </w:r>
      <w:r w:rsidRPr="007D6E4F">
        <w:t xml:space="preserve">To the extent we have to spend more on imported goods, </w:t>
      </w:r>
      <w:r w:rsidRPr="00DE6D9D">
        <w:rPr>
          <w:rStyle w:val="Emphasis"/>
        </w:rPr>
        <w:t>we have less money to spend on domestically produced goods and services.</w:t>
      </w:r>
      <w:r>
        <w:rPr>
          <w:rStyle w:val="Emphasis"/>
        </w:rPr>
        <w:t xml:space="preserve"> </w:t>
      </w:r>
      <w:r w:rsidRPr="00DE6D9D">
        <w:rPr>
          <w:rStyle w:val="Emphasis"/>
        </w:rPr>
        <w:t>You can’t make America richer by making our paychecks and savings worth less.</w:t>
      </w:r>
      <w:r>
        <w:rPr>
          <w:rStyle w:val="Emphasis"/>
        </w:rPr>
        <w:t xml:space="preserve"> </w:t>
      </w:r>
      <w:r w:rsidRPr="007D6E4F">
        <w:t xml:space="preserve">Second, </w:t>
      </w:r>
      <w:r w:rsidRPr="00DE6D9D">
        <w:rPr>
          <w:rStyle w:val="Emphasis"/>
        </w:rPr>
        <w:t>a stronger Chinese currency makes the Chinese richer</w:t>
      </w:r>
      <w:r w:rsidRPr="007D6E4F">
        <w:t>.</w:t>
      </w:r>
      <w:r>
        <w:t xml:space="preserve"> </w:t>
      </w:r>
      <w:r w:rsidRPr="007D6E4F">
        <w:t xml:space="preserve">Now, </w:t>
      </w:r>
      <w:r w:rsidRPr="00DE6D9D">
        <w:rPr>
          <w:rStyle w:val="Emphasis"/>
        </w:rPr>
        <w:t>their money buys 25% more on world markets. The value of their savings has also appreciated 25%.</w:t>
      </w:r>
      <w:r>
        <w:rPr>
          <w:rStyle w:val="Emphasis"/>
        </w:rPr>
        <w:t xml:space="preserve"> </w:t>
      </w:r>
      <w:r w:rsidRPr="007D6E4F">
        <w:t xml:space="preserve">In addition, </w:t>
      </w:r>
      <w:r w:rsidRPr="00DE6D9D">
        <w:rPr>
          <w:rStyle w:val="Emphasis"/>
        </w:rPr>
        <w:t>a strong yuan increases China’s international competitiveness and economic power</w:t>
      </w:r>
      <w:r w:rsidRPr="007D6E4F">
        <w:t>.</w:t>
      </w:r>
      <w:r>
        <w:t xml:space="preserve"> </w:t>
      </w:r>
      <w:r w:rsidRPr="007D6E4F">
        <w:t xml:space="preserve">The increase in the value of the yuan since 2004 means that </w:t>
      </w:r>
      <w:r w:rsidRPr="00DE6D9D">
        <w:rPr>
          <w:rStyle w:val="Emphasis"/>
        </w:rPr>
        <w:t>the price of oil, iron ore, copper, agricultural products and all other commodities have gone down by 25% for China-based manufacturing relative to U.S. based manufacturing.</w:t>
      </w:r>
      <w:r>
        <w:rPr>
          <w:rStyle w:val="Emphasis"/>
        </w:rPr>
        <w:t xml:space="preserve"> </w:t>
      </w:r>
      <w:r w:rsidRPr="00DE6D9D">
        <w:rPr>
          <w:rStyle w:val="Emphasis"/>
        </w:rPr>
        <w:t xml:space="preserve">That allows Chinese exporters to keep their prices down relative to their U.S. competitors, </w:t>
      </w:r>
      <w:r w:rsidRPr="00DE6D9D">
        <w:t>not only in the U.S. market,</w:t>
      </w:r>
      <w:r w:rsidRPr="00DE6D9D">
        <w:rPr>
          <w:rStyle w:val="Emphasis"/>
        </w:rPr>
        <w:t xml:space="preserve"> </w:t>
      </w:r>
      <w:r w:rsidRPr="00DE6D9D">
        <w:t>but</w:t>
      </w:r>
      <w:r w:rsidRPr="00DE6D9D">
        <w:rPr>
          <w:rStyle w:val="Emphasis"/>
        </w:rPr>
        <w:t xml:space="preserve"> throughout the world.</w:t>
      </w:r>
      <w:r>
        <w:rPr>
          <w:rStyle w:val="Emphasis"/>
        </w:rPr>
        <w:t xml:space="preserve"> </w:t>
      </w:r>
      <w:r w:rsidRPr="00D7701A">
        <w:rPr>
          <w:rStyle w:val="Emphasis"/>
        </w:rPr>
        <w:t>This combination of rising prices in the U.S. and slower price increases in strong currency countries over time offsets any short-term benefit that may be gained by devaluing the dollar.</w:t>
      </w:r>
      <w:r>
        <w:rPr>
          <w:rStyle w:val="Emphasis"/>
        </w:rPr>
        <w:t xml:space="preserve"> </w:t>
      </w:r>
      <w:r w:rsidRPr="007D6E4F">
        <w:t>That’s why Lexus and BMWs do not cost three times more than American produced luxury cars even though the value of the German and Japanese currencies has more than tripled against the dollar over the past 40 years.</w:t>
      </w:r>
      <w:r>
        <w:t xml:space="preserve"> </w:t>
      </w:r>
      <w:r w:rsidRPr="007D6E4F">
        <w:t xml:space="preserve">But </w:t>
      </w:r>
      <w:r w:rsidRPr="00224893">
        <w:rPr>
          <w:rStyle w:val="Emphasis"/>
        </w:rPr>
        <w:t>the harm inflicted by a falling dollar on the U.S. economy remains.</w:t>
      </w:r>
      <w:r>
        <w:rPr>
          <w:rStyle w:val="Emphasis"/>
        </w:rPr>
        <w:t xml:space="preserve"> </w:t>
      </w:r>
      <w:r w:rsidRPr="00224893">
        <w:rPr>
          <w:rStyle w:val="Emphasis"/>
        </w:rPr>
        <w:t>A weak dollar chases capital out of the U.S. as investors seek to protect themselves against losses associated with a falling currency</w:t>
      </w:r>
      <w:r w:rsidRPr="007D6E4F">
        <w:t xml:space="preserve">. </w:t>
      </w:r>
      <w:r w:rsidRPr="00224893">
        <w:rPr>
          <w:rStyle w:val="Emphasis"/>
        </w:rPr>
        <w:t>Such outflows hurt capital intensive U.S. companies and destroy U.S. manufacturing jobs relative to the less capital intensive service sector</w:t>
      </w:r>
      <w:r w:rsidRPr="007D6E4F">
        <w:t>.</w:t>
      </w:r>
      <w:r>
        <w:t xml:space="preserve"> </w:t>
      </w:r>
      <w:r w:rsidRPr="007D6E4F">
        <w:t>For example, from 2000 to 2007 under the weak dollar policy of President George W. Bush, the 10% increase in industrial production was a full 8 percentage points less than the expansion of real GDP.</w:t>
      </w:r>
    </w:p>
    <w:p w14:paraId="5C39FFF6" w14:textId="4EF09D67" w:rsidR="00AC45C3" w:rsidRDefault="001E49FC" w:rsidP="00AC45C3">
      <w:pPr>
        <w:pStyle w:val="Heading3"/>
      </w:pPr>
      <w:r>
        <w:t>Link Answers</w:t>
      </w:r>
      <w:r w:rsidR="00AC45C3">
        <w:t>: Climate Coop</w:t>
      </w:r>
    </w:p>
    <w:p w14:paraId="70A612E9" w14:textId="77777777" w:rsidR="00AC45C3" w:rsidRDefault="00AC45C3" w:rsidP="00AC45C3">
      <w:pPr>
        <w:pStyle w:val="Heading4"/>
      </w:pPr>
      <w:r>
        <w:t>US China engagement over renewables is massive interest conversion – even where US/China policy is failing, climate cooperation solves</w:t>
      </w:r>
    </w:p>
    <w:p w14:paraId="2E306DF4" w14:textId="77777777" w:rsidR="00AC45C3" w:rsidRPr="009F1616" w:rsidRDefault="00AC45C3" w:rsidP="00AC45C3">
      <w:r w:rsidRPr="009F1616">
        <w:rPr>
          <w:rStyle w:val="Style13ptBold"/>
        </w:rPr>
        <w:t>Winglee 15</w:t>
      </w:r>
      <w:r>
        <w:t xml:space="preserve"> (Michelle Winglee, </w:t>
      </w:r>
      <w:r>
        <w:rPr>
          <w:rFonts w:ascii="Georgia" w:hAnsi="Georgia"/>
          <w:i/>
          <w:iCs/>
          <w:color w:val="333333"/>
          <w:shd w:val="clear" w:color="auto" w:fill="FFFFFF"/>
        </w:rPr>
        <w:t xml:space="preserve">a </w:t>
      </w:r>
      <w:r w:rsidRPr="009F1616">
        <w:t>former Research Assistant at a DC think tank where she worked on U.S.-China economic relations. Her current research focus is on the intersection of susta</w:t>
      </w:r>
      <w:r>
        <w:t xml:space="preserve">inable and economic development, 8/14/16, The Diplomat, “A Bright Spot in US-China Relations: Renewable Energy”, </w:t>
      </w:r>
      <w:r w:rsidRPr="009F1616">
        <w:t>http://thediplomat.com/2015/08/a-bright-spot-in-us-china-relations-renewable-energy/</w:t>
      </w:r>
      <w:r>
        <w:t>)</w:t>
      </w:r>
    </w:p>
    <w:p w14:paraId="12F7067B" w14:textId="77777777" w:rsidR="00AC45C3" w:rsidRDefault="00AC45C3" w:rsidP="00AC45C3">
      <w:pPr>
        <w:rPr>
          <w:rStyle w:val="StyleUnderline"/>
        </w:rPr>
      </w:pPr>
      <w:r w:rsidRPr="009F1616">
        <w:rPr>
          <w:rStyle w:val="StyleUnderline"/>
        </w:rPr>
        <w:t>Trade disputes also stir up a “win/lose” perception that cheap Chinese manufacturing undermines American jobs.</w:t>
      </w:r>
      <w:r w:rsidRPr="00AD5604">
        <w:t xml:space="preserve"> </w:t>
      </w:r>
      <w:r w:rsidRPr="00345803">
        <w:rPr>
          <w:rStyle w:val="StyleUnderline"/>
        </w:rPr>
        <w:t>But in fact, Malaysia (not American industry), has been the real beneficiary of the U.S. tariffs on Chinese solar industry products.</w:t>
      </w:r>
      <w:r w:rsidRPr="00AD5604">
        <w:t xml:space="preserve"> With its assembly line wages roughly on par with China’s coastal areas – about ten times less than average U.S. monthly wages – Malaysia’s solar industry has been growing rapidly. According to a</w:t>
      </w:r>
      <w:r>
        <w:t xml:space="preserve"> </w:t>
      </w:r>
      <w:hyperlink r:id="rId47" w:tgtFrame="_blank" w:history="1">
        <w:r w:rsidRPr="00AD5604">
          <w:rPr>
            <w:rStyle w:val="Hyperlink"/>
          </w:rPr>
          <w:t>New York Times</w:t>
        </w:r>
        <w:r>
          <w:rPr>
            <w:rStyle w:val="Hyperlink"/>
          </w:rPr>
          <w:t xml:space="preserve"> </w:t>
        </w:r>
        <w:r w:rsidRPr="00AD5604">
          <w:rPr>
            <w:rStyle w:val="Hyperlink"/>
          </w:rPr>
          <w:t>report</w:t>
        </w:r>
      </w:hyperlink>
      <w:r w:rsidRPr="00AD5604">
        <w:t>, the Malaysian solar industry receives a 10-year exemption from corporate taxes specially allotted to large domestic and foreign investors, and is almost entirely owned by American, European, South Korean and Japanese companies. Though solar manufacturing in Malaysia has yet to illicit domestic outcry in the United States, already Malaysia is the third largest producer of solar equipment behind China and the EU.</w:t>
      </w:r>
      <w:r>
        <w:t xml:space="preserve"> </w:t>
      </w:r>
      <w:r w:rsidRPr="009F1616">
        <w:rPr>
          <w:rStyle w:val="StyleUnderline"/>
        </w:rPr>
        <w:t>Rather than letting clean energy fall victim to another trade dispute, the U.S. and China should recognize the opportunity in cooperation on bilateral investment that could bypass trade frictions and help both sides capture the positive externalities of green technology. The United States and China are currently in the midst of negotiating a Bilateral Investment Treaty (BIT), which has the potential to create new incentives to invest in each other’s clean energy sector.</w:t>
      </w:r>
      <w:r>
        <w:rPr>
          <w:rStyle w:val="StyleUnderline"/>
        </w:rPr>
        <w:t xml:space="preserve"> </w:t>
      </w:r>
      <w:r w:rsidRPr="009F1616">
        <w:rPr>
          <w:rStyle w:val="StyleUnderline"/>
        </w:rPr>
        <w:t>With China not in the U.S.-led Trans Pacific Partnership (TPP) trade agreement and the United States not involved in Asia’s Regional Comprehensive Economic Partnership (RCEP) trade initiative, the U.S.-China Bilateral Investment Treaty offers a singular opportunity for the two countries to engage, and not to favor the red or blue, but the green.</w:t>
      </w:r>
      <w:r>
        <w:t xml:space="preserve"> </w:t>
      </w:r>
      <w:r w:rsidRPr="00AD5604">
        <w:t>According to Melanie Hart of the Center for American Progress, moving toward a clean energy economy in the United States</w:t>
      </w:r>
      <w:r>
        <w:t xml:space="preserve"> </w:t>
      </w:r>
      <w:hyperlink r:id="rId48" w:tgtFrame="_blank" w:history="1">
        <w:r w:rsidRPr="00AD5604">
          <w:rPr>
            <w:rStyle w:val="Hyperlink"/>
          </w:rPr>
          <w:t>will require more than $1 trillion</w:t>
        </w:r>
      </w:hyperlink>
      <w:r>
        <w:t xml:space="preserve"> </w:t>
      </w:r>
      <w:r w:rsidRPr="00AD5604">
        <w:t>of investment in the electricity grid, new fuels, mass transit, power generation, and manufacturing. The United States is a relatively secure investment destination, home of leading solar technology, and has a strong domestic market for clean energy. With Obama’s</w:t>
      </w:r>
      <w:r>
        <w:t xml:space="preserve"> </w:t>
      </w:r>
      <w:hyperlink r:id="rId49" w:tgtFrame="_blank" w:history="1">
        <w:r w:rsidRPr="00AD5604">
          <w:rPr>
            <w:rStyle w:val="Hyperlink"/>
          </w:rPr>
          <w:t>new regulatory plan</w:t>
        </w:r>
      </w:hyperlink>
      <w:r w:rsidRPr="00AD5604">
        <w:t>under the EPA, establishing first-ever national standards to limit carbon pollution from power plants, demand for clean energy is expected to increase.</w:t>
      </w:r>
      <w:r>
        <w:t xml:space="preserve"> </w:t>
      </w:r>
      <w:r w:rsidRPr="00AD5604">
        <w:t>Meanwhile, China, with about $3.8 trillion in foreign exchange reserves, is increasingly employing its money towards outward investment and has strong incentives to invest in clean energy. In China, coal accounts for about 60 percent of China’s CO2 emissions, which are causing massive health problems because of the smog they generate as well as social discontent. In June, Chinese Premier Li Keqiang submitted a</w:t>
      </w:r>
      <w:r>
        <w:t xml:space="preserve"> </w:t>
      </w:r>
      <w:hyperlink r:id="rId50" w:tgtFrame="_blank" w:history="1">
        <w:r w:rsidRPr="00AD5604">
          <w:rPr>
            <w:rStyle w:val="Hyperlink"/>
          </w:rPr>
          <w:t>carbon-curbing plan</w:t>
        </w:r>
      </w:hyperlink>
      <w:r>
        <w:t xml:space="preserve"> </w:t>
      </w:r>
      <w:r w:rsidRPr="00AD5604">
        <w:t>to the UN, pledging to cut China’s greenhouse gas emissions per unit of gross domestic product by 60-65 percent from 2005 levels.</w:t>
      </w:r>
      <w:r>
        <w:t xml:space="preserve"> </w:t>
      </w:r>
      <w:r w:rsidRPr="00AD5604">
        <w:t>However, even with the right incentives, supply does not always meet demand. Good policies are necessary to capitalize on opportunities. As Hart points out, foreign companies operating in the United States are disadvantaged. U.S. tax credits for residents and corporations that generate energy through renewable sources primarily help large and well-established companies that can pay the high upfront costs for renewable projects. Foreign and smaller companies with less operational capacity need investment incentives that can help reduce considerably high upfront costs and risk from the start. Another clean energy incentive, loan guarantees issued by the U.S. Department of Energy, would be especially hard for a Chinese company to obtain given the political controversies of U.S. government benefits to a Chinese company.</w:t>
      </w:r>
      <w:r>
        <w:t xml:space="preserve"> </w:t>
      </w:r>
      <w:r w:rsidRPr="00AD5604">
        <w:t>Meanwhile, companies like Apple, Google, and even Goldman Sachs have been trailblazing investment in solar energy. In February, Apple Chief Executive, Tim Cooke announced an</w:t>
      </w:r>
      <w:r>
        <w:t xml:space="preserve"> </w:t>
      </w:r>
      <w:hyperlink r:id="rId51" w:tgtFrame="_blank" w:history="1">
        <w:r w:rsidRPr="00AD5604">
          <w:rPr>
            <w:rStyle w:val="Hyperlink"/>
          </w:rPr>
          <w:t>$850 million agreement</w:t>
        </w:r>
      </w:hyperlink>
      <w:r>
        <w:t xml:space="preserve"> </w:t>
      </w:r>
      <w:r w:rsidRPr="00AD5604">
        <w:t>to buy enough solar energy from lead developer, First Solar, to power all of its California operations. Though Cook certainly deserves credit for proactively decreasing the company’s carbon footprint, U.S. tax policies and creative financing techniques have also made this</w:t>
      </w:r>
      <w:r>
        <w:t xml:space="preserve"> </w:t>
      </w:r>
      <w:hyperlink r:id="rId52" w:tgtFrame="_blank" w:history="1">
        <w:r w:rsidRPr="00AD5604">
          <w:rPr>
            <w:rStyle w:val="Hyperlink"/>
          </w:rPr>
          <w:t>commercially profitable</w:t>
        </w:r>
      </w:hyperlink>
      <w:r w:rsidRPr="00AD5604">
        <w:t>. In</w:t>
      </w:r>
      <w:r>
        <w:t xml:space="preserve"> </w:t>
      </w:r>
      <w:hyperlink r:id="rId53" w:tgtFrame="_blank" w:history="1">
        <w:r w:rsidRPr="00AD5604">
          <w:rPr>
            <w:rStyle w:val="Hyperlink"/>
          </w:rPr>
          <w:t>a Wall Street Journal</w:t>
        </w:r>
        <w:r>
          <w:rPr>
            <w:rStyle w:val="Hyperlink"/>
          </w:rPr>
          <w:t xml:space="preserve"> </w:t>
        </w:r>
        <w:r w:rsidRPr="00AD5604">
          <w:rPr>
            <w:rStyle w:val="Hyperlink"/>
          </w:rPr>
          <w:t>interview</w:t>
        </w:r>
      </w:hyperlink>
      <w:r>
        <w:t xml:space="preserve"> </w:t>
      </w:r>
      <w:r w:rsidRPr="00AD5604">
        <w:t>with Lisa Jackson, the woman overseeing Apple’s environmental policy, she commented, “The difference in what we’re going to pay for the power through this deal and what we would pay commercially is hundreds of millions of dollars.”</w:t>
      </w:r>
      <w:r>
        <w:t xml:space="preserve"> </w:t>
      </w:r>
      <w:r w:rsidRPr="00AD5604">
        <w:t>On the other side of the Pacific, China is creating financial incentives for clean energy too, though by providing free or low-cost loans and artificially cheap input components, land, and energy designated to promote the renewables sector. In April, Apple made</w:t>
      </w:r>
      <w:r>
        <w:t xml:space="preserve"> </w:t>
      </w:r>
      <w:hyperlink r:id="rId54" w:tgtFrame="_blank" w:history="1">
        <w:r w:rsidRPr="00AD5604">
          <w:rPr>
            <w:rStyle w:val="Hyperlink"/>
          </w:rPr>
          <w:t>forays into the China arena</w:t>
        </w:r>
      </w:hyperlink>
      <w:r w:rsidRPr="00AD5604">
        <w:t xml:space="preserve">, agreeing to back two larger solar farms in China. </w:t>
      </w:r>
      <w:r w:rsidRPr="009F1616">
        <w:rPr>
          <w:rStyle w:val="StyleUnderline"/>
        </w:rPr>
        <w:t>Both sides have recognized the need to adjust domestic policy and provide government support, but can the two countries work together? Few companies have been able to help capture clean energy’s positive externality, and the U.S. and China have yet to figure out how to make collaboration happen at the international policy level.</w:t>
      </w:r>
      <w:r>
        <w:rPr>
          <w:rStyle w:val="StyleUnderline"/>
        </w:rPr>
        <w:t xml:space="preserve"> </w:t>
      </w:r>
      <w:r w:rsidRPr="00AD5604">
        <w:t>Financial support for clean energy does not measure up to the tax breaks and other policies propping up fossil fuels. An IMF study</w:t>
      </w:r>
      <w:r>
        <w:t xml:space="preserve"> </w:t>
      </w:r>
      <w:hyperlink r:id="rId55" w:tgtFrame="_blank" w:history="1">
        <w:r w:rsidRPr="00AD5604">
          <w:rPr>
            <w:rStyle w:val="Hyperlink"/>
          </w:rPr>
          <w:t>estimated that</w:t>
        </w:r>
      </w:hyperlink>
      <w:r>
        <w:t xml:space="preserve"> </w:t>
      </w:r>
      <w:r w:rsidRPr="00AD5604">
        <w:t xml:space="preserve">the cost of global fossil fuel subsidies in 2015 would amount to $5.3 trillion or $14.5 billion a day. China’s energy hungry domestic market could help validate new technologies that burn coal more cleanly. </w:t>
      </w:r>
      <w:r w:rsidRPr="009F1616">
        <w:rPr>
          <w:rStyle w:val="StyleUnderline"/>
        </w:rPr>
        <w:t>The U.S. demand for residential solar has also</w:t>
      </w:r>
      <w:r>
        <w:rPr>
          <w:rStyle w:val="StyleUnderline"/>
        </w:rPr>
        <w:t xml:space="preserve"> </w:t>
      </w:r>
      <w:hyperlink r:id="rId56" w:tgtFrame="_blank" w:history="1">
        <w:r w:rsidRPr="009F1616">
          <w:rPr>
            <w:rStyle w:val="StyleUnderline"/>
          </w:rPr>
          <w:t>risen dramatically</w:t>
        </w:r>
      </w:hyperlink>
      <w:r>
        <w:rPr>
          <w:rStyle w:val="StyleUnderline"/>
        </w:rPr>
        <w:t xml:space="preserve"> </w:t>
      </w:r>
      <w:r w:rsidRPr="009F1616">
        <w:rPr>
          <w:rStyle w:val="StyleUnderline"/>
        </w:rPr>
        <w:t>and stands to benefit from Chinese investments that could help finance more clean energy jobs. As the two biggest carbon emitters globally, the United States and China have the most to gain from allowing clean energy to access international markets of scale</w:t>
      </w:r>
      <w:r w:rsidRPr="00AD5604">
        <w:t>.</w:t>
      </w:r>
      <w:r>
        <w:t xml:space="preserve"> </w:t>
      </w:r>
      <w:r w:rsidRPr="009F1616">
        <w:rPr>
          <w:rStyle w:val="StyleUnderline"/>
        </w:rPr>
        <w:t>The United States has the opportunity to set a new tone before Xi’s state visit to the White House this September and seize upon this opportunity where interests align. The visit could perpetuate economic tensions and frictions that have lasted since China’s ascension to the WTO in 2001, or establish a more cooperative relationship towards a sustainable future that better aligns economic incentives with environmental ones under a green BIT.</w:t>
      </w:r>
    </w:p>
    <w:p w14:paraId="4E76C949" w14:textId="77777777" w:rsidR="001E49FC" w:rsidRPr="00CF7A39" w:rsidRDefault="001E49FC" w:rsidP="001E49FC">
      <w:pPr>
        <w:pStyle w:val="Heading4"/>
      </w:pPr>
      <w:r w:rsidRPr="00CF7A39">
        <w:t>Green Energy Cooperation is not appeasement – its engagement (not shifting US Policy)</w:t>
      </w:r>
    </w:p>
    <w:p w14:paraId="3E14CF36" w14:textId="77777777" w:rsidR="001E49FC" w:rsidRPr="00CF7A39" w:rsidRDefault="001E49FC" w:rsidP="001E49FC">
      <w:pPr>
        <w:rPr>
          <w:rStyle w:val="Style13ptBold"/>
        </w:rPr>
      </w:pPr>
      <w:r w:rsidRPr="00CF7A39">
        <w:rPr>
          <w:rStyle w:val="Style13ptBold"/>
        </w:rPr>
        <w:t xml:space="preserve">Winglee 15 </w:t>
      </w:r>
      <w:r w:rsidRPr="00CF7A39">
        <w:t>(Michelle Winglee, The Diplomat, 8-14-2015, "A Bright Spot in US-China Relations: Renewable Energy," Diplomat, http://thediplomat.com/2015/08/a-bright-spot-in-us-china-relations-renewable-energy/)</w:t>
      </w:r>
    </w:p>
    <w:p w14:paraId="3F5E0E5A" w14:textId="77777777" w:rsidR="001E49FC" w:rsidRPr="00CF7A39" w:rsidRDefault="001E49FC" w:rsidP="001E49FC">
      <w:r w:rsidRPr="00CF7A39">
        <w:t xml:space="preserve">Chinese President Xi Jinping’s upcoming visit to Washington in September comes on the heels of cyber accusations, tensions in the South China Sea, and grumbling about China’s currency devaluation — all just as a new U.S. election cycle starts to kick in, a time notorious for being tough on China. The Obama administration faces a narrowing window for engagement with </w:t>
      </w:r>
      <w:r w:rsidRPr="00CF7A39">
        <w:rPr>
          <w:rStyle w:val="Emphasis"/>
        </w:rPr>
        <w:t>the Chinese</w:t>
      </w:r>
      <w:r w:rsidRPr="00CF7A39">
        <w:t xml:space="preserve">, who have </w:t>
      </w:r>
      <w:r w:rsidRPr="00CF7A39">
        <w:rPr>
          <w:rStyle w:val="Emphasis"/>
        </w:rPr>
        <w:t>view</w:t>
      </w:r>
      <w:r w:rsidRPr="00CF7A39">
        <w:t xml:space="preserve">ed </w:t>
      </w:r>
      <w:r w:rsidRPr="00CF7A39">
        <w:rPr>
          <w:rStyle w:val="Emphasis"/>
        </w:rPr>
        <w:t>the</w:t>
      </w:r>
      <w:r w:rsidRPr="00CF7A39">
        <w:t xml:space="preserve"> United States’ “</w:t>
      </w:r>
      <w:r w:rsidRPr="00CF7A39">
        <w:rPr>
          <w:rStyle w:val="Emphasis"/>
        </w:rPr>
        <w:t>pivot</w:t>
      </w:r>
      <w:r w:rsidRPr="00CF7A39">
        <w:t xml:space="preserve">” to Asia </w:t>
      </w:r>
      <w:r w:rsidRPr="00CF7A39">
        <w:rPr>
          <w:rStyle w:val="Emphasis"/>
        </w:rPr>
        <w:t>as a containment rather than an engagement strategy</w:t>
      </w:r>
      <w:r w:rsidRPr="00CF7A39">
        <w:t xml:space="preserve">. Still, </w:t>
      </w:r>
      <w:r w:rsidRPr="00CF7A39">
        <w:rPr>
          <w:rStyle w:val="Emphasis"/>
        </w:rPr>
        <w:t>there has always been one topic that both sides have been able to agree upon</w:t>
      </w:r>
      <w:r w:rsidRPr="00CF7A39">
        <w:t xml:space="preserve">. From President Barack Obama’s first visit to Beijing in November 2009, which heralded a new U.S.-China </w:t>
      </w:r>
      <w:r w:rsidRPr="00CF7A39">
        <w:rPr>
          <w:rStyle w:val="Emphasis"/>
        </w:rPr>
        <w:t>renewable energy partnership</w:t>
      </w:r>
      <w:r w:rsidRPr="00CF7A39">
        <w:t>, to his most recent visit five years later, featuring an “historic agreement” to reduce carbon emission growth, both sides agree about the need to reduce greenhouse gases. However, even a common goal as well intentioned as saving the planet can be derailed without an understanding of the underlying frictions that have prevented bilateral cooperation between the world’s two largest carbon emitters.</w:t>
      </w:r>
    </w:p>
    <w:p w14:paraId="43D145FD" w14:textId="77777777" w:rsidR="001E49FC" w:rsidRPr="009F1616" w:rsidRDefault="001E49FC" w:rsidP="00AC45C3">
      <w:pPr>
        <w:rPr>
          <w:rStyle w:val="StyleUnderline"/>
        </w:rPr>
      </w:pPr>
    </w:p>
    <w:p w14:paraId="381D62D3" w14:textId="6988E54A" w:rsidR="00AC45C3" w:rsidRDefault="001E49FC" w:rsidP="005A2F1C">
      <w:pPr>
        <w:pStyle w:val="Heading3"/>
      </w:pPr>
      <w:r>
        <w:t>Link Answers</w:t>
      </w:r>
      <w:r w:rsidR="005A2F1C">
        <w:t>: Taiwan</w:t>
      </w:r>
    </w:p>
    <w:p w14:paraId="6FD04DF1" w14:textId="18E55A44" w:rsidR="005A2F1C" w:rsidRPr="00CF7A39" w:rsidRDefault="005A2F1C" w:rsidP="005A2F1C">
      <w:pPr>
        <w:pStyle w:val="Heading4"/>
      </w:pPr>
      <w:r>
        <w:t>Willingness to show restraint on</w:t>
      </w:r>
      <w:r w:rsidRPr="00CF7A39">
        <w:t xml:space="preserve"> Taiwan </w:t>
      </w:r>
      <w:r>
        <w:t>policy only chance to break security dilemma</w:t>
      </w:r>
    </w:p>
    <w:p w14:paraId="254B1AA7" w14:textId="77777777" w:rsidR="005A2F1C" w:rsidRPr="00CF7A39" w:rsidRDefault="005A2F1C" w:rsidP="005A2F1C">
      <w:pPr>
        <w:rPr>
          <w:rStyle w:val="Style13ptBold"/>
        </w:rPr>
      </w:pPr>
      <w:r w:rsidRPr="00CF7A39">
        <w:rPr>
          <w:rStyle w:val="Style13ptBold"/>
        </w:rPr>
        <w:t xml:space="preserve">Friedberg 15 – </w:t>
      </w:r>
      <w:r w:rsidRPr="00CF7A39">
        <w:t>(Louis Friedberg served from 2003 to 2005 in the office of the Vice President of the United States as deputy assistant for national-security affairs and director of policy planning and graduated Harvard in IR and Politics, 5/19/15, “The Debate Over US China Strategy”, http://www.tandfonline.com/doi/pdf/10.1080/00396338.2015.1046227)</w:t>
      </w:r>
    </w:p>
    <w:p w14:paraId="4D4A3522" w14:textId="77777777" w:rsidR="005A2F1C" w:rsidRPr="00CF7A39" w:rsidRDefault="005A2F1C" w:rsidP="005A2F1C">
      <w:pPr>
        <w:rPr>
          <w:sz w:val="16"/>
        </w:rPr>
      </w:pPr>
      <w:r w:rsidRPr="00CF7A39">
        <w:rPr>
          <w:sz w:val="16"/>
        </w:rPr>
        <w:t xml:space="preserve">Reassurance A second strategy, outlined in a recent book by James Steinberg and Michael O’Hanlon (Strategic Reassurance and Resolve: U.S.–China Relations in the Twenty-First Century), is less optimistic in its assumptions, and less ambitious in its goals. Steinberg and O’Hanlon acknowledge that </w:t>
      </w:r>
      <w:r w:rsidRPr="00CF7A39">
        <w:rPr>
          <w:rStyle w:val="Emphasis"/>
        </w:rPr>
        <w:t>the US– China relationship contains elements that are ‘inherently competitive and dynamic’</w:t>
      </w:r>
      <w:r w:rsidRPr="00CF7A39">
        <w:rPr>
          <w:sz w:val="16"/>
        </w:rPr>
        <w:t xml:space="preserve">, and they accept the necessity of some measure of continued balancing. As they put it, each country will continue to feel compelled to find ways to ‘demonstrate that it has the necessary will and capacity to defend its vital interests’.10 </w:t>
      </w:r>
      <w:r w:rsidRPr="00CF7A39">
        <w:rPr>
          <w:rStyle w:val="Emphasis"/>
        </w:rPr>
        <w:t>Left unchecked,</w:t>
      </w:r>
      <w:r w:rsidRPr="00CF7A39">
        <w:rPr>
          <w:sz w:val="16"/>
        </w:rPr>
        <w:t xml:space="preserve"> however, </w:t>
      </w:r>
      <w:r w:rsidRPr="00CF7A39">
        <w:rPr>
          <w:rStyle w:val="Emphasis"/>
        </w:rPr>
        <w:t>these</w:t>
      </w:r>
      <w:r w:rsidRPr="00CF7A39">
        <w:rPr>
          <w:sz w:val="16"/>
        </w:rPr>
        <w:t xml:space="preserve"> self-protective </w:t>
      </w:r>
      <w:r w:rsidRPr="00CF7A39">
        <w:rPr>
          <w:rStyle w:val="Emphasis"/>
        </w:rPr>
        <w:t>impulses could easily lead to an escalating spiral of tension and a growing danger of war. In order to reduce the likelihood of such a tragic outcome, the authors recommend a specific and targeted form of engagement: each side must take steps designed to demonstrate restraint (which they define as ‘forgoing actions that may be misinterpreted as threatening’), while at the same time increasing transparency regarding both capabilities and intentions.</w:t>
      </w:r>
      <w:r w:rsidRPr="00CF7A39">
        <w:rPr>
          <w:sz w:val="16"/>
        </w:rPr>
        <w:t xml:space="preserve">11 Steinberg and O’Hanlon offer more than 20 concrete proposals. Some aim to slow what the authors see as an escalating arms race. (Thus, they suggest that China should level off military spending once its budget ‘approaches 50 percent of the U.S. level’ and ‘limit development and deployment of antiship ballistic missiles’, while the United States should ‘restrain modernization and deployment of long-range strike systems, especially precision conventional strike’, and commit ‘not to develop a national missile defense [system] capable of neutralizing the Chinese deterrent’.12) </w:t>
      </w:r>
      <w:r w:rsidRPr="00CF7A39">
        <w:rPr>
          <w:rStyle w:val="Emphasis"/>
        </w:rPr>
        <w:t xml:space="preserve">Others are intended to head off potential crises or to reduce the risk that they might escalate. (Thus, the United States should commit not to support unilateral Taiwanese independence in return for a Chinese promise to use ‘exclusively peaceful means’ to resolve that long-standing issue. </w:t>
      </w:r>
      <w:r w:rsidRPr="00CF7A39">
        <w:rPr>
          <w:sz w:val="16"/>
        </w:rPr>
        <w:t>Moreover, Washington and Beijing should create a ‘dedicated military-to-military hotline’ and provide advance notice of ‘military exercises and deployments in the South China Sea and the East China Sea’.13)</w:t>
      </w:r>
    </w:p>
    <w:p w14:paraId="304E3C1D" w14:textId="77777777" w:rsidR="005A2F1C" w:rsidRPr="005A2F1C" w:rsidRDefault="005A2F1C" w:rsidP="005A2F1C"/>
    <w:p w14:paraId="54B02717" w14:textId="0263E82E" w:rsidR="001B06A7" w:rsidRDefault="001B06A7" w:rsidP="001B06A7">
      <w:pPr>
        <w:pStyle w:val="Heading3"/>
      </w:pPr>
      <w:r>
        <w:t>No Spillover: Congagement Solves</w:t>
      </w:r>
    </w:p>
    <w:p w14:paraId="4DCEE7D4" w14:textId="77777777" w:rsidR="001B06A7" w:rsidRDefault="001B06A7" w:rsidP="001B06A7">
      <w:pPr>
        <w:pStyle w:val="Heading4"/>
      </w:pPr>
      <w:r>
        <w:t>Engagement balances containment – nuanced congagement solves inadequacies in both strategies</w:t>
      </w:r>
    </w:p>
    <w:p w14:paraId="15A095EC" w14:textId="77777777" w:rsidR="001B06A7" w:rsidRPr="00C449B7" w:rsidRDefault="001B06A7" w:rsidP="001B06A7">
      <w:r w:rsidRPr="00C449B7">
        <w:rPr>
          <w:rStyle w:val="Style13ptBold"/>
        </w:rPr>
        <w:t>Eisenman 16</w:t>
      </w:r>
      <w:r>
        <w:t xml:space="preserve">, (Joshua Eisenman, Assistant Professor of Public Affairs, 1/21/16, “Rethinking US Strategy Towards China”, </w:t>
      </w:r>
      <w:r w:rsidRPr="00C449B7">
        <w:t>http://www.carnegiecouncil.org/publications/articles_papers_reports/756</w:t>
      </w:r>
      <w:r>
        <w:t>)</w:t>
      </w:r>
    </w:p>
    <w:p w14:paraId="4CA44A69" w14:textId="77777777" w:rsidR="001B06A7" w:rsidRDefault="001B06A7" w:rsidP="001B06A7">
      <w:pPr>
        <w:rPr>
          <w:rStyle w:val="StyleUnderline"/>
        </w:rPr>
      </w:pPr>
      <w:r w:rsidRPr="00F67D74">
        <w:t>How can the U.S. improve its policy towards China to avoid, and yet be prepared for, conflict?</w:t>
      </w:r>
      <w:r>
        <w:t xml:space="preserve"> </w:t>
      </w:r>
      <w:r w:rsidRPr="00F67D74">
        <w:t xml:space="preserve">Since the Nixon Administration, the U.S. strategy towards China has been predicated on the assumption that if the bilateral relationship is properly managed conflict can be avoided. Many contend that </w:t>
      </w:r>
      <w:r w:rsidRPr="00C449B7">
        <w:rPr>
          <w:rStyle w:val="Emphasis"/>
        </w:rPr>
        <w:t>through engagement the U.S. can shape China's choices in ways that reduce the chances the U.S. and China will come into conflict.</w:t>
      </w:r>
      <w:r>
        <w:t xml:space="preserve"> </w:t>
      </w:r>
      <w:r w:rsidRPr="00F67D74">
        <w:t>Whether a conflict occurs, the argument goes, depends on whether China is dissatisfied with the prevailing international order, because as James Steinberg and Michael O'Hanlon have written: "</w:t>
      </w:r>
      <w:r w:rsidRPr="00877409">
        <w:rPr>
          <w:rStyle w:val="StyleUnderline"/>
        </w:rPr>
        <w:t>only if it believes that it is disadvantaged will China necessarily choose to use its newfound power to create a world more to its own liking in potentially disruptive ways</w:t>
      </w:r>
      <w:r w:rsidRPr="00F67D74">
        <w:t>.</w:t>
      </w:r>
      <w:bookmarkStart w:id="1" w:name="_ftnref1"/>
      <w:r w:rsidRPr="00F67D74">
        <w:fldChar w:fldCharType="begin"/>
      </w:r>
      <w:r w:rsidRPr="00F67D74">
        <w:instrText xml:space="preserve"> HYPERLINK "http://www.carnegiecouncil.org/publications/articles_papers_reports/756" \l "_ftn1" \o "" </w:instrText>
      </w:r>
      <w:r w:rsidRPr="00F67D74">
        <w:fldChar w:fldCharType="separate"/>
      </w:r>
      <w:r w:rsidRPr="00F67D74">
        <w:rPr>
          <w:rStyle w:val="Hyperlink"/>
        </w:rPr>
        <w:t>1</w:t>
      </w:r>
      <w:r w:rsidRPr="00F67D74">
        <w:fldChar w:fldCharType="end"/>
      </w:r>
      <w:bookmarkEnd w:id="1"/>
      <w:r>
        <w:t xml:space="preserve"> </w:t>
      </w:r>
      <w:r w:rsidRPr="00F67D74">
        <w:t>Jeffery Bader, who served as a top White House official in the first Obama administration, agrees that “China could play a more constructive role than it would by sitting outside of that system.</w:t>
      </w:r>
      <w:bookmarkStart w:id="2" w:name="_ftnref2"/>
      <w:r w:rsidRPr="00F67D74">
        <w:fldChar w:fldCharType="begin"/>
      </w:r>
      <w:r w:rsidRPr="00F67D74">
        <w:instrText xml:space="preserve"> HYPERLINK "http://www.carnegiecouncil.org/publications/articles_papers_reports/756" \l "_ftn2" \o "" </w:instrText>
      </w:r>
      <w:r w:rsidRPr="00F67D74">
        <w:fldChar w:fldCharType="separate"/>
      </w:r>
      <w:r w:rsidRPr="00F67D74">
        <w:rPr>
          <w:rStyle w:val="Hyperlink"/>
        </w:rPr>
        <w:t>2</w:t>
      </w:r>
      <w:r w:rsidRPr="00F67D74">
        <w:fldChar w:fldCharType="end"/>
      </w:r>
      <w:bookmarkEnd w:id="2"/>
      <w:r>
        <w:t xml:space="preserve"> </w:t>
      </w:r>
      <w:r w:rsidRPr="00877409">
        <w:rPr>
          <w:rStyle w:val="StyleUnderline"/>
        </w:rPr>
        <w:t>So the prevailing wisdom holds and the thinking behind engagement goes, if China participates extensively in the international system, then it will help create a system it likes and not become revisionist.</w:t>
      </w:r>
      <w:r>
        <w:t xml:space="preserve"> </w:t>
      </w:r>
      <w:r w:rsidRPr="00F67D74">
        <w:t xml:space="preserve">According to Evan Medeiros, who stepped down in June 2015 after six years as a top White House official on China, the </w:t>
      </w:r>
      <w:r w:rsidRPr="00877409">
        <w:rPr>
          <w:rStyle w:val="StyleUnderline"/>
        </w:rPr>
        <w:t>U.S. and China "agreed that we would develop our relationship defined by cooperation on regional and global challenges while affectively managing our differences.</w:t>
      </w:r>
      <w:bookmarkStart w:id="3" w:name="_ftnref3"/>
      <w:r w:rsidRPr="00F67D74">
        <w:fldChar w:fldCharType="begin"/>
      </w:r>
      <w:r w:rsidRPr="00F67D74">
        <w:instrText xml:space="preserve"> HYPERLINK "http://www.carnegiecouncil.org/publications/articles_papers_reports/756" \l "_ftn3" \o "" </w:instrText>
      </w:r>
      <w:r w:rsidRPr="00F67D74">
        <w:fldChar w:fldCharType="separate"/>
      </w:r>
      <w:r w:rsidRPr="00F67D74">
        <w:rPr>
          <w:rStyle w:val="Hyperlink"/>
        </w:rPr>
        <w:t>3</w:t>
      </w:r>
      <w:r w:rsidRPr="00F67D74">
        <w:fldChar w:fldCharType="end"/>
      </w:r>
      <w:bookmarkEnd w:id="3"/>
      <w:r>
        <w:t xml:space="preserve"> </w:t>
      </w:r>
      <w:r w:rsidRPr="00F67D74">
        <w:t>Medeiros explained in an interview with China's official CCTV how this policy sought to avoid what IR theorists call the Thucydides Trap:</w:t>
      </w:r>
      <w:r>
        <w:t xml:space="preserve"> </w:t>
      </w:r>
      <w:r w:rsidRPr="00F67D74">
        <w:t>Beginning when President Obama met President Xi for the first time formally at Sunnylands</w:t>
      </w:r>
      <w:r w:rsidRPr="00877409">
        <w:rPr>
          <w:rStyle w:val="StyleUnderline"/>
        </w:rPr>
        <w:t>... we agreed that we did not believe conflict was inevitable between China and the United States, a rising power and an established power, and we agreed that we would work to make sure that rivalry didn't become inevitable. So that's the basic framework for our relationship, and we think we've succeeded in accomplishing that in recent years.</w:t>
      </w:r>
      <w:bookmarkStart w:id="4" w:name="_ftnref4"/>
      <w:r w:rsidRPr="00877409">
        <w:rPr>
          <w:rStyle w:val="StyleUnderline"/>
        </w:rPr>
        <w:fldChar w:fldCharType="begin"/>
      </w:r>
      <w:r w:rsidRPr="00877409">
        <w:rPr>
          <w:rStyle w:val="StyleUnderline"/>
        </w:rPr>
        <w:instrText xml:space="preserve"> HYPERLINK "http://www.carnegiecouncil.org/publications/articles_papers_reports/756" \l "_ftn4" \o "" </w:instrText>
      </w:r>
      <w:r w:rsidRPr="00877409">
        <w:rPr>
          <w:rStyle w:val="StyleUnderline"/>
        </w:rPr>
        <w:fldChar w:fldCharType="separate"/>
      </w:r>
      <w:r w:rsidRPr="00877409">
        <w:rPr>
          <w:rStyle w:val="StyleUnderline"/>
        </w:rPr>
        <w:t>4</w:t>
      </w:r>
      <w:r w:rsidRPr="00877409">
        <w:rPr>
          <w:rStyle w:val="StyleUnderline"/>
        </w:rPr>
        <w:fldChar w:fldCharType="end"/>
      </w:r>
      <w:bookmarkEnd w:id="4"/>
      <w:r>
        <w:rPr>
          <w:rStyle w:val="StyleUnderline"/>
        </w:rPr>
        <w:t xml:space="preserve"> </w:t>
      </w:r>
      <w:r w:rsidRPr="00F67D74">
        <w:t>To help make Beijing more cooperative, Washington can shape its choices, according to Bader:</w:t>
      </w:r>
      <w:r>
        <w:t xml:space="preserve"> </w:t>
      </w:r>
      <w:r w:rsidRPr="00F67D74">
        <w:t>Underlying our approach was a clear understanding that our political, security, and economic policies in Asia needed to be grounded in traditional state-to-state relations and a commitment to shaping the choices of emerging powers like China through our diplomacy and deployments.</w:t>
      </w:r>
      <w:bookmarkStart w:id="5" w:name="_ftnref5"/>
      <w:r w:rsidRPr="00F67D74">
        <w:fldChar w:fldCharType="begin"/>
      </w:r>
      <w:r w:rsidRPr="00F67D74">
        <w:instrText xml:space="preserve"> HYPERLINK "http://www.carnegiecouncil.org/publications/articles_papers_reports/756" \l "_ftn5" \o "" </w:instrText>
      </w:r>
      <w:r w:rsidRPr="00F67D74">
        <w:fldChar w:fldCharType="separate"/>
      </w:r>
      <w:r w:rsidRPr="00F67D74">
        <w:rPr>
          <w:rStyle w:val="Hyperlink"/>
        </w:rPr>
        <w:t>5</w:t>
      </w:r>
      <w:r w:rsidRPr="00F67D74">
        <w:fldChar w:fldCharType="end"/>
      </w:r>
      <w:bookmarkEnd w:id="5"/>
      <w:r>
        <w:t xml:space="preserve"> </w:t>
      </w:r>
      <w:r w:rsidRPr="00F67D74">
        <w:t>But how to shape China's choices?</w:t>
      </w:r>
      <w:r>
        <w:t xml:space="preserve"> </w:t>
      </w:r>
      <w:r w:rsidRPr="00F67D74">
        <w:t>To establish "</w:t>
      </w:r>
      <w:r w:rsidRPr="00877409">
        <w:rPr>
          <w:rStyle w:val="StyleUnderline"/>
        </w:rPr>
        <w:t>a modicum of trust between U.S. and Chinese leaders so that there could be political incentives for cooperation</w:t>
      </w:r>
      <w:r w:rsidRPr="00F67D74">
        <w:t>," Bader recalls that Obama's Asia team built a China strategy based on "three pillars," which can be considered the pillars of engagement:</w:t>
      </w:r>
      <w:bookmarkStart w:id="6" w:name="_ftnref6"/>
      <w:r w:rsidRPr="00F67D74">
        <w:fldChar w:fldCharType="begin"/>
      </w:r>
      <w:r w:rsidRPr="00F67D74">
        <w:instrText xml:space="preserve"> HYPERLINK "http://www.carnegiecouncil.org/publications/articles_papers_reports/756" \l "_ftn6" \o "" </w:instrText>
      </w:r>
      <w:r w:rsidRPr="00F67D74">
        <w:fldChar w:fldCharType="separate"/>
      </w:r>
      <w:r w:rsidRPr="00F67D74">
        <w:rPr>
          <w:rStyle w:val="Hyperlink"/>
        </w:rPr>
        <w:t>6</w:t>
      </w:r>
      <w:r w:rsidRPr="00F67D74">
        <w:fldChar w:fldCharType="end"/>
      </w:r>
      <w:bookmarkEnd w:id="6"/>
      <w:r>
        <w:t xml:space="preserve"> </w:t>
      </w:r>
      <w:r w:rsidRPr="00F67D74">
        <w:t>(1) a welcoming approach to China's emergence, influence, and legitimate expanded role;</w:t>
      </w:r>
      <w:r>
        <w:t xml:space="preserve"> </w:t>
      </w:r>
      <w:r w:rsidRPr="00F67D74">
        <w:t>(2) resolve to see that its rise is consistent with international norms and law;</w:t>
      </w:r>
      <w:r>
        <w:t xml:space="preserve"> </w:t>
      </w:r>
      <w:r w:rsidRPr="00F67D74">
        <w:t>(3) endeavor to shape the Asia-Pacific environment to ensure China's rise is stabilizing rather than disruptive.</w:t>
      </w:r>
      <w:bookmarkStart w:id="7" w:name="_ftnref7"/>
      <w:r w:rsidRPr="00F67D74">
        <w:fldChar w:fldCharType="begin"/>
      </w:r>
      <w:r w:rsidRPr="00F67D74">
        <w:instrText xml:space="preserve"> HYPERLINK "http://www.carnegiecouncil.org/publications/articles_papers_reports/756" \l "_ftn7" \o "" </w:instrText>
      </w:r>
      <w:r w:rsidRPr="00F67D74">
        <w:fldChar w:fldCharType="separate"/>
      </w:r>
      <w:r w:rsidRPr="00F67D74">
        <w:rPr>
          <w:rStyle w:val="Hyperlink"/>
        </w:rPr>
        <w:t>7</w:t>
      </w:r>
      <w:r w:rsidRPr="00F67D74">
        <w:fldChar w:fldCharType="end"/>
      </w:r>
      <w:bookmarkEnd w:id="7"/>
      <w:r>
        <w:t xml:space="preserve"> </w:t>
      </w:r>
      <w:r w:rsidRPr="00F67D74">
        <w:t>The goal, according to Steinberg and O'Hanlon, is to shape "China's interpretation of U.S. strategy" and its "leaders' assessments of U.S. intentions."</w:t>
      </w:r>
      <w:r>
        <w:t xml:space="preserve"> </w:t>
      </w:r>
      <w:r w:rsidRPr="00F67D74">
        <w:t>They argue that: "Washington can craft its own policies in ways that will call forth reciprocal, positive Chinese actions.</w:t>
      </w:r>
      <w:bookmarkStart w:id="8" w:name="_ftnref8"/>
      <w:r w:rsidRPr="00F67D74">
        <w:fldChar w:fldCharType="begin"/>
      </w:r>
      <w:r w:rsidRPr="00F67D74">
        <w:instrText xml:space="preserve"> HYPERLINK "http://www.carnegiecouncil.org/publications/articles_papers_reports/756" \l "_ftn8" \o "" </w:instrText>
      </w:r>
      <w:r w:rsidRPr="00F67D74">
        <w:fldChar w:fldCharType="separate"/>
      </w:r>
      <w:r w:rsidRPr="00F67D74">
        <w:rPr>
          <w:rStyle w:val="Hyperlink"/>
        </w:rPr>
        <w:t>8</w:t>
      </w:r>
      <w:r w:rsidRPr="00F67D74">
        <w:fldChar w:fldCharType="end"/>
      </w:r>
      <w:bookmarkEnd w:id="8"/>
      <w:r w:rsidRPr="00F67D74">
        <w:t>Chinese assessments range from “one extreme that the United States is determined to maintain its hegemonic position and resist China's rise. At the other, they accept the argument that the United States is prepared to 'share power.'"</w:t>
      </w:r>
      <w:bookmarkStart w:id="9" w:name="_ftnref9"/>
      <w:r w:rsidRPr="00F67D74">
        <w:fldChar w:fldCharType="begin"/>
      </w:r>
      <w:r w:rsidRPr="00F67D74">
        <w:instrText xml:space="preserve"> HYPERLINK "http://www.carnegiecouncil.org/publications/articles_papers_reports/756" \l "_ftn9" \o "" </w:instrText>
      </w:r>
      <w:r w:rsidRPr="00F67D74">
        <w:fldChar w:fldCharType="separate"/>
      </w:r>
      <w:r w:rsidRPr="00F67D74">
        <w:rPr>
          <w:rStyle w:val="Hyperlink"/>
        </w:rPr>
        <w:t>9</w:t>
      </w:r>
      <w:r w:rsidRPr="00F67D74">
        <w:fldChar w:fldCharType="end"/>
      </w:r>
      <w:bookmarkEnd w:id="9"/>
      <w:r>
        <w:t xml:space="preserve"> </w:t>
      </w:r>
      <w:r w:rsidRPr="002A6226">
        <w:rPr>
          <w:rStyle w:val="StyleUnderline"/>
        </w:rPr>
        <w:t>The chances to avoid hostilities can be improved if "U.S. policymakers can reinforce the domestic political forces in China that are likely to support constructive Chinese strategies." By empowering Chinese moderates U.S. policymakers will reduce the possibility that more hawkish leaders will push China toward aggression. Thus, by reiterating the U.S.' willingness to share power with China Washington can reduce the chances of conflict with Beijing.</w:t>
      </w:r>
      <w:r>
        <w:rPr>
          <w:rStyle w:val="StyleUnderline"/>
        </w:rPr>
        <w:t xml:space="preserve"> </w:t>
      </w:r>
      <w:r w:rsidRPr="00F67D74">
        <w:t>In practice, this engagement-based China strategy means that scores (if not hundreds) of U.S. policymakers in numerous government agencies correspond regularly with their Chinese counterparts across a wide breadth of issues. In September 2014, President Xi Jinping said there were over 90 official mechanisms for U.S.-China exchange.</w:t>
      </w:r>
      <w:bookmarkStart w:id="10" w:name="_ftnref10"/>
      <w:r w:rsidRPr="00F67D74">
        <w:fldChar w:fldCharType="begin"/>
      </w:r>
      <w:r w:rsidRPr="00F67D74">
        <w:instrText xml:space="preserve"> HYPERLINK "http://www.carnegiecouncil.org/publications/articles_papers_reports/756" \l "_ftn10" \o "" </w:instrText>
      </w:r>
      <w:r w:rsidRPr="00F67D74">
        <w:fldChar w:fldCharType="separate"/>
      </w:r>
      <w:r w:rsidRPr="00F67D74">
        <w:rPr>
          <w:rStyle w:val="Hyperlink"/>
        </w:rPr>
        <w:t>10</w:t>
      </w:r>
      <w:r w:rsidRPr="00F67D74">
        <w:fldChar w:fldCharType="end"/>
      </w:r>
      <w:bookmarkEnd w:id="10"/>
      <w:r>
        <w:t xml:space="preserve"> </w:t>
      </w:r>
      <w:r w:rsidRPr="00F67D74">
        <w:t>Questioning Engagement</w:t>
      </w:r>
      <w:r>
        <w:t xml:space="preserve"> </w:t>
      </w:r>
      <w:r w:rsidRPr="00F67D74">
        <w:t>Now, however, a growing contingent in Washington and beyond is arguing that extensive U.S. engagement has failed to prevent China from threatening other countries. One longtime proponent of engagement with China, David M. Lampton, gave a speech in May 2015 entitled "A Tipping Point in U.S.-China Relations is Upon Us," in which he noted that, despite the remarkable "policy continuity" of "constructive engagement" through eight U.S. and five Chinese administrations, "today important components of the American policy elite increasingly are coming to see China as a threat."</w:t>
      </w:r>
      <w:bookmarkStart w:id="11" w:name="_ftnref11"/>
      <w:r w:rsidRPr="00F67D74">
        <w:fldChar w:fldCharType="begin"/>
      </w:r>
      <w:r w:rsidRPr="00F67D74">
        <w:instrText xml:space="preserve"> HYPERLINK "http://www.carnegiecouncil.org/publications/articles_papers_reports/756" \l "_ftn11" \o "" </w:instrText>
      </w:r>
      <w:r w:rsidRPr="00F67D74">
        <w:fldChar w:fldCharType="separate"/>
      </w:r>
      <w:r w:rsidRPr="00F67D74">
        <w:rPr>
          <w:rStyle w:val="Hyperlink"/>
        </w:rPr>
        <w:t>11</w:t>
      </w:r>
      <w:r w:rsidRPr="00F67D74">
        <w:fldChar w:fldCharType="end"/>
      </w:r>
      <w:bookmarkEnd w:id="11"/>
      <w:r>
        <w:t xml:space="preserve"> </w:t>
      </w:r>
      <w:r w:rsidRPr="00F67D74">
        <w:t>Former Australian Prime Minister Kevin Rudd summarized this view: “Beijing's long-term policy is aimed at pushing the U.S. out of Asia altogether and establishing a Chinese sphere of influence spanning the region.</w:t>
      </w:r>
      <w:bookmarkStart w:id="12" w:name="_ftnref12"/>
      <w:r w:rsidRPr="00F67D74">
        <w:fldChar w:fldCharType="begin"/>
      </w:r>
      <w:r w:rsidRPr="00F67D74">
        <w:instrText xml:space="preserve"> HYPERLINK "http://www.carnegiecouncil.org/publications/articles_papers_reports/756" \l "_ftn12" \o "" </w:instrText>
      </w:r>
      <w:r w:rsidRPr="00F67D74">
        <w:fldChar w:fldCharType="separate"/>
      </w:r>
      <w:r w:rsidRPr="00F67D74">
        <w:rPr>
          <w:rStyle w:val="Hyperlink"/>
        </w:rPr>
        <w:t>12</w:t>
      </w:r>
      <w:r w:rsidRPr="00F67D74">
        <w:fldChar w:fldCharType="end"/>
      </w:r>
      <w:bookmarkEnd w:id="12"/>
      <w:r>
        <w:t xml:space="preserve"> </w:t>
      </w:r>
      <w:r w:rsidRPr="00F67D74">
        <w:t>Similarly, in June, former Treasury Secretary Henry Paulson said on PBSNewshour: "The longstanding consensus that China's rise is good for the U.S. is beginning to break down.</w:t>
      </w:r>
      <w:bookmarkStart w:id="13" w:name="_ftnref13"/>
      <w:r w:rsidRPr="00F67D74">
        <w:fldChar w:fldCharType="begin"/>
      </w:r>
      <w:r w:rsidRPr="00F67D74">
        <w:instrText xml:space="preserve"> HYPERLINK "http://www.carnegiecouncil.org/publications/articles_papers_reports/756" \l "_ftn13" \o "" </w:instrText>
      </w:r>
      <w:r w:rsidRPr="00F67D74">
        <w:fldChar w:fldCharType="separate"/>
      </w:r>
      <w:r w:rsidRPr="00F67D74">
        <w:rPr>
          <w:rStyle w:val="Hyperlink"/>
        </w:rPr>
        <w:t>13</w:t>
      </w:r>
      <w:r w:rsidRPr="00F67D74">
        <w:fldChar w:fldCharType="end"/>
      </w:r>
      <w:bookmarkEnd w:id="13"/>
      <w:r>
        <w:t xml:space="preserve"> </w:t>
      </w:r>
      <w:r w:rsidRPr="00F67D74">
        <w:t>In response to these misgivings about Beijing's intentions, there have been calls for Washington to actively shape China's strategic choices by enhancing U.S. military capabilities and strengthening alliances to counterbalance against its growing strength. Recent publications reflect increasing apprehension; most argue that policymakers must avoid an enduring "structural problem" in international relations that causes rising powers to become aggressive.</w:t>
      </w:r>
      <w:r>
        <w:t xml:space="preserve"> </w:t>
      </w:r>
      <w:r w:rsidRPr="00F67D74">
        <w:t>Some experts, like Princeton's Aaron Friedberg, contend that the U.S. should "maintain a margin of military advantage sufficient to deter attempts at coercion or aggression.</w:t>
      </w:r>
      <w:bookmarkStart w:id="14" w:name="_ftnref14"/>
      <w:r w:rsidRPr="00F67D74">
        <w:fldChar w:fldCharType="begin"/>
      </w:r>
      <w:r w:rsidRPr="00F67D74">
        <w:instrText xml:space="preserve"> HYPERLINK "http://www.carnegiecouncil.org/publications/articles_papers_reports/756" \l "_ftn14" \o "" </w:instrText>
      </w:r>
      <w:r w:rsidRPr="00F67D74">
        <w:fldChar w:fldCharType="separate"/>
      </w:r>
      <w:r w:rsidRPr="00F67D74">
        <w:rPr>
          <w:rStyle w:val="Hyperlink"/>
        </w:rPr>
        <w:t>14</w:t>
      </w:r>
      <w:r w:rsidRPr="00F67D74">
        <w:fldChar w:fldCharType="end"/>
      </w:r>
      <w:bookmarkEnd w:id="14"/>
      <w:r w:rsidRPr="00F67D74">
        <w:t>Thomas Christensen, former U.S. deputy assistant secretary of state for East Asia, noted in June, that there are two primary questions for U.S. security vis-à-vis China:</w:t>
      </w:r>
      <w:r>
        <w:t xml:space="preserve"> </w:t>
      </w:r>
      <w:r w:rsidRPr="00F67D74">
        <w:t>How to dissuade China from using force in East Asia? How can we get China to actively contribute to stabilizing global governance? These initiatives, Christensen noted, are based on the assumption that "whenever a country becomes a rising power, tensions with neighbors arise.</w:t>
      </w:r>
      <w:bookmarkStart w:id="15" w:name="_ftnref15"/>
      <w:r w:rsidRPr="00F67D74">
        <w:fldChar w:fldCharType="begin"/>
      </w:r>
      <w:r w:rsidRPr="00F67D74">
        <w:instrText xml:space="preserve"> HYPERLINK "http://www.carnegiecouncil.org/publications/articles_papers_reports/756" \l "_ftn15" \o "" </w:instrText>
      </w:r>
      <w:r w:rsidRPr="00F67D74">
        <w:fldChar w:fldCharType="separate"/>
      </w:r>
      <w:r w:rsidRPr="00F67D74">
        <w:rPr>
          <w:rStyle w:val="Hyperlink"/>
        </w:rPr>
        <w:t>15</w:t>
      </w:r>
      <w:r w:rsidRPr="00F67D74">
        <w:fldChar w:fldCharType="end"/>
      </w:r>
      <w:bookmarkEnd w:id="15"/>
      <w:r>
        <w:t xml:space="preserve"> </w:t>
      </w:r>
      <w:r w:rsidRPr="00F67D74">
        <w:t>Christensen agrees with Bader that the U.S.' "strategic goal" vis-à-vis China is to "shape Beijing's choices so as to channel China's nationalist ambitions into cooperation rather than coercion."</w:t>
      </w:r>
      <w:r>
        <w:t xml:space="preserve"> </w:t>
      </w:r>
      <w:bookmarkStart w:id="16" w:name="_ftnref16"/>
      <w:r w:rsidRPr="00F67D74">
        <w:fldChar w:fldCharType="begin"/>
      </w:r>
      <w:r w:rsidRPr="00F67D74">
        <w:instrText xml:space="preserve"> HYPERLINK "http://www.carnegiecouncil.org/publications/articles_papers_reports/756" \l "_ftn16" \o "" </w:instrText>
      </w:r>
      <w:r w:rsidRPr="00F67D74">
        <w:fldChar w:fldCharType="separate"/>
      </w:r>
      <w:r w:rsidRPr="00F67D74">
        <w:rPr>
          <w:rStyle w:val="Hyperlink"/>
        </w:rPr>
        <w:t>16</w:t>
      </w:r>
      <w:r w:rsidRPr="00F67D74">
        <w:fldChar w:fldCharType="end"/>
      </w:r>
      <w:bookmarkEnd w:id="16"/>
      <w:r>
        <w:t xml:space="preserve"> </w:t>
      </w:r>
      <w:r w:rsidRPr="00F67D74">
        <w:t>To elicit Beijing's participation U.S. policymakers should “persuade China that bullying its neighbors will backfire, while proactive cooperation with those neighbors and the world's other great powers will accelerate China's return to great power status.</w:t>
      </w:r>
      <w:bookmarkStart w:id="17" w:name="_ftnref17"/>
      <w:r w:rsidRPr="00F67D74">
        <w:fldChar w:fldCharType="begin"/>
      </w:r>
      <w:r w:rsidRPr="00F67D74">
        <w:instrText xml:space="preserve"> HYPERLINK "http://www.carnegiecouncil.org/publications/articles_papers_reports/756" \l "_ftn17" \o "" </w:instrText>
      </w:r>
      <w:r w:rsidRPr="00F67D74">
        <w:fldChar w:fldCharType="separate"/>
      </w:r>
      <w:r w:rsidRPr="00F67D74">
        <w:rPr>
          <w:rStyle w:val="Hyperlink"/>
        </w:rPr>
        <w:t>17</w:t>
      </w:r>
      <w:r w:rsidRPr="00F67D74">
        <w:fldChar w:fldCharType="end"/>
      </w:r>
      <w:bookmarkEnd w:id="17"/>
      <w:r>
        <w:t xml:space="preserve"> </w:t>
      </w:r>
      <w:r w:rsidRPr="00F67D74">
        <w:t>The U.S. should build a robust deterrence architecture to counter-balance China's rise and push Beijing towards meaningful engagement, Christensen argues. The U.S. and its allies "need to maintain sufficient power and resolve in East Asia to deter Beijing from choosing a path of coercion or aggression.</w:t>
      </w:r>
      <w:bookmarkStart w:id="18" w:name="_ftnref18"/>
      <w:r w:rsidRPr="00F67D74">
        <w:fldChar w:fldCharType="begin"/>
      </w:r>
      <w:r w:rsidRPr="00F67D74">
        <w:instrText xml:space="preserve"> HYPERLINK "http://www.carnegiecouncil.org/publications/articles_papers_reports/756" \l "_ftn18" \o "" </w:instrText>
      </w:r>
      <w:r w:rsidRPr="00F67D74">
        <w:fldChar w:fldCharType="separate"/>
      </w:r>
      <w:r w:rsidRPr="00F67D74">
        <w:rPr>
          <w:rStyle w:val="Hyperlink"/>
        </w:rPr>
        <w:t>18</w:t>
      </w:r>
      <w:r w:rsidRPr="00F67D74">
        <w:fldChar w:fldCharType="end"/>
      </w:r>
      <w:bookmarkEnd w:id="18"/>
      <w:r>
        <w:t xml:space="preserve"> </w:t>
      </w:r>
      <w:r w:rsidRPr="00F67D74">
        <w:t>"</w:t>
      </w:r>
      <w:r w:rsidRPr="00934F0F">
        <w:rPr>
          <w:rStyle w:val="StyleUnderline"/>
        </w:rPr>
        <w:t>Chinese anxiety about a U.S. containment effort could carry some benefits for the United States: the potential for encirclement may encourage Chinese strategists to become more accommodating," resulting in more "moderate policies."</w:t>
      </w:r>
      <w:r w:rsidRPr="00F67D74">
        <w:t xml:space="preserve"> </w:t>
      </w:r>
      <w:r w:rsidRPr="00934F0F">
        <w:rPr>
          <w:rStyle w:val="StyleUnderline"/>
        </w:rPr>
        <w:t>Both engagement supporters and deterrence supporters agree that the U.S. should change China's strategic calculus in ways that increase the benefits of cooperation and the costs of aggression; where they disagree is on how to achieve this</w:t>
      </w:r>
      <w:r w:rsidRPr="00F67D74">
        <w:t>.</w:t>
      </w:r>
      <w:r>
        <w:t xml:space="preserve"> </w:t>
      </w:r>
      <w:r w:rsidRPr="00F67D74">
        <w:t>Beyond 'Congagement'?</w:t>
      </w:r>
      <w:r>
        <w:t xml:space="preserve"> </w:t>
      </w:r>
      <w:r w:rsidRPr="00F67D74">
        <w:t>The time has come, as John Podesta, former chief of staff to President Clinton has said, to "move beyond the 'engage and hedge' framework for China policy—an approach openly premised on mistrust and suspicion—to a strategy that maximizes opportunity," while "managing risk.</w:t>
      </w:r>
      <w:bookmarkStart w:id="19" w:name="_ftnref19"/>
      <w:r w:rsidRPr="00F67D74">
        <w:fldChar w:fldCharType="begin"/>
      </w:r>
      <w:r w:rsidRPr="00F67D74">
        <w:instrText xml:space="preserve"> HYPERLINK "http://www.carnegiecouncil.org/publications/articles_papers_reports/756" \l "_ftn19" \o "" </w:instrText>
      </w:r>
      <w:r w:rsidRPr="00F67D74">
        <w:fldChar w:fldCharType="separate"/>
      </w:r>
      <w:r w:rsidRPr="00F67D74">
        <w:rPr>
          <w:rStyle w:val="Hyperlink"/>
        </w:rPr>
        <w:t>19</w:t>
      </w:r>
      <w:r w:rsidRPr="00F67D74">
        <w:fldChar w:fldCharType="end"/>
      </w:r>
      <w:bookmarkEnd w:id="19"/>
      <w:r>
        <w:t xml:space="preserve"> </w:t>
      </w:r>
      <w:r w:rsidRPr="00934F0F">
        <w:rPr>
          <w:rStyle w:val="StyleUnderline"/>
        </w:rPr>
        <w:t>The problem is that the U.S. China policy has been captured by the dichotomous framework of realism, sliding back and forth between engagement and containment; a policy many call congagement</w:t>
      </w:r>
      <w:r w:rsidRPr="00F67D74">
        <w:t>. Yet, given the complexities of the U.S.-China relationship, international relations theory is insufficient and produces flawed comparisons between China and previous rising powers, e.g. Sparta, World War I Germany, or World War II Japan.</w:t>
      </w:r>
      <w:r>
        <w:t xml:space="preserve"> </w:t>
      </w:r>
      <w:r w:rsidRPr="00F67D74">
        <w:t>To improve U.S. policy towards China to avoid, and yet be prepared for, conflict requires going beyond simplistic applications of international relations theory. It means opening the 'black box' of China's policymaking process to understand why it makes the decisions it does and how this process has and is changing.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w:t>
      </w:r>
      <w:bookmarkStart w:id="20" w:name="_ftnref20"/>
      <w:r w:rsidRPr="00F67D74">
        <w:fldChar w:fldCharType="begin"/>
      </w:r>
      <w:r w:rsidRPr="00F67D74">
        <w:instrText xml:space="preserve"> HYPERLINK "http://www.carnegiecouncil.org/publications/articles_papers_reports/756" \l "_ftn20" \o "" </w:instrText>
      </w:r>
      <w:r w:rsidRPr="00F67D74">
        <w:fldChar w:fldCharType="separate"/>
      </w:r>
      <w:r w:rsidRPr="00F67D74">
        <w:rPr>
          <w:rStyle w:val="Hyperlink"/>
        </w:rPr>
        <w:t>20</w:t>
      </w:r>
      <w:r w:rsidRPr="00F67D74">
        <w:fldChar w:fldCharType="end"/>
      </w:r>
      <w:bookmarkEnd w:id="20"/>
      <w:r>
        <w:t xml:space="preserve"> </w:t>
      </w:r>
      <w:r w:rsidRPr="00F67D74">
        <w:t>American policymakers' beliefs about China are rooted in their own preconceived views and experiences in China. Since Americans began visiting the PRC in the early 1970s, rosy assessments have become commonplace. As the Sinologist Robert Scalapino observed after his 1973 visit:</w:t>
      </w:r>
      <w:r>
        <w:t xml:space="preserve"> </w:t>
      </w:r>
      <w:r w:rsidRPr="00F67D74">
        <w:t>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w:t>
      </w:r>
      <w:bookmarkStart w:id="21" w:name="_ftnref21"/>
      <w:r w:rsidRPr="00F67D74">
        <w:fldChar w:fldCharType="begin"/>
      </w:r>
      <w:r w:rsidRPr="00F67D74">
        <w:instrText xml:space="preserve"> HYPERLINK "http://www.carnegiecouncil.org/publications/articles_papers_reports/756" \l "_ftn21" \o "" </w:instrText>
      </w:r>
      <w:r w:rsidRPr="00F67D74">
        <w:fldChar w:fldCharType="separate"/>
      </w:r>
      <w:r w:rsidRPr="00F67D74">
        <w:rPr>
          <w:rStyle w:val="Hyperlink"/>
        </w:rPr>
        <w:t>21</w:t>
      </w:r>
      <w:r w:rsidRPr="00F67D74">
        <w:fldChar w:fldCharType="end"/>
      </w:r>
      <w:bookmarkEnd w:id="21"/>
      <w:r>
        <w:t xml:space="preserve"> </w:t>
      </w:r>
      <w:r w:rsidRPr="00F67D74">
        <w:t>"Because China is so vast," James Palmer recently observed in the</w:t>
      </w:r>
      <w:r>
        <w:t xml:space="preserve"> </w:t>
      </w:r>
      <w:r w:rsidRPr="00F67D74">
        <w:t>Washington Post, "its successes can be attributed to whatever your pet cause is.</w:t>
      </w:r>
      <w:bookmarkStart w:id="22" w:name="_ftnref22"/>
      <w:r w:rsidRPr="00F67D74">
        <w:fldChar w:fldCharType="begin"/>
      </w:r>
      <w:r w:rsidRPr="00F67D74">
        <w:instrText xml:space="preserve"> HYPERLINK "http://www.carnegiecouncil.org/publications/articles_papers_reports/756" \l "_ftn22" \o "" </w:instrText>
      </w:r>
      <w:r w:rsidRPr="00F67D74">
        <w:fldChar w:fldCharType="separate"/>
      </w:r>
      <w:r w:rsidRPr="00F67D74">
        <w:rPr>
          <w:rStyle w:val="Hyperlink"/>
        </w:rPr>
        <w:t>22</w:t>
      </w:r>
      <w:r w:rsidRPr="00F67D74">
        <w:fldChar w:fldCharType="end"/>
      </w:r>
      <w:bookmarkEnd w:id="22"/>
      <w:r>
        <w:t xml:space="preserve"> </w:t>
      </w:r>
      <w:r w:rsidRPr="00F67D74">
        <w:t>In short, Americans see what we want to see in China, and what we want to see most, argues Michael Pillsbury, is ourselves: "In our hubris, Americans love to believe that the aspirations of every other country is to be just like the United States. In recent years, this has governed our approach to Iraq and Afghanistan. We cling to the same mentality with China."</w:t>
      </w:r>
      <w:bookmarkStart w:id="23" w:name="_ftnref23"/>
      <w:r w:rsidRPr="00F67D74">
        <w:fldChar w:fldCharType="begin"/>
      </w:r>
      <w:r w:rsidRPr="00F67D74">
        <w:instrText xml:space="preserve"> HYPERLINK "http://www.carnegiecouncil.org/publications/articles_papers_reports/756" \l "_ftn23" \o "" </w:instrText>
      </w:r>
      <w:r w:rsidRPr="00F67D74">
        <w:fldChar w:fldCharType="separate"/>
      </w:r>
      <w:r w:rsidRPr="00F67D74">
        <w:rPr>
          <w:rStyle w:val="Hyperlink"/>
        </w:rPr>
        <w:t>23</w:t>
      </w:r>
      <w:r w:rsidRPr="00F67D74">
        <w:fldChar w:fldCharType="end"/>
      </w:r>
      <w:bookmarkEnd w:id="23"/>
      <w:r>
        <w:t xml:space="preserve"> </w:t>
      </w:r>
      <w:r w:rsidRPr="00F67D74">
        <w:t>American misunderstanding has been facilitated by Beijing's courting of influential Americans.</w:t>
      </w:r>
      <w:r w:rsidRPr="00934F0F">
        <w:rPr>
          <w:rStyle w:val="StyleUnderline"/>
        </w:rPr>
        <w:t xml:space="preserve"> China has done a better job at using engagement to improve American perceptions of China than America has done in changing Chinese perceptions of U.S. intentions.</w:t>
      </w:r>
      <w:r w:rsidRPr="00C449B7">
        <w:rPr>
          <w:rStyle w:val="Emphasis"/>
        </w:rPr>
        <w:t xml:space="preserve"> The Communist Party of China (CPC) uses bilateral engagement to assess U.S. capabilities, collect intelligence, and manipulate their American counterparts. Extensive economic, educational, scientific, cultural, and personal ties allow the CPC to build a large, loose coalition of Americans to carry the message that Beijing is Washington's indispensable partner.</w:t>
      </w:r>
      <w:bookmarkStart w:id="24" w:name="_ftnref24"/>
      <w:r w:rsidRPr="00C449B7">
        <w:rPr>
          <w:rStyle w:val="Emphasis"/>
        </w:rPr>
        <w:fldChar w:fldCharType="begin"/>
      </w:r>
      <w:r w:rsidRPr="00C449B7">
        <w:rPr>
          <w:rStyle w:val="Emphasis"/>
        </w:rPr>
        <w:instrText xml:space="preserve"> HYPERLINK "http://www.carnegiecouncil.org/publications/articles_papers_reports/756" \l "_ftn24" \o "" </w:instrText>
      </w:r>
      <w:r w:rsidRPr="00C449B7">
        <w:rPr>
          <w:rStyle w:val="Emphasis"/>
        </w:rPr>
        <w:fldChar w:fldCharType="separate"/>
      </w:r>
      <w:r w:rsidRPr="00C449B7">
        <w:rPr>
          <w:rStyle w:val="Emphasis"/>
        </w:rPr>
        <w:t>24</w:t>
      </w:r>
      <w:r w:rsidRPr="00C449B7">
        <w:rPr>
          <w:rStyle w:val="Emphasis"/>
        </w:rPr>
        <w:fldChar w:fldCharType="end"/>
      </w:r>
      <w:bookmarkEnd w:id="24"/>
      <w:r>
        <w:rPr>
          <w:rStyle w:val="Emphasis"/>
        </w:rPr>
        <w:t xml:space="preserve"> </w:t>
      </w:r>
      <w:r w:rsidRPr="00C449B7">
        <w:rPr>
          <w:rStyle w:val="Emphasis"/>
        </w:rPr>
        <w:t>U.S. officials, however, are generally ignorant of CPC objectives and tactics toward them, collectively known as the United Front Doctrine.</w:t>
      </w:r>
      <w:r>
        <w:t xml:space="preserve"> </w:t>
      </w:r>
      <w:r w:rsidRPr="00F67D74">
        <w:t>Americans interact with only a "thin outer crust" of Chinese policymakers.</w:t>
      </w:r>
      <w:bookmarkStart w:id="25" w:name="_ftnref25"/>
      <w:r w:rsidRPr="00F67D74">
        <w:fldChar w:fldCharType="begin"/>
      </w:r>
      <w:r w:rsidRPr="00F67D74">
        <w:instrText xml:space="preserve"> HYPERLINK "http://www.carnegiecouncil.org/publications/articles_papers_reports/756" \l "_ftn25" \o "" </w:instrText>
      </w:r>
      <w:r w:rsidRPr="00F67D74">
        <w:fldChar w:fldCharType="separate"/>
      </w:r>
      <w:r w:rsidRPr="00F67D74">
        <w:rPr>
          <w:rStyle w:val="Hyperlink"/>
        </w:rPr>
        <w:t>25</w:t>
      </w:r>
      <w:r w:rsidRPr="00F67D74">
        <w:fldChar w:fldCharType="end"/>
      </w:r>
      <w:bookmarkEnd w:id="25"/>
      <w:r>
        <w:t xml:space="preserve"> </w:t>
      </w:r>
      <w:r w:rsidRPr="00F67D74">
        <w:t>Each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w:t>
      </w:r>
      <w:bookmarkStart w:id="26" w:name="_ftnref26"/>
      <w:r w:rsidRPr="00F67D74">
        <w:fldChar w:fldCharType="begin"/>
      </w:r>
      <w:r w:rsidRPr="00F67D74">
        <w:instrText xml:space="preserve"> HYPERLINK "http://www.carnegiecouncil.org/publications/articles_papers_reports/756" \l "_ftn26" \o "" </w:instrText>
      </w:r>
      <w:r w:rsidRPr="00F67D74">
        <w:fldChar w:fldCharType="separate"/>
      </w:r>
      <w:r w:rsidRPr="00F67D74">
        <w:rPr>
          <w:rStyle w:val="Hyperlink"/>
        </w:rPr>
        <w:t>26</w:t>
      </w:r>
      <w:r w:rsidRPr="00F67D74">
        <w:fldChar w:fldCharType="end"/>
      </w:r>
      <w:bookmarkEnd w:id="26"/>
      <w:r>
        <w:t xml:space="preserve"> </w:t>
      </w:r>
      <w:r w:rsidRPr="00F67D74">
        <w:t>These groups both observe Americans and work to influence their views through dialogues and the distribution of English-language propaganda with titles such as</w:t>
      </w:r>
      <w:r>
        <w:t xml:space="preserve"> </w:t>
      </w:r>
      <w:r w:rsidRPr="00F67D74">
        <w:t>The Strength of Democracy: How Will the CPC March Ahead.</w:t>
      </w:r>
      <w:bookmarkStart w:id="27" w:name="_ftnref27"/>
      <w:r w:rsidRPr="00F67D74">
        <w:fldChar w:fldCharType="begin"/>
      </w:r>
      <w:r w:rsidRPr="00F67D74">
        <w:instrText xml:space="preserve"> HYPERLINK "http://www.carnegiecouncil.org/publications/articles_papers_reports/756" \l "_ftn27" \o "" </w:instrText>
      </w:r>
      <w:r w:rsidRPr="00F67D74">
        <w:fldChar w:fldCharType="separate"/>
      </w:r>
      <w:r w:rsidRPr="00F67D74">
        <w:rPr>
          <w:rStyle w:val="Hyperlink"/>
        </w:rPr>
        <w:t>27</w:t>
      </w:r>
      <w:r w:rsidRPr="00F67D74">
        <w:fldChar w:fldCharType="end"/>
      </w:r>
      <w:bookmarkEnd w:id="27"/>
      <w:r>
        <w:t xml:space="preserve"> </w:t>
      </w:r>
      <w:r w:rsidRPr="00F67D74">
        <w:t>Information asymmetry is a longstanding aspect of U.S.-China relations, but has become increasingly problematic since President Xi Jinping took power in 2011. In July 2015, China enacted new laws regulating all aspects of Chinese interaction with foreigners, including a national security law that covers every domain of public life in China—politics, military, education, finance, religion, cyberspace, ideology and religion. These initiatives are "aimed at exhorting all Chinese citizens and agencies to be vigilant about threats to the party.</w:t>
      </w:r>
      <w:bookmarkStart w:id="28" w:name="_ftnref28"/>
      <w:r w:rsidRPr="00F67D74">
        <w:fldChar w:fldCharType="begin"/>
      </w:r>
      <w:r w:rsidRPr="00F67D74">
        <w:instrText xml:space="preserve"> HYPERLINK "http://www.carnegiecouncil.org/publications/articles_papers_reports/756" \l "_ftn28" \o "" </w:instrText>
      </w:r>
      <w:r w:rsidRPr="00F67D74">
        <w:fldChar w:fldCharType="separate"/>
      </w:r>
      <w:r w:rsidRPr="00F67D74">
        <w:rPr>
          <w:rStyle w:val="Hyperlink"/>
        </w:rPr>
        <w:t>28</w:t>
      </w:r>
      <w:r w:rsidRPr="00F67D74">
        <w:fldChar w:fldCharType="end"/>
      </w:r>
      <w:bookmarkEnd w:id="28"/>
      <w:r w:rsidRPr="00F67D74">
        <w:t>They help explain why Washington's engagement strategy has been unable to change party leaders' perceptions or successfully support moderates over hawks.</w:t>
      </w:r>
      <w:r>
        <w:t xml:space="preserve"> </w:t>
      </w:r>
      <w:r w:rsidRPr="00C449B7">
        <w:rPr>
          <w:rStyle w:val="StyleUnderline"/>
        </w:rPr>
        <w:t>The consequence of Americans knowing so little about the CPC and its strategies and tactics towards them is that many Americans continue to be badly misled by what they hear and see in China. The extensive U.S.-China engagement architecture has produced analytical limitations, or blind spots, within the U.S. policy community that if remain unaddressed are likely to produce the same types of intelligence failures that have occurred repeatedly in U.S.-China relations since 1911. The only way to redress these systemic deficiencies is to move beyond engagement and containment and adopt a nuanced strategy that prioritizes high quality human intelligence about Chinese leaders and policymaking and incorporates them effectively into U.S. policymaking towards China.</w:t>
      </w:r>
    </w:p>
    <w:p w14:paraId="56802755" w14:textId="77777777" w:rsidR="00044827" w:rsidRDefault="00044827" w:rsidP="00044827">
      <w:pPr>
        <w:pStyle w:val="Heading4"/>
      </w:pPr>
      <w:r>
        <w:t>Containment doesn’t produce effective balancing – a mix of both strategies is best</w:t>
      </w:r>
    </w:p>
    <w:p w14:paraId="0D71D547" w14:textId="77777777" w:rsidR="00044827" w:rsidRPr="004B2BE8" w:rsidRDefault="00044827" w:rsidP="00044827">
      <w:r w:rsidRPr="00655FE8">
        <w:rPr>
          <w:rStyle w:val="Style13ptBold"/>
        </w:rPr>
        <w:t>Harding 15</w:t>
      </w:r>
      <w:r>
        <w:t xml:space="preserve"> (Harry Harding, 10/30/15, The Washington Quarterly, “Has US China Policy Failed?”, </w:t>
      </w:r>
      <w:hyperlink r:id="rId57" w:history="1">
        <w:r w:rsidRPr="004A10C4">
          <w:rPr>
            <w:rStyle w:val="Hyperlink"/>
          </w:rPr>
          <w:t>https://twq.elliott.gwu.edu/sites/twq.elliott.gwu.edu/files/downloads/TWQ_Fall2015_Harding.pdf</w:t>
        </w:r>
      </w:hyperlink>
      <w:r>
        <w:t xml:space="preserve">, date accessed: 7/16/16, BC) </w:t>
      </w:r>
    </w:p>
    <w:p w14:paraId="630FBFC2" w14:textId="77777777" w:rsidR="00044827" w:rsidRDefault="00044827" w:rsidP="00044827">
      <w:r w:rsidRPr="00845AA7">
        <w:rPr>
          <w:rStyle w:val="StyleUnderline"/>
        </w:rPr>
        <w:t>Swaine believes that this proposal will be mutually acceptable because, like Glaser, in the end he is confident that both China and the United States will act rationally with regard to both ends and means. Each will realize the costs, risks, and ultimate futility of seeking to maintain or achieve dominance in the Asia–Pacific region, and will thus be willing to strike the grand bargains both he and Glaser envision. This optimistic assumption downplays the importance of non-rational factors in international politics: the power of competing national historical narratives, the pressures from skeptical domestic publics, the controversies that surround the calculation of a shifting balance of power, and the uncertainties inherent in interpreting the actions of another and in redefining interests as new problems arise. The assessment of relative gains and losses will be extremely difficult and therefore will prove highly controversial both within and between the two countries. Deals that strike some as entirely reasonable, others will regard as “premature appeasement,” as The East-West Center’s Denny Roy has put it.</w:t>
      </w:r>
      <w:r>
        <w:t xml:space="preserve">53 “Toughen Up” Under the final set of proposals, whose proponents include strategists like Aaron Friedberg, University of Chicago’s John Mearsheimer, and Blackwill and Tellis, the United States would give up any illusions that China will become a friendly and cooperative partner, whether those illusions stem from naïve liberal assumptions by Americans or misleading reassurances by Chinese. Instead, the United Has U.S. China Policy Failed? THE WASHINGTON QUARTERLY ▪ FALL 2015 113 States should strengthen its military and diplomatic position in Asia and then, together with its friends and allies, increase the pressure on Beijing to moderate its ambitions and take more responsible positions on global and regional issues. Few, except perhaps for Mearsheimer, say that </w:t>
      </w:r>
      <w:r w:rsidRPr="004B2BE8">
        <w:rPr>
          <w:rStyle w:val="StyleUnderline"/>
        </w:rPr>
        <w:t>they are proposing to return to a policy of containing China. 54 Instead, they insist they are continuing most of the aspects of current policy, but placing a greater emphasis on balancing China in the Asia–Pacific region in a responsible but determined manner</w:t>
      </w:r>
      <w:r>
        <w:t xml:space="preserve">. Some go further, however: Blackwill and Tellis propose that the U.S. “rebalancing” should extend into the “Indo-Pacific” as well, and also advocate that the </w:t>
      </w:r>
      <w:r w:rsidRPr="004B2BE8">
        <w:rPr>
          <w:rStyle w:val="StyleUnderline"/>
        </w:rPr>
        <w:t>United States should develop offensive as well as defensive military capabilities to deal with the threats posed by China.55 Some of those who advocate a tougher posture toward China suggest additional modifications of present U.S. policy as part of “toughening up.”</w:t>
      </w:r>
      <w:r>
        <w:t xml:space="preserve"> As already noted, both Blackwill and Tellis as well as Pillsbury argue for a careful cataloguing, and then a reduction or termination, of the various government programs that provide technical assistance to China, although not, presumably, those offered by U.S. NGOs. They also advocate strict controls over technology transfer to that country, and Blackwill and Tellis would even consider across-the-board tariff increases on U.S. imports from China, all aimed at restricting China’s growth. </w:t>
      </w:r>
      <w:r w:rsidRPr="004B2BE8">
        <w:rPr>
          <w:rStyle w:val="StyleUnderline"/>
        </w:rPr>
        <w:t>They also favor the indefinite exclusion of China from the TransPacific Partnership and would presumably oppose Beijing’s creation of new international institutions that might further facilitate or legitimate China’s rise.</w:t>
      </w:r>
      <w:r>
        <w:t xml:space="preserve"> </w:t>
      </w:r>
      <w:r w:rsidRPr="004B2BE8">
        <w:rPr>
          <w:rStyle w:val="StyleUnderline"/>
        </w:rPr>
        <w:t>The obvious questions about a policy of balancing China are whether the United States can afford its financial costs and geopolitical risks, as well as the extent to which U.S. allies would follow such an initiative. Both of these issues would presumably become greater if China’s military and economic power relative to the United States continues to grow, and if the importance of commercial relations with China to U.S. allies continues to increase</w:t>
      </w:r>
      <w:r>
        <w:t xml:space="preserve">. Here, the classic dilemma inherent in alliances may become ever more salient: no country wants to face abandonment by its ally in light of a major security threat, but neither does it want to become drawn into an ally’s conflict with a country that it does not regard as threatening. Many Asian countries take what might be called the “Goldilocks view” of U.S.–China relations, in that they want a relationship that is “not too hot, not too cold, but just right.” </w:t>
      </w:r>
      <w:r w:rsidRPr="00A10D9B">
        <w:rPr>
          <w:rStyle w:val="StyleUnderline"/>
        </w:rPr>
        <w:t>Pushing rebalancing too soon and too far would likely be seen as turning the relationship too cold, just as excessive accommodation would be seen as turning it too hot</w:t>
      </w:r>
      <w:r>
        <w:t xml:space="preserve">. How can Washington The final set of proposals places a greater emphasis on balancing China in the Asia-Pacific. H. Harding 114 THE WASHINGTON QUARTERLY ▪ FALL 2015 prevent Beijing from securing the defection of U.S. allies from its balancing strategy, if they face increasing costs and risks from following the U.S. lead? </w:t>
      </w:r>
    </w:p>
    <w:p w14:paraId="5A18577D" w14:textId="77777777" w:rsidR="009C36EE" w:rsidRPr="00B4780A" w:rsidRDefault="009C36EE" w:rsidP="009C36EE">
      <w:pPr>
        <w:pStyle w:val="Heading4"/>
      </w:pPr>
      <w:r>
        <w:t>Mixing engagement and containment best – sole focus ensures miscalculation. Internal political divisions in China will prevent a true challenge otherwise.</w:t>
      </w:r>
    </w:p>
    <w:p w14:paraId="72E13FD5" w14:textId="77777777" w:rsidR="009C36EE" w:rsidRPr="00B4780A" w:rsidRDefault="009C36EE" w:rsidP="009C36EE">
      <w:r w:rsidRPr="00B4780A">
        <w:rPr>
          <w:rStyle w:val="Style13ptBold"/>
        </w:rPr>
        <w:t>Kurth</w:t>
      </w:r>
      <w:r w:rsidRPr="00B4780A">
        <w:t>, James. (James Kurth is a Senior Fellow in FPRI’s Center for the Study of America and the West and a member of the Orbis Board of Editors.  He is Professor of Political Science Emeritus and Senior Research Scholar at Swarthmore College.  He is the author of over 120 professional articles and editor of three professional volumes, in the fields of U.S. foreign and defense policy, international politics, and the comparative politics of America and Europe.  His recent publications have focused upon the interrelations between the global economy, cultural conflicts, and U.S. foreign and defense politics. Professor Kurth received his A.B. in history from Stanford University and his M.A. and Ph.D. in political science from Harvard University, where he also taught as an assistant and associate professor of government.  He has been a visiting member of the Institute for Advanced Study (Princeton, NJ), visiting professor of political science at the University of California at San Diego, and visiting professor of strategy at the U.S. Naval War College, where he received the Department of the Navy medal for Meritorious Civilian Service.  He is a Senior Fellow at the Foreign Policy Research Institute (Philadelphia), where he has served as the Chair of its Study Group of America and the West and as Editor of its journal, Orbis: A Journal of World Affairs.  He is also a member of the Council on Foreign Relations (New York), and of the International Institute for Strategic Studies (London).) Confronting a Powerful China with Western Characteristics - Foreign Policy Research Institute. (20</w:t>
      </w:r>
      <w:r w:rsidRPr="00B4780A">
        <w:rPr>
          <w:rStyle w:val="Style13ptBold"/>
        </w:rPr>
        <w:t>16</w:t>
      </w:r>
      <w:r w:rsidRPr="00B4780A">
        <w:t xml:space="preserve">). Retrieved from </w:t>
      </w:r>
      <w:hyperlink r:id="rId58" w:history="1">
        <w:r w:rsidRPr="00B4780A">
          <w:t>http://www.fpri.org/article/2012/01/confronting-a-powerful-china-with-western-characteristics/</w:t>
        </w:r>
      </w:hyperlink>
      <w:r w:rsidRPr="00B4780A">
        <w:t xml:space="preserve"> July 13 // DDI - CS </w:t>
      </w:r>
    </w:p>
    <w:p w14:paraId="465ABE06" w14:textId="77777777" w:rsidR="009C36EE" w:rsidRPr="00711931" w:rsidRDefault="009C36EE" w:rsidP="009C36EE">
      <w:pPr>
        <w:rPr>
          <w:sz w:val="14"/>
        </w:rPr>
      </w:pPr>
      <w:r w:rsidRPr="00711931">
        <w:rPr>
          <w:sz w:val="14"/>
        </w:rPr>
        <w:t xml:space="preserve">The rapid rise of Chinese economic and military power has produced the most fundamental change in the global system since the end of the Cold War, and it poses vital questions about China's future direction. Many Western analysts argue that China's great power will cause it to become more like the West, i.e., like Western great powers. Other Western analysts believe that China will continue to be the same, i.e., like the China of the past few decades. An alternative interpretation, however, is that China's new power will enable it to become even more Chinese than it is now, i.e., to become more like the traditional and imperial China that existed before the Western intrusions of the 19th century. This China was the “Central State” of a distinctive Chinese world order, operating with distinctive conceptions about diplomatic relations, military strategy, and economic exchange. However, the new China will be unlike the old China in at least two important ways. It will be a naval, and not just a land, power, and it will be a financial, and not just a trading, power. In other words, it will be a powerful China with Western characteristics. </w:t>
      </w:r>
      <w:r w:rsidRPr="00B4780A">
        <w:rPr>
          <w:rStyle w:val="Emphasis"/>
        </w:rPr>
        <w:t>As a formidable naval and financial power, China will present fundamental challenges to the United States and to both the long-standing U.S. security order in the Western Pacific and</w:t>
      </w:r>
      <w:r w:rsidRPr="00711931">
        <w:rPr>
          <w:sz w:val="14"/>
        </w:rPr>
        <w:t xml:space="preserve"> the long-standing “Washington Consensus” about </w:t>
      </w:r>
      <w:r w:rsidRPr="00B4780A">
        <w:rPr>
          <w:rStyle w:val="Emphasis"/>
        </w:rPr>
        <w:t>the global economic order</w:t>
      </w:r>
      <w:r w:rsidRPr="00711931">
        <w:rPr>
          <w:sz w:val="14"/>
        </w:rPr>
        <w:t xml:space="preserve">. There was once a great power, one so great that its power not only reached all around the world, but it was recognized as the world's leading power. Its economic practices, political system, and conceptions of international law provided the models and set the standards for numerous other powers. And at the core of its power, and backing up its models, was a special form of military power—the greatest navy in the world—and a special form of economic power, the greatest financial system in the world. That great power was Great Britain, that navy was the Royal Navy, that financial system was centered in the City of London, and that era was just a century ago. However, the greatness of British power had been established almost a century before that, after Britain's victory in the Napoleonic Wars. That victory had largely been won with the advantages provided by the Royal Navy and the Bank of England. The Old Great Power and the New I: Britain, Germany, and America But at the beginning of the 20th century, the old established great power was challenged and confronted by two rising ones. One of these was Germany, and the other was the United States.1 Britain responded to the challenges posed by these two quite different rising powers in two very different ways. Toward Germany, Britain essentially pursued a policy of containment. As the Germans rapidly built a large and advanced navy and deployed it in their two adjacent seas, the Baltic Sea and the North Sea, the British responded by building up their own navy, so that it was even larger and more advanced than it had been before. The tensions and alarms produced by this naval arms race spilt over into other arenas where there were disputes – diplomatic (e.g., alliances), colonial (e.g., the Boer War), and economic (e.g., trade competition). Britain's actions in all of these arenas were shaped by its containment policy toward Germany, and Germany's actions in all of these arenas were shaped by its determination to break out of this containment. In the end (1914), Germany did break out, Britain did try once more to contain it, but this time with military force, which resulted in the greatest war in Western history (called at the time the Great War). In contrast, toward the United States, Britain essentially pursued a policy of appeasement. As the Americans rapidly built up a large and advanced navy and deployed it in two of their adjacent seas, the Gulf of Mexico and the Caribbean Sea, a number of incidents and disputes occurred between Britain and the United States with respect to this region, culminating in the Venezuelan Crisis of 1895. In this case, however, Britain backed down, and, over the course of the next decade, it steadily withdrew its military forces and ceded its leading role in the region to the United States. The mentality of accommodation provided by this military appeasement spilt over into other arenas where there had been disputes—diplomatic (e.g., new treaties), colonial (e.g., the new Panama Canal project), and economic (e.g., a new preponderant role for American trade and finance in the region). In the end (1917), the United States had come to such a mutuality of interests with Britain that it came to its aid not only in the Great War or First World War, but also in the Second World War. The Old Power and the New II: America and China Of course, in our own time, there is once again a long-established and world-leading great power, indeed superpower. Its economic practices, political system, and conceptions of international order have provided the models for numerous other powers. And at the core of this power, and backing up its models, has been a special form of military power: the greatest navy in the world and a special form of economic power: the greatest financial system in the world. That power has been the United States, that navy has been the U.S. Navy, that financial system has been centered in Wall Street, and that time has been the past 70 years, or ever since America's victory in the Second World War. But now, in the second decade of the 21st century, the old established great power is challenged and confronted by a rising one, China.2 The big question for U.S. foreign-policy and national-security officials is how should the United States respond to this challenge. And to this question, foreign-policy and national-security analysts and advisors have given two very different answers. As it happens, </w:t>
      </w:r>
      <w:r w:rsidRPr="00B4780A">
        <w:rPr>
          <w:rStyle w:val="Emphasis"/>
        </w:rPr>
        <w:t>these two answers for the U.S. policy response toward the rising power of China</w:t>
      </w:r>
      <w:r w:rsidRPr="00711931">
        <w:rPr>
          <w:sz w:val="14"/>
        </w:rPr>
        <w:t xml:space="preserve"> today correspond to the two different policy responses of Britain toward the two rising great powers of a century ago. In essence (although, of course, not in name), these responses </w:t>
      </w:r>
      <w:r w:rsidRPr="00B4780A">
        <w:rPr>
          <w:rStyle w:val="Emphasis"/>
        </w:rPr>
        <w:t>are a policy of containment versus a policy of appeasement</w:t>
      </w:r>
      <w:r w:rsidRPr="00711931">
        <w:rPr>
          <w:sz w:val="14"/>
        </w:rPr>
        <w:t xml:space="preserve">. The Two Views from the West and the View from China From a different, more academic angle, these two answers or policies also correspond to two different theories or schools of international relations, the Realist School, which thinks in terms of military power and of containment policies, and the Liberal Internationalist (now really liberal globalist) School, which thinks in terms of economic interdependence and accommodation policies. The Realists and containment advocates often point to pre-1914 Germany as a prototype for contemporary China. Conversely, the Liberal Internationalists and accommodation advocates often point to 20th-century Anglo-American cooperation as a prototype for contemporary Sino-American relations. Whatever their differences, however, the two theories and the two policies agree on one big thing, and that is that as China becomes even more powerful—both in economic strength and in military strength, it will become more Western, i.e., it will become more like some Western power of the past. For whatever their differences, both Germany and the United States were both Western powers, as was, of course, Great Britain itself, which, as we have seen, had provided the very models of what a Western power should be (including both the naval model and the financial one). In particular, the Realists and containment advocates see China becoming a naval power (and serious threat), like other Western nations (and Japan) once did, but unlike China in the past, which had always focused upon land forces and ignored naval ones.3 On their part, the Liberal Internationalists and accommodation advocates see China becoming a financial center (and “responsible stakeholder”), like other Western nations (and Japan) have been, but unlike China in the past, which had always focused upon trade relations and ignored financial ones. But of course, there is a third academic school which only deals with China, consisting of the professional China specialists or experts, be their formal academic Ph.D. degree in history, political science, or economics. These China experts often insist that, whatever the level of economic and military development that China achieves, it will essentially remain Chinese. Western intrusions and influences have come and gone, but Chinese identity and behavior has endured. When some China experts turn their attention to military forces, they often emphasize China's tradition as a land power, and indeed as a defensive one (“the Great Wall mentality”).4 When other China experts turn their attention to economic relations, they often emphasize China's tradition as a trading economy, indeed one engaged in cooperative exchange. There is, however, a possible variation on this view of what China's already-great economic power and its consequent rising military power might mean for its conception of itself. It is that China's new power will enable it to become even more like its old self. In particular, earlier historical and traditional Chinese conceptions of her place in the world, and of the strategies and tactics which can maintain or advance this place, will return and will provide the guidelines for China's objectives, strategies, and tactics in the future. The interpretation in this article will largely conform to views held by China experts, that as China continues to gain in economic and military power, it will remain Chinese. Indeed China will be able to become even more Chinese than it was able to be anytime during the past 170 years, or since the First Opium War. But as China becomes more Chinese in some ways, it will also be a China with Western characteristics in other ways. And with regard to these latter ways, the two schools that see China becoming Western will also have something to add. The Discrediting of the Western Model and the Crediting of the Chinese Model There are good reasons that have become especially strong in the past two or three years, to believe that something like this development is now underway. The global economic crisis, which began in the United States in 2008 and which quickly spread to the rest of the West, has thoroughly discredited the “Washington Consensus” American economic model. The ensuing partisan polarization and policy paralysis in the United States has similarly discredited the American political model of liberal democracy. And the recent U.S. budget crisis and reduced military spending portend a period of military austerity and diminished U.S. military strength. At the same time, however, China's response to the economic crisis (a kind of Keynesian policy of vast spending on infrastructure and capital projects) has made it the most robust large economy in the world. Since the world depends upon it even more than before, the attractiveness of the Chinese alternative economic model, the “Beijing Consensus,” has been enhanced.5 Moreover, China's continuing political stability (including the impending transition in 2012 from the “fourth generation” of political leadership to the “fifth generation”) and policy effectiveness has also increased the attractiveness to developing countries of the Chinese political model of an authoritarian regime ruling a market economy, a sort of market-Leninism as the successor to Marxist-Leninism. Further, China's continuing increase in military spending and procurement of advanced weapons systems is producing impressive Chinese military strength that must now be taken into account. Finally, the conjunction of all of these recent changes means that, from a Chinese perspective, the contemporary global crisis has produced an “auspicious moment,” perhaps a “tipping point” and “strategic opportunity” in the grand historical drama of the decline of Western, and particularly of American, power and the supplanting rise of Chinese power.6 The Chinese Conception of Space: The Central State and the World Order As is well known, China's traditional conception of itself (and one that largely corresponded to reality for two thousand years from the 210s B.C.E. to the 1700s C.E.) was as the “Central Kingdom” or Central State. China was by far the largest country, the most powerful state, and the most advanced civilization in the world which was seen by the Chinese (even if that world was largely the region of East Asia and South East Asia). Surrounding the Central State was a series of much smaller countries or “tributary states,” several of which were also smaller versions of the political and cultural model provided by China; these were Korea; Lu-Chu (the Ryukyu Islands, including Okinawa); and Annam (Vietnam). Together, these tributary states composed a sort of “string of pearls” around the Central State.7 At the center of this Central State and Chinese world order was the capital city of Beijing (“Northern Capital”), at the center of Beijing was the imperial palace compound (‘the “Forbidden City”), and at the center of the imperial palace was the Emperor. The Emperor radiated authority and power, right and might, out of the imperial palace through the “Gate of Heavenly Peace” to Beijing, to China, and to the rest of the world. However, although Beijing was normally the imperial capital and center of China and the Chinese world order, the original capital and center was Xi’an, some 600 miles to the southwest of Beijing. Xi’an was established as the capital by Qin Shohuang, the original Qin (or Ch’in) Emperor, from whom China took its name. If one draws a great circle with Xi’an at its center, it nicely includes all the lands which the Chinese traditionally saw as part of their world order. As it happens, this circle largely corresponds to the boundary of China plus its tributary states during the late Qing or Manchu dynasty, i.e., the late 18th century (see Figure 1). Figure 1. Political map of Asia in 1890, showing late-Qing China. Figure 1. Political map of Asia in 1890, showing late-Qing China. The Chinese Conception of Time: Historical Cycles and China's Destiny The Western conception of Western history (at least since the Enlightment's “doctrine of progress”) has largely been linear. Western history begins in a primitive state followed by a “Dark Age” and then advances steadily upward, (admittedly with occasional setbacks such as the Thirty Years War or the two World Wars), through successive stages of higher technological, economic, and political development. The Western conception of Chinese history has been somewhat similar: Chinese history begins with an impressive level of culture, but also with an authoritarian political system, one characterized by extensive cruelties, frequent turmoil, and periodic civil wars. The early Chinese encounters with the West issue in a long period of especially acute turmoil and war for China, but in the end—especially when America became the undisputed leading Western power—Western ideas and practices have at last put China on an upward path, similar to that which the West itself has taken. In contrast, the traditional Chinese conception of its history has largely been cyclical (as in the theory of the “dynastic cycle”). Chinese history begins at an already civilized level and after a period of political turmoil and Warring States (475-221 B.C.E.), the Qin Emperor unites China into one great Central State (221 B.C.E.). Forever after, China's destiny is to remain one great state and one great civilization. Particular dynasties will rise and fall, according to the dynastic cycle, and there will be periods of schism and disunion. But, in the end, the unity of China's state and of China's central place in the world will be restored. These two conceptions of history—the Western and the Chinese—have several elements in common, but, in essence, they are different and even contradictory. They can be combined, however, into a new one, which might be described as the Chinese historical conception with Western characteristics. That is, there has indeed been a long series of dynastic cycles, but successive cycles have, in large part, played out at successively higher levels of development. At its height (the 18th century), the Qing (Ch’ing) dynasty reached a stage even higher than that reached by its predecessor, the Ming (the 15th century). The subsequent decline of the Qing was so deep and the ensuing time of troubles was so grave that it could accurately be called “the 100 Years of Humiliation.” However, in 1949, China under the leadership of the Communist Party, began a new period of unity and advance, and this period is taking China to the highest level of development in its entire two-and-a-half millennial history. The culmination of China's dynasties and the fulfillment of China's destiny means that the China of the 21st century will not only become more like the China of the 18th century and before, but that China will become even more Chinese than it was before, because China will be realizing its potential more fully. Moreover, it will be doing so by incorporating all the benefits of Western science and technology, and on an even wider scale by extending the Chinese definition of the world order from East Asia to the world beyond—a world order which ultimately will include, in some still indistinct sense, the West itself. The Chinese Conception of Military Power and Strategy: Power Projection over Land In the traditional Chinese conception of military power, a strong and effective military force was indeed at the core of the Central State and of imperial power.8 However, the idea was that the military should rarely be used in addressing a strategic problem, and never as the first resort. Rather it was best held in reserve, and used as a last resort. Again however, it would be best if other rulers and potential adversaries knew that this reserve of military power actually existed and could be deployed when the Chinese rulers deemed it necessary. In the meantime, it would also be best if the actual realities of unequal power were clothed with a symbolic veil of reciprocal respect and cooperation. The imperial military was a sort of “cannon behind the curtain,” which every party knew was there, but which was discreetly covered. In the fullest realization of this conception, military power was a center of gravity, a solid and weighty mass which radiated outward gravitational lines of force, which gently, but firmly and steadily, bent the will of other rulers—and of potential adversaries—so that they would more and more be inclined and conformed to Chinese designs and priorities. In the long course of China's history, this concept of military power was, for the most part, only applied to the use of armies, i.e., the gravitational force lines were only projected across land. However, there had been a few rare exceptions when that power was also projected across the sea. The most important of these cases was Taiwan. (There were also two abortive invasions of Japan, undertaken by the Yuan or Mongol dynasty, and the epic, but temporary, voyages of Admiral Zheng He, undertaken during the Ming dynasty). The Chinese Conception of Military Operations and Tactics: Encirclement and the Sudden Blow These ideas about the center of gravity, the last resort, and the cannon behind the curtain were elements of the traditional Chinese conception of strategy. But the Chinese also have had a traditional conception of what might be seen as operations and tactics. Here, the focus has been on the steady and persistent accumulation of positions of strength, of peripheral bases of gravity in addition to the above mentioned core center of gravity.9 Over time, these accumulated bases add up and amount to an encirclement of the diminishing positions of strength of a potential adversary or target. Finally, there comes a time when the Chinese positions or bases are so strong vis-à-vis those of the opponent that everyone, including the opponent, can draw the obvious and sensible conclusion that the opponent should accept the realities and conform to the Chinese design, i.e., to accept his appropriate place within the Chinese world order. This acceptance of military realities is also clothed with the appearance that the opponent submits willingly, because he sees this to be the course that is most reasonable and in conformity with the world order, an order that is best for all. Of course, there will also be occasions when the opponent does not act upon these obvious military realities. In such cases, the Chinese tactic has been to await an auspicious moment, one in which the opponent is especially vulnerable, and then to strike a sudden blow, one that is both dramatic and effective. This in itself creates a new reality so that everyone, including of course the opponent, can draw the same obvious and sensible conclusion that the opponent could, and should, have accepted before. The realities have now been demonstrated with a stark clarity that could leave the opponent humiliated, but the Chinese tactic will often include some element (such as the quick withdrawal of the victorious Chinese military force to nearby positions) which will allow the opponent to retain some degree of respect (i.e., “face”). The Chinese Conception of Economic Power and Strategy: Exchange of Goods through Trade The traditional Chinese conception of economic power was analogous. A healthy and productive economic base was also at the core of the Central State and of imperial power. But here, the idea was that the economy should frequently be used in addressing a strategic problem, and often as a first resort. It would be best if other rulers and potential adversaries were well aware of the advantages to them of peaceful economic relations with China, particularly the exchange of goods through trade. However, the foreign rulers, with their small economies and inferior cultures, would need Chinese goods far more than the Chinese rulers would need theirs. Therefore, it would also be best if the actual realities of unequal attractiveness were balanced with foreign rulers also giving the Chinese signs and symbols of deference to the Chinese conception of the world order, with the Chinese Emperor at its center. This was important to the Chinese notion of imperial legitimacy, thus the famous “kowtow” ritual at the imperial court in Beijing. In the fullest realization of this conception, economic power was also a center of gravity, a solid and weighty mass which radiated outward gravitation lines of force, which gently but firmly and steadily shaped the will of other rulers—and of potential adversaries—so that they would more and more be inclined and conformed to Chinese designs and priorities. In the long course of imperial history, this Chinese conception of economic power was, for the most part, only applied to the exchange of goods, i.e., the gravitational force lines were only projected through trade. However, there had been occasional exceptions, when that power was also projected through China's supply of precious metals, i.e., through finance. This review of traditional Chinese conceptions of China's geography, history, and destiny can be useful in interpreting contemporary perspectives and objectives in the minds of Chinese leaders and, indeed, of some of the wider Chinese population. And the similar review of traditional Chinese conceptions of the strategy, operations, and tactics needed to achieve Chinese objectives can be particularly useful in explaining recent actions of the Chinese government and anticipating its future moves. Current events require a special focus on actions and moves in two arenas: The naval arena of China's three littoral seas—the Yellow Sea, the East China Sea, and the South China Sea—and the financial arena of China's massive holdings of U.S. currency and debt and the resulting status of being the world's leading creditor state. These are the very arenas which many scholars think have no real precedents in China's history and which are supposed to be arenas of Western history. The Three China Seas and Chinese Naval Power China has not been a dominant naval presence in its three littoral seas—the Yellow Sea, the East China Sea, and the South China Sea—for more than 170 years, i.e., ever since the arrival of the British navy in force during the First Opium War. Instead, a succession of foreign navies has dominated these seas, first the British, then the Japanese, then ever since World War II, the American. Moreover, even before the arrival of foreign navies to dominate these seas, China itself for centuries had not operated much of a navy there. It has been natural, therefore, for historians of Chinese strategy and its military to not only think that China is a land power, but that it is only a land power. And this view has been largely accurate—up until now. However, there is an alternative interpretation of the place of these three littoral seas in the Chinese mind. The reason that China for centuries did not deploy a significant navy in them was that in those times there was no significant foreign navy which posed a threat there. A Chinese naval presence was therefore unnecessary. Then, when the British navy arrived, it immediately overwhelmed Chinese forces and established a dominant presence. This dominance by foreign navies continued in an unbroken chain down until contemporary times. A Chinese naval presence was therefore impossible. However, the three littoral seas have never been excluded from the Chinese conception of the Central State and the world order. (For example, they are included within the great circle's delineation of China's proper realm – Figure 1.) The Chinese have always assumed that these three seas should be understood to be “Chinese lakes,” as much dominated and secured by Chinese power as is Chinese land. Of course, Taiwan the large island which connects two of these seas, the East China Sea and the South China Sea – must be Chinese because it is both Chinese land and central to the Chinese lakes. And so, it is natural for the contemporary Chinese leadership to think that the proper destiny of these three seas, the seas between the Chinese mainland and the “First Island Chain,” will only be fulfilled when they are dominated by Chinese military power. This will include not only naval power narrowly defined, but also land-based aircraft and missiles which can project power and denial capability over these seas. It is therefore only a matter of time—a time that could arrive with an auspicious moment and strategic opportunity—until China's destiny in these seas will be realized. In the meantime, China will steadily and persistently seek to accumulate positions of strength in these seas, and some of these positions will add up to a kind of encirclement of sections within them. These positions will include islands, even very tiny ones, which are scattered around the seas. Such islands might appear trivial from a practical perspective, although some are in or adjacent to deep sea oil fields, such as the Spratly (or Nansha) Islands, in the South China Sea. However, from a strategic perspective, they are important symbols and can become markers or even bases for encirclement of the seas. This is particularly the case, given the vigorous Chinese use of the international law concept of the Exclusive Economic Zone (EEZ), which extends 200 miles out from recognized land territory. This is one way to interpret the series of recent Chinese naval and diplomatic actions over such islands in each of the three seas. Beginning in the Spring of 2009 (and at the time when the global economic crisis had put the United States into substantial disarray), China created a succession of naval and diplomatic incidents, and these have continued down through the Summer of 2011. These incidents have occurred over (1) U.S. naval maneuvers in support of South Korea in the Yellow Sea; (2) the Senkaku Islands claimed by Japan in the East China Sea; and (3) the Paracel (Xisha) and Spratly (Nansha) Islands in the South China Sea. Each of these encounters has directly challenged some state which also claims jurisdiction over the island or surrounding section of the sea. By now, the list of these challenged states adds up to (from north to south) South Korea, Japan, Taiwan, Vietnam, and the Philippines, i.e., every state which borders on the vast maritime realm stretching from the southern part of the Yellow Sea through the East China Sea, to the northern part of the South China Sea. However, also it is evident that each of these encounters has indirectly challenged the United States, as a formal ally of most of these states (South Korea, Japan, the Philippines) or as a potential protector of the others (Taiwan and Vietnam). </w:t>
      </w:r>
      <w:r w:rsidRPr="00B4780A">
        <w:rPr>
          <w:rStyle w:val="Emphasis"/>
        </w:rPr>
        <w:t>One of the Chinese purposes has been to test the U.S. resolve to protect the interests of the challenged states</w:t>
      </w:r>
      <w:r w:rsidRPr="00711931">
        <w:rPr>
          <w:sz w:val="14"/>
        </w:rPr>
        <w:t xml:space="preserve">, particularly those interests which could be seen to be as trivial as the islands themselves – </w:t>
      </w:r>
      <w:r w:rsidRPr="00B4780A">
        <w:rPr>
          <w:rStyle w:val="Emphasis"/>
        </w:rPr>
        <w:t>and</w:t>
      </w:r>
      <w:r w:rsidRPr="00711931">
        <w:rPr>
          <w:sz w:val="14"/>
        </w:rPr>
        <w:t xml:space="preserve"> perhaps </w:t>
      </w:r>
      <w:r w:rsidRPr="00B4780A">
        <w:rPr>
          <w:rStyle w:val="Emphasis"/>
        </w:rPr>
        <w:t>to demonstrate to everyone, particularly to the challenged state – that, given the new strategic realities of the current period, the United States is not really a reliable ally and protector after all</w:t>
      </w:r>
      <w:r w:rsidRPr="00711931">
        <w:rPr>
          <w:sz w:val="14"/>
        </w:rPr>
        <w:t xml:space="preserve">. By now, after two years of such challenges, China has not definitively achieved its purposes. The islands and the waters around them remain disputed, and, because of its generally firm statements and consistent support, the United States remains a plausible ally or protector. At the present time, it seems that the period 2009-2011 has not been an auspicious moment for China after all. However, the traditional Chinese response to such developments (or lack of them) is to simply return to being patient, while awaiting the eventual arrival of the next auspicious moment. In the meantime, China is building other kinds of positions of strength with a massive build-up of advanced weapons systems which can project power over, and deny access to, the three littoral seas. These include, most dramatically, procurement and deployment of a large fleet of surface vessels, including China's first aircraft carrier. However, although this surface fleet has a good deal of symbolic meaning, it does not have much substantive importance. China's surface fleet by itself will not pose a significant threat to the U.S. Navy for many years – if ever. Instead, the real, substantive, threat to the U.S. Navy comes first from China's large number of advanced attack submarines and second, and even more ominous, from the thousands of surface-to-sea missiles which the Chinese are deploying. The most threatening of these is the rapid development by the Chinese of an anti-ship ballistic missile (ASBM).10 The U.S. surface fleet – including its magnificent and splendid aircraft carriers – now has no effective defense against an ASBM threat, and there is no such defense in the now-foreseeable future. Given China's future objectives and capabilities in its three littoral seas and over Taiwan, what can be the U.S. policy response? Here, we will consider three strategic options: (1) containment, likely turning into confrontation; (2) appeasement, likely turning into marginalization; and (3) a conjunction of regional appeasement and global containment. Containment and Confrontation The obvious, or at least the conventional, response for the United States to China's challenge in the three littoral seas and Taiwan is to simply continue and update </w:t>
      </w:r>
      <w:r w:rsidRPr="00B4780A">
        <w:rPr>
          <w:rStyle w:val="Emphasis"/>
        </w:rPr>
        <w:t>the policy of containment</w:t>
      </w:r>
      <w:r w:rsidRPr="00711931">
        <w:rPr>
          <w:sz w:val="14"/>
        </w:rPr>
        <w:t xml:space="preserve">, which it has pursued there for more than 60 years, in one form or another, ever since the outbreak of the Korean War. </w:t>
      </w:r>
      <w:r w:rsidRPr="00B4780A">
        <w:rPr>
          <w:rStyle w:val="Emphasis"/>
        </w:rPr>
        <w:t>Just as China modernized its military forces in the region, so too would the United States modernize its military forces there</w:t>
      </w:r>
      <w:r w:rsidRPr="00711931">
        <w:rPr>
          <w:sz w:val="14"/>
        </w:rPr>
        <w:t xml:space="preserve">. In particular, this would entail enhanced anti-missile defenses for the U.S. surface fleet, especially the aircraft carriers; enhanced capabilities to destroy Chinese missiles at their land locations; and, most importantly, enhanced capabilities to conduct and prevail in cyberwar conflict with the Chinese. Although the weapons systems would be new, the strategic objective—containment—would remain the same. </w:t>
      </w:r>
      <w:r w:rsidRPr="00B4780A">
        <w:rPr>
          <w:rStyle w:val="Emphasis"/>
        </w:rPr>
        <w:t>The U.S. would deny China the capability to exercise dominance over these three seas, as well as over Taiwan, and it would deny China the capability to deny U.S. free military and commercial access to and through the three seas</w:t>
      </w:r>
      <w:r w:rsidRPr="00711931">
        <w:rPr>
          <w:sz w:val="14"/>
        </w:rPr>
        <w:t xml:space="preserve"> (what can be termed Denial 2). This containment policy obviously evokes the experience of other maritime containment policies in the past. Some were successful, i.e., they achieved their objective of denying dominance to a rising challenger without ending in war. These cases include not only the successful U.S. maritime containment of China up until now—despite several tense confrontations and crises over the years—but also the successful U.S. maritime containment of the Soviet Union in the late 1970s, and 1980s. It then seemed that the Soviets’ build-up of their own maritime forces might enable them to dominate not only their own littoral seas, the Baltic Sea, the Barents Sea, and the Black Sea, but also to deny U.S. access to adjacent seas, the North Sea, the Norwegian Sea, and the Eastern Mediterranean Sea. When the U.S. Navy confronted this threat, it developed a comprehensive and systematic “Maritime Strategy” and also built toward a “600-ship Navy” to back-up the strategy.11 Other maritime containment policies, however, were less successful as the previously mentioned British containment policy toward Germany before 1914, which ended in a catastrophic war (although the immediate causes of that war did not involve maritime issues and naval forces). However, the impending maritime confrontation between the United States and China will be shaped by the distinctive features of both of these powers in the contemporary era. In other words, it would probably be U.S. containment with Chinese characteristics. Given the earlier analysis, China's conception of its proper destiny and its acquisition of a formidable naval capability probably means that China will see itself as an irresistible force, one which moves patiently but persistently and which anticipates an auspicious moment and strategic opportunity. At the same time, America's diminished military and economic capability to sustain a successful maritime containment policy probably means that the United States and its Navy are ceasing to be an immovable object. However, Americans, or at least important elements amongst them, may still think of themselves as strong and resolute, i.e., as immovable. </w:t>
      </w:r>
      <w:r w:rsidRPr="00B4780A">
        <w:rPr>
          <w:rStyle w:val="Emphasis"/>
        </w:rPr>
        <w:t>In such a conjunction of rising Chinese capabilities and expanding ambitions on the one hand, and declining American capabilities but stubborn positions on the other, misperceptions and miscalculations are inevitable. A small confrontation could easily and quickly escalate into a major crisis, and then escalate into a big war</w:t>
      </w:r>
      <w:r w:rsidRPr="00711931">
        <w:rPr>
          <w:sz w:val="14"/>
        </w:rPr>
        <w:t xml:space="preserve">. Earlier in the outbreak of this war, we would likely see something like “the sudden blow” against the U.S. Navy. The most dramatic possibility would be an attack by Chinese conventional anti-ship missiles against one or more U.S. aircraft carriers.12 The destruction of one of these magnificent ships would mean not only the decapitation of an entire U.S. naval battle group, but also the death of more than 5000 American sailors. And this disaster—like the Japanese carrier-aircraft attack on the magnificent U.S. battleships at Pearl Harbor 70 years ago—would be only the first tragedy in what would then probably become a great war, a war which would be mutually catastrophic. Appeasement and Marginalization Hypothetically, one could imagine a very different policy response for the United States to China's challenge in the three littoral seas and Taiwan, and that is the classic alternative to containment, its very opposite— i.e., appeasement (although it might be termed accommodation). As we have seen, this was the policy which Britain followed toward the United States in its two adjacent seas of the Gulf of Mexico and the Caribbean in the 1890s-1900s. The policy was an ambiguous success, issuing on the one hand in alliance with the United States during World War I and after, and on the other hand not only the end of British power in the Western Hemisphere, but also, after World War II, effectively the world-wide end of British power. (Of course, the most notorious case of appeasement was that of Britain against Germany in the 1930s, which issued in World War II). If the United States adopted a policy of appeasement or accommodation toward China in the three littoral seas and Taiwan, it would gradually but discernibly reduce both its actual naval operations and its formal security commitments there. The pace and direction of this reduction might be understood by China to be consistent with its own conceptions of patience and persistence. In other words, it could possibly be U.S. appeasement with Chinese characteristics. Again, however, some Americans would still think of themselves as strong and resolute, and they would always be contesting this policy, making its application inconsistent and confusing and therefore again making for misconceptions and miscalculations. However, </w:t>
      </w:r>
      <w:r w:rsidRPr="00B4780A">
        <w:rPr>
          <w:rStyle w:val="Emphasis"/>
        </w:rPr>
        <w:t>if the appeasement or accommodation policy were carried out to its logical conclusion, there would be a massive realignment of the long-established U.S. alliance system in the Western Pacific, i.e., involving not only the states bordering the three littoral seas and west of the “First Island Chain,” but also involving Japan, which is a major component of that chain and a principal power in the region. In other words, the loss of the three littoral seas would likely issue in the loss of the U.S. dominance</w:t>
      </w:r>
      <w:r w:rsidRPr="00711931">
        <w:rPr>
          <w:sz w:val="14"/>
        </w:rPr>
        <w:t xml:space="preserve"> in the waters that lie between the First and the Second Island Chains. </w:t>
      </w:r>
      <w:r w:rsidRPr="00B4780A">
        <w:rPr>
          <w:rStyle w:val="Emphasis"/>
        </w:rPr>
        <w:t>In the end, the United States could be reduced to being a secondary, or even marginalized, power in the Western Pacific</w:t>
      </w:r>
      <w:r w:rsidRPr="00711931">
        <w:rPr>
          <w:sz w:val="14"/>
        </w:rPr>
        <w:t xml:space="preserve">. Indeed, some Chinese military figures are beginning to raise the idea of a partitioning of the Pacific between China and the United States, along a line roughly corresponding to the Second Island Chain. Regional Appeasement and Global Containment Given the economic and military dynamics now underway in China (and the absence of such dynamics in America), it might seem that the Chinese will inevitably displace the United States from its dominant position in the three littoral seas and replace it with its own. The time and the way that this will happen is unknown, but the eventual outcome can be discerned. If so, whatever might be the name, the result would be appeasement or accommodation in this regional arena. However, regional appeasement does not inevitably entail global appeasement, i.e. appeasement in other arenas. When Britain gave up its strategic position in the Western Hemisphere to the United States, it did not then give up its strategic position in the rest of the world. It continued to remain the leading maritime power in all of the oceans and seas of the Eastern Hemisphere for the next thirty years. This suggests that were the United States to relinquish its dominant position in the three littoral seas or even in the Western Pacific, it still could retain its dominant position elsewhere. This could be true not only in the obvious case of the Eastern Pacific (where the United States would have strategic advantages comparable to those that China has in the Western Pacific), but in other oceans and seas around the world. The most important of these—and a strategic counterpoint to the three littoral seas—is the Indian Ocean.13 In this regard, the traditional naval concept of a “distant blockade” might become useful. A “near blockade” seeks to prevent an adversary from using his littoral waters for his naval and commercial purposes. This requires that the blockading power have a great naval superiority over the adversary. In contrast, a distant blockade allows the adversary the use of his littoral waters, but denies him the use of the waters beyond. If the adversary is largely self-sufficient (as was the Soviet Union and its alliance system in many respects) a capability to impose a distant blockade upon him will not be a major factor in his strategic calculations. However, if the adversary relies a great deal upon seaborne commerce, its SLOCs (sea lanes of commerce or, in the conventional notation, sea lines of communication) will be a major strategic factor. Traditional, imperial China was supremely self-sufficient. In this respect, it was thoroughly Chinese. However, contemporary China is very dependent upon seaborne commerce, upon both its enormous exports of industrial products and its enormous imports of the raw materials that are necessary for the continuing functioning of its economy (and the continuing stability of its social system). In this sense, contemporary China certainly has Western characteristics. This vital seaborne commerce passes, of course, through the three littoral seas. But much of it, including the necessary raw materials and especially the necessary oil, also passes through the Indian Ocean. If China acquires a dominant position—and denial capability—in the three littoral seas or even in the Western Pacific, the United States can retain a dominant position—and denial capability—in the Indian Ocean and in other seas beyond, through which passes China's vital exports and imports. In short, if China acquires a dominant position in the Western Pacific, it will only be the beginning of a grand and protracted bargaining process, engaging both China and the United States and involving both the Western Pacific and the Indian Ocean and both the regional and the global arenas. In the end, there might be constructed an explicit and effective system of mutual deterrence, based upon such concepts as red-lines, salient thresholds, and tit-for-tat actions and reactions. Holdings of U.S. Currency and Debt and Chinese Financial Power China now has the largest foreign exchange reserves, and particularly the largest holdings of U.S. currency and debt, in the world, making it the world's leading creditor state. Yet, historically China did not see itself as a financial power, and it did not have a large and powerful financial sector within it. In this respect, it differed from a number of Western great powers, whose power included being a leading creditor state and major financial power. These have been, successively, the Netherlands, Britain, and the United States, and on occasion France has also been a major financial power (as well as, briefly in the 1980s, Japan). An important question, therefore, is how one might expect China to convert its financial power into strategic power and thereby advance its regional and global ambitions, since it has had very little experience in doing so. And here, it is once again useful to look at traditional Chinese conceptions of strategy, operations, and tactics. First, it would be natural for the Chinese to extend their historical practices in the arena of trade to the arena of finance. China's financial strength could frequently be used in addressing a strategic problem and often as a first resort, so long as this did not contradict other strategic objectives. For example, China's setting of the exchange rate between the yuan (RMB) and the dollar steers a course between the two objectives of (1) advancing Chinese industry through promoting exports and (2) avoiding social discontent by managing the inflation rate. In the fullest realization of this strategic conception, China's enormous financial reserves become a center of gravity, a solid and weighty mass which radiates outward gravitational lines of force, which gently but firmly and steadily shapes the will of debtor nations, and potential adversaries, so that they will more and more be inclined and conformed to, or at least accepting of, Chinese designs and priorities. The most important of these potential adversaries, and the most important of China's debtor nations, is of course the United States. One would expect that China will not readily resort to the “financial nuclear option,” i.e., quickly dumping large amounts of dollars on the global foreign-exchange markets; that would also inflict severe economic damage upon the Chinese. Rather, the most likely course is for China to use the less dramatic but still discernable option of not renewing its purchases of U.S. government debt as it matures. And these moments of non-renewal—a non-event which can have as much as an impact and influence as an event—could coincide with those moments when China is engaged in a dispute with the U.S. government on some issue in a completely different strategic arena, e.g., in one of the three China seas. In the meantime, China will steadily and persistently seek to accumulate positions of strength in the financial arena, and some of these positions will add up to a kind of encirclement of the American financial position. In particular, one could expect the Chinese to draw the developing economies and neighboring states of Southeast Asia into a dense network of debt dependency. The debt network could even extend beyond to other regions, where historically the United States has been the major creditor state. Indeed, this is already beginning to happen in Africa and Latin America, and given the current great financial instability and vulnerability of countries in Southern Europe, it is even beginning to happen there. A Passive U.S. Strategic Option: Waiting Out the Chinese Regime The discussion thus far has assumed a continuing rise in Chinese power—on both its economic and its military dimensions—far into the future, or at least for the next two or three decades. But of course, the Chinese themselves have traditionally thought in terms of Yin and Yang, and of the simultaneous coexistence and continuing interplay between both strength and weakness. (A contemporary version is thinking in terms of the dialectic.) And the contemporary Chinese leadership is very much focused upon China's weaknesses, as well as its strengths.14 In particular, they are concerned about the “three inequalities”—inequality between the rich and the poor, between the cities and the countryside, and between the Eastern coastal areas and the Western hinterlands. These three inequalities obviously overlap and reinforce each other; together, they give rise to much social discontent and numerous “mass demonstrations” (more than 70,000 annually, by official count). The Chinese leadership believes that this discontent can best be met with economic benefits, i.e., a continuing rise in China's economic growth with special attention to broadening the scope of the benefits (to include more of the poor, the countryside, and the Western hinterlands) and to controlling the rate of inflation. However, effective government management of the benefits and burdens, of the opportunities and risks, of China's complex and dynamic economy poses its own serious challenges. Consequently, one strategic option for the United States would be to adopt a feature of the Chinese strategic mentality, and that is its emphasis on patience and persistence. </w:t>
      </w:r>
      <w:r w:rsidRPr="00B4780A">
        <w:rPr>
          <w:rStyle w:val="Emphasis"/>
        </w:rPr>
        <w:t>U.S. policymakers could work on the assumption that eventually the social tensions in China will grow to the point that they will weaken the Chinese regime and disrupt its strategic objectives</w:t>
      </w:r>
      <w:r w:rsidRPr="00711931">
        <w:rPr>
          <w:sz w:val="14"/>
        </w:rPr>
        <w:t xml:space="preserve"> in the three littoral seas and elsewhere. After all, the United States has had considerable experience and success with this approach. Patience and persistence in containment was essentially how a succession of U.S. policymakers dealt with the Soviet Union, even though it required 40 years before unambiguous success was achieved. And </w:t>
      </w:r>
      <w:r w:rsidRPr="00B4780A">
        <w:rPr>
          <w:rStyle w:val="Emphasis"/>
        </w:rPr>
        <w:t>looking at Chinese history itself, one might observe that it is a Chinese characteristic that there will always be a strong centrifugal tendency toward disunity</w:t>
      </w:r>
      <w:r w:rsidRPr="00711931">
        <w:rPr>
          <w:sz w:val="14"/>
        </w:rPr>
        <w:t xml:space="preserve">. Well aware of the Soviet precedent, as well as of China's own social tensions, the Chinese leadership is seeking to reinforce its strategy of increased economic benefits with a strategy of increased political legitimacy. Given the obvious fact that the old source of political legitimacy—Communism, including Maoism—is now believed by very few in China (including in the leadership itself), the regime has tried to come up with a new ideology or philosophy that will give it a new legitimacy. And here, it has turned to two alternatives, and particularly to a combination of them. One of these alternatives is actually very old, Confucianism, or more accurately a modernized version of traditional Chinese conceptions of identity, history, geography, and China's destiny. These are the very conceptions addressed in this essay, and the regime's turn to and reinvention of these traditional conceptions is a major reason why they are important today. The second alternative is much newer and is actually Western in origin, nationalism. But Chinese nationalism is Western nationalism very much altered by Chinese characteristics. Many Chinese think of China as a nation which should become even greater. However, since China is a nation already so much greater than its neighboring nations and states, it is a nation that is like no other. Indeed, it has been said that China is a civilization pretending to be a nation.15 Chinese nationalism seems to be a perfect case of a big enough quantitative difference becoming a qualitative difference. In any event, the strategies, operations, and tactics that contemporary China now deploys to advance its national interests and purposes are very much like those traditional ones that imperial China once deployed to advance its imperial, and civilizational, interests and purposes. The combination of a modernized Confucianism and a nationalism with Chinese characteristics has provided a robust identity and a convincing ideology or philosophy for many Chinese, particularly among the educated and professional classes. It has therefore provided a potent legitimizing formula for the Chinese regime— at least up until now. And this means that the regime will be driven all the more to fulfill its objectives— and China's destiny— in the three littoral seas, and beyond. The Real U.S. Strategic Option: Reinventing and Reviving the American Economy Underneath most of the strategic options of the United States lies a fundamental assumption —and perhaps a fatal flaw— and that is that somehow the United States will be able to maintain and modernize its military forces, particularly its naval forces, so that they can serve as a creditable counterpart to the rising Chinese military. For this assumption to remain sound, however, the United States must also maintain and modernize its economy, and particularly its industry, so that it can provide the necessary weapons systems and budgetary expenditures to support its military. After all, the dramatic growth of the Chinese economy, and particularly of Chinese industry, has been the real cause for the growing strength of the Chinese military. If over the past two decades, the Chinese economic and industrial growth rates had only been equal to those of, say, Japan or Western Europe, there would now be very little discussion of the Chinese military threat. Conversely, if over the past decade (the 2000s), the American economic and industrial growth rates had been equal to those of the previous decade (the 1990s, when the economic growth was led by the computer and telecommunications industries), there would be much more confidence that the United States would be able to address the Chinese challenge. The real U.S. strategic option —indeed, the fundamental U.S. strategic necessity— therefore, is to bring about a reinvention and revival of the American economy, particularly one based upon the development of new American industries.16 This crucially was the path not taken by the United States in the 2000s. It would require a reduction in the economic role and political power of the American financial sector and a restoration of the economic role and political power of American industrial sectors, particularly new industries based upon innovative technologies (e.g., biotechnology and clean energy), but also older industries which remain essential for a strong military (e.g., aerospace, computers, and telecommunications). Of course, this path would be rather like the path which China itself has taken over the past two decades. In other words, the United States would move more toward an American economy with Chinese characteristics. These economic considerations obviously apply to those U.S. strategic options centered upon some kind of containment. However, they also apply to the more passive strategic option of waiting out the Chinese regime. Any great power which has had both a passive national strategy and a weak economy has soon ceased to be a great power (e.g., both Britain and France in the 1930s, when each was characterized by an appeasement policy and a depressed economy). This is because a weak economy usually produces a divisive and paralyzed political system, and this kind of system cannot take advantage of any strategic opportunities against an adversary which could arise in the course of waiting him out. In short, whatever might be a good strategic option for the next decade or so, America's real solution to the Chinese challenge for the next several decades—for the 21st century—is in one sense to become more like the Chinese have become in recent decades. But in another and more real sense, it is for America to become more like what it was in the 20th century—“the American Century.” In other words, America needs to become more American. </w:t>
      </w:r>
    </w:p>
    <w:p w14:paraId="77026BD2" w14:textId="6D143028" w:rsidR="00F44495" w:rsidRDefault="00F44495" w:rsidP="00F44495">
      <w:pPr>
        <w:pStyle w:val="Heading4"/>
      </w:pPr>
      <w:r>
        <w:t>Over-focus on containment bad – need some element of positive incentives</w:t>
      </w:r>
    </w:p>
    <w:p w14:paraId="32EF5CD0" w14:textId="77777777" w:rsidR="00F44495" w:rsidRPr="00A9505C" w:rsidRDefault="00F44495" w:rsidP="00F44495">
      <w:r>
        <w:t xml:space="preserve">Stephen F. </w:t>
      </w:r>
      <w:r w:rsidRPr="00A9505C">
        <w:rPr>
          <w:rStyle w:val="Style13ptBold"/>
        </w:rPr>
        <w:t>Burgess; 2016</w:t>
      </w:r>
      <w:r>
        <w:t xml:space="preserve">; </w:t>
      </w:r>
      <w:r w:rsidRPr="00A9505C">
        <w:t xml:space="preserve">Department of International Security Studies, Air War </w:t>
      </w:r>
      <w:r>
        <w:t xml:space="preserve">College, Maxwell Air Force Base; Contemporary Security Policy; “Rising bipolarity in the south china sea: The America rebalance to Asia and China’s expansion;” </w:t>
      </w:r>
      <w:r w:rsidRPr="00A9505C">
        <w:t>http://dx.doi.org/10.1080/13523260.2016.1149968</w:t>
      </w:r>
    </w:p>
    <w:p w14:paraId="23C8656A" w14:textId="77777777" w:rsidR="00F44495" w:rsidRPr="0064357C" w:rsidRDefault="00F44495" w:rsidP="00F44495">
      <w:pPr>
        <w:rPr>
          <w:sz w:val="12"/>
        </w:rPr>
      </w:pPr>
      <w:r w:rsidRPr="0064357C">
        <w:rPr>
          <w:sz w:val="12"/>
        </w:rPr>
        <w:t xml:space="preserve">China’s growing assertiveness in the SCS is a sign that the situation is moving away from ‘somebody’s sea’ in which the United States has maintained hegemony. </w:t>
      </w:r>
      <w:r w:rsidRPr="0064357C">
        <w:rPr>
          <w:rStyle w:val="StyleUnderline"/>
        </w:rPr>
        <w:t>China’s increasing military presence in the SCS means that it will be difﬁcult for the United States to re-establish hegemony unless the United States chooses to risk confrontation and conﬂict with China</w:t>
      </w:r>
      <w:r w:rsidRPr="0064357C">
        <w:rPr>
          <w:sz w:val="12"/>
        </w:rPr>
        <w:t xml:space="preserve">. Instead, the situation appears to be moving towards ‘nobody’s sea’ in which China will continue to assertively press its claims and confront the United States, the Philippines, Vietnam and Malaysia with its security forces, while trying to avoid escalation to war. In a worst case scenario, </w:t>
      </w:r>
      <w:r w:rsidRPr="0064357C">
        <w:rPr>
          <w:rStyle w:val="StyleUnderline"/>
        </w:rPr>
        <w:t>it is possible that a ‘sea of conﬂict’—probably unplanned—will transpire if China moves too assertively and does not draw back when confrontation escalates towards war</w:t>
      </w:r>
      <w:r w:rsidRPr="0064357C">
        <w:rPr>
          <w:sz w:val="12"/>
        </w:rPr>
        <w:t>.3 Ultimately, China wants to move towards ‘somebody’s sea’ in which it eventually becomes the regional hegemon. SEA claimants would like to move towards a scenario of ‘everybody’s sea: managed mistrust’ in which UNCLOS, the Association of Southeast Asian Nations (ASEAN) Code of Conduct (CoC) and American presence are used to move China away from expansion and towards cooperation. The United States and its allies and partners are increasingly working together to dissuade China from further pressing its claims and move it to accept ‘everybody’s sea’. However, China’s rejection of the CoC and UNCLOS, harassment of American warships and aircraft, and continued expansion have so far precluded such a scenario. In regard to the establishment of stable cohabitation and a bipolar balance of power, this would require a negotiated settlement of some of China’s more vital claims as well as those of the Philippines, Malaysia and Vietnam and acceptance of continued American military engagement to maintain FoN and open skies. In the rebalance to Asia, the United States has increased its diplomatic efforts and sought to increase economic inﬂuence through the Trans-Paciﬁc Partnership (TPP). Washington is also stepping up its backing of the ASEAN CoC and multilateral diplomacy and international law through UNCLOS, as well as conducting more military exercises with Southeast Asian states. Engagement has been one American response to China’s rise, combined with measures to dissuade Beijing from being overly assertive. In regard to the American rebalance to Asia, the argument here is that a combination of American engagement with and balancing against China is the best way to inﬂuence China to fully accept the status quo and prevent it from trying to revise the rules governing the seas and violate the sovereignty of smaller states. Neither pure engagement nor balancing will prevent China from pursuing more assertive policies.</w:t>
      </w:r>
      <w:r w:rsidRPr="0064357C">
        <w:rPr>
          <w:rStyle w:val="StyleUnderline"/>
        </w:rPr>
        <w:t>4 Containment is too forceful a strategy and will spur the security dilemma</w:t>
      </w:r>
      <w:r w:rsidRPr="0064357C">
        <w:rPr>
          <w:sz w:val="12"/>
        </w:rPr>
        <w:t xml:space="preserve">,5 while engagement is too weak. American sanctions against China would be counter-productive, due to the high degree of economic interdependence among the actors. While excessive coercive measures, such as blockading or occupying China’s outposts, risk escalation to conﬂict and generate the security dilemma, carefully calibrated coercion and shaming and offers of cooperation may help moderate behaviour. Building alliances and partnerships to balance against a challenger involves accurately calculating the potential and tendencies of the countries involved. Using relatively weak allies and partners can help in working to moderate the assertive behaviour of a stronger neighbour but can prove useful in multilateral diplomacy and shaming. Of note is the fact that China changed its position on Darfur in 2007 after threats were made by non-governmental organizations to the 2008 Olympics and after considerable engagement and persuasion by the international community.6 Balancing can produce unintended consequences, such as weak neighbours acting provocatively with the hope that their stronger ally will be dragged into conﬂict.7 Multilateral diplomacy, particularly through the ASEAN CoC and UNCLOS provide an additional way to inﬂuence China’s behaviour. </w:t>
      </w:r>
      <w:r w:rsidRPr="0064357C">
        <w:rPr>
          <w:rStyle w:val="StyleUnderline"/>
        </w:rPr>
        <w:t>Offering positive gains to all involved in a dispute can assist in changing behaviour</w:t>
      </w:r>
      <w:r w:rsidRPr="0064357C">
        <w:rPr>
          <w:sz w:val="12"/>
        </w:rPr>
        <w:t xml:space="preserve"> but must be combined with multilateral diplomacy and the possibility of punishment. It is likely that China will continue to rise and its power and interests will grow more rapidly than those of the United States and its allies and partners, especially in the SCS. Power transition literature that focuses on rising powers and the status quo contends that rising powers will challenge the status quo until conﬂict ensues. Over time, a power transition will occur in the region, which will make efforts to balance power more liable to provoke conﬂict. Allies and partners may switch sides and bandwagon with China. Therefore, the combination of measures and instruments of power that might work in 2020 may not be effective in 2030.8 Much depends on how fast China and its neighbours grow and how much more coercive power the United States and its allies and partners are willing and able to apply in balancing. The preceding discussion has generated propositions that will be examined in this article. First, it will be less difﬁcult to induce a rising power such as China to moderate its behaviour in the SCS if it is driven mainly by the defense of its interests rather than by power maximization that challenges the status quo or by an expansive strategic culture and nationalism. Second, ‘soft balancing’9—the use of mainly multilateral diplomatic and economic instruments, backed by military power—is more likely to dissuade China from expanding its claims in the SCS than hard balancing with mainly the military instrument or pure engagement. Third, soft balancing is the optimal strategy in the short to medium term to moderate the behaviour of a strong regional state such as China in the SCS by the United States and weak Southeast Asian states, given the challenges of developing the regional forces that can stand up to China and devising strategy to stop expansion. The ﬁrst proposition is examined through an analysis of China’s behaviour and intentions, using the prisms of defensive realism, constructivism and offensive realism. The second and third propositions are scrutinized</w:t>
      </w:r>
    </w:p>
    <w:p w14:paraId="0D4CE5CB" w14:textId="77777777" w:rsidR="009C36EE" w:rsidRPr="00845AA7" w:rsidRDefault="009C36EE" w:rsidP="00044827"/>
    <w:p w14:paraId="379B28FC" w14:textId="77777777" w:rsidR="00044827" w:rsidRPr="00C449B7" w:rsidRDefault="00044827" w:rsidP="001B06A7">
      <w:pPr>
        <w:rPr>
          <w:rStyle w:val="StyleUnderline"/>
        </w:rPr>
      </w:pPr>
    </w:p>
    <w:p w14:paraId="04D88B47" w14:textId="1C3360D7" w:rsidR="001B06A7" w:rsidRDefault="00A72D42" w:rsidP="00A72D42">
      <w:pPr>
        <w:pStyle w:val="Heading3"/>
      </w:pPr>
      <w:r>
        <w:t>No Spillover: Economic Engagement = China Reform</w:t>
      </w:r>
    </w:p>
    <w:p w14:paraId="7A16CA61" w14:textId="77777777" w:rsidR="00A72D42" w:rsidRDefault="00A72D42" w:rsidP="00A72D42">
      <w:pPr>
        <w:pStyle w:val="Heading4"/>
      </w:pPr>
      <w:r>
        <w:t>Economic engagement spills over to cooperation – improves benign reforms in China</w:t>
      </w:r>
    </w:p>
    <w:p w14:paraId="575EE6DE" w14:textId="77777777" w:rsidR="00A72D42" w:rsidRPr="00046B29" w:rsidRDefault="00A72D42" w:rsidP="00A72D42">
      <w:r w:rsidRPr="00046B29">
        <w:rPr>
          <w:rStyle w:val="Style13ptBold"/>
        </w:rPr>
        <w:t>Rivkin 15</w:t>
      </w:r>
      <w:r w:rsidRPr="00046B29">
        <w:t xml:space="preserve"> (Charles Rivkin, Assistant Secretary, Bureau of Economic and Business Affairs, 5/14/15, “Advancing US Economic Engagement In Asia”,   </w:t>
      </w:r>
      <w:hyperlink r:id="rId59" w:history="1">
        <w:r w:rsidRPr="00046B29">
          <w:rPr>
            <w:rStyle w:val="Hyperlink"/>
          </w:rPr>
          <w:t>http://www.state.gov/e/eb/rls/rm/2015/242411.htm</w:t>
        </w:r>
      </w:hyperlink>
      <w:r w:rsidRPr="00046B29">
        <w:t xml:space="preserve">) </w:t>
      </w:r>
    </w:p>
    <w:p w14:paraId="6ECBC7C2" w14:textId="77777777" w:rsidR="00A72D42" w:rsidRPr="0080004A" w:rsidRDefault="00A72D42" w:rsidP="00A72D42">
      <w:pPr>
        <w:pBdr>
          <w:bottom w:val="single" w:sz="12" w:space="1" w:color="auto"/>
        </w:pBdr>
        <w:rPr>
          <w:u w:val="single"/>
        </w:rPr>
      </w:pPr>
      <w:r w:rsidRPr="005F544A">
        <w:t xml:space="preserve">We face a challenging environment in China for various aspects of our economic agenda. </w:t>
      </w:r>
      <w:r w:rsidRPr="005F544A">
        <w:rPr>
          <w:rStyle w:val="StyleUnderline"/>
        </w:rPr>
        <w:t xml:space="preserve">But we believe that expanding the areas where the United States and China can work together, while managing our clear differences, is central to our engagement with Asia. </w:t>
      </w:r>
      <w:r w:rsidRPr="005F544A">
        <w:t>We seek a relationship with China defined by practical and tangible cooperation on challenges that face both of our nations.</w:t>
      </w:r>
      <w:r>
        <w:t xml:space="preserve"> </w:t>
      </w:r>
      <w:r w:rsidRPr="005F544A">
        <w:t>On the economic side of the ledger, we have marks of real progress as well as real potential. During President Obama's trip to Beijing in November</w:t>
      </w:r>
      <w:r w:rsidRPr="005F544A">
        <w:rPr>
          <w:rStyle w:val="StyleUnderline"/>
        </w:rPr>
        <w:t>, we agreed to expand visa validity for business and leisure visitors from one to 10 years, a win for the U.S. tourism industry and a win for U.S. companies with interests in China. We also achieved an important bilateral understanding with China to expand the WTO's Information Technology Agreement (ITA), which will eliminate tariffs on next-generation ICT products such as advanced semiconductors and high tech medical equipment</w:t>
      </w:r>
      <w:r w:rsidRPr="005F544A">
        <w:t>. We subsequently had a setback and there's still a lot of work to do, but we remain hopeful that we will be able to conclude negotiation of the ITA.</w:t>
      </w:r>
      <w:r>
        <w:t xml:space="preserve"> </w:t>
      </w:r>
      <w:r w:rsidRPr="005F544A">
        <w:t xml:space="preserve">Also in November, I joined Secretary Kerry in Beijing for a meeting with ten of the most important CEOs in China, major companies that all of you know and have heard of, who are doing extraordinary work and are also investing in the United States. Secretary Kerry used that CEO roundtable to send a clear message that the </w:t>
      </w:r>
      <w:r w:rsidRPr="005F544A">
        <w:rPr>
          <w:rStyle w:val="Emphasis"/>
        </w:rPr>
        <w:t>United States provides an open and reliable investing environment. Together, the United States and China account for a third of global GDP, $600 billion of trade between our countries, and 40 percent of recent global growth. It is clear from these numbers that we have an enormous stake in each other’s economic success.</w:t>
      </w:r>
      <w:r>
        <w:rPr>
          <w:rStyle w:val="Emphasis"/>
        </w:rPr>
        <w:t xml:space="preserve"> </w:t>
      </w:r>
      <w:r w:rsidRPr="005F544A">
        <w:t xml:space="preserve">Presently, negotiations on a Bilateral Investment Treaty (BIT) with China offer tremendous potential to unlock new opportunities for U.S. firms and promote a more level playing field for U.S. investors in China’s market. </w:t>
      </w:r>
      <w:r w:rsidRPr="005F544A">
        <w:rPr>
          <w:rStyle w:val="Emphasis"/>
        </w:rPr>
        <w:t>A high quality BIT would provide strong investor protections for U.S. investors that support transparency, predictability, and the rule of law.</w:t>
      </w:r>
      <w:r w:rsidRPr="005F544A">
        <w:t xml:space="preserve"> We will continue to press China to provide a narrow “negative list,” reflecting a high level of openness to foreign investment.</w:t>
      </w:r>
      <w:r>
        <w:t xml:space="preserve"> </w:t>
      </w:r>
      <w:r w:rsidRPr="005F544A">
        <w:rPr>
          <w:rStyle w:val="StyleUnderline"/>
        </w:rPr>
        <w:t>In our engagements with the Chinese, we have made clear that we would like to see additional progress on the ground in terms of economic reform. We have also encouraged China to do more to welcome American businesses and reassure them that foreign firms won’t be subject to discriminatory trade regulations.</w:t>
      </w:r>
    </w:p>
    <w:p w14:paraId="75C4DBDB" w14:textId="77777777" w:rsidR="00A72D42" w:rsidRPr="00A72D42" w:rsidRDefault="00A72D42" w:rsidP="00A72D42"/>
    <w:p w14:paraId="5174E08A" w14:textId="6DD30D3F" w:rsidR="002A6764" w:rsidRDefault="002D5A08" w:rsidP="002D5A08">
      <w:pPr>
        <w:pStyle w:val="Heading3"/>
      </w:pPr>
      <w:r>
        <w:t>No Spillover</w:t>
      </w:r>
      <w:r w:rsidR="001B06A7">
        <w:t>: Military</w:t>
      </w:r>
    </w:p>
    <w:p w14:paraId="679D77C9" w14:textId="77777777" w:rsidR="002D5A08" w:rsidRDefault="002D5A08" w:rsidP="002D5A08">
      <w:pPr>
        <w:pStyle w:val="Heading4"/>
      </w:pPr>
      <w:r>
        <w:t xml:space="preserve">No spillover between trade or economic engagement and China’s military capabilities </w:t>
      </w:r>
    </w:p>
    <w:p w14:paraId="1F094ED6" w14:textId="77777777" w:rsidR="002D5A08" w:rsidRPr="00F575A7" w:rsidRDefault="002D5A08" w:rsidP="002D5A08">
      <w:r w:rsidRPr="00F67D74">
        <w:rPr>
          <w:rStyle w:val="Style13ptBold"/>
        </w:rPr>
        <w:t>Segal 4</w:t>
      </w:r>
      <w:r w:rsidRPr="00F67D74">
        <w:t xml:space="preserve"> (Adam Segal, Ira A. Lipman Chair in Emerging Technologies and </w:t>
      </w:r>
      <w:r w:rsidRPr="00F575A7">
        <w:t>National Security and Director of the Digital and Cyberspace Policy Program, 5/28/04, “Practical Engagement: Drawing A Fine-Line For US-China Trade”</w:t>
      </w:r>
      <w:r>
        <w:t xml:space="preserve"> </w:t>
      </w:r>
      <w:r w:rsidRPr="00F575A7">
        <w:t>http://www.cfr.org/china/practical-engagement-drawing-fine-line-us-china-trade/p7063)</w:t>
      </w:r>
    </w:p>
    <w:p w14:paraId="43222209" w14:textId="77777777" w:rsidR="002D5A08" w:rsidRDefault="002D5A08" w:rsidP="002D5A08">
      <w:r w:rsidRPr="00CE2B5E">
        <w:t xml:space="preserve">Although such trends give U.S. defense analysts legitimate reason to fear the impact of engagement with China, </w:t>
      </w:r>
      <w:r w:rsidRPr="00CE2B5E">
        <w:rPr>
          <w:rStyle w:val="StyleUnderline"/>
        </w:rPr>
        <w:t>there are in fact few gains tied explicitly to bilateral U.S.-China trade that facilitate critical growth in China’s military capabilities. As the 2002 U.S.-China Security Review Commission report notes, “It is difficult to document any direct connection between China’s bilateral trade surplus and the PRC military budget.”10</w:t>
      </w:r>
      <w:r>
        <w:t xml:space="preserve"> </w:t>
      </w:r>
      <w:r w:rsidRPr="00CE2B5E">
        <w:t xml:space="preserve">Part of the misconception about the potential military impact of U.S. trade derives from the focus on bilateral numbers. To come to conclusions fairly about what security benefits China derives from trade, bilateral trade between the United States and China must be placed in the context of the PRC’s participation in the wider global economy. China has a large trade surplus with the United States but not with the world as a whole, running deficits with Taiwan, Korea, Thailand, and Malaysia. China’s overall global trade surplus is not especially large, approximately $25 billion in 2003, and it has fluctuated from year to year. </w:t>
      </w:r>
      <w:r w:rsidRPr="00CE2B5E">
        <w:rPr>
          <w:rStyle w:val="StyleUnderline"/>
        </w:rPr>
        <w:t>Limiting or denying access to the U.S. market may cause some economic damage but probably less than might be imagined</w:t>
      </w:r>
      <w:r w:rsidRPr="00CE2B5E">
        <w:t>. For example</w:t>
      </w:r>
      <w:r w:rsidRPr="00CE2B5E">
        <w:rPr>
          <w:rStyle w:val="StyleUnderline"/>
        </w:rPr>
        <w:t>, such restrictions will have relatively little impact on China’s overall trade balance. Because China imports the machine tools needed to manufacture export products, if China exports fewer sneakers to the United States, it will import fewer stamping machines and less rubber from other countries, so China’s overall trade balance would remain about the same.</w:t>
      </w:r>
      <w:r>
        <w:rPr>
          <w:rStyle w:val="StyleUnderline"/>
        </w:rPr>
        <w:t xml:space="preserve"> </w:t>
      </w:r>
      <w:r w:rsidRPr="00CE2B5E">
        <w:t>In addition, given China’s increasingly central place in global supply net-works and its role as the final assembly point for many exports originating throughout the region, the pain inflicted by trade sanctions is bound to be felt by more countries than just China.11 Japan, Taiwan, and Korea produce many of the higher-value capital goods used to produce Chinese exports, and these countries would thus also be hurt by U.S. trade restrictions.</w:t>
      </w:r>
      <w:r>
        <w:t xml:space="preserve"> </w:t>
      </w:r>
      <w:r w:rsidRPr="00CE2B5E">
        <w:rPr>
          <w:rStyle w:val="StyleUnderline"/>
        </w:rPr>
        <w:t>Chinese defense planners clearly are trying to acquire civilian technologies, such as microprocessors and telecommunication equipment, and to convert them to military use, but it is not clear that there is much the United States can do to prevent spin on</w:t>
      </w:r>
      <w:r w:rsidRPr="00CE2B5E">
        <w:t xml:space="preserve">. </w:t>
      </w:r>
      <w:r w:rsidRPr="00CE2B5E">
        <w:rPr>
          <w:rStyle w:val="Emphasis"/>
        </w:rPr>
        <w:t xml:space="preserve">Commercial dual-use technologies are not unique to the United States, and currently, only Washington considers the transfer of these technologies to China to be a potential security threat. </w:t>
      </w:r>
      <w:r w:rsidRPr="00CE2B5E">
        <w:t xml:space="preserve">The Europeans have few direct security interests in a potential conflict in Asia, especially across the Taiwan Strait. </w:t>
      </w:r>
      <w:r w:rsidRPr="00CE2B5E">
        <w:rPr>
          <w:rStyle w:val="StyleUnderline"/>
        </w:rPr>
        <w:t>Some defense analysts in Tokyo see the rise of China as a potential threat, but Japan continues to develop commercial and political ties with Beijing and to see its own economic security as highly dependent on the development of the Chinese market.12</w:t>
      </w:r>
      <w:r>
        <w:rPr>
          <w:rStyle w:val="StyleUnderline"/>
        </w:rPr>
        <w:t xml:space="preserve"> </w:t>
      </w:r>
      <w:r w:rsidRPr="00CE2B5E">
        <w:t xml:space="preserve">The case of semiconductors may best exemplify the difficulties of controlling the export and use of advanced information technologies. Al-though U.S. defense analysts fear that the migration of integrated circuit manufacturing capability to Shanghai during the late 1990s may assist China’s development of long-range, precision-strike capabilities; better command-and-control systems; and integrated air defenses, the United States has been unable to reach agreement with its allies and friends on a common multilateral export policy toward China.13 </w:t>
      </w:r>
      <w:r w:rsidRPr="00CE2B5E">
        <w:rPr>
          <w:rStyle w:val="StyleUnderline"/>
        </w:rPr>
        <w:t>The United States is the only member of the Wassenaar Arrangement on Export Controls for Conventional Arms and Dual-Use Goods and Technologies that considers China’s acquisition of these capabilities a cause for concern</w:t>
      </w:r>
      <w:r w:rsidRPr="00CE2B5E">
        <w:t xml:space="preserve">. European and Japanese export control authorities have licensed sales of semiconductor manufacturing equipment to China that is at least two generations more advanced than the threshold stipulated by the Wassenaar agreement. </w:t>
      </w:r>
      <w:r w:rsidRPr="00CE2B5E">
        <w:rPr>
          <w:rStyle w:val="StyleUnderline"/>
        </w:rPr>
        <w:t>When the United States has banned or slowed exports to manufacturers in China, European and Japanese suppliers quickly stepped in to make the sale.</w:t>
      </w:r>
      <w:r>
        <w:t xml:space="preserve"> </w:t>
      </w:r>
      <w:r w:rsidRPr="00CE2B5E">
        <w:rPr>
          <w:rStyle w:val="Emphasis"/>
        </w:rPr>
        <w:t>The United States’ fear of spin on may be misplaced for at least two reasons. First, Beijing does not have to rely on commercial technology to improve its military capabilities over the next several years. China is already able to purchase relatively advanced destroyers, fighter aircraft, submarines, anti-ship missiles, and torpedoes from Russia and continues to do so.</w:t>
      </w:r>
      <w:r>
        <w:rPr>
          <w:rStyle w:val="Emphasis"/>
        </w:rPr>
        <w:t xml:space="preserve"> </w:t>
      </w:r>
      <w:r w:rsidRPr="00CE2B5E">
        <w:t>Second, the limited technological level of China’s “new economy” and the ability of the Chinese defense industry to absorb new technologies, developed abroad or domestically, diminish the impact of the application of commercial technologies on the defense sector. Even after two-and-a-half decades of reform in China, ill-defined property rights, financial inefficiency, and bureaucratic interference characterize the civilian S&amp;T system.14 Al-though S&amp;T spending gradually increased in the 1990s, China remains far behind most of the developed world in R&amp;D funding. The PRC’s gross expenditure in R&amp;D as a percentage of gross domestic product (GDP) reached 1 percent in 2000, as compared to 2.0–2.5 percent of GDP spent on R&amp;D by most developed countries.15</w:t>
      </w:r>
      <w:r>
        <w:t xml:space="preserve"> </w:t>
      </w:r>
      <w:r w:rsidRPr="00CE2B5E">
        <w:t xml:space="preserve">The diffusion of imported technologies historically has also been one of the weakest components of the Chinese S&amp;T system. This weakness has been the result of bureaucratic “stove-piping”—the separation of scientists and research institutes in one bureaucracy from those in another that prevented the ex-change of ideas and technology—as well as Beijing’s chronic under funding of the diffusion process. </w:t>
      </w:r>
      <w:r w:rsidRPr="00CE2B5E">
        <w:rPr>
          <w:rStyle w:val="StyleUnderline"/>
        </w:rPr>
        <w:t xml:space="preserve">Even in commercial sectors with a relatively direct link to potential military capability, it is difficult to find evidence that new skills and technologies migrated to the defense side of production and made a direct impact on military modernization. Twenty years of Chinese cooperation with U.S. and other foreign aircraft manufacturers in the aviation sector, for ex-ample, have had a limited effect on Chinese military aircraft programs.16 </w:t>
      </w:r>
      <w:r w:rsidRPr="00CE2B5E">
        <w:t xml:space="preserve">To be sure, foreign cooperation has probably helped bolster, in broad terms, the production processes and management practices of major Chinese aviation producers in Xi’an, Chengdu, and Shenyang. Yet, despite the joint ventures between major international aviation firms and Chinese aviation firms for the past 20 years, </w:t>
      </w:r>
      <w:r w:rsidRPr="00CE2B5E">
        <w:rPr>
          <w:rStyle w:val="StyleUnderline"/>
        </w:rPr>
        <w:t>China’s principal aircraft manufacturers have consistently failed to produce modern military aviation platforms—one of the main reasons for the Chinese military’s purchase of such aircraft from Russia.</w:t>
      </w:r>
      <w:r w:rsidRPr="00CE2B5E">
        <w:t xml:space="preserve"> Furthermore, re-ports indicate that China’s aerospace industries have been unable to capitalize on what little technology was included in the transfers coming from these joint ventures. China’s aviation industry remains beleaguered by redundant infrastructure and managers and a workforce with weak skills. This sector’s systemic problems will limit any potential spin-on benefits and so continue to constrain rapid modernization of military aircraft production.</w:t>
      </w:r>
      <w:r>
        <w:t xml:space="preserve"> </w:t>
      </w:r>
      <w:r w:rsidRPr="00CE2B5E">
        <w:rPr>
          <w:rStyle w:val="StyleUnderline"/>
        </w:rPr>
        <w:t>Finally, the likelihood that the United States will grow dependent on any one country, much less China, for any one product, especially semiconductors, is exceedingly small.</w:t>
      </w:r>
      <w:r w:rsidRPr="00CE2B5E">
        <w:t xml:space="preserve"> The fear of technological dependence was high in Washington during the early 1990s when, for example, the United States re-lied on a handful of Japanese companies for flat-panel displays. U.S. dependence on one supplier never became a serious threat, however, because within less than 10 years, dozens of companies in a number of countries manufactured flat-panel displays. China is years away from having a position in the global semiconductor market that is equivalent to Japan’s position in the 1990s in the production of flat-panel displays. In 2000, China produced 1 percent of the world’s computer chips, and that figure is expected to rise to 2–3 percent in 2005.</w:t>
      </w:r>
      <w:r>
        <w:t xml:space="preserve"> </w:t>
      </w:r>
      <w:r w:rsidRPr="00CE2B5E">
        <w:t>What Can the United States Do?</w:t>
      </w:r>
      <w:r>
        <w:t xml:space="preserve"> </w:t>
      </w:r>
      <w:r w:rsidRPr="00CE2B5E">
        <w:t xml:space="preserve">Although </w:t>
      </w:r>
      <w:r w:rsidRPr="00CE2B5E">
        <w:rPr>
          <w:rStyle w:val="StyleUnderline"/>
        </w:rPr>
        <w:t>the bilateral trade surplus does not provide unique inputs to Chinese military modernization</w:t>
      </w:r>
      <w:r w:rsidRPr="00CE2B5E">
        <w:t>, policymakers still must decide how they are going to manage the potential security risks present in increasing economic and technological flows between the United States and China. U.S. policymakers have been overly focused on the long-term challenges of commercial technology spin on and the prospect of dependence on the Chinese market rather than on how the United States should respond to the systemic changes that have reshaped the global economy and technological innovation as well as the relationship of technological development to government sponsorship and procurement.</w:t>
      </w:r>
      <w:r>
        <w:t xml:space="preserve"> </w:t>
      </w:r>
      <w:r w:rsidRPr="00CE2B5E">
        <w:t xml:space="preserve">The real long-term threat to U.S. security is the potential decline of the innovative capabilities that emerge from the interaction of U.S. industries and re-search universities, as well as the competition among U.S. commercial producers, in domestic and foreign markets. For this reason, the predominant focus should be on continued innovation as the United States moves into new technology areas and gradually reduces controls over older technologies. To-ward this end, </w:t>
      </w:r>
      <w:r w:rsidRPr="00CE2B5E">
        <w:rPr>
          <w:rStyle w:val="StyleUnderline"/>
        </w:rPr>
        <w:t>U.S. trade policy toward China should do two things: combine control over a very limited number of critical dual-use technologies and aggressively foster U.S. technological competitiveness, including placing greater pres-sure on China to allow U.S. firms to have fair access to the domestic technology market.</w:t>
      </w:r>
      <w:r w:rsidRPr="00CE2B5E">
        <w:t xml:space="preserve"> </w:t>
      </w:r>
      <w:r w:rsidRPr="00CE2B5E">
        <w:rPr>
          <w:rStyle w:val="StyleUnderline"/>
        </w:rPr>
        <w:t>Access to the Chinese market is essential to U.S. industrial competitiveness; and Beijing, two years after accession to the World Trade Organization (WTO), continues to erect barriers to U.S. high technology products</w:t>
      </w:r>
      <w:r w:rsidRPr="00CE2B5E">
        <w:t>.</w:t>
      </w:r>
    </w:p>
    <w:p w14:paraId="1CEE0BF6" w14:textId="048DE0E0" w:rsidR="005F3ED1" w:rsidRDefault="005F3ED1" w:rsidP="005F3ED1">
      <w:pPr>
        <w:pStyle w:val="Heading3"/>
      </w:pPr>
      <w:r>
        <w:t>Accommodation Good: Security Dilemma</w:t>
      </w:r>
    </w:p>
    <w:p w14:paraId="51F89291" w14:textId="77777777" w:rsidR="005F3ED1" w:rsidRPr="00CF7A39" w:rsidRDefault="005F3ED1" w:rsidP="005F3ED1">
      <w:pPr>
        <w:pStyle w:val="Heading4"/>
      </w:pPr>
      <w:r w:rsidRPr="00CF7A39">
        <w:t>Containment doesn’t work</w:t>
      </w:r>
      <w:r>
        <w:t xml:space="preserve"> – neither side can win while “locked in.” Strategic accommodations comparatively better ----</w:t>
      </w:r>
      <w:r w:rsidRPr="00CF7A39">
        <w:t xml:space="preserve"> </w:t>
      </w:r>
    </w:p>
    <w:p w14:paraId="481BB06C" w14:textId="77777777" w:rsidR="005F3ED1" w:rsidRPr="00CF7A39" w:rsidRDefault="005F3ED1" w:rsidP="005F3ED1">
      <w:r w:rsidRPr="00CF7A39">
        <w:rPr>
          <w:rStyle w:val="Style13ptBold"/>
        </w:rPr>
        <w:t xml:space="preserve">White 12 - </w:t>
      </w:r>
      <w:r w:rsidRPr="00CF7A39">
        <w:t xml:space="preserve">(Hugh White is Professor of Strategic Studies at the Australian National University's Strategic and Defence Studies Centre. The Diplomat, 8/17/12, “The China Choice: A Bold Vision for U.S.-China Relations”, </w:t>
      </w:r>
      <w:hyperlink r:id="rId60" w:history="1">
        <w:r w:rsidRPr="00CF7A39">
          <w:rPr>
            <w:rStyle w:val="Hyperlink"/>
          </w:rPr>
          <w:t>http://thediplomat.com/2012/08/the-china-choice-a-bold-vision-for-u-s-china-relations/</w:t>
        </w:r>
      </w:hyperlink>
      <w:r w:rsidRPr="00CF7A39">
        <w:t xml:space="preserve"> ) </w:t>
      </w:r>
    </w:p>
    <w:p w14:paraId="694C00B7" w14:textId="77777777" w:rsidR="005F3ED1" w:rsidRPr="00CF7A39" w:rsidRDefault="005F3ED1" w:rsidP="005F3ED1">
      <w:pPr>
        <w:rPr>
          <w:rStyle w:val="Emphasis"/>
        </w:rPr>
      </w:pPr>
      <w:r w:rsidRPr="00CF7A39">
        <w:t xml:space="preserve">My new book, The China Choice, explores the decision America faces about its relations with China and its role in Asia as China’s power grows. But the title may be a little misleading, because of course there is more than one choice to be made. America faces at least two decisions, and one of the keys to making them well and getting them right is to consider them in the right order. The first is on the question of principle: should America even contemplate changing the role it plays in Asia, in order to accommodate China’s rising power, or should it insist on preserving the status quo? The second is on the question of degree: </w:t>
      </w:r>
      <w:r w:rsidRPr="00CF7A39">
        <w:rPr>
          <w:rStyle w:val="Emphasis"/>
        </w:rPr>
        <w:t>how far should America be willing to go to accommodate China, and where should it draw the line beyond which it is not willing to make further concessions</w:t>
      </w:r>
      <w:r w:rsidRPr="00CF7A39">
        <w:t xml:space="preserve">? Rory Medcalf’s valuable critique of the book here on The Diplomat last week focuses primarily on the second question, and makes some important points about it which I will explore a little later. But I’ll start by saying something about the first question, because we cannot decide how far Washington should go to accommodate Beijing before we are quite clear that it should even try to do so, and why. In The China Choice I argue that </w:t>
      </w:r>
      <w:r w:rsidRPr="00CF7A39">
        <w:rPr>
          <w:rStyle w:val="Emphasis"/>
        </w:rPr>
        <w:t>America should try to accommodate China’s growing power</w:t>
      </w:r>
      <w:r w:rsidRPr="00CF7A39">
        <w:t xml:space="preserve">. I propose that it should be willing negotiate a new regional order in which it continues to play a major strategic role, but not the kind of primacy that it has exercised until now. The main reason is simply that </w:t>
      </w:r>
      <w:r w:rsidRPr="00CF7A39">
        <w:rPr>
          <w:rStyle w:val="Emphasis"/>
        </w:rPr>
        <w:t>China no longer accepts U.S. primacy as the basis for the Asian order</w:t>
      </w:r>
      <w:r w:rsidRPr="00CF7A39">
        <w:t xml:space="preserve">, and that as its power grows to equal and overtake America’s, the chances of successfully imposing primacy on China are too low, and the risks and costs of trying are too high, to be justified. Even </w:t>
      </w:r>
      <w:r w:rsidRPr="00CF7A39">
        <w:rPr>
          <w:rStyle w:val="Emphasis"/>
        </w:rPr>
        <w:t>if China may not become strong enough to dominate Asia itself, it is already strong enough to prevent the U.S. maintaining primacy.</w:t>
      </w:r>
      <w:r w:rsidRPr="00CF7A39">
        <w:t xml:space="preserve"> </w:t>
      </w:r>
      <w:r w:rsidRPr="00CF7A39">
        <w:rPr>
          <w:rStyle w:val="Emphasis"/>
        </w:rPr>
        <w:t>If America tries to perpetuate the status quo, there is a very real risk of an escalating contest which neither side could win, and which could very easily flare into a major, and perhaps catastrophic, war</w:t>
      </w:r>
      <w:r w:rsidRPr="00CF7A39">
        <w:t xml:space="preserve">. </w:t>
      </w:r>
      <w:r w:rsidRPr="00CF7A39">
        <w:rPr>
          <w:rStyle w:val="Emphasis"/>
        </w:rPr>
        <w:t>The main reason for America to seek an accommodation with China is to reduce the risk of such a catastrophe</w:t>
      </w:r>
      <w:r w:rsidRPr="00CF7A39">
        <w:t>. Many people will disagree. Some of them think that the relationship with China is working fine, and that accommodation – or further accommodation – is unnecessary. They think that Washington is committed to a good relationship with Beijing, and that China will be satisfied with the kind of relationship America is offering now. I think this is too optimistic</w:t>
      </w:r>
      <w:r w:rsidRPr="00CF7A39">
        <w:rPr>
          <w:rStyle w:val="Emphasis"/>
        </w:rPr>
        <w:t>. The relationship today can manage day-to-day stresses, but is not robust enough to withstand real problems. S</w:t>
      </w:r>
      <w:r w:rsidRPr="00CF7A39">
        <w:t xml:space="preserve">ome people cite the Chen case earlier this year as proof that the relationship is strong, but the fact that such a minor issue can cause such anxieties about the future of the world’s most important bilateral relationship surely points the other way. The U.S.-China relationship is probably going to have to face much greater stresses in future, and it is not at all clear that it is strong enough to withstand them. Furthermore, the relationship seems to be getting weaker rather than stronger over time, so the risk of a rupture grows. </w:t>
      </w:r>
      <w:r w:rsidRPr="00CF7A39">
        <w:rPr>
          <w:rStyle w:val="Emphasis"/>
        </w:rPr>
        <w:t>The present fabric of the relationship is weak and getting weaker because China’s and America’s ambitions in Asia over coming decades are inherently incompatible</w:t>
      </w:r>
      <w:r w:rsidRPr="00CF7A39">
        <w:t>. It is important to my argument to explain why this should be so. Those who think that America is already accommodating China have perhaps not really registered what is at stake here. For the past 40 years the Asian strategic order, and the U.S.-China relationship, have been based on a conception of American leadership which places all other countries in Asia in a clearly subordinate position. American policy today precludes any substantial change in this status quo over the coming decades. This was made clear by Barack Obama in his speech in Canberra in November of last year. American optimism about the future of the relationship therefore depends on the hope that China will find this acceptable</w:t>
      </w:r>
      <w:r w:rsidRPr="00CF7A39">
        <w:rPr>
          <w:rStyle w:val="Emphasis"/>
        </w:rPr>
        <w:t xml:space="preserve">. It is often said that America’s policy towards China today is not containment. But </w:t>
      </w:r>
      <w:r w:rsidRPr="00CF7A39">
        <w:t xml:space="preserve">Washington clearly does resist any substantial expansion of China’s influence at the expense of U.S. primacy. </w:t>
      </w:r>
      <w:r w:rsidRPr="00CF7A39">
        <w:rPr>
          <w:rStyle w:val="Emphasis"/>
        </w:rPr>
        <w:t>So if it’s not containment, that can only be because China is not seeking such an expansion.</w:t>
      </w:r>
    </w:p>
    <w:p w14:paraId="734DA3B2" w14:textId="77777777" w:rsidR="005F3ED1" w:rsidRPr="005F3ED1" w:rsidRDefault="005F3ED1" w:rsidP="005F3ED1"/>
    <w:p w14:paraId="5AA2F75D" w14:textId="5BE33A79" w:rsidR="001E49FC" w:rsidRDefault="001E49FC" w:rsidP="001E49FC">
      <w:pPr>
        <w:pStyle w:val="Heading3"/>
      </w:pPr>
      <w:r>
        <w:t>Accommodation Good: Sooner/Later</w:t>
      </w:r>
    </w:p>
    <w:p w14:paraId="7A6E4AF5" w14:textId="77777777" w:rsidR="001E49FC" w:rsidRPr="00CF7A39" w:rsidRDefault="001E49FC" w:rsidP="001E49FC">
      <w:pPr>
        <w:pStyle w:val="Heading4"/>
      </w:pPr>
      <w:r w:rsidRPr="00CF7A39">
        <w:t xml:space="preserve">Appeasement avoids war </w:t>
      </w:r>
    </w:p>
    <w:p w14:paraId="743E8AAB" w14:textId="77777777" w:rsidR="001E49FC" w:rsidRPr="00CF7A39" w:rsidRDefault="001E49FC" w:rsidP="001E49FC">
      <w:r w:rsidRPr="00CF7A39">
        <w:rPr>
          <w:rStyle w:val="Style13ptBold"/>
        </w:rPr>
        <w:t>Friedberg 15</w:t>
      </w:r>
      <w:r w:rsidRPr="00CF7A39">
        <w:t xml:space="preserve"> – (Louis Friedberg served from 2003 to 2005 in the office of the Vice President of the United States as deputy assistant for national-security affairs and director of policy planning and graduated Harvard in IR and Politics, 5/19/15, “The Debate Over US China Strategy”, http://www.tandfonline.com/doi/pdf/10.1080/00396338.2015.1046227)</w:t>
      </w:r>
    </w:p>
    <w:p w14:paraId="1E5AB118" w14:textId="77777777" w:rsidR="001E49FC" w:rsidRPr="00CF7A39" w:rsidRDefault="001E49FC" w:rsidP="001E49FC">
      <w:r w:rsidRPr="00CF7A39">
        <w:t xml:space="preserve">In contrast to a strategy of ‘enhanced engagement’, which has its roots in liberal theories of international relations, the third approach reflects the harsh logic of geopolitical realism. According to this view, if China’s power continues to grow, the United States will inevitably face a choice between confrontation and </w:t>
      </w:r>
      <w:r w:rsidRPr="00CF7A39">
        <w:rPr>
          <w:rStyle w:val="Emphasis"/>
        </w:rPr>
        <w:t>accommodation</w:t>
      </w:r>
      <w:r w:rsidRPr="00CF7A39">
        <w:t xml:space="preserve">. Given the enormous costs of conflict, the latter </w:t>
      </w:r>
      <w:r w:rsidRPr="00CF7A39">
        <w:rPr>
          <w:rStyle w:val="Emphasis"/>
        </w:rPr>
        <w:t>course would clearly be preferable</w:t>
      </w:r>
      <w:r w:rsidRPr="00CF7A39">
        <w:t xml:space="preserve">. Assuming a continuation of current trends, </w:t>
      </w:r>
      <w:r w:rsidRPr="00CF7A39">
        <w:rPr>
          <w:rStyle w:val="Emphasis"/>
        </w:rPr>
        <w:t>it would be prudent to seek accommodation sooner</w:t>
      </w:r>
      <w:r w:rsidRPr="00CF7A39">
        <w:t xml:space="preserve">, when the relative power relationship between the two countries is more favourable to the United States, rather than later, when it will become steadily less so. The </w:t>
      </w:r>
      <w:r w:rsidRPr="00CF7A39">
        <w:rPr>
          <w:rStyle w:val="Emphasis"/>
        </w:rPr>
        <w:t>object of American policy therefore should be to work out a mutually acceptable arrangement</w:t>
      </w:r>
      <w:r w:rsidRPr="00CF7A39">
        <w:t xml:space="preserve"> under which, in the words of Henry Kissinger, ‘both countries pursue their domestic imperatives, cooperating where possible, and adjust their relations to minimize conflict’. Under such an arrangement, ‘neither side endorses all of the aims of the other or presumes a total identity of interests, but both sides seek to identify and develop complementary interests’.16 Kissinger envisions a process that would lead over time to the creation of what he terms a ‘Pacific Community’. While he does not attempt to define its precise content or parameters, this would be ‘a region to which the United States, China, and other states all belong and in whose peaceful development all participate’. The recognition of such a community ‘would make the United States and China part of a common enterprise’ in which, as Kissinger puts it, ‘shared purposes – and the elaboration of them – would replace strategic uneasiness to some extent’.17 Other self-described realists are more concrete (and perhaps more candid) in their prescriptions. Writing in 1999, Robert Ross observed that the United States and China were ‘strategic competitors engaged in a traditional great power struggle for security and influence’.18 But he argued that, thanks largely to the geography of East Asia, their rivalry need not escalate to the point of open conflict. According to Ross, China is, by virtue of its location and history, a continental power, while </w:t>
      </w:r>
      <w:r w:rsidRPr="00CF7A39">
        <w:rPr>
          <w:rStyle w:val="Emphasis"/>
        </w:rPr>
        <w:t>America’s strengths and interests in Asia lie primarily in the maritime domain. If both sides recognise and accept these realities, then it should be possible for them to work out a stable</w:t>
      </w:r>
      <w:r w:rsidRPr="00CF7A39">
        <w:t xml:space="preserve"> modus vivendi, one in which China dominates eastern Eurasia but forgoes the temptation of trying to develop serious naval capabilities, while the United States retains its position as the preponderant maritime power but does not challenge China on land. Ross acknowledged that there were several areas in which the spheres of influence of the two great powers might appear to overlap, but he was confident that any resulting tensions could be managed with relative ease. As regards the Spratly Islands, Ross argued that China had ‘neither the ability nor the strategic interest to challenge the status quo’ in the ‘U.S.-dominated South China Sea’.19 While Washington’s alliance relationship with South Korea was ‘a valuable U.S. asset’, it did not constitute a ‘vital interest’ and, in the long run, ‘Korean unification and closer relations between Beijing and Seoul’ would not ‘make the United States significantly less secure or the balance of power less stable’.20 Only Taiwan truly sat on the seam between the two spheres. </w:t>
      </w:r>
      <w:r w:rsidRPr="00CF7A39">
        <w:rPr>
          <w:rStyle w:val="Emphasis"/>
        </w:rPr>
        <w:t>Although Ross did not believe that its occupation by China would significantly alter the regional military balance, he concluded that, assuming Taiwan’s leaders did not make a move toward formal independence, the United States could help the island to preserve its physical autonomy ‘for another quarter century’ by retaining its security commitment and providing modest levels of support.</w:t>
      </w:r>
      <w:r w:rsidRPr="00CF7A39">
        <w:t xml:space="preserve">21 Ongoing shifts in the military balance have caused some realists to revise their assessment of the likely dimensions of a spheres-of-influence arrangement, but not by much. In an article published in 2011, Charles Glaser argues that, for a mixture of geographic and technological reasons, the United States and China need not find themselves enmeshed in an intense security dilemma. In Glaser’s assessment, the stabilising effect of the natural geographic division of Asia is reinforced by the fact that both the US and China possess secure second-strike nuclear forces. Although the United States also has ‘massive conventional capabilities’, China should not find these deeply threatening, thanks to the reassuring presence of its nuclear deterrent, and because ‘the bulk of U.S. forces, logistics and support lie across the Pacific’.22 Still, while the prospects for avoiding escalating military competition and open conflict are generally good, </w:t>
      </w:r>
      <w:r w:rsidRPr="00A755AF">
        <w:rPr>
          <w:rStyle w:val="StyleUnderline"/>
        </w:rPr>
        <w:t>the growth in Chinese power may ‘require some changes in U.S. foreign policy that Washington will find disagreeable – particularly regarding Taiwan’</w:t>
      </w:r>
      <w:r w:rsidRPr="00CF7A39">
        <w:t xml:space="preserve">.23 Glaser concludes that the United States should ‘consider backing away from its commitment to Taiwan’ because doing so ‘would remove the most obvious and contentious flash point between the United States and China and smooth the way for better relations between them in the decades to come’.24 </w:t>
      </w:r>
      <w:r w:rsidRPr="00CF7A39">
        <w:rPr>
          <w:rStyle w:val="Emphasis"/>
        </w:rPr>
        <w:t>The goal of American diplomacy should be to find a way to make this one, comparatively minor adjustment in the existing dispensation.</w:t>
      </w:r>
    </w:p>
    <w:p w14:paraId="38F89363" w14:textId="77777777" w:rsidR="001E49FC" w:rsidRPr="001E49FC" w:rsidRDefault="001E49FC" w:rsidP="001E49FC"/>
    <w:p w14:paraId="2B7568FD" w14:textId="3FFB663A" w:rsidR="002D5A08" w:rsidRDefault="005A2F1C" w:rsidP="005A2F1C">
      <w:pPr>
        <w:pStyle w:val="Heading3"/>
      </w:pPr>
      <w:r>
        <w:t>Containment Bad: Economy</w:t>
      </w:r>
    </w:p>
    <w:p w14:paraId="2A8D873A" w14:textId="77777777" w:rsidR="005A2F1C" w:rsidRPr="00CF7A39" w:rsidRDefault="005A2F1C" w:rsidP="005A2F1C">
      <w:pPr>
        <w:pStyle w:val="Heading4"/>
      </w:pPr>
      <w:r w:rsidRPr="00CF7A39">
        <w:t xml:space="preserve">US containing china more, More containment risks military escalation and econ decline.  </w:t>
      </w:r>
    </w:p>
    <w:p w14:paraId="128992D7" w14:textId="77777777" w:rsidR="005A2F1C" w:rsidRPr="00CF7A39" w:rsidRDefault="005A2F1C" w:rsidP="005A2F1C">
      <w:r w:rsidRPr="00CF7A39">
        <w:rPr>
          <w:rStyle w:val="Style13ptBold"/>
        </w:rPr>
        <w:t xml:space="preserve">Browne 15 - </w:t>
      </w:r>
      <w:r w:rsidRPr="00CF7A39">
        <w:t>(Andrew Browne, 6-12-2015, "Can China Be Contained?," WSJ, http://www.wsj.com/articles/can-china-be-contained-1434118534)</w:t>
      </w:r>
    </w:p>
    <w:p w14:paraId="42D3029E" w14:textId="77777777" w:rsidR="005A2F1C" w:rsidRPr="00CF7A39" w:rsidRDefault="005A2F1C" w:rsidP="005A2F1C">
      <w:pPr>
        <w:rPr>
          <w:rStyle w:val="Emphasis"/>
        </w:rPr>
      </w:pPr>
      <w:r w:rsidRPr="00CF7A39">
        <w:rPr>
          <w:sz w:val="14"/>
        </w:rPr>
        <w:t xml:space="preserve">China’s fears notwithstanding, the </w:t>
      </w:r>
      <w:r w:rsidRPr="00CF7A39">
        <w:rPr>
          <w:rStyle w:val="Emphasis"/>
        </w:rPr>
        <w:t>Obama</w:t>
      </w:r>
      <w:r w:rsidRPr="00CF7A39">
        <w:rPr>
          <w:sz w:val="14"/>
        </w:rPr>
        <w:t xml:space="preserve"> administration </w:t>
      </w:r>
      <w:r w:rsidRPr="00CF7A39">
        <w:rPr>
          <w:rStyle w:val="Emphasis"/>
        </w:rPr>
        <w:t>remains</w:t>
      </w:r>
      <w:r w:rsidRPr="00CF7A39">
        <w:rPr>
          <w:sz w:val="14"/>
        </w:rPr>
        <w:t xml:space="preserve"> very much </w:t>
      </w:r>
      <w:r w:rsidRPr="00CF7A39">
        <w:rPr>
          <w:rStyle w:val="Emphasis"/>
        </w:rPr>
        <w:t>in favor of engagement</w:t>
      </w:r>
      <w:r w:rsidRPr="00CF7A39">
        <w:rPr>
          <w:sz w:val="14"/>
        </w:rPr>
        <w:t xml:space="preserve">. Last year’s high-profile deal on climate change showed that </w:t>
      </w:r>
      <w:r w:rsidRPr="00CF7A39">
        <w:rPr>
          <w:rStyle w:val="Emphasis"/>
        </w:rPr>
        <w:t>cooperation is still possible</w:t>
      </w:r>
      <w:r w:rsidRPr="00CF7A39">
        <w:rPr>
          <w:sz w:val="14"/>
        </w:rPr>
        <w:t xml:space="preserve">. Ahead of a planned summit in the U.S. in September, the two countries are hammering out an ambitious bilateral trade agreement. And it is often pointed out that not a single problem in the world, from piracy to pollution, can be solved without their joint efforts. In an increasingly awkward dance, however, the </w:t>
      </w:r>
      <w:r w:rsidRPr="00CF7A39">
        <w:rPr>
          <w:rStyle w:val="Emphasis"/>
        </w:rPr>
        <w:t>Obama</w:t>
      </w:r>
      <w:r w:rsidRPr="00CF7A39">
        <w:rPr>
          <w:sz w:val="14"/>
        </w:rPr>
        <w:t xml:space="preserve"> administration </w:t>
      </w:r>
      <w:r w:rsidRPr="00CF7A39">
        <w:rPr>
          <w:rStyle w:val="Emphasis"/>
        </w:rPr>
        <w:t>is</w:t>
      </w:r>
      <w:r w:rsidRPr="00CF7A39">
        <w:rPr>
          <w:sz w:val="14"/>
        </w:rPr>
        <w:t xml:space="preserve"> trying to sustain this policy of engagement while also </w:t>
      </w:r>
      <w:r w:rsidRPr="00CF7A39">
        <w:rPr>
          <w:rStyle w:val="Emphasis"/>
        </w:rPr>
        <w:t>ramping up its military options in Asia.</w:t>
      </w:r>
      <w:r w:rsidRPr="00CF7A39">
        <w:rPr>
          <w:sz w:val="14"/>
        </w:rPr>
        <w:t xml:space="preserve"> China is playing a similar game. And </w:t>
      </w:r>
      <w:r w:rsidRPr="00CF7A39">
        <w:rPr>
          <w:rStyle w:val="Emphasis"/>
        </w:rPr>
        <w:t>it is not clear how long both sides will be able to continue before there is a clash</w:t>
      </w:r>
      <w:r w:rsidRPr="00CF7A39">
        <w:rPr>
          <w:sz w:val="14"/>
        </w:rPr>
        <w:t xml:space="preserve">, by accident or design. Mr. </w:t>
      </w:r>
      <w:r w:rsidRPr="00CF7A39">
        <w:rPr>
          <w:rStyle w:val="Emphasis"/>
        </w:rPr>
        <w:t>Obama</w:t>
      </w:r>
      <w:r w:rsidRPr="00CF7A39">
        <w:rPr>
          <w:sz w:val="14"/>
        </w:rPr>
        <w:t xml:space="preserve"> himself sometimes strikes adversarial postures on China. In trying to push a massive Asia-Pacific free-trade zone through a resistant Congress, he </w:t>
      </w:r>
      <w:r w:rsidRPr="00CF7A39">
        <w:rPr>
          <w:rStyle w:val="Emphasis"/>
        </w:rPr>
        <w:t>has been invoking a China threat</w:t>
      </w:r>
      <w:r w:rsidRPr="00CF7A39">
        <w:rPr>
          <w:sz w:val="14"/>
        </w:rPr>
        <w:t xml:space="preserve">. “If we don’t write the rules, China will write the rules out in that region,” he told The Wall Street Journal in April. </w:t>
      </w:r>
      <w:r w:rsidRPr="00CF7A39">
        <w:rPr>
          <w:rStyle w:val="Emphasis"/>
        </w:rPr>
        <w:t>He</w:t>
      </w:r>
      <w:r w:rsidRPr="00CF7A39">
        <w:rPr>
          <w:sz w:val="14"/>
        </w:rPr>
        <w:t xml:space="preserve"> also has </w:t>
      </w:r>
      <w:r w:rsidRPr="00CF7A39">
        <w:rPr>
          <w:rStyle w:val="Emphasis"/>
        </w:rPr>
        <w:t>pursued a campaign</w:t>
      </w:r>
      <w:r w:rsidRPr="00CF7A39">
        <w:rPr>
          <w:sz w:val="14"/>
        </w:rPr>
        <w:t>—ultimately futile</w:t>
      </w:r>
      <w:r w:rsidRPr="00CF7A39">
        <w:rPr>
          <w:rStyle w:val="Emphasis"/>
        </w:rPr>
        <w:t>—to prevent allies such as Britain and Australia from signing on to a Chinese regional development bank</w:t>
      </w:r>
      <w:r w:rsidRPr="00CF7A39">
        <w:rPr>
          <w:sz w:val="14"/>
        </w:rPr>
        <w:t xml:space="preserve">. Although the bank will help deliver much-needed infrastructure, the White House interpreted it as part of a bid to undermine America’s leadership in global finance. For its part, </w:t>
      </w:r>
      <w:r w:rsidRPr="005369B2">
        <w:rPr>
          <w:rStyle w:val="StyleUnderline"/>
        </w:rPr>
        <w:t>China believes that the U.S. will never accept the legitimacy of a communist government</w:t>
      </w:r>
      <w:r w:rsidRPr="00CF7A39">
        <w:rPr>
          <w:sz w:val="14"/>
        </w:rPr>
        <w:t xml:space="preserve">. Mr. Xi has proposed a “new model of great-power relations,” designed to break a pattern of wars through the ages that occur when a rising power challenges the incumbent one. But America has turned him down, unwilling to accept a formula that not only assumes that the two countries are peers but seems to place them on the same moral plane. Appropriately, perhaps, tensions are coming to a head in the Spratly Islands, an archipelago of reefs and sandbars in the South China Sea so hazardous that old British Admiralty sailing charts marked the entire area as “Dangerous Ground.” In this mariners’ graveyard, China has massively expanded several reefs through dredging; one boasts a runway long enough to land China’s largest military planes. China’s neighbors regard them as outposts for an eventual Chinese takeover of the whole South China Sea. The Pentagon presents them as a threat to the U.S. Navy’s unchallenged right to sail the oceans. U.S. Defense Secretary Ash Carter is considering a show of force—and is under political pressure to do so. Last month, Sen. Bob Corker, the Republican chairman of the Senate Committee on Foreign Relations, complained that the U.S. response to the island-building has been too passive. “I see no price whatsoever that China is paying for their activities in the South and East China Seas,” Mr. Corker said. “None. In fact, I see us paying a price.” Neither side wants a war. Mr. Xi is not anti-West in the manner of Russian President Vladimir Putin, and so far, he has not acted rashly, as Mr. Putin has by grabbing territory in Ukraine. China still needs U.S. markets and know-how to rise. A war against America would be an economic catastrophe for China. The U.S.-China relationship has weathered storms before. Recall the days following the Chinese army’s 1989 assault on pro-democracy students in Tiananmen Square, when cooperation between the countries went into a deep freeze. But President George H.W. Bush calculated that the U.S.-China relationship was too important to sacrifice, and he quickly sent emissaries to Beijing to ensure that it remained intact. Today, surely, that calculation carries no less weight. Moreover, </w:t>
      </w:r>
      <w:r w:rsidRPr="00CF7A39">
        <w:rPr>
          <w:rStyle w:val="Emphasis"/>
        </w:rPr>
        <w:t>trying to contain China would be immensely costly:</w:t>
      </w:r>
      <w:r w:rsidRPr="00CF7A39">
        <w:rPr>
          <w:sz w:val="14"/>
        </w:rPr>
        <w:t xml:space="preserve"> </w:t>
      </w:r>
      <w:r w:rsidRPr="00CF7A39">
        <w:rPr>
          <w:rStyle w:val="Emphasis"/>
        </w:rPr>
        <w:t>Neither</w:t>
      </w:r>
      <w:r w:rsidRPr="00CF7A39">
        <w:rPr>
          <w:sz w:val="14"/>
        </w:rPr>
        <w:t xml:space="preserve"> country </w:t>
      </w:r>
      <w:r w:rsidRPr="00CF7A39">
        <w:rPr>
          <w:rStyle w:val="Emphasis"/>
        </w:rPr>
        <w:t>can succeed economically without the other</w:t>
      </w:r>
      <w:r w:rsidRPr="00CF7A39">
        <w:rPr>
          <w:sz w:val="14"/>
        </w:rPr>
        <w:t xml:space="preserve">. Kennan’s containment strategy worked against the Soviet Union because it was economically weak, with almost no commercial ties to America. But today’s </w:t>
      </w:r>
      <w:r w:rsidRPr="00CF7A39">
        <w:rPr>
          <w:rStyle w:val="Emphasis"/>
        </w:rPr>
        <w:t>China is an economic powerhouse, and its double-digit military budgets are supported by a deep and diversified industrial base.</w:t>
      </w:r>
    </w:p>
    <w:p w14:paraId="51B24B31" w14:textId="77777777" w:rsidR="005A2F1C" w:rsidRPr="005A2F1C" w:rsidRDefault="005A2F1C" w:rsidP="005A2F1C"/>
    <w:p w14:paraId="4109C3EF" w14:textId="77777777" w:rsidR="00A21C01" w:rsidRDefault="00A21C01" w:rsidP="00A21C01"/>
    <w:p w14:paraId="2EAE7873" w14:textId="4DE6DEC9" w:rsidR="00A21C01" w:rsidRDefault="00A21C01" w:rsidP="00A21C01">
      <w:pPr>
        <w:pStyle w:val="Heading3"/>
      </w:pPr>
      <w:r>
        <w:t>Containment Bad: Fails</w:t>
      </w:r>
      <w:r w:rsidR="0058683B">
        <w:t xml:space="preserve"> – US Leadership</w:t>
      </w:r>
    </w:p>
    <w:p w14:paraId="764F9855" w14:textId="77777777" w:rsidR="00A21C01" w:rsidRDefault="00A21C01" w:rsidP="00A21C01"/>
    <w:p w14:paraId="3DF5D5D8" w14:textId="77777777" w:rsidR="00A21C01" w:rsidRDefault="00A21C01" w:rsidP="00A21C01">
      <w:pPr>
        <w:pStyle w:val="Heading4"/>
      </w:pPr>
      <w:r>
        <w:t>Containment is just posturing and unsustainable – it will lose the US critical leadership ground</w:t>
      </w:r>
    </w:p>
    <w:p w14:paraId="1B1985AE" w14:textId="77777777" w:rsidR="00A21C01" w:rsidRPr="00263DA3" w:rsidRDefault="00A21C01" w:rsidP="00A21C01">
      <w:pPr>
        <w:rPr>
          <w:rStyle w:val="Style13ptBold"/>
        </w:rPr>
      </w:pPr>
      <w:r w:rsidRPr="00263DA3">
        <w:rPr>
          <w:rStyle w:val="Style13ptBold"/>
        </w:rPr>
        <w:t>Lee. 6/15</w:t>
      </w:r>
    </w:p>
    <w:p w14:paraId="3D2A1F41" w14:textId="77777777" w:rsidR="00A21C01" w:rsidRPr="00687008" w:rsidRDefault="00A21C01" w:rsidP="00A21C01">
      <w:r w:rsidRPr="00687008">
        <w:t xml:space="preserve">(Peter, Distinguished Scientist and the Managing Director of Microsoft Research.. 6-17-2015, "It’s official: America has a China-containment policy," Asia Times, Date Accessed 6-13-16. </w:t>
      </w:r>
      <w:hyperlink r:id="rId61" w:history="1">
        <w:r w:rsidRPr="00687008">
          <w:t>http://atimes.com/2015/06/its-official-america-has-a-china-containment-policy/</w:t>
        </w:r>
      </w:hyperlink>
      <w:r w:rsidRPr="00687008">
        <w:t xml:space="preserve"> /DDI-AC)</w:t>
      </w:r>
    </w:p>
    <w:p w14:paraId="13FDDF8D" w14:textId="77777777" w:rsidR="00A21C01" w:rsidRDefault="00A21C01" w:rsidP="00A21C01">
      <w:pPr>
        <w:rPr>
          <w:rStyle w:val="Emphasis"/>
        </w:rPr>
      </w:pPr>
      <w:r w:rsidRPr="00687008">
        <w:rPr>
          <w:sz w:val="16"/>
        </w:rPr>
        <w:t>In any case,</w:t>
      </w:r>
      <w:r w:rsidRPr="00263DA3">
        <w:rPr>
          <w:rStyle w:val="Emphasis"/>
        </w:rPr>
        <w:t xml:space="preserve"> a remarkably brazen show of </w:t>
      </w:r>
      <w:r w:rsidRPr="0025775E">
        <w:rPr>
          <w:rStyle w:val="Emphasis"/>
        </w:rPr>
        <w:t>the cloven hoof</w:t>
      </w:r>
      <w:r w:rsidRPr="00263DA3">
        <w:rPr>
          <w:rStyle w:val="Emphasis"/>
        </w:rPr>
        <w:t xml:space="preserve"> of containment </w:t>
      </w:r>
      <w:r w:rsidRPr="00687008">
        <w:rPr>
          <w:sz w:val="16"/>
        </w:rPr>
        <w:t>even</w:t>
      </w:r>
      <w:r w:rsidRPr="00263DA3">
        <w:rPr>
          <w:rStyle w:val="Emphasis"/>
        </w:rPr>
        <w:t xml:space="preserve"> while the US still spins the rather unconvincing “we’re just here to ensure freedom of navigation” canard</w:t>
      </w:r>
      <w:r w:rsidRPr="00687008">
        <w:rPr>
          <w:sz w:val="16"/>
        </w:rPr>
        <w:t xml:space="preserve">. But maybe FoN will soon get to take its much deserved dirt nap. </w:t>
      </w:r>
      <w:r w:rsidRPr="008A5A31">
        <w:rPr>
          <w:rStyle w:val="StyleUnderline"/>
        </w:rPr>
        <w:t>The United States’ real concern has always been military freedom of the seas,</w:t>
      </w:r>
      <w:r w:rsidRPr="00263DA3">
        <w:rPr>
          <w:rStyle w:val="StyleUnderline"/>
        </w:rPr>
        <w:t xml:space="preserve"> </w:t>
      </w:r>
      <w:r w:rsidRPr="00687008">
        <w:rPr>
          <w:sz w:val="16"/>
        </w:rPr>
        <w:t>n</w:t>
      </w:r>
      <w:r w:rsidRPr="008A5A31">
        <w:rPr>
          <w:rStyle w:val="Emphasis"/>
        </w:rPr>
        <w:t>ot civilian freedom of navigation</w:t>
      </w:r>
      <w:r w:rsidRPr="00687008">
        <w:rPr>
          <w:sz w:val="16"/>
        </w:rPr>
        <w:t xml:space="preserve">. “FoS” involves more than sailing through somebody else’s EEZ in transit; it involves conducting purely military operations that have no commercial or scientific dimension (which would invoke the economic rights of the EEZ claimant): shooting off guns for practice, conducting training maneuvers and, most importantly, conducting surveillance, maybe mapping the sea floor for classified military charts and maybe tracking the PRC’s submarine strategic deterrent. </w:t>
      </w:r>
      <w:r w:rsidRPr="000C0E47">
        <w:rPr>
          <w:rStyle w:val="Emphasis"/>
        </w:rPr>
        <w:t>When the PRC was not obviously strong &amp; aggressive, the “Freedom of Navigation” handwaving was needed to provide a benign civilian overlay to the whole military FoS</w:t>
      </w:r>
      <w:r w:rsidRPr="008A5A31">
        <w:rPr>
          <w:rStyle w:val="StyleUnderline"/>
        </w:rPr>
        <w:t>.</w:t>
      </w:r>
      <w:r>
        <w:rPr>
          <w:rStyle w:val="StyleUnderline"/>
        </w:rPr>
        <w:t xml:space="preserve"> </w:t>
      </w:r>
      <w:r w:rsidRPr="00687008">
        <w:rPr>
          <w:sz w:val="16"/>
        </w:rPr>
        <w:t xml:space="preserve">In contrast to the insistence of the United States on absolute, undiluted FoS, </w:t>
      </w:r>
      <w:r w:rsidRPr="00313497">
        <w:rPr>
          <w:rStyle w:val="Emphasis"/>
        </w:rPr>
        <w:t>key US allies in the region, including India, Indonesia, Malaysia, and Vietnam all seek to impose</w:t>
      </w:r>
      <w:r>
        <w:rPr>
          <w:rStyle w:val="Emphasis"/>
        </w:rPr>
        <w:t xml:space="preserve"> </w:t>
      </w:r>
      <w:hyperlink r:id="rId62" w:history="1">
        <w:r w:rsidRPr="00313497">
          <w:rPr>
            <w:rStyle w:val="Emphasis"/>
          </w:rPr>
          <w:t>limits</w:t>
        </w:r>
      </w:hyperlink>
      <w:r>
        <w:rPr>
          <w:rStyle w:val="Emphasis"/>
        </w:rPr>
        <w:t xml:space="preserve"> </w:t>
      </w:r>
      <w:r w:rsidRPr="00313497">
        <w:rPr>
          <w:rStyle w:val="Emphasis"/>
        </w:rPr>
        <w:t>on military FoS in a variety o</w:t>
      </w:r>
      <w:r w:rsidRPr="00687008">
        <w:rPr>
          <w:sz w:val="16"/>
        </w:rPr>
        <w:t xml:space="preserve">f </w:t>
      </w:r>
      <w:r w:rsidRPr="00E51607">
        <w:rPr>
          <w:rStyle w:val="Emphasis"/>
        </w:rPr>
        <w:t>matters relating to transit or exercises within their EEZs, in a position that is arguably closer to the PRC than the US; a</w:t>
      </w:r>
      <w:r w:rsidRPr="00687008">
        <w:rPr>
          <w:sz w:val="16"/>
        </w:rPr>
        <w:t xml:space="preserve">nd even the Philippines has expressed reservations. And, for that matter, the navy second most likely after the United States to exercise its FoS rights to operate inside the EEZs of suspicious and aggrieved nations surrounding the South China Sea is the PLA Navy; so it is perhaps understandable that “Freedom of the Seas” for military vessels was not a surefire propaganda point. </w:t>
      </w:r>
      <w:r w:rsidRPr="000C0E47">
        <w:rPr>
          <w:rStyle w:val="Emphasis"/>
        </w:rPr>
        <w:t>Now that the PRC is big &amp; scary and the United States looks ready to overtly challenge the PRC in the SCS as a matter of military national security, maybe FoN and FoS can be discarded in favor of a straight “resisting Chinese aggression” play</w:t>
      </w:r>
      <w:r w:rsidRPr="00E51607">
        <w:rPr>
          <w:u w:val="single"/>
        </w:rPr>
        <w:t>.</w:t>
      </w:r>
      <w:r>
        <w:rPr>
          <w:u w:val="single"/>
        </w:rPr>
        <w:t xml:space="preserve"> </w:t>
      </w:r>
      <w:r w:rsidRPr="00687008">
        <w:rPr>
          <w:sz w:val="16"/>
        </w:rPr>
        <w:t xml:space="preserve">China hawks in the US Navy have been itching for such a policy for some while, and I would say their opportunity is at hand. Now, of course, the DoD has a new boss—Secretary of Defense Ash Carter; and PACCOM has a new commander—Admiral Sam Harris, and the general consensus is that the muscular defense sector has wrestled China policy away from the milquetoastian White House. Interestingly, Admiral Harris was previously the Pentagon’s liaison to to the State Department under Hillary Clinton as well as John Kerry, which reinforces my impression that Hillary Clinton and her foreign policy advisors have pre-loaded China policy with her supporters, and I expect things to get ugly quickly so that the nasty and awkward business of starting the confrontation can be done under Obama before Clinton enters office. As I put it elsewhere: Hillary wants to inherit her China crisis from Obama, not foment it herself. It may give heartache to the “Chinese aggression is the root of all evil” crowd but anybody who doesn’t see a crash US program to escalate what the PRC would like to limit to a contained and manageable local friction in the SCS simply isn’t paying attention. Right now, I would say the goal is to escalate the crisis steeply enough to stampede Japanese public opinion to support the enabling legislation for the new defense guidelines, which is now struggling in the legislature; and lock in the civilian leadership of our Australian and Philippine allies, especially in anticipation of important elections looming in the Philippines and Taiwan. The barrage of leaks and bellicose declarations from the military quadrant in Australia, the Philippines, and Japan (typified by the Yomiuri article) with the apparent objective of bucking up or boxing in the civilian leadership is a sight to behold. My apparently distinctly marginal view is that this policy is not going to work very well (though its difficulties will be the source of much occupation and profit for the milsec fixer-uppers and explainers). As I see the problem, </w:t>
      </w:r>
      <w:r w:rsidRPr="000C0E47">
        <w:rPr>
          <w:rStyle w:val="Emphasis"/>
        </w:rPr>
        <w:t>America is not striving for the goal of regional security; it is chasing the chimera of continued American leadership even as the strength of all the Asian powers—Vietnam, Japan, Indonesia, Malaysia, and the Philippines as well as the PRC—grow, and US relative strength declines. In other words, China will spend the next ten years grabbing what it can; and the United States will be struggling to keep what it can’t</w:t>
      </w:r>
      <w:r>
        <w:rPr>
          <w:rStyle w:val="Emphasis"/>
        </w:rPr>
        <w:t>.</w:t>
      </w:r>
    </w:p>
    <w:p w14:paraId="1990466A" w14:textId="77777777" w:rsidR="0058683B" w:rsidRPr="00EA68AD" w:rsidRDefault="0058683B" w:rsidP="0058683B">
      <w:pPr>
        <w:pStyle w:val="Heading4"/>
      </w:pPr>
      <w:r w:rsidRPr="00EA68AD">
        <w:t>Containment ineffective</w:t>
      </w:r>
      <w:r>
        <w:t xml:space="preserve"> – drives China closer to regional neighbors. Engagement is more peaceful, keep’s tabs on China’s rise.</w:t>
      </w:r>
    </w:p>
    <w:p w14:paraId="4EEA11D8" w14:textId="77777777" w:rsidR="0058683B" w:rsidRPr="0017003E" w:rsidRDefault="0058683B" w:rsidP="0058683B">
      <w:r w:rsidRPr="0017003E">
        <w:rPr>
          <w:rStyle w:val="Style13ptBold"/>
        </w:rPr>
        <w:t>Tellis</w:t>
      </w:r>
      <w:r w:rsidRPr="0017003E">
        <w:t>, Ashley J. "Balancing Without Containment: A U.S. Strategy For Confronting China's Rise." Washington Quarterly 36.4 (20</w:t>
      </w:r>
      <w:r w:rsidRPr="0017003E">
        <w:rPr>
          <w:rStyle w:val="Style13ptBold"/>
        </w:rPr>
        <w:t>13</w:t>
      </w:r>
      <w:r w:rsidRPr="0017003E">
        <w:t>): 109-124. Academic Search Complete. Accessed July 12 // DDI - CS</w:t>
      </w:r>
    </w:p>
    <w:p w14:paraId="04BB744C" w14:textId="77777777" w:rsidR="0058683B" w:rsidRDefault="0058683B" w:rsidP="007134F6">
      <w:r w:rsidRPr="0058683B">
        <w:rPr>
          <w:sz w:val="16"/>
        </w:rPr>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17003E">
        <w:rPr>
          <w:rStyle w:val="Emphasis"/>
        </w:rPr>
        <w:t>Beijing’s rise poses a</w:t>
      </w:r>
      <w:r w:rsidRPr="0058683B">
        <w:rPr>
          <w:sz w:val="16"/>
        </w:rPr>
        <w:t xml:space="preserve"> special </w:t>
      </w:r>
      <w:r w:rsidRPr="0017003E">
        <w:rPr>
          <w:rStyle w:val="Emphasis"/>
        </w:rPr>
        <w:t>problem for U.S. interests because it threatens a possible power transition at the core of the global system.</w:t>
      </w:r>
      <w:r w:rsidRPr="0058683B">
        <w:rPr>
          <w:sz w:val="16"/>
        </w:rPr>
        <w:t xml:space="preserve"> Preserving American preeminence and by extension the current global system itself, accordingly, remains the central task for U.S. policymakers today. This will prove difficult: </w:t>
      </w:r>
      <w:r w:rsidRPr="0017003E">
        <w:rPr>
          <w:rStyle w:val="Emphasis"/>
        </w:rPr>
        <w:t>China’s deep integration with the international economy, to include the U</w:t>
      </w:r>
      <w:r w:rsidRPr="0058683B">
        <w:rPr>
          <w:sz w:val="16"/>
        </w:rPr>
        <w:t xml:space="preserve">nited </w:t>
      </w:r>
      <w:r w:rsidRPr="0017003E">
        <w:rPr>
          <w:rStyle w:val="Emphasis"/>
        </w:rPr>
        <w:t>S</w:t>
      </w:r>
      <w:r w:rsidRPr="0058683B">
        <w:rPr>
          <w:sz w:val="16"/>
        </w:rPr>
        <w:t xml:space="preserve">tates, </w:t>
      </w:r>
      <w:r w:rsidRPr="0017003E">
        <w:rPr>
          <w:rStyle w:val="Emphasis"/>
        </w:rPr>
        <w:t>implies that</w:t>
      </w:r>
      <w:r w:rsidRPr="0058683B">
        <w:rPr>
          <w:sz w:val="16"/>
        </w:rPr>
        <w:t xml:space="preserve"> the obvious </w:t>
      </w:r>
      <w:r w:rsidRPr="0017003E">
        <w:rPr>
          <w:rStyle w:val="Emphasis"/>
        </w:rPr>
        <w:t>containment strategies</w:t>
      </w:r>
      <w:r w:rsidRPr="0058683B">
        <w:rPr>
          <w:sz w:val="16"/>
        </w:rPr>
        <w:t xml:space="preserve"> that worked so effectively vis-a`-vis the preceding rival, the Soviet Union, </w:t>
      </w:r>
      <w:r w:rsidRPr="0017003E">
        <w:rPr>
          <w:rStyle w:val="Emphasis"/>
        </w:rPr>
        <w:t>are unlikely to be successful</w:t>
      </w:r>
      <w:r w:rsidRPr="0058683B">
        <w:rPr>
          <w:sz w:val="16"/>
        </w:rPr>
        <w:t xml:space="preserve">ly replicated this time around. Forget Containment, not Balancing Containing China—defined as attempting to suppress its growth by isolating Beijing from its neighbors and the world—cannot work, for several reasons. </w:t>
      </w:r>
      <w:r w:rsidRPr="0017003E">
        <w:rPr>
          <w:rStyle w:val="Emphasis"/>
        </w:rPr>
        <w:t>For one thing, China has deep economic ties with the U</w:t>
      </w:r>
      <w:r w:rsidRPr="0058683B">
        <w:rPr>
          <w:sz w:val="16"/>
        </w:rPr>
        <w:t xml:space="preserve">nited </w:t>
      </w:r>
      <w:r w:rsidRPr="0017003E">
        <w:rPr>
          <w:rStyle w:val="Emphasis"/>
        </w:rPr>
        <w:t>S</w:t>
      </w:r>
      <w:r w:rsidRPr="0058683B">
        <w:rPr>
          <w:sz w:val="16"/>
        </w:rPr>
        <w:t xml:space="preserve">tates </w:t>
      </w:r>
      <w:r w:rsidRPr="0017003E">
        <w:rPr>
          <w:rStyle w:val="Emphasis"/>
        </w:rPr>
        <w:t>and the international community</w:t>
      </w:r>
      <w:r w:rsidRPr="0058683B">
        <w:rPr>
          <w:sz w:val="16"/>
        </w:rPr>
        <w:t xml:space="preserve">, and </w:t>
      </w:r>
      <w:r w:rsidRPr="0017003E">
        <w:rPr>
          <w:rStyle w:val="Emphasis"/>
        </w:rPr>
        <w:t>all countries enmeshed in these economic interactions profit from them—even if China accrues greater gains</w:t>
      </w:r>
      <w:r w:rsidRPr="0058683B">
        <w:rPr>
          <w:sz w:val="16"/>
        </w:rPr>
        <w:t xml:space="preserve"> than most. </w:t>
      </w:r>
      <w:r w:rsidRPr="0017003E">
        <w:rPr>
          <w:rStyle w:val="Emphasis"/>
        </w:rPr>
        <w:t>No state</w:t>
      </w:r>
      <w:r w:rsidRPr="0058683B">
        <w:rPr>
          <w:sz w:val="16"/>
        </w:rPr>
        <w:t xml:space="preserve">, therefore, </w:t>
      </w:r>
      <w:r w:rsidRPr="0017003E">
        <w:rPr>
          <w:rStyle w:val="Emphasis"/>
        </w:rPr>
        <w:t>would willingly forego its own</w:t>
      </w:r>
      <w:r w:rsidRPr="0058683B">
        <w:rPr>
          <w:sz w:val="16"/>
        </w:rPr>
        <w:t xml:space="preserve"> absolute </w:t>
      </w:r>
      <w:r w:rsidRPr="0017003E">
        <w:rPr>
          <w:rStyle w:val="Emphasis"/>
        </w:rPr>
        <w:t>gains</w:t>
      </w:r>
      <w:r w:rsidRPr="0058683B">
        <w:rPr>
          <w:sz w:val="16"/>
        </w:rPr>
        <w:t xml:space="preserve"> deriving </w:t>
      </w:r>
      <w:r w:rsidRPr="0017003E">
        <w:rPr>
          <w:rStyle w:val="Emphasis"/>
        </w:rPr>
        <w:t>from trade with China</w:t>
      </w:r>
      <w:r w:rsidRPr="0058683B">
        <w:rPr>
          <w:sz w:val="16"/>
        </w:rPr>
        <w:t xml:space="preserve">. Even though China’s neighbors in particular recognize that they are contributing to growing Chinese power, and consequently are most anxious about Beijing’s expanding military capabilities, </w:t>
      </w:r>
      <w:r w:rsidRPr="0017003E">
        <w:rPr>
          <w:rStyle w:val="Emphasis"/>
        </w:rPr>
        <w:t>they are reluctant to limit their trading relations with China so long as Beijing does not present an intolerable danger to them and</w:t>
      </w:r>
      <w:r w:rsidRPr="0058683B">
        <w:rPr>
          <w:sz w:val="16"/>
        </w:rPr>
        <w:t xml:space="preserve"> so long as </w:t>
      </w:r>
      <w:r w:rsidRPr="0017003E">
        <w:rPr>
          <w:rStyle w:val="Emphasis"/>
        </w:rPr>
        <w:t>non-military instruments, such as diplomatic engagement</w:t>
      </w:r>
      <w:r w:rsidRPr="0058683B">
        <w:rPr>
          <w:sz w:val="16"/>
        </w:rPr>
        <w:t xml:space="preserve"> and regional institutions, continue to </w:t>
      </w:r>
      <w:r w:rsidRPr="0017003E">
        <w:rPr>
          <w:rStyle w:val="Emphasis"/>
        </w:rPr>
        <w:t>offer some hope of constraining China peacefully</w:t>
      </w:r>
      <w:r w:rsidRPr="0058683B">
        <w:rPr>
          <w:sz w:val="16"/>
        </w:rPr>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17003E">
        <w:rPr>
          <w:rStyle w:val="Emphasis"/>
        </w:rPr>
        <w:t>the</w:t>
      </w:r>
      <w:r w:rsidRPr="0058683B">
        <w:rPr>
          <w:sz w:val="16"/>
        </w:rPr>
        <w:t xml:space="preserve"> strong </w:t>
      </w:r>
      <w:r w:rsidRPr="0017003E">
        <w:rPr>
          <w:rStyle w:val="Emphasis"/>
        </w:rPr>
        <w:t>Sino–U.S. trading relationship</w:t>
      </w:r>
      <w:r w:rsidRPr="0058683B">
        <w:rPr>
          <w:sz w:val="16"/>
        </w:rPr>
        <w:t xml:space="preserve"> (one that was completely absent between the United States and the Soviet Union during their rivalry’s heyday), </w:t>
      </w:r>
      <w:r w:rsidRPr="0017003E">
        <w:rPr>
          <w:rStyle w:val="Emphasis"/>
        </w:rPr>
        <w:t>China’s emerging role as an important U.S. creditor, and the political power of key U.S. constituencies that profit from strong ties with China all combine to frustrate any attempt by the U</w:t>
      </w:r>
      <w:r w:rsidRPr="0058683B">
        <w:rPr>
          <w:sz w:val="16"/>
        </w:rPr>
        <w:t xml:space="preserve">nited </w:t>
      </w:r>
      <w:r w:rsidRPr="0017003E">
        <w:rPr>
          <w:rStyle w:val="Emphasis"/>
        </w:rPr>
        <w:t>S</w:t>
      </w:r>
      <w:r w:rsidRPr="0058683B">
        <w:rPr>
          <w:sz w:val="16"/>
        </w:rPr>
        <w:t xml:space="preserve">tates </w:t>
      </w:r>
      <w:r w:rsidRPr="0017003E">
        <w:rPr>
          <w:rStyle w:val="Emphasis"/>
        </w:rPr>
        <w:t>to restrain the growth of Chinese capabilities by cutting off Beijing’s economic links with itself or with other states</w:t>
      </w:r>
      <w:r w:rsidRPr="0058683B">
        <w:rPr>
          <w:sz w:val="16"/>
        </w:rPr>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17003E">
        <w:rPr>
          <w:rStyle w:val="Emphasis"/>
        </w:rPr>
        <w:t>China’s rising power cannot go unchecked</w:t>
      </w:r>
      <w:r w:rsidRPr="0058683B">
        <w:rPr>
          <w:sz w:val="16"/>
        </w:rPr>
        <w:t xml:space="preserve">. Even if Beijing’s intentions are peaceful today, there is no assurance that they will remain so in perpetuity. </w:t>
      </w:r>
      <w:r w:rsidRPr="0017003E">
        <w:rPr>
          <w:rStyle w:val="Emphasis"/>
        </w:rPr>
        <w:t>China’s rapid growth has</w:t>
      </w:r>
      <w:r w:rsidRPr="0058683B">
        <w:rPr>
          <w:sz w:val="16"/>
        </w:rPr>
        <w:t xml:space="preserve"> already </w:t>
      </w:r>
      <w:r w:rsidRPr="0017003E">
        <w:rPr>
          <w:rStyle w:val="Emphasis"/>
        </w:rPr>
        <w:t>elevated regional anxieties</w:t>
      </w:r>
      <w:r w:rsidRPr="0058683B">
        <w:rPr>
          <w:sz w:val="16"/>
        </w:rPr>
        <w:t xml:space="preserve"> because of the dramatic shifts in the local “correlation of forces”; it has </w:t>
      </w:r>
      <w:r w:rsidRPr="0017003E">
        <w:rPr>
          <w:rStyle w:val="Emphasis"/>
        </w:rPr>
        <w:t>weakened the credibility of U.S. security guarantees to the littoral states, thanks to its ability to produce strategic instruments capable of inflicting great damage on U.S. military assets</w:t>
      </w:r>
      <w:r w:rsidRPr="0058683B">
        <w:rPr>
          <w:sz w:val="16"/>
        </w:rPr>
        <w:t xml:space="preserve"> deployed around the Indo–Pacific; </w:t>
      </w:r>
      <w:r w:rsidRPr="0017003E">
        <w:rPr>
          <w:rStyle w:val="Emphasis"/>
        </w:rPr>
        <w:t>and</w:t>
      </w:r>
      <w:r w:rsidRPr="0058683B">
        <w:rPr>
          <w:sz w:val="16"/>
        </w:rPr>
        <w:t xml:space="preserve"> it has </w:t>
      </w:r>
      <w:r w:rsidRPr="0017003E">
        <w:rPr>
          <w:rStyle w:val="Emphasis"/>
        </w:rPr>
        <w:t>threatened</w:t>
      </w:r>
      <w:r w:rsidRPr="0058683B">
        <w:rPr>
          <w:sz w:val="16"/>
        </w:rPr>
        <w:t xml:space="preserve"> the </w:t>
      </w:r>
      <w:r w:rsidRPr="0017003E">
        <w:rPr>
          <w:rStyle w:val="Emphasis"/>
        </w:rPr>
        <w:t xml:space="preserve">traditional U.S. command </w:t>
      </w:r>
      <w:r w:rsidRPr="0058683B">
        <w:rPr>
          <w:sz w:val="16"/>
        </w:rPr>
        <w:t xml:space="preserve">of the commons </w:t>
      </w:r>
      <w:r w:rsidRPr="0017003E">
        <w:rPr>
          <w:rStyle w:val="Emphasis"/>
        </w:rPr>
        <w:t>as a result of its growing capacity to deny the U</w:t>
      </w:r>
      <w:r w:rsidRPr="0058683B">
        <w:rPr>
          <w:sz w:val="16"/>
        </w:rPr>
        <w:t xml:space="preserve">nited </w:t>
      </w:r>
      <w:r w:rsidRPr="0017003E">
        <w:rPr>
          <w:rStyle w:val="Emphasis"/>
        </w:rPr>
        <w:t>S</w:t>
      </w:r>
      <w:r w:rsidRPr="0058683B">
        <w:rPr>
          <w:sz w:val="16"/>
        </w:rPr>
        <w:t xml:space="preserve">tates </w:t>
      </w:r>
      <w:r w:rsidRPr="0017003E">
        <w:rPr>
          <w:rStyle w:val="Emphasis"/>
        </w:rPr>
        <w:t>unfettered use of the seas, space, cyberspace, and the electromagnetic spectrum</w:t>
      </w:r>
      <w:r w:rsidRPr="0058683B">
        <w:rPr>
          <w:sz w:val="16"/>
        </w:rPr>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17003E">
        <w:rPr>
          <w:rStyle w:val="Emphasis"/>
        </w:rPr>
        <w:t>the U</w:t>
      </w:r>
      <w:r w:rsidRPr="0058683B">
        <w:rPr>
          <w:sz w:val="16"/>
        </w:rPr>
        <w:t xml:space="preserve">nited </w:t>
      </w:r>
      <w:r w:rsidRPr="0017003E">
        <w:rPr>
          <w:rStyle w:val="Emphasis"/>
        </w:rPr>
        <w:t>S</w:t>
      </w:r>
      <w:r w:rsidRPr="0058683B">
        <w:rPr>
          <w:sz w:val="16"/>
        </w:rPr>
        <w:t xml:space="preserve">tates </w:t>
      </w:r>
      <w:r w:rsidRPr="0017003E">
        <w:rPr>
          <w:rStyle w:val="Emphasis"/>
        </w:rPr>
        <w:t>must pursue a balancing strategy</w:t>
      </w:r>
      <w:r w:rsidRPr="0058683B">
        <w:rPr>
          <w:sz w:val="16"/>
        </w:rPr>
        <w:t xml:space="preserve"> of the kind that has not been attempted before. </w:t>
      </w:r>
      <w:r w:rsidRPr="0017003E">
        <w:rPr>
          <w:rStyle w:val="Emphasis"/>
        </w:rPr>
        <w:t>The core objective must be to protect, and</w:t>
      </w:r>
      <w:r w:rsidRPr="0058683B">
        <w:rPr>
          <w:sz w:val="16"/>
        </w:rPr>
        <w:t xml:space="preserve"> wherever possible to </w:t>
      </w:r>
      <w:r w:rsidRPr="0017003E">
        <w:rPr>
          <w:rStyle w:val="Emphasis"/>
        </w:rPr>
        <w:t>expand</w:t>
      </w:r>
      <w:r w:rsidRPr="0058683B">
        <w:rPr>
          <w:sz w:val="16"/>
        </w:rPr>
        <w:t xml:space="preserve">, the extant </w:t>
      </w:r>
      <w:r w:rsidRPr="0017003E">
        <w:rPr>
          <w:rStyle w:val="Emphasis"/>
        </w:rPr>
        <w:t>U.S. advantages</w:t>
      </w:r>
      <w:r w:rsidRPr="0058683B">
        <w:rPr>
          <w:sz w:val="16"/>
        </w:rPr>
        <w:t xml:space="preserve"> in relative power, </w:t>
      </w:r>
      <w:r w:rsidRPr="0017003E">
        <w:rPr>
          <w:rStyle w:val="Emphasis"/>
        </w:rPr>
        <w:t>but without</w:t>
      </w:r>
      <w:r w:rsidRPr="0058683B">
        <w:rPr>
          <w:sz w:val="16"/>
        </w:rPr>
        <w:t xml:space="preserve"> incorporating those components that would spell </w:t>
      </w:r>
      <w:r w:rsidRPr="0017003E">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58683B">
        <w:rPr>
          <w:sz w:val="16"/>
        </w:rPr>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Washington must pursue concertedly in order to balance against growing Chinese power: first, it must support the rise of other Asian powers located along China’s periphery;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the net effect would be to create objective constraints that limit the misuse of Chinese power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These elements, driven by the regional actors’ own concerns about China’s increasing power, would position the key Asian states in ways fundamentally congruent with U.S. interests, especially the core objective of restraining the potential for Chinese aggressiveness, while at the same time providing “the necessary cushion that prevents [their] tightened commercial interdependence [with China] from disrupting the delicate balance between economic gains and geopolitical risks.”5 </w:t>
      </w:r>
      <w:r w:rsidRPr="0017003E">
        <w:rPr>
          <w:rStyle w:val="Emphasis"/>
        </w:rPr>
        <w:t>Such a</w:t>
      </w:r>
      <w:r w:rsidRPr="0058683B">
        <w:rPr>
          <w:sz w:val="16"/>
        </w:rPr>
        <w:t xml:space="preserve"> regional </w:t>
      </w:r>
      <w:r w:rsidRPr="0017003E">
        <w:rPr>
          <w:rStyle w:val="Emphasis"/>
        </w:rPr>
        <w:t>equilibrium offers the potential for balancing China—and inducing good behavior</w:t>
      </w:r>
      <w:r w:rsidRPr="0058683B">
        <w:rPr>
          <w:sz w:val="16"/>
        </w:rPr>
        <w:t xml:space="preserve"> on the part of Beijing—</w:t>
      </w:r>
      <w:r w:rsidRPr="0017003E">
        <w:rPr>
          <w:rStyle w:val="Emphasis"/>
        </w:rPr>
        <w:t>without any necessity for containment, let alone conflict</w:t>
      </w:r>
      <w:r w:rsidRPr="0058683B">
        <w:rPr>
          <w:sz w:val="16"/>
        </w:rPr>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17003E">
        <w:rPr>
          <w:rStyle w:val="Emphasis"/>
        </w:rPr>
        <w:t>Disagreement over issues like human rights, political freedoms, the treatment of minorities, nonproliferation, or military modernization should be handled tactfully</w:t>
      </w:r>
      <w:r w:rsidRPr="0058683B">
        <w:rPr>
          <w:sz w:val="16"/>
        </w:rPr>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17003E">
        <w:rPr>
          <w:rStyle w:val="Emphasis"/>
        </w:rPr>
        <w:t>U.S. administrations have more or less successfully pursued this emphasis on sustaining productive relations with China</w:t>
      </w:r>
      <w:r w:rsidRPr="0058683B">
        <w:rPr>
          <w:sz w:val="16"/>
        </w:rPr>
        <w:t xml:space="preserve">. </w:t>
      </w:r>
      <w:r w:rsidRPr="0017003E">
        <w:rPr>
          <w:rStyle w:val="Emphasis"/>
        </w:rPr>
        <w:t>Such a focus, however, cannot</w:t>
      </w:r>
      <w:r w:rsidRPr="0058683B">
        <w:rPr>
          <w:sz w:val="16"/>
        </w:rPr>
        <w:t xml:space="preserve"> be allowed to </w:t>
      </w:r>
      <w:r w:rsidRPr="0017003E">
        <w:rPr>
          <w:rStyle w:val="Emphasis"/>
        </w:rPr>
        <w:t>eclipse</w:t>
      </w:r>
      <w:r w:rsidRPr="0058683B">
        <w:rPr>
          <w:sz w:val="16"/>
        </w:rPr>
        <w:t>—as it often does in Washington—</w:t>
      </w:r>
      <w:r w:rsidRPr="0017003E">
        <w:rPr>
          <w:rStyle w:val="Emphasis"/>
        </w:rPr>
        <w:t xml:space="preserve">the equally vital objective of strengthening U.S. ties with the key power centers located along China’s </w:t>
      </w:r>
      <w:r w:rsidRPr="0058683B">
        <w:rPr>
          <w:sz w:val="16"/>
        </w:rPr>
        <w:t xml:space="preserve">immediate and extended </w:t>
      </w:r>
      <w:r w:rsidRPr="0017003E">
        <w:rPr>
          <w:rStyle w:val="Emphasis"/>
        </w:rPr>
        <w:t>outskirts</w:t>
      </w:r>
      <w:r w:rsidRPr="0058683B">
        <w:rPr>
          <w:sz w:val="16"/>
        </w:rPr>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17003E">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58683B">
        <w:rPr>
          <w:sz w:val="16"/>
        </w:rPr>
        <w:t xml:space="preserve">even when they cannot or will not reciprocate U.S. initiatives as fulsomely as may be desired. And </w:t>
      </w:r>
      <w:r w:rsidRPr="0017003E">
        <w:rPr>
          <w:rStyle w:val="Emphasis"/>
        </w:rPr>
        <w:t>if these nations do reach their strategic potential as a result of preferential U.S. assistance, they would effectively serve as a powerful constraint on China’s freedom of action</w:t>
      </w:r>
      <w:r w:rsidRPr="0058683B">
        <w:rPr>
          <w:sz w:val="16"/>
        </w:rPr>
        <w:t xml:space="preserve"> in Asia. </w:t>
      </w:r>
      <w:r w:rsidRPr="0017003E">
        <w:rPr>
          <w:rStyle w:val="Emphasis"/>
        </w:rPr>
        <w:t>This would not only limit Beijing’s capacity to dominate important centers of the global economy, but would bring China’s entire outer periphery under the influence of nations friendly to the U</w:t>
      </w:r>
      <w:r w:rsidRPr="0058683B">
        <w:rPr>
          <w:sz w:val="16"/>
        </w:rPr>
        <w:t xml:space="preserve">nited </w:t>
      </w:r>
      <w:r w:rsidRPr="0017003E">
        <w:rPr>
          <w:rStyle w:val="Emphasis"/>
        </w:rPr>
        <w:t>S</w:t>
      </w:r>
      <w:r w:rsidRPr="0058683B">
        <w:rPr>
          <w:sz w:val="16"/>
        </w:rPr>
        <w:t xml:space="preserve">tates. </w:t>
      </w:r>
      <w:r w:rsidRPr="0017003E">
        <w:rPr>
          <w:rStyle w:val="Emphasis"/>
        </w:rPr>
        <w:t>Thus, U.S. hegemony would gain another</w:t>
      </w:r>
      <w:r w:rsidRPr="0058683B">
        <w:rPr>
          <w:sz w:val="16"/>
        </w:rPr>
        <w:t xml:space="preserve">, more local </w:t>
      </w:r>
      <w:r w:rsidRPr="0017003E">
        <w:rPr>
          <w:rStyle w:val="Emphasis"/>
        </w:rPr>
        <w:t>level of protection</w:t>
      </w:r>
      <w:r w:rsidRPr="0058683B">
        <w:rPr>
          <w:sz w:val="16"/>
        </w:rPr>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17003E">
        <w:rPr>
          <w:rStyle w:val="Emphasis"/>
        </w:rPr>
        <w:t>The strategy of nurturing the growth of major powers along the Asian periphery in order to balance China without containing it</w:t>
      </w:r>
      <w:r w:rsidRPr="0058683B">
        <w:rPr>
          <w:sz w:val="16"/>
        </w:rPr>
        <w:t xml:space="preserve">, therefore, </w:t>
      </w:r>
      <w:r w:rsidRPr="0017003E">
        <w:rPr>
          <w:rStyle w:val="Emphasis"/>
        </w:rPr>
        <w:t>provides</w:t>
      </w:r>
      <w:r w:rsidRPr="0058683B">
        <w:rPr>
          <w:sz w:val="16"/>
        </w:rPr>
        <w:t xml:space="preserve"> the regional system with the best of both worlds: </w:t>
      </w:r>
      <w:r w:rsidRPr="0017003E">
        <w:rPr>
          <w:rStyle w:val="Emphasis"/>
        </w:rPr>
        <w:t>an opportunity to limit Beijing’s capacity for malevolence without sacrificing the common prosperity arising from trade and interdependence</w:t>
      </w:r>
      <w:r w:rsidRPr="007134F6">
        <w:t>.</w:t>
      </w:r>
    </w:p>
    <w:p w14:paraId="11AA2222" w14:textId="77777777" w:rsidR="005F3ED1" w:rsidRPr="00CF7A39" w:rsidRDefault="005F3ED1" w:rsidP="005F3ED1">
      <w:pPr>
        <w:pStyle w:val="Heading4"/>
      </w:pPr>
      <w:r w:rsidRPr="00CF7A39">
        <w:t>Appeasement creates a</w:t>
      </w:r>
      <w:r>
        <w:t xml:space="preserve"> positive relationship – any status quo containment is not designed, it’s a default failing approach</w:t>
      </w:r>
    </w:p>
    <w:p w14:paraId="46EC1CFC" w14:textId="77777777" w:rsidR="005F3ED1" w:rsidRPr="00CF7A39" w:rsidRDefault="005F3ED1" w:rsidP="005F3ED1">
      <w:r w:rsidRPr="00CF7A39">
        <w:rPr>
          <w:rStyle w:val="Style13ptBold"/>
        </w:rPr>
        <w:t xml:space="preserve">China US Focus Digest 14 </w:t>
      </w:r>
      <w:r w:rsidRPr="00CF7A39">
        <w:t xml:space="preserve">(China US Focus Digest, October 2014, “Should U.S. Consider Accepting a Chinese Monroe Doctrine” </w:t>
      </w:r>
      <w:hyperlink r:id="rId63" w:history="1">
        <w:r w:rsidRPr="00CF7A39">
          <w:rPr>
            <w:rStyle w:val="Hyperlink"/>
          </w:rPr>
          <w:t>http://www.chinausfocus.com/wp-content/uploads/2014/12/Digest_Vol3.pdf</w:t>
        </w:r>
      </w:hyperlink>
      <w:r w:rsidRPr="00CF7A39">
        <w:t xml:space="preserve"> )</w:t>
      </w:r>
    </w:p>
    <w:p w14:paraId="6B20D6F2" w14:textId="77777777" w:rsidR="005F3ED1" w:rsidRPr="00E75E9A" w:rsidRDefault="005F3ED1" w:rsidP="005F3ED1">
      <w:r w:rsidRPr="00CF7A39">
        <w:t xml:space="preserve">Beginning with the Nixon administration’s initial outreach to the Chinese government in the early 1970s, and continuing through successive administrations until the early years of the twenty-first century, the engagement aspect in U.S. policy was dominant. But during the administrations of George W. Bush and Barack Obama, the emphasis shifted. </w:t>
      </w:r>
      <w:r w:rsidRPr="00CF7A39">
        <w:rPr>
          <w:rStyle w:val="Emphasis"/>
        </w:rPr>
        <w:t>Containment</w:t>
      </w:r>
      <w:r w:rsidRPr="00CF7A39">
        <w:t xml:space="preserve">, albeit implicit rather than explicit, </w:t>
      </w:r>
      <w:r w:rsidRPr="00CF7A39">
        <w:rPr>
          <w:rStyle w:val="Emphasis"/>
        </w:rPr>
        <w:t>has</w:t>
      </w:r>
      <w:r w:rsidRPr="00CF7A39">
        <w:t xml:space="preserve"> now </w:t>
      </w:r>
      <w:r w:rsidRPr="00CF7A39">
        <w:rPr>
          <w:rStyle w:val="Emphasis"/>
        </w:rPr>
        <w:t>become the principal feature</w:t>
      </w:r>
      <w:r w:rsidRPr="00CF7A39">
        <w:t xml:space="preserve">—and that trend is accelerating. Washington prods its East Asian allies to devote greater efforts to defense, and U.S. officials seek to transform the bilateral alliances with those nations to cover broader, regional security contingencies. Especially during the Obama years, U.S. policy has tilted in favor of countries such as Vietnam and the Philippines, which are embroiled in territorial disputes with China involving the South China Sea, and has backed Japan in its contentious confrontation with Beijing over the disputed Senkaku/ Diaoyu Islands in the East China Sea. Such informal manifestations of containment deceive no one—least of all, Chinese officials. </w:t>
      </w:r>
      <w:r w:rsidRPr="00CF7A39">
        <w:rPr>
          <w:rStyle w:val="Emphasis"/>
        </w:rPr>
        <w:t>Washington’s current strategy is fomenting growing tensions with China, and they could ultimately lead to a military collision in East Asia between the two powers. Perhaps most troubling, Washington has seemingly adopted a de facto containment policy almost by default, concluding that there are no feasible alternatives, despite rising Chinese anger</w:t>
      </w:r>
      <w:r w:rsidRPr="00CF7A39">
        <w:t>. Before we continue down that path, we should at least assess more seriously whether other, less confrontational and more sustainable, options exist. One admittedly controversial option would be to accept the likelihood that China, by virtue of its greater population and mounting economic and military capabilities, is destined to become the dominant power in East Asia. Even the hint of recognizing Chinese regional pre-eminence, though, always produces shrill allegations of “appeasement.” And that term has an especially odious connotation because of the disastrous appeasement policy that the Western powers pursued toward Adolf Hitler in the late 1930s. But so-called a</w:t>
      </w:r>
      <w:r w:rsidRPr="00CF7A39">
        <w:rPr>
          <w:rStyle w:val="Emphasis"/>
        </w:rPr>
        <w:t>ppeasement has a much longer and more productive history</w:t>
      </w:r>
      <w:r w:rsidRPr="00CF7A39">
        <w:t xml:space="preserve"> than the calamitous 1930s model would suggest. Indeed, the United States was the principal beneficiary of a milder version that Britain adopted in the 1890s. In response to a nasty boundary dispute between Venezuela and a neighboring British colony, London faced a stark choice. It could confront an increasingly powerful United States, which was mightily annoyed at what it perceived as a challenge to Washington’s cherished Monroe Doctrine barring European interference in the Western Hemisphere. The alternative was to concede that the United States was now the dominant power in that region and to accept Washington’s policy preferences. British officials chose the latter course, a move that ended decades of tensions between the two countries over various issues and created the foundation for what would ultimately become an extremely close alliance. U.S. officials need to at least consider whether </w:t>
      </w:r>
      <w:r w:rsidRPr="00CF7A39">
        <w:rPr>
          <w:rStyle w:val="Emphasis"/>
        </w:rPr>
        <w:t xml:space="preserve">a </w:t>
      </w:r>
      <w:r w:rsidRPr="00CF7A39">
        <w:t xml:space="preserve">similar </w:t>
      </w:r>
      <w:r w:rsidRPr="00CF7A39">
        <w:rPr>
          <w:rStyle w:val="Emphasis"/>
        </w:rPr>
        <w:t>concession</w:t>
      </w:r>
      <w:r w:rsidRPr="00CF7A39">
        <w:t xml:space="preserve"> </w:t>
      </w:r>
      <w:r w:rsidRPr="00CF7A39">
        <w:rPr>
          <w:rStyle w:val="Emphasis"/>
        </w:rPr>
        <w:t>might</w:t>
      </w:r>
      <w:r w:rsidRPr="00CF7A39">
        <w:t xml:space="preserve"> </w:t>
      </w:r>
      <w:r w:rsidRPr="00CF7A39">
        <w:rPr>
          <w:rStyle w:val="Emphasis"/>
        </w:rPr>
        <w:t>create</w:t>
      </w:r>
      <w:r w:rsidRPr="00CF7A39">
        <w:t xml:space="preserve"> the basis for </w:t>
      </w:r>
      <w:r w:rsidRPr="00CF7A39">
        <w:rPr>
          <w:rStyle w:val="Emphasis"/>
        </w:rPr>
        <w:t>a</w:t>
      </w:r>
      <w:r w:rsidRPr="00CF7A39">
        <w:t xml:space="preserve"> new, </w:t>
      </w:r>
      <w:r w:rsidRPr="00CF7A39">
        <w:rPr>
          <w:rStyle w:val="Emphasis"/>
        </w:rPr>
        <w:t>far less contentious, relationship with China</w:t>
      </w:r>
      <w:r w:rsidRPr="00CF7A39">
        <w:t xml:space="preserve"> </w:t>
      </w:r>
      <w:r w:rsidRPr="00CF7A39">
        <w:rPr>
          <w:rStyle w:val="Emphasis"/>
        </w:rPr>
        <w:t>while still protecting important American interests</w:t>
      </w:r>
      <w:r w:rsidRPr="00CF7A39">
        <w:t xml:space="preserve"> in the Western Pacific. In other words, is it time to recognize a Chinese equivalent of the Monroe Doctrine in East Asia—accepting that China is now the pre-eminent regional power? There are essential caveats to such a dramatic policy shift. At a minimum, Beijing would need to embrace not only the original logic of the Monroe Doctrine, but also the so-called Roosevelt Corollary. The latter, adopted during Theodore Roosevelt’s administration, promised Britain and the other European powers that the United States would maintain order in the Western Hemisphere and discipline irresponsible governments in the region. That requirement would have direct applicability to a pre-eminent role by Beijing in East Asia. Specifically, </w:t>
      </w:r>
      <w:r w:rsidRPr="00CF7A39">
        <w:rPr>
          <w:rStyle w:val="Emphasis"/>
        </w:rPr>
        <w:t>China would need to accept responsibility for preventing rogue powers like North Korea from disrupting regional peace and tranquility</w:t>
      </w:r>
      <w:r w:rsidRPr="00CF7A39">
        <w:t>. Even if that meant direct Chinese action to remove an offending regime in Pyongyang, Beijing would need to be willing to undertake such action. Reducing the danger of North Korean aggression against its East Asian neighbors (and perhaps someday even against the United States) would provide a significant benefit to America. Beijing’s willingness to undertake that responsibility would be a crucial prerequisite for any U.S. decision to accept China’s regional pre-eminence. Unwillingness on Beijing’s part to embrace the role of stabilizer would greatly reduce the appeal of a more accommodating U.S. policy.</w:t>
      </w:r>
    </w:p>
    <w:p w14:paraId="7354A77B" w14:textId="77777777" w:rsidR="005F3ED1" w:rsidRDefault="005F3ED1" w:rsidP="007134F6"/>
    <w:p w14:paraId="69E68607" w14:textId="544136D8" w:rsidR="00F7638C" w:rsidRDefault="00F7638C" w:rsidP="00F7638C">
      <w:pPr>
        <w:pStyle w:val="Heading3"/>
      </w:pPr>
      <w:r>
        <w:t>Containment Bad: Globalization</w:t>
      </w:r>
    </w:p>
    <w:p w14:paraId="64E1E691" w14:textId="77777777" w:rsidR="00F7638C" w:rsidRDefault="00F7638C" w:rsidP="00F7638C">
      <w:pPr>
        <w:pStyle w:val="Heading4"/>
      </w:pPr>
      <w:r>
        <w:t>It’s not World War 2 – globalization forces engagement. Containment ignores economic interdependency.</w:t>
      </w:r>
    </w:p>
    <w:p w14:paraId="49572A4F" w14:textId="77777777" w:rsidR="00F7638C" w:rsidRPr="0029717B" w:rsidRDefault="00F7638C" w:rsidP="00F7638C">
      <w:r w:rsidRPr="0024420A">
        <w:t xml:space="preserve">Yan </w:t>
      </w:r>
      <w:r w:rsidRPr="00F72322">
        <w:rPr>
          <w:rStyle w:val="Style13ptBold"/>
        </w:rPr>
        <w:t>Xuetong* and</w:t>
      </w:r>
      <w:r w:rsidRPr="0024420A">
        <w:t xml:space="preserve"> Qi </w:t>
      </w:r>
      <w:r w:rsidRPr="00F72322">
        <w:rPr>
          <w:rStyle w:val="Style13ptBold"/>
        </w:rPr>
        <w:t>Haixia; 2012</w:t>
      </w:r>
      <w:r w:rsidRPr="0029717B">
        <w:t xml:space="preserve">; Yan Xuetong is Professor of International Relations and Director of Institute of Modern International Relations, Tsinghua University. Qi Haixia is Lecturer at Department of International Relations, Tsinghua University. They are the co-authors of </w:t>
      </w:r>
      <w:hyperlink r:id="rId64" w:tgtFrame="_blank" w:history="1">
        <w:r w:rsidRPr="0029717B">
          <w:t>Football Game Rather Than Boxing Match: China–US Intensifying Rivalry Does not Amount to Cold War</w:t>
        </w:r>
      </w:hyperlink>
      <w:r w:rsidRPr="0029717B">
        <w:t>; The Chinese journal of international politics; “</w:t>
      </w:r>
      <w:hyperlink r:id="rId65" w:tgtFrame="_blank" w:history="1">
        <w:r w:rsidRPr="0029717B">
          <w:t>Football Game Rather Than Boxing Match: China–US Intensifying Rivalry Does not Amount to Cold War</w:t>
        </w:r>
      </w:hyperlink>
      <w:r w:rsidRPr="0029717B">
        <w:t xml:space="preserve">;” April 6th, 2012; </w:t>
      </w:r>
      <w:hyperlink r:id="rId66" w:history="1">
        <w:r w:rsidRPr="0029717B">
          <w:t>file:///C:/Users/Kenney/Dropbox/Appeasement%20Generic/Emma/Football%20Game.pdf</w:t>
        </w:r>
      </w:hyperlink>
      <w:r w:rsidRPr="0029717B">
        <w:t xml:space="preserve"> (EK)</w:t>
      </w:r>
    </w:p>
    <w:p w14:paraId="2FFEE62D" w14:textId="77777777" w:rsidR="00F7638C" w:rsidRDefault="00F7638C" w:rsidP="00F7638C">
      <w:pPr>
        <w:rPr>
          <w:rStyle w:val="StyleUnderline"/>
        </w:rPr>
      </w:pPr>
      <w:r w:rsidRPr="0029717B">
        <w:t xml:space="preserve">Economic </w:t>
      </w:r>
      <w:r w:rsidRPr="00A83AD0">
        <w:rPr>
          <w:sz w:val="12"/>
        </w:rPr>
        <w:t>globalization created a strategic need for superficial friendship between China and the United States. While scholars disagree over exactly when economic globalization began, all agree that it sped up after the end of the Cold War. This is because the Council for Mutual Economic Assistance ended after the collapse of the Soviet Union, resulting in a global market. Meanwhile, the pace of information-flow increased among states, shrinking the size of the globe and leading to popularization of the expression ‘global village’</w:t>
      </w:r>
      <w:r w:rsidRPr="00A83AD0">
        <w:rPr>
          <w:rStyle w:val="StyleUnderline"/>
        </w:rPr>
        <w:t>. Levels of interdependence have increased along with the growing proximity of international economic relations</w:t>
      </w:r>
      <w:r w:rsidRPr="00A83AD0">
        <w:rPr>
          <w:sz w:val="12"/>
        </w:rPr>
        <w:t xml:space="preserve">. </w:t>
      </w:r>
      <w:r w:rsidRPr="00A83AD0">
        <w:rPr>
          <w:rStyle w:val="StyleUnderline"/>
        </w:rPr>
        <w:t>That a strategy of complete confrontation can no longer effectively protect national interests</w:t>
      </w:r>
      <w:r w:rsidRPr="00A83AD0">
        <w:rPr>
          <w:sz w:val="12"/>
        </w:rPr>
        <w:t xml:space="preserve"> is now obvious. It is for this reason that certain scholars argue that there has been a qualitative change in the nature of the security dilemma since end of the Cold War.35 </w:t>
      </w:r>
      <w:r w:rsidRPr="00A83AD0">
        <w:rPr>
          <w:rStyle w:val="StyleUnderline"/>
        </w:rPr>
        <w:t>Under the conditions of globalization, interdependence between China and the United States has continued to grow, and for the sake of economic interests, neither is willing to adopt a strategy of all-out confrontation</w:t>
      </w:r>
      <w:r w:rsidRPr="00A83AD0">
        <w:rPr>
          <w:sz w:val="12"/>
        </w:rPr>
        <w:t xml:space="preserve">. Economic interdependence, however, will not diffuse the political and security conflicts between the two states. Different interests in different spheres have thus created a foundation for superficial friendship between the United States and China. Involvement in the globalization process has rapidly expanded China’s involvement in international organizations in ever-growing fields,36 within many of which China accepts West-led international norms.37 The country has thus shifted from ‘opposing the international order’ to ‘reforming the international order’ to ‘maintaining the international order’.38 Globalization has changed not only China’s but also United States’ behavioral principles. </w:t>
      </w:r>
      <w:r w:rsidRPr="00A83AD0">
        <w:rPr>
          <w:rStyle w:val="StyleUnderline"/>
        </w:rPr>
        <w:t xml:space="preserve">The growth of Sino–US economic interdependence has prompted the United States’ adoption of a </w:t>
      </w:r>
      <w:r w:rsidRPr="00A83AD0">
        <w:rPr>
          <w:sz w:val="12"/>
        </w:rPr>
        <w:t xml:space="preserve">two-pronged </w:t>
      </w:r>
      <w:r w:rsidRPr="00A83AD0">
        <w:rPr>
          <w:rStyle w:val="StyleUnderline"/>
        </w:rPr>
        <w:t>policy of military and political containment</w:t>
      </w:r>
      <w:r w:rsidRPr="00A83AD0">
        <w:rPr>
          <w:sz w:val="12"/>
        </w:rPr>
        <w:t xml:space="preserve"> and of economic engagement. </w:t>
      </w:r>
      <w:r w:rsidRPr="00A83AD0">
        <w:rPr>
          <w:rStyle w:val="StyleUnderline"/>
        </w:rPr>
        <w:t xml:space="preserve">Its aim is to reduce the risk of a head-on conflict that could considerably damage United States’ interests. </w:t>
      </w:r>
      <w:r w:rsidRPr="00A83AD0">
        <w:rPr>
          <w:sz w:val="12"/>
        </w:rPr>
        <w:t xml:space="preserve">These contradictory strands of US policy towards China are an indicator of superficial friendship. Under the context of economic globalization, China has also developed economic interdependence with United States’ allies. This has reduced incentives to participate in containment of China and also dampened United States’ resolve to maintain a policy of complete containment. As a result, certain scholars argue that </w:t>
      </w:r>
      <w:r w:rsidRPr="00A83AD0">
        <w:rPr>
          <w:rStyle w:val="StyleUnderline"/>
        </w:rPr>
        <w:t>enhanced levels of interdependence among China and other nations have diminished the probability of China’s opting to rise through forceful expansion</w:t>
      </w:r>
      <w:r w:rsidRPr="00A83AD0">
        <w:rPr>
          <w:sz w:val="12"/>
        </w:rPr>
        <w:t xml:space="preserve">.39 To be maintained over the long-term, superficial friendship requires that both China and the United States maintain a superficial friendship strategy. China’s unilateral maintenance of such a strategy is not sufficient as well as not sustainable. One reason why the United States has maintained a strategy of superficial friendship towards China over the long term is that of liberalist US academics’ emphases on economic interdependence between China and the United States under the context of globalization. Some US scholars argue that </w:t>
      </w:r>
      <w:r w:rsidRPr="00A83AD0">
        <w:rPr>
          <w:rStyle w:val="StyleUnderline"/>
        </w:rPr>
        <w:t xml:space="preserve">it is impossible for the United States to contain China under conditions of globalization, and consequently that there is no other choice than to adopt a policy of engagement. </w:t>
      </w:r>
      <w:r w:rsidRPr="00A83AD0">
        <w:rPr>
          <w:sz w:val="12"/>
        </w:rPr>
        <w:t xml:space="preserve">For example, Assistant Secretary of Defense under Clinton Joseph S. Nye said that the United States does not need to adopt a policy of containment towards China, and nor is it possible to contain it. The only chance is for China to contain itself. For example, over the past two years, disputes in the South China Seas and over the China–India border have worsened China’s relations with its neighbors, resulting in their bringing in US military might to hedge against China. </w:t>
      </w:r>
      <w:r w:rsidRPr="00A83AD0">
        <w:rPr>
          <w:rStyle w:val="StyleUnderline"/>
        </w:rPr>
        <w:t>Containment would bring catastrophe, but cooperation could achieve win– win</w:t>
      </w:r>
      <w:r>
        <w:rPr>
          <w:rStyle w:val="StyleUnderline"/>
        </w:rPr>
        <w:t xml:space="preserve">. </w:t>
      </w:r>
    </w:p>
    <w:p w14:paraId="4BB0AF48" w14:textId="77777777" w:rsidR="00F7638C" w:rsidRPr="00F7638C" w:rsidRDefault="00F7638C" w:rsidP="00F7638C"/>
    <w:p w14:paraId="2CFDA42E" w14:textId="73A44A66" w:rsidR="0058683B" w:rsidRPr="007134F6" w:rsidRDefault="007134F6" w:rsidP="007134F6">
      <w:pPr>
        <w:pStyle w:val="Heading3"/>
      </w:pPr>
      <w:r>
        <w:t>Containment Bad: Self-Fulfilling</w:t>
      </w:r>
    </w:p>
    <w:p w14:paraId="6F5E2823" w14:textId="77777777" w:rsidR="007134F6" w:rsidRPr="00B4780A" w:rsidRDefault="007134F6" w:rsidP="007134F6">
      <w:pPr>
        <w:pStyle w:val="Heading4"/>
      </w:pPr>
      <w:r w:rsidRPr="00B4780A">
        <w:t>Containment only fuels mistrust and increase tensions, amplifying the risk of unnecessary war – these cycles of aggression are already happening now; instead, we need to trod a middle path</w:t>
      </w:r>
    </w:p>
    <w:p w14:paraId="0A36C6D9" w14:textId="77777777" w:rsidR="007134F6" w:rsidRPr="00B4780A" w:rsidRDefault="007134F6" w:rsidP="007134F6">
      <w:r w:rsidRPr="00B4780A">
        <w:rPr>
          <w:rStyle w:val="Style13ptBold"/>
        </w:rPr>
        <w:t>Kim</w:t>
      </w:r>
      <w:r w:rsidRPr="00B4780A">
        <w:t>, Jihyun 20</w:t>
      </w:r>
      <w:r w:rsidRPr="00B4780A">
        <w:rPr>
          <w:rStyle w:val="Style13ptBold"/>
        </w:rPr>
        <w:t>15</w:t>
      </w:r>
      <w:r w:rsidRPr="00B4780A">
        <w:t xml:space="preserve"> (assistant professor in the Institute of International Studies at Bradley University, IL, where she teaches courses on US-East Asian relations and problems on contemporary Asia, in addition to the Institute’s most widely offered general education course, Fundamentals of Contemporary East Asian Civilizations. Dr. Kim holds a PhD in political science from the University of South Carolina, where she specialized in international relations and comparative politics. Her major research interests include regional security and major power interactions in East Asia, Chinese and Korean politics and foreign policy, and nuclear security and nonproliferation) “Territorial Disputes in the South China Sea: Implications for Security in Asia and Beyond”, Strategic Studies Quarterly Summer 2015, pp.107-141 // DDI - CS</w:t>
      </w:r>
    </w:p>
    <w:p w14:paraId="727722B5" w14:textId="77777777" w:rsidR="007134F6" w:rsidRDefault="007134F6" w:rsidP="007134F6">
      <w:r w:rsidRPr="00B4780A">
        <w:rPr>
          <w:rStyle w:val="Emphasis"/>
        </w:rPr>
        <w:t>As a rising</w:t>
      </w:r>
      <w:r w:rsidRPr="00B4780A">
        <w:t xml:space="preserve"> (or reemerging) </w:t>
      </w:r>
      <w:r w:rsidRPr="00B4780A">
        <w:rPr>
          <w:rStyle w:val="Emphasis"/>
        </w:rPr>
        <w:t>power, China</w:t>
      </w:r>
      <w:r w:rsidRPr="00B4780A">
        <w:t xml:space="preserve"> has an increasing interest in terms of showing its strength and safeguarding its pride. Thus, it </w:t>
      </w:r>
      <w:r w:rsidRPr="00B4780A">
        <w:rPr>
          <w:rStyle w:val="Emphasis"/>
        </w:rPr>
        <w:t>is more inclined to retaliate with force</w:t>
      </w:r>
      <w:r w:rsidRPr="00B4780A">
        <w:t>, if provoked, even though it may still be reluctant to initiate and enter into a military conflict with any of its neighbors. In this sense, the supreme irony of Washington’s Asia-Pacific pivot, which is often seen as “an American reprise of Cold War ‘</w:t>
      </w:r>
      <w:r w:rsidRPr="00B4780A">
        <w:rPr>
          <w:rStyle w:val="Emphasis"/>
        </w:rPr>
        <w:t>contain- ment’ now directed at China, fueling an arms race and U.S. alliance structure that is a growing threat to China,” is that it has encouraged a list of countries in the region, including “the Philippines and Vietnam, as well as Japan, to oppose and challenge China, and to decline to ne- gotiate in good faith to resolve disputes,” testing the limits of Beijing’s restraint with US-led “defensive” alliances and partnerships</w:t>
      </w:r>
      <w:r w:rsidRPr="00B4780A">
        <w:t xml:space="preserve">, which are deemed to be offensive in the eyes of Beijing.26 In conjunction with the rise of nationalist competition in the region, </w:t>
      </w:r>
      <w:r w:rsidRPr="00B4780A">
        <w:rPr>
          <w:rStyle w:val="Emphasis"/>
        </w:rPr>
        <w:t>this</w:t>
      </w:r>
      <w:r w:rsidRPr="00B4780A">
        <w:t xml:space="preserve"> may further facili- tate the process of Beijing’s shifting focus from economic to geopolitical concerns, which in turn </w:t>
      </w:r>
      <w:r w:rsidRPr="00B4780A">
        <w:rPr>
          <w:rStyle w:val="Emphasis"/>
        </w:rPr>
        <w:t>would expedite self-reinforcing cycles of aggres- sion among all sides locked in the disputes</w:t>
      </w:r>
      <w:r w:rsidRPr="00B4780A">
        <w:t xml:space="preserve">. Nonetheless, “conflict is a choice, not a necessity,” although enduring disputes are more likely if established countries like </w:t>
      </w:r>
      <w:r w:rsidRPr="00B4780A">
        <w:rPr>
          <w:rStyle w:val="Emphasis"/>
        </w:rPr>
        <w:t>the United States (with its regional allies and friends) treat every advance in China’s mili- tary capabilities as a hostile act or China, as a rising power, disregards “the tenuous dividing line between defensive and offensive capabilities” and overlooks “the consequences of an unrestrained arms race</w:t>
      </w:r>
      <w:r w:rsidRPr="00B4780A">
        <w:t xml:space="preserve">.”27 Un- der the circumstances, both China and its neighbors, supported by the United States, may create the self-defeating “Thucydides trap.”28 This implies that </w:t>
      </w:r>
      <w:r w:rsidRPr="00B4780A">
        <w:rPr>
          <w:rStyle w:val="Emphasis"/>
        </w:rPr>
        <w:t>a deadly combination of the growth of Chinese power and the anxiety that this caused in America (and its allies and friends in the region) may evolve into mutual distrust and turn their healthy rivalry into conflict and unnecessary war</w:t>
      </w:r>
      <w:r w:rsidRPr="00B4780A">
        <w:t xml:space="preserve">. Interesting in this analysis is that Chi- na’s increasing assertiveness regarding issues like the South China Sea is Strategic Studies Quarterly </w:t>
      </w:r>
      <w:r w:rsidRPr="00B4780A">
        <w:rPr>
          <w:rFonts w:ascii="Times New Roman" w:hAnsi="Times New Roman" w:cs="Times New Roman"/>
        </w:rPr>
        <w:t>♦</w:t>
      </w:r>
      <w:r w:rsidRPr="00B4780A">
        <w:t xml:space="preserve"> Summer 2015 [ 117 ] Jihyun Kim not as important in itself as a sign of things to come—that being the potential danger of China, the United States, and other claimants in the disputes </w:t>
      </w:r>
      <w:r w:rsidRPr="00B4780A">
        <w:rPr>
          <w:rStyle w:val="Emphasis"/>
        </w:rPr>
        <w:t>falling into</w:t>
      </w:r>
      <w:r w:rsidRPr="00B4780A">
        <w:t xml:space="preserve"> dangerous and </w:t>
      </w:r>
      <w:r w:rsidRPr="00B4780A">
        <w:rPr>
          <w:rStyle w:val="Emphasis"/>
        </w:rPr>
        <w:t>destructive zero-sum competition</w:t>
      </w:r>
      <w:r w:rsidRPr="00B4780A">
        <w:t xml:space="preserve">. At present, America’s strategic concerns include losing its hegemonic status and being gradually pushed out of Asia. On the one hand, there is China’s fear of being militarily encircled by an outside power aligned with inside powers, capable of impinging on China’s territory or intervening in its own “regional” affairs. Under the circumstances, “just as Chinese influence in surrounding countries may spur fears of dominance, so ef- forts to pursue traditional American national interests can be perceived as a form of military encirclement.”29 The clash between these forces could make concerns about those powers falling into the Thucydides trap more than just an illusion. The critical question is whether, and if so under what conditions, China’s pragmatic realism would steer it to be more conducive to peaceful conflict resolution instead of choos- ing a hostile revision of the status quo. What follows is an analysis of the assumptions discussed above to examine whether the United States and China, along with other Asian nations, can avoid the Thucydides trap by letting their seemingly irreconcilable objectives coexist with- out resorting to violence. In a larger sense, this case has produced only partially known outcomes as tensions over the contested waters of the South China Sea continue with sluggish multilateral diplomatic efforts to institutionalize a binding code of conduct (COC). ... As for Washington, </w:t>
      </w:r>
      <w:r w:rsidRPr="00B4780A">
        <w:rPr>
          <w:rStyle w:val="Emphasis"/>
        </w:rPr>
        <w:t>the core task is to make it clear that the nation’s pivot to Asia is not designed as a zero-sum game to target and isolate China but to fulfill the US role as a reliable provider of Asian secu- rity—still powerful enough to maintain its vital alliance relationships and keep regional tensions at bay</w:t>
      </w:r>
      <w:r w:rsidRPr="00B4780A">
        <w:t xml:space="preserve">. In case of any regional conflict over the disputed territories, the United States has a responsibility to defend its long-standing ally, the Philippines, and to support its regional part- ners such as Indonesia and Malaysia. To do otherwise would undermine America’s credibility not only in Southeast Asia but in the Asia-Pacific and elsewhere. At the same time, </w:t>
      </w:r>
      <w:r w:rsidRPr="00B4780A">
        <w:rPr>
          <w:rStyle w:val="Emphasis"/>
        </w:rPr>
        <w:t>it is important to embrace the real- ity that encouraging restraint from all parties and peacefully resolving these disputes will be in America’s best interests</w:t>
      </w:r>
      <w:r w:rsidRPr="00B4780A">
        <w:t xml:space="preserve">. In fact, </w:t>
      </w:r>
      <w:r w:rsidRPr="00B4780A">
        <w:rPr>
          <w:rStyle w:val="Emphasis"/>
        </w:rPr>
        <w:t>direct American intervention could be counterproductive, given the risk of damaging</w:t>
      </w:r>
      <w:r w:rsidRPr="00B4780A">
        <w:t xml:space="preserve"> [134] Strategic Studies Quarterly </w:t>
      </w:r>
      <w:r w:rsidRPr="00B4780A">
        <w:rPr>
          <w:rFonts w:ascii="Times New Roman" w:hAnsi="Times New Roman" w:cs="Times New Roman"/>
        </w:rPr>
        <w:t>♦</w:t>
      </w:r>
      <w:r w:rsidRPr="00B4780A">
        <w:t xml:space="preserve"> Summer 2015 Territorial Disputes in the South China Sea its critically important </w:t>
      </w:r>
      <w:r w:rsidRPr="00B4780A">
        <w:rPr>
          <w:rStyle w:val="Emphasis"/>
        </w:rPr>
        <w:t>ties with China in the name of defending US allies</w:t>
      </w:r>
      <w:r w:rsidRPr="00B4780A">
        <w:t xml:space="preserve"> and friends </w:t>
      </w:r>
      <w:r w:rsidRPr="00B4780A">
        <w:rPr>
          <w:rStyle w:val="Emphasis"/>
        </w:rPr>
        <w:t>even if Chinese actions might not directly threaten core American interests</w:t>
      </w:r>
      <w:r w:rsidRPr="00B4780A">
        <w:t xml:space="preserve">, including freedom of navigation in the South China Sea. Nonetheless, Washington must pay close attention to Bei- jing’s perception of American decline and maintain comprehensive na- tional power in order to keep healthy and balanced relations with a ris- ing China. Despite the significance of Sino-US collaboration on a range of global problems, </w:t>
      </w:r>
      <w:r w:rsidRPr="00B4780A">
        <w:rPr>
          <w:rStyle w:val="Emphasis"/>
        </w:rPr>
        <w:t>excessively accommodating China’s demands might backfire, as doing so could feed “an image in Beijing of weakness in the outside world,” encouraging it to make a further attempt to push</w:t>
      </w:r>
      <w:r w:rsidRPr="00B4780A">
        <w:t xml:space="preserve">.81 </w:t>
      </w:r>
      <w:r w:rsidRPr="00B4780A">
        <w:rPr>
          <w:rStyle w:val="Emphasis"/>
        </w:rPr>
        <w:t>Thus, the United States needs to continue its engagement in Asia with some muscle in its diplomacy—not necessarily to provoke China but to enhance deterrence to counter China’s expansionism and to convince Beijing there is nothing to be gained by bullying its neighbors. At the same time, nothing good can come from excessively “pushing China</w:t>
      </w:r>
      <w:r w:rsidRPr="00B4780A">
        <w:t xml:space="preserve">, which has its own concerns about America’s role in Asia, into a cor- ner.”82 Under these conditions, </w:t>
      </w:r>
      <w:r w:rsidRPr="00B4780A">
        <w:rPr>
          <w:rStyle w:val="Emphasis"/>
        </w:rPr>
        <w:t>it is essential for the United States to find the right balance between reassuring US allies and partners of Wash- ington’s commitment to the stability in Asia-Pacific and maintaining America’s pragmatic policy of engagement with Beijing so as to protect US interests without exploiting Beijing’s anxieties. This would require</w:t>
      </w:r>
      <w:r w:rsidRPr="00B4780A">
        <w:t xml:space="preserve"> the United States to pursue </w:t>
      </w:r>
      <w:r w:rsidRPr="00B4780A">
        <w:rPr>
          <w:rStyle w:val="Emphasis"/>
        </w:rPr>
        <w:t>a strategically nuanced approach to sustain its credibility</w:t>
      </w:r>
      <w:r w:rsidRPr="00B4780A">
        <w:t xml:space="preserve"> as the major balancer of power in Asia, </w:t>
      </w:r>
      <w:r w:rsidRPr="00B4780A">
        <w:rPr>
          <w:rStyle w:val="Emphasis"/>
        </w:rPr>
        <w:t>while simultane- ously making efforts to create an environment in which China would be incorporated as an essential part of the regional community</w:t>
      </w:r>
      <w:r w:rsidRPr="00B4780A">
        <w:t xml:space="preserve">. Such an approach would necessitate a delicate balance of alliance management on the one hand and practical and vigorous engagement with Beijing on the other. In this, </w:t>
      </w:r>
      <w:r w:rsidRPr="00B4780A">
        <w:rPr>
          <w:rStyle w:val="Emphasis"/>
        </w:rPr>
        <w:t>the United States would have to</w:t>
      </w:r>
      <w:r w:rsidRPr="00B4780A">
        <w:t xml:space="preserve"> work hard to </w:t>
      </w:r>
      <w:r w:rsidRPr="00B4780A">
        <w:rPr>
          <w:rStyle w:val="Emphasis"/>
        </w:rPr>
        <w:t>enhance its strategic relationship with China</w:t>
      </w:r>
      <w:r w:rsidRPr="00B4780A">
        <w:t xml:space="preserve">, even </w:t>
      </w:r>
      <w:r w:rsidRPr="00B4780A">
        <w:rPr>
          <w:rStyle w:val="Emphasis"/>
        </w:rPr>
        <w:t>while striving to maintain its military supremacy and</w:t>
      </w:r>
      <w:r w:rsidRPr="00B4780A">
        <w:t xml:space="preserve"> to </w:t>
      </w:r>
      <w:r w:rsidRPr="00B4780A">
        <w:rPr>
          <w:rStyle w:val="Emphasis"/>
        </w:rPr>
        <w:t>keep the regional balance of power in its favor</w:t>
      </w:r>
      <w:r w:rsidRPr="00B4780A">
        <w:t xml:space="preserve">. Such a cautious and seemingly inconsistent approach would not necessarily reflect the discrepancy of Washington’s Asia policy. Rather, it would be a sensible manifestation of the realities of America’s complex interdependence with China and other states in the region. Faced with the risk of conflict and the task of reducing the geopoliti- cal tensions, scholars and global leaders alike have called for building strategic trust, based upon a new type of major power relationship be- tween Beijing and Washington.83 Henry Kissinger, for example, asserts Strategic Studies Quarterly </w:t>
      </w:r>
      <w:r w:rsidRPr="00B4780A">
        <w:rPr>
          <w:rFonts w:ascii="Times New Roman" w:hAnsi="Times New Roman" w:cs="Times New Roman"/>
        </w:rPr>
        <w:t>♦</w:t>
      </w:r>
      <w:r w:rsidRPr="00B4780A">
        <w:t xml:space="preserve"> Summer 2015 [ 135 ] Jihyun Kim that “the emergence of a prosperous and powerful China” should not be considered “in itself to be an American strategic defeat” given the non-zero-sum nature of their bilateral ties in the twenty-first century.84 Perhaps then, </w:t>
      </w:r>
      <w:r w:rsidRPr="00B4780A">
        <w:rPr>
          <w:rStyle w:val="Emphasis"/>
        </w:rPr>
        <w:t>the real danger is to treat a rising China as detrimental to regional peace while seeing growing tensions in the South China Sea simply as a reflection of Beijing’s expansionist ambitions or concluding that Sino-US relations will follow the vicious cycle of the rise and fall of the great powers. To fall prey to such thinking will enhance an arms race and worsen the security dilemma</w:t>
      </w:r>
      <w:r w:rsidRPr="00B4780A">
        <w:t>. Thus, there is no better time than now to heed Joseph Nye’s counsel that “</w:t>
      </w:r>
      <w:r w:rsidRPr="00B4780A">
        <w:rPr>
          <w:rStyle w:val="Emphasis"/>
        </w:rPr>
        <w:t>the best way to make an enemy of China is to treat it like one</w:t>
      </w:r>
      <w:r w:rsidRPr="00B4780A">
        <w:t>,” leading to a self-fulfilling prophecy.85 In fact, the future of China’s rise is open-ended, which is not necessarily bad. Rather, it means it is still possible to shape the future to become more peacefully and mutually-enhancing. Such a promise can bring out pragmatic realism in China, which strives to emerge not as a threat but a powerful, yet respected and proud, member of the regional and inter- national communities. The specific issue of South China Sea disputes, though deemed as a major geopolitical flashpoint, can still be turned into an opportunity for creating a better future. Especially if China wants to be recognized not merely as a rising power but also as a valued leader in Asia and beyond, that nation must not miss this chance to mitigate the ongoing tensions by assuaging its neighbors’ concerns about its aggres- sive expansionism and by promoting inclusive region-wide commercial benefits and strategic partnerships.</w:t>
      </w:r>
    </w:p>
    <w:p w14:paraId="40B33F0B" w14:textId="36F8467F" w:rsidR="001800A7" w:rsidRDefault="001800A7" w:rsidP="001800A7">
      <w:pPr>
        <w:pStyle w:val="Heading3"/>
      </w:pPr>
      <w:r>
        <w:t>Containment Bad: War</w:t>
      </w:r>
    </w:p>
    <w:p w14:paraId="6DB53825" w14:textId="77777777" w:rsidR="001800A7" w:rsidRPr="00ED41D3" w:rsidRDefault="001800A7" w:rsidP="001800A7">
      <w:pPr>
        <w:keepNext/>
        <w:keepLines/>
        <w:spacing w:before="40" w:after="0"/>
        <w:outlineLvl w:val="3"/>
        <w:rPr>
          <w:rFonts w:eastAsiaTheme="majorEastAsia" w:cstheme="majorBidi"/>
          <w:b/>
          <w:iCs/>
          <w:sz w:val="26"/>
        </w:rPr>
      </w:pPr>
      <w:r w:rsidRPr="00ED41D3">
        <w:rPr>
          <w:rFonts w:eastAsiaTheme="majorEastAsia" w:cstheme="majorBidi"/>
          <w:b/>
          <w:iCs/>
          <w:sz w:val="26"/>
        </w:rPr>
        <w:t xml:space="preserve">Containment </w:t>
      </w:r>
      <w:r>
        <w:rPr>
          <w:rFonts w:eastAsiaTheme="majorEastAsia" w:cstheme="majorBidi"/>
          <w:b/>
          <w:iCs/>
          <w:sz w:val="26"/>
        </w:rPr>
        <w:t xml:space="preserve">is pure escalatory posturing - </w:t>
      </w:r>
      <w:r w:rsidRPr="00ED41D3">
        <w:rPr>
          <w:rFonts w:eastAsiaTheme="majorEastAsia" w:cstheme="majorBidi"/>
          <w:b/>
          <w:iCs/>
          <w:sz w:val="26"/>
        </w:rPr>
        <w:t>risks Military miscalculation between Major Powers ending in Nuclear War</w:t>
      </w:r>
    </w:p>
    <w:p w14:paraId="5C37E49E" w14:textId="77777777" w:rsidR="001800A7" w:rsidRPr="00ED41D3" w:rsidRDefault="001800A7" w:rsidP="001800A7">
      <w:pPr>
        <w:rPr>
          <w:sz w:val="18"/>
          <w:szCs w:val="18"/>
        </w:rPr>
      </w:pPr>
      <w:r w:rsidRPr="00ED41D3">
        <w:rPr>
          <w:sz w:val="18"/>
          <w:szCs w:val="18"/>
        </w:rPr>
        <w:t xml:space="preserve">Ted </w:t>
      </w:r>
      <w:r w:rsidRPr="00ED41D3">
        <w:rPr>
          <w:b/>
          <w:bCs/>
          <w:sz w:val="26"/>
        </w:rPr>
        <w:t>Galen</w:t>
      </w:r>
      <w:r w:rsidRPr="00ED41D3">
        <w:rPr>
          <w:sz w:val="18"/>
          <w:szCs w:val="18"/>
        </w:rPr>
        <w:t>, a senior fellow at the Cato Institute and a contributing editor at The National Interest, 6-3-20</w:t>
      </w:r>
      <w:r w:rsidRPr="00ED41D3">
        <w:rPr>
          <w:b/>
          <w:bCs/>
          <w:sz w:val="26"/>
        </w:rPr>
        <w:t>15</w:t>
      </w:r>
      <w:r w:rsidRPr="00ED41D3">
        <w:rPr>
          <w:sz w:val="18"/>
          <w:szCs w:val="18"/>
        </w:rPr>
        <w:t xml:space="preserve">, "Here's How to Avoid World War Three," National Interest, </w:t>
      </w:r>
      <w:hyperlink r:id="rId67" w:history="1">
        <w:r w:rsidRPr="00107B69">
          <w:rPr>
            <w:rStyle w:val="Hyperlink"/>
            <w:sz w:val="18"/>
            <w:szCs w:val="18"/>
          </w:rPr>
          <w:t>http://nationalinterest.org/feature/heres-how-avoid-world-war-three-13027?page=show</w:t>
        </w:r>
      </w:hyperlink>
      <w:r>
        <w:rPr>
          <w:sz w:val="18"/>
          <w:szCs w:val="18"/>
        </w:rPr>
        <w:t xml:space="preserve">  [KKC]</w:t>
      </w:r>
    </w:p>
    <w:p w14:paraId="674A60EE" w14:textId="77777777" w:rsidR="001800A7" w:rsidRDefault="001800A7" w:rsidP="001800A7">
      <w:pPr>
        <w:rPr>
          <w:sz w:val="16"/>
        </w:rPr>
      </w:pPr>
      <w:r w:rsidRPr="00ED41D3">
        <w:rPr>
          <w:sz w:val="16"/>
        </w:rPr>
        <w:t xml:space="preserve">Although wars between even small nations are tragic for the populations involved and can cause wider problems in the international system, </w:t>
      </w:r>
      <w:r w:rsidRPr="00ED41D3">
        <w:rPr>
          <w:u w:val="single"/>
        </w:rPr>
        <w:t>the prospect of armed conflict between major powers is the true nightmare scenario—especially in an era of nuclear weapons.</w:t>
      </w:r>
      <w:r w:rsidRPr="00ED41D3">
        <w:rPr>
          <w:sz w:val="16"/>
        </w:rPr>
        <w:t xml:space="preserve"> The two world wars that so horribly scarred the twentieth century provide important reminders of the dire consequences of great-power conflicts. It follows that all responsible major countries should avoid actions that increase the risk of needless confrontations. Unfortunately, the level of danger from such conduct appears to be rising rather than declining. National pride and domestic political pressure to “show the flag” and “demonstrate credibility” can sometimes overwhelm common sense in the conduct of foreign policy. Recent actions by several major powers are reminiscent of playground posturing by middle-school male students. For example, Russia has repeatedly engaged in provocative military flights near the airspace of NATO members, especially the three Baltic republics. On one occasion, Russian bombers even flew near Great Britain’s airspace. The foolish nature of that maneuver was underscored, given that the bombers were obsolescent, propeller-powered aircraft. British and NATO military commanders were not likely to be intimidated by weaponry embodying technology from the 1940s. Thus, the flights had the unique combination of being annoying and ineffectual—the epitome of a needless provocation. Flights by modern Russian fighter planes and surveillance aircraft in the Baltic region are more serious, as are incidents involving Russian naval vessels operating near the territorial waters of various European countries. U.S. and NATO officials have repeatedly denounced such conduct. But NATO members have also engaged in foolishly provocative actions. In February 2015, the alliance conducted exercises with tanks and 1,400 troops near Narva, Estonia, barely 300 yards from the Russian border. In late May, Russian aircraft scrambled to intercept a U.S. destroyer that was operating in the Black Sea adjacent to Russia’s territorial waters near the crucial naval base on the Crimean Peninsula. Such gestures provide meager tangible military benefits. Conducting maneuvers with ground forces in the Baltic republics is almost entirely a matter of symbolism. A high-ranking NATO military official candidly conceded that Russia could occupy all three Baltic states in a matter of days, if Moscow chose to take that step. Unless NATO is willing to fight a full-scale war with a nuclear-armed Russia, there is little that the alliance could do to prevent such an outcome. And battalion-scale military maneuvers are not likely to weigh decisively in the Kremlin’s assessment of whether NATO would honor its Article 5 pledge that an attack on one member is considered an attack on all. Vladimir Putin and his cohorts either believe that commitment or they consider it a bluff. Symbolic military gestures probably do not alter their calculation in any meaningful way. </w:t>
      </w:r>
      <w:r w:rsidRPr="00ED41D3">
        <w:rPr>
          <w:u w:val="single"/>
        </w:rPr>
        <w:t>On the other side of the world, major powers also exhibit an increasing tendency to engage in risky, provocative gestures. That is especially true regarding the ongoing territorial dispute between China and Japan over the Senkaku/Diaoyu islands in the East China Sea.</w:t>
      </w:r>
      <w:r w:rsidRPr="00ED41D3">
        <w:rPr>
          <w:sz w:val="16"/>
        </w:rPr>
        <w:t xml:space="preserve"> Chinese fishing boats and naval vessels frequently enter the waters around those small islands, and Chinese military aircraft fly near them. In November 2013, Beijing proclaimed an air defense identification zone (ADIZ) over the disputed region, despite vehement objections from both Tokyo and Washington. U.S. planes promptly defied the new ADIZ, conducting military flights through the airspace without notifying China. Tensions are clearly on the rise. Japan scrambled its fighter planes to intercept Chinese aircraft over the East China Sea some 415 times between March 2013 and March 2014, and the pace has not noticeably diminished since then. For its part, China has repeatedly intercepted U.S. and Japanese surveillance flights in or near the disputed territories. </w:t>
      </w:r>
      <w:r w:rsidRPr="00ED41D3">
        <w:rPr>
          <w:u w:val="single"/>
        </w:rPr>
        <w:t>When rival military aircraft operate in such a confrontational mode, a mere miscalculation or accident could trigger an extremely nasty incident. That is precisely what happened in the spring of 2001 when a U.S. EP-3 spy plane collided with a Chinese fighter plane near China’s Hainan Island.</w:t>
      </w:r>
      <w:r w:rsidRPr="00ED41D3">
        <w:rPr>
          <w:sz w:val="16"/>
        </w:rPr>
        <w:t xml:space="preserve"> The resulting crisis lasted for weeks before cooler heads prevailed and a compromise diplomatic solution was reached. One might think that Beijing and Washington would have learned from that alarming experience and taken steps to avoid similar dangers. But there is little evidence of such prudence. Indeed, both countries are currently engaged in risky posturing regarding the South China Sea. Beijing flirts with the idea of proclaiming an ADIZ in that region, despite the ongoing, multisided territorial disputes with its neighbors. Washington is deepening its involvement in the underlying tensions, including by conducting air and sea patrols in the area. It is bad enough if a conflict between major powers erupts because of intractable grievances over crucial substantive issues. But it is even worse if such a tragedy occurs because rivals engage in ill-considered, symbolic posturing. Unfortunately, that appears to be the trend in both East Asia and Eastern Europe. It would be wise for all parties involved to reduce the level of risk and renounce such conduct.</w:t>
      </w:r>
    </w:p>
    <w:p w14:paraId="378651AE" w14:textId="77777777" w:rsidR="001800A7" w:rsidRPr="001800A7" w:rsidRDefault="001800A7" w:rsidP="001800A7"/>
    <w:p w14:paraId="6E9D8F21" w14:textId="390100EA" w:rsidR="007134F6" w:rsidRDefault="00E43A81" w:rsidP="00E43A81">
      <w:pPr>
        <w:pStyle w:val="Heading3"/>
      </w:pPr>
      <w:r>
        <w:t>Containment Bad: Withdrawal</w:t>
      </w:r>
    </w:p>
    <w:p w14:paraId="768CF688" w14:textId="77777777" w:rsidR="00E43A81" w:rsidRDefault="00E43A81" w:rsidP="00E43A81">
      <w:pPr>
        <w:pStyle w:val="Heading4"/>
        <w:rPr>
          <w:rFonts w:eastAsia="Times New Roman"/>
        </w:rPr>
      </w:pPr>
      <w:r>
        <w:rPr>
          <w:rFonts w:eastAsia="Times New Roman"/>
        </w:rPr>
        <w:t>Accommodation is the only solution when dealing with china</w:t>
      </w:r>
    </w:p>
    <w:p w14:paraId="18DAC455" w14:textId="77777777" w:rsidR="00E43A81" w:rsidRPr="00B76B04" w:rsidRDefault="00115ABE" w:rsidP="00E43A81">
      <w:pPr>
        <w:rPr>
          <w:rFonts w:ascii="Tahoma" w:hAnsi="Tahoma" w:cs="Tahoma"/>
          <w:color w:val="000000"/>
          <w:spacing w:val="15"/>
          <w:sz w:val="18"/>
          <w:szCs w:val="18"/>
          <w:shd w:val="clear" w:color="auto" w:fill="FFFFFF"/>
        </w:rPr>
      </w:pPr>
      <w:hyperlink r:id="rId68" w:tooltip="Hugh White" w:history="1">
        <w:r w:rsidR="00E43A81" w:rsidRPr="00AD19FC">
          <w:rPr>
            <w:rStyle w:val="Style13ptBold"/>
          </w:rPr>
          <w:t>HUGH WHITE</w:t>
        </w:r>
      </w:hyperlink>
      <w:r w:rsidR="00E43A81" w:rsidRPr="00AD19FC">
        <w:rPr>
          <w:rStyle w:val="Style13ptBold"/>
        </w:rPr>
        <w:t xml:space="preserve"> et al,</w:t>
      </w:r>
      <w:r w:rsidR="00E43A81" w:rsidRPr="00AD19FC">
        <w:rPr>
          <w:rFonts w:ascii="Tahoma" w:hAnsi="Tahoma" w:cs="Tahoma"/>
          <w:caps/>
          <w:spacing w:val="15"/>
          <w:shd w:val="clear" w:color="auto" w:fill="FFFFFF"/>
        </w:rPr>
        <w:t> </w:t>
      </w:r>
      <w:hyperlink r:id="rId69" w:tooltip="Mary Kay Magistad" w:history="1">
        <w:r w:rsidR="00E43A81" w:rsidRPr="00AD19FC">
          <w:rPr>
            <w:rFonts w:ascii="Tahoma" w:hAnsi="Tahoma" w:cs="Tahoma"/>
            <w:caps/>
            <w:spacing w:val="15"/>
            <w:bdr w:val="none" w:sz="0" w:space="0" w:color="auto" w:frame="1"/>
            <w:shd w:val="clear" w:color="auto" w:fill="FFFFFF"/>
          </w:rPr>
          <w:t>MARY KAY MAGISTAD</w:t>
        </w:r>
      </w:hyperlink>
      <w:r w:rsidR="00E43A81" w:rsidRPr="00AD19FC">
        <w:rPr>
          <w:rFonts w:ascii="Tahoma" w:hAnsi="Tahoma" w:cs="Tahoma"/>
          <w:caps/>
          <w:spacing w:val="15"/>
          <w:shd w:val="clear" w:color="auto" w:fill="FFFFFF"/>
        </w:rPr>
        <w:t>, </w:t>
      </w:r>
      <w:hyperlink r:id="rId70" w:tooltip="Zha Daojiong" w:history="1">
        <w:r w:rsidR="00E43A81" w:rsidRPr="00AD19FC">
          <w:rPr>
            <w:rFonts w:ascii="Tahoma" w:hAnsi="Tahoma" w:cs="Tahoma"/>
            <w:caps/>
            <w:spacing w:val="15"/>
            <w:bdr w:val="none" w:sz="0" w:space="0" w:color="auto" w:frame="1"/>
            <w:shd w:val="clear" w:color="auto" w:fill="FFFFFF"/>
          </w:rPr>
          <w:t>ZHA DAOJIONG</w:t>
        </w:r>
      </w:hyperlink>
      <w:r w:rsidR="00E43A81">
        <w:rPr>
          <w:rFonts w:ascii="Tahoma" w:hAnsi="Tahoma" w:cs="Tahoma"/>
          <w:caps/>
          <w:spacing w:val="15"/>
          <w:bdr w:val="none" w:sz="0" w:space="0" w:color="auto" w:frame="1"/>
          <w:shd w:val="clear" w:color="auto" w:fill="FFFFFF"/>
        </w:rPr>
        <w:t xml:space="preserve">; </w:t>
      </w:r>
      <w:r w:rsidR="00E43A81" w:rsidRPr="00B76B04">
        <w:rPr>
          <w:rStyle w:val="Style13ptBold"/>
        </w:rPr>
        <w:t>2015</w:t>
      </w:r>
      <w:r w:rsidR="00E43A81">
        <w:rPr>
          <w:rFonts w:ascii="Tahoma" w:hAnsi="Tahoma" w:cs="Tahoma"/>
          <w:caps/>
          <w:spacing w:val="15"/>
          <w:bdr w:val="none" w:sz="0" w:space="0" w:color="auto" w:frame="1"/>
          <w:shd w:val="clear" w:color="auto" w:fill="FFFFFF"/>
        </w:rPr>
        <w:t xml:space="preserve">; professor of strategic studies at australian national university, </w:t>
      </w:r>
      <w:r w:rsidR="00E43A81">
        <w:rPr>
          <w:rFonts w:ascii="Tahoma" w:hAnsi="Tahoma" w:cs="Tahoma"/>
          <w:color w:val="000000"/>
          <w:spacing w:val="15"/>
          <w:sz w:val="18"/>
          <w:szCs w:val="18"/>
          <w:shd w:val="clear" w:color="auto" w:fill="FFFFFF"/>
        </w:rPr>
        <w:t>Mary Kay Magistad is the Beijing-based East Asia correspondent for the Public Radio International/BBC program</w:t>
      </w:r>
      <w:r w:rsidR="00E43A81">
        <w:rPr>
          <w:rStyle w:val="apple-converted-space"/>
          <w:rFonts w:ascii="Tahoma" w:hAnsi="Tahoma" w:cs="Tahoma"/>
          <w:color w:val="000000"/>
          <w:spacing w:val="15"/>
          <w:sz w:val="18"/>
          <w:szCs w:val="18"/>
          <w:shd w:val="clear" w:color="auto" w:fill="FFFFFF"/>
        </w:rPr>
        <w:t> </w:t>
      </w:r>
      <w:r w:rsidR="00E43A81">
        <w:rPr>
          <w:rFonts w:ascii="Tahoma" w:hAnsi="Tahoma" w:cs="Tahoma"/>
          <w:i/>
          <w:iCs/>
          <w:color w:val="000000"/>
          <w:spacing w:val="15"/>
          <w:sz w:val="18"/>
          <w:szCs w:val="18"/>
          <w:bdr w:val="none" w:sz="0" w:space="0" w:color="auto" w:frame="1"/>
        </w:rPr>
        <w:t xml:space="preserve">The World, </w:t>
      </w:r>
      <w:r w:rsidR="00E43A81">
        <w:rPr>
          <w:rFonts w:ascii="Tahoma" w:hAnsi="Tahoma" w:cs="Tahoma"/>
          <w:color w:val="000000"/>
          <w:spacing w:val="15"/>
          <w:sz w:val="18"/>
          <w:szCs w:val="18"/>
          <w:shd w:val="clear" w:color="auto" w:fill="FFFFFF"/>
        </w:rPr>
        <w:t>Zha Daojiong is a professor of international political economy at Peking University; Foreign Policy; “Is it time for America to consider accommodation with china?” June 8</w:t>
      </w:r>
      <w:r w:rsidR="00E43A81" w:rsidRPr="00B76B04">
        <w:rPr>
          <w:rFonts w:ascii="Tahoma" w:hAnsi="Tahoma" w:cs="Tahoma"/>
          <w:color w:val="000000"/>
          <w:spacing w:val="15"/>
          <w:sz w:val="18"/>
          <w:szCs w:val="18"/>
          <w:shd w:val="clear" w:color="auto" w:fill="FFFFFF"/>
          <w:vertAlign w:val="superscript"/>
        </w:rPr>
        <w:t>th</w:t>
      </w:r>
      <w:r w:rsidR="00E43A81">
        <w:rPr>
          <w:rFonts w:ascii="Tahoma" w:hAnsi="Tahoma" w:cs="Tahoma"/>
          <w:color w:val="000000"/>
          <w:spacing w:val="15"/>
          <w:sz w:val="18"/>
          <w:szCs w:val="18"/>
          <w:shd w:val="clear" w:color="auto" w:fill="FFFFFF"/>
        </w:rPr>
        <w:t xml:space="preserve">, 2015; </w:t>
      </w:r>
      <w:hyperlink r:id="rId71" w:history="1">
        <w:r w:rsidR="00E43A81" w:rsidRPr="005B30B8">
          <w:rPr>
            <w:rStyle w:val="Hyperlink"/>
            <w:rFonts w:ascii="Tahoma" w:hAnsi="Tahoma" w:cs="Tahoma"/>
            <w:spacing w:val="15"/>
            <w:sz w:val="18"/>
            <w:szCs w:val="18"/>
            <w:shd w:val="clear" w:color="auto" w:fill="FFFFFF"/>
          </w:rPr>
          <w:t>http://foreignpolicy.com/2015/06/08/china-us-policy-rivalry-tension-great-powers-accommodation/</w:t>
        </w:r>
      </w:hyperlink>
      <w:r w:rsidR="00E43A81">
        <w:rPr>
          <w:rFonts w:ascii="Tahoma" w:hAnsi="Tahoma" w:cs="Tahoma"/>
          <w:color w:val="000000"/>
          <w:spacing w:val="15"/>
          <w:sz w:val="18"/>
          <w:szCs w:val="18"/>
          <w:shd w:val="clear" w:color="auto" w:fill="FFFFFF"/>
        </w:rPr>
        <w:t xml:space="preserve"> (EK)</w:t>
      </w:r>
    </w:p>
    <w:p w14:paraId="1BAAAD59" w14:textId="77777777" w:rsidR="00E43A81" w:rsidRDefault="00E43A81" w:rsidP="00E43A81">
      <w:pPr>
        <w:rPr>
          <w:rFonts w:ascii="Georgia" w:eastAsia="Times New Roman" w:hAnsi="Georgia" w:cs="Times New Roman"/>
          <w:color w:val="000000"/>
          <w:sz w:val="12"/>
          <w:szCs w:val="26"/>
        </w:rPr>
      </w:pPr>
      <w:r w:rsidRPr="00A83AD0">
        <w:rPr>
          <w:rFonts w:ascii="Georgia" w:eastAsia="Times New Roman" w:hAnsi="Georgia" w:cs="Times New Roman"/>
          <w:color w:val="000000"/>
          <w:sz w:val="12"/>
          <w:szCs w:val="26"/>
        </w:rPr>
        <w:t xml:space="preserve">That means </w:t>
      </w:r>
      <w:r w:rsidRPr="00A83AD0">
        <w:rPr>
          <w:rStyle w:val="StyleUnderline"/>
        </w:rPr>
        <w:t>it is time for the United States to consider an accommodation with China,</w:t>
      </w:r>
      <w:r w:rsidRPr="00A83AD0">
        <w:rPr>
          <w:rFonts w:ascii="Georgia" w:eastAsia="Times New Roman" w:hAnsi="Georgia" w:cs="Times New Roman"/>
          <w:color w:val="000000"/>
          <w:sz w:val="12"/>
          <w:szCs w:val="26"/>
        </w:rPr>
        <w:t xml:space="preserve"> </w:t>
      </w:r>
      <w:r w:rsidRPr="00A83AD0">
        <w:rPr>
          <w:rStyle w:val="StyleUnderline"/>
        </w:rPr>
        <w:t xml:space="preserve">as </w:t>
      </w:r>
      <w:r w:rsidRPr="00A83AD0">
        <w:rPr>
          <w:rFonts w:ascii="Georgia" w:eastAsia="Times New Roman" w:hAnsi="Georgia" w:cs="Times New Roman"/>
          <w:color w:val="000000"/>
          <w:sz w:val="12"/>
          <w:szCs w:val="26"/>
        </w:rPr>
        <w:t xml:space="preserve">several </w:t>
      </w:r>
      <w:r w:rsidRPr="00A83AD0">
        <w:rPr>
          <w:rStyle w:val="StyleUnderline"/>
        </w:rPr>
        <w:t>influential voices are now urging</w:t>
      </w:r>
      <w:r w:rsidRPr="00A83AD0">
        <w:rPr>
          <w:rFonts w:ascii="Georgia" w:eastAsia="Times New Roman" w:hAnsi="Georgia" w:cs="Times New Roman"/>
          <w:color w:val="000000"/>
          <w:sz w:val="12"/>
          <w:szCs w:val="26"/>
        </w:rPr>
        <w:t xml:space="preserve">. This would not be easy. The United States would need to treat China as an equal for any deal to stand a chance, and Americans have never treated any country as an equal before. But the United States has never dealt with a country as powerful as China before, either. And the United States would still need to back any deal with its power. Ultimately, China could only be held to an agreement over a new regional order that America is willing to go to war with it to enforce. </w:t>
      </w:r>
      <w:r w:rsidRPr="00A83AD0">
        <w:rPr>
          <w:rStyle w:val="StyleUnderline"/>
        </w:rPr>
        <w:t>Otherwise, the United States will find itself facing the</w:t>
      </w:r>
      <w:r w:rsidRPr="00A83AD0">
        <w:rPr>
          <w:rFonts w:ascii="Georgia" w:eastAsia="Times New Roman" w:hAnsi="Georgia" w:cs="Times New Roman"/>
          <w:color w:val="000000"/>
          <w:sz w:val="12"/>
          <w:szCs w:val="26"/>
        </w:rPr>
        <w:t xml:space="preserve"> third </w:t>
      </w:r>
      <w:r w:rsidRPr="00A83AD0">
        <w:rPr>
          <w:rStyle w:val="StyleUnderline"/>
        </w:rPr>
        <w:t>alternative — withdrawal from Asia</w:t>
      </w:r>
      <w:r w:rsidRPr="00A83AD0">
        <w:rPr>
          <w:rFonts w:ascii="Georgia" w:eastAsia="Times New Roman" w:hAnsi="Georgia" w:cs="Times New Roman"/>
          <w:color w:val="000000"/>
          <w:sz w:val="12"/>
          <w:szCs w:val="26"/>
        </w:rPr>
        <w:t xml:space="preserve">. No one should imagine that this is not a real possibility in future, just because it has been wrongly predicted in the past. If </w:t>
      </w:r>
      <w:r w:rsidRPr="00A83AD0">
        <w:rPr>
          <w:rStyle w:val="StyleUnderline"/>
        </w:rPr>
        <w:t>America</w:t>
      </w:r>
      <w:r w:rsidRPr="00A83AD0">
        <w:rPr>
          <w:rFonts w:ascii="Georgia" w:eastAsia="Times New Roman" w:hAnsi="Georgia" w:cs="Times New Roman"/>
          <w:color w:val="000000"/>
          <w:sz w:val="12"/>
          <w:szCs w:val="26"/>
        </w:rPr>
        <w:t xml:space="preserve"> is going to stay engaged in Asia, it </w:t>
      </w:r>
      <w:r w:rsidRPr="00A83AD0">
        <w:rPr>
          <w:rStyle w:val="StyleUnderline"/>
        </w:rPr>
        <w:t>must treat China as an equal</w:t>
      </w:r>
      <w:r w:rsidRPr="00A83AD0">
        <w:rPr>
          <w:rFonts w:ascii="Georgia" w:eastAsia="Times New Roman" w:hAnsi="Georgia" w:cs="Times New Roman"/>
          <w:color w:val="000000"/>
          <w:sz w:val="12"/>
          <w:szCs w:val="26"/>
        </w:rPr>
        <w:t xml:space="preserve"> or confront it as a rival.</w:t>
      </w:r>
      <w:r w:rsidRPr="00AD19FC">
        <w:rPr>
          <w:rFonts w:ascii="Georgia" w:eastAsia="Times New Roman" w:hAnsi="Georgia" w:cs="Times New Roman"/>
          <w:color w:val="000000"/>
          <w:sz w:val="12"/>
          <w:szCs w:val="26"/>
        </w:rPr>
        <w:t xml:space="preserve"> </w:t>
      </w:r>
    </w:p>
    <w:p w14:paraId="57823390" w14:textId="77777777" w:rsidR="00E43A81" w:rsidRPr="00E43A81" w:rsidRDefault="00E43A81" w:rsidP="00E43A81"/>
    <w:p w14:paraId="56560B21" w14:textId="25BB87C6" w:rsidR="00A21C01" w:rsidRDefault="007C3386" w:rsidP="007C3386">
      <w:pPr>
        <w:pStyle w:val="Heading3"/>
      </w:pPr>
      <w:r>
        <w:t>AT: Yan</w:t>
      </w:r>
    </w:p>
    <w:p w14:paraId="26547ECA" w14:textId="77777777" w:rsidR="007C3386" w:rsidRDefault="007C3386" w:rsidP="007C3386">
      <w:pPr>
        <w:pStyle w:val="Heading4"/>
        <w:rPr>
          <w:lang w:eastAsia="zh-CN"/>
        </w:rPr>
      </w:pPr>
      <w:r>
        <w:rPr>
          <w:lang w:eastAsia="zh-CN"/>
        </w:rPr>
        <w:t>US- China cooperation leads to more stabilization, countries wont escalate into conflict.</w:t>
      </w:r>
    </w:p>
    <w:p w14:paraId="1290C648" w14:textId="77777777" w:rsidR="007C3386" w:rsidRPr="00387832" w:rsidRDefault="007C3386" w:rsidP="007C3386">
      <w:r w:rsidRPr="007C3386">
        <w:rPr>
          <w:rStyle w:val="Style13ptBold"/>
        </w:rPr>
        <w:t>Johnston 11</w:t>
      </w:r>
      <w:r>
        <w:rPr>
          <w:lang w:eastAsia="zh-CN"/>
        </w:rPr>
        <w:t xml:space="preserve">, (Alastair Lain Johnston, Chinese Journal of </w:t>
      </w:r>
      <w:r w:rsidRPr="00387832">
        <w:t xml:space="preserve">International </w:t>
      </w:r>
      <w:r>
        <w:t>Politics, Vol. 4, 2011, “</w:t>
      </w:r>
      <w:r w:rsidRPr="00387832">
        <w:t>Stability and Instability in</w:t>
      </w:r>
      <w:r>
        <w:t xml:space="preserve"> </w:t>
      </w:r>
      <w:r w:rsidRPr="00387832">
        <w:t>Sino–US Relations: A Response</w:t>
      </w:r>
      <w:r>
        <w:t xml:space="preserve"> </w:t>
      </w:r>
      <w:r w:rsidRPr="00387832">
        <w:t>to Yan Xuetong’s Superficial</w:t>
      </w:r>
      <w:r>
        <w:t xml:space="preserve"> </w:t>
      </w:r>
      <w:r w:rsidRPr="00387832">
        <w:t>Friendship Theory</w:t>
      </w:r>
      <w:r>
        <w:t>”, http://cjip.oxfordjournals.org/)</w:t>
      </w:r>
    </w:p>
    <w:p w14:paraId="1DC1C6C9" w14:textId="7EFDEDD6" w:rsidR="007C3386" w:rsidRPr="009B6465" w:rsidRDefault="007C3386" w:rsidP="007C3386">
      <w:r w:rsidRPr="00213ECD">
        <w:rPr>
          <w:rStyle w:val="StyleUnderline"/>
        </w:rPr>
        <w:t>Yan’s argument, and the sketch of a security dilemma argument above,</w:t>
      </w:r>
      <w:r>
        <w:rPr>
          <w:rStyle w:val="StyleUnderline"/>
        </w:rPr>
        <w:t xml:space="preserve"> </w:t>
      </w:r>
      <w:r w:rsidRPr="00213ECD">
        <w:rPr>
          <w:rStyle w:val="StyleUnderline"/>
        </w:rPr>
        <w:t>has focused on the different explanations for instability in the US–China</w:t>
      </w:r>
      <w:r>
        <w:rPr>
          <w:rStyle w:val="StyleUnderline"/>
        </w:rPr>
        <w:t xml:space="preserve"> </w:t>
      </w:r>
      <w:r w:rsidRPr="00213ECD">
        <w:rPr>
          <w:rStyle w:val="StyleUnderline"/>
        </w:rPr>
        <w:t>relationship. But to avoid selecting on the dependent variable, we need to</w:t>
      </w:r>
      <w:r>
        <w:rPr>
          <w:rStyle w:val="StyleUnderline"/>
        </w:rPr>
        <w:t xml:space="preserve"> </w:t>
      </w:r>
      <w:r w:rsidRPr="00213ECD">
        <w:rPr>
          <w:rStyle w:val="StyleUnderline"/>
        </w:rPr>
        <w:t>acknowledge the stabilizing elements in the relations (elements that I think</w:t>
      </w:r>
      <w:r>
        <w:rPr>
          <w:rStyle w:val="StyleUnderline"/>
        </w:rPr>
        <w:t xml:space="preserve"> </w:t>
      </w:r>
      <w:r w:rsidRPr="00213ECD">
        <w:rPr>
          <w:rStyle w:val="StyleUnderline"/>
        </w:rPr>
        <w:t>Yan discounts), despite an emerging security dilemma. There are at least</w:t>
      </w:r>
      <w:r>
        <w:rPr>
          <w:rStyle w:val="StyleUnderline"/>
        </w:rPr>
        <w:t xml:space="preserve"> </w:t>
      </w:r>
      <w:r w:rsidRPr="00213ECD">
        <w:rPr>
          <w:rStyle w:val="StyleUnderline"/>
        </w:rPr>
        <w:t>four of them</w:t>
      </w:r>
      <w:r>
        <w:rPr>
          <w:rFonts w:ascii="AdvTimes" w:hAnsi="AdvTimes" w:cs="AdvTimes"/>
          <w:color w:val="000000"/>
          <w:sz w:val="20"/>
          <w:szCs w:val="20"/>
          <w:lang w:eastAsia="zh-CN"/>
        </w:rPr>
        <w:t xml:space="preserve">. </w:t>
      </w:r>
      <w:r w:rsidRPr="00213ECD">
        <w:rPr>
          <w:rStyle w:val="StyleUnderline"/>
        </w:rPr>
        <w:t>First, I think there is evidence that the very top levels on both sides actually</w:t>
      </w:r>
      <w:r>
        <w:rPr>
          <w:rStyle w:val="StyleUnderline"/>
        </w:rPr>
        <w:t xml:space="preserve"> </w:t>
      </w:r>
      <w:r w:rsidRPr="00213ECD">
        <w:rPr>
          <w:rStyle w:val="StyleUnderline"/>
        </w:rPr>
        <w:t>have a better understanding of each other’s interests and red lines than is</w:t>
      </w:r>
      <w:r>
        <w:rPr>
          <w:rStyle w:val="StyleUnderline"/>
        </w:rPr>
        <w:t xml:space="preserve"> </w:t>
      </w:r>
      <w:r w:rsidRPr="00213ECD">
        <w:rPr>
          <w:rStyle w:val="StyleUnderline"/>
        </w:rPr>
        <w:t>implied by the public</w:t>
      </w:r>
      <w:r>
        <w:rPr>
          <w:lang w:eastAsia="zh-CN"/>
        </w:rPr>
        <w:t xml:space="preserve"> debates.</w:t>
      </w:r>
      <w:r>
        <w:rPr>
          <w:sz w:val="13"/>
          <w:szCs w:val="13"/>
          <w:lang w:eastAsia="zh-CN"/>
        </w:rPr>
        <w:t>5</w:t>
      </w:r>
      <w:r w:rsidRPr="00387832">
        <w:t>6 There is evidence of an ability to self-reflect,</w:t>
      </w:r>
      <w:r>
        <w:t xml:space="preserve"> </w:t>
      </w:r>
      <w:r w:rsidRPr="00387832">
        <w:t>and to correct behaviours that appear to contribute to security dilemma</w:t>
      </w:r>
      <w:r>
        <w:t xml:space="preserve"> </w:t>
      </w:r>
      <w:r w:rsidRPr="00387832">
        <w:t>dynamics.57 Indeed, much of the evidence of security dilemma dynamics</w:t>
      </w:r>
      <w:r>
        <w:t xml:space="preserve"> </w:t>
      </w:r>
      <w:r w:rsidRPr="00387832">
        <w:t>comes from outside the core decision-making units on both sides, and is</w:t>
      </w:r>
      <w:r>
        <w:t xml:space="preserve"> </w:t>
      </w:r>
      <w:r w:rsidRPr="00387832">
        <w:t>mostly found in some government-connected analytical communities, in the</w:t>
      </w:r>
      <w:r>
        <w:t xml:space="preserve"> </w:t>
      </w:r>
      <w:r w:rsidRPr="00387832">
        <w:t>media, and in think-tank communities. When leaderships are weak or distracted</w:t>
      </w:r>
      <w:r>
        <w:t xml:space="preserve"> </w:t>
      </w:r>
      <w:r w:rsidRPr="00387832">
        <w:t>by other issues, the narratives and conventional wisdoms of these</w:t>
      </w:r>
      <w:r>
        <w:t xml:space="preserve"> </w:t>
      </w:r>
      <w:r w:rsidRPr="00387832">
        <w:t>communities might contribute to security dilemma dynamics in the policy</w:t>
      </w:r>
      <w:r>
        <w:t xml:space="preserve"> </w:t>
      </w:r>
      <w:r w:rsidRPr="00387832">
        <w:t>process itself. The exception might be the mindsets behind military programmes</w:t>
      </w:r>
      <w:r>
        <w:t xml:space="preserve"> </w:t>
      </w:r>
      <w:r w:rsidRPr="00387832">
        <w:t>and policies aimed at countering the other side. Here, even</w:t>
      </w:r>
      <w:r>
        <w:t xml:space="preserve"> </w:t>
      </w:r>
      <w:r w:rsidRPr="00387832">
        <w:t>strong civilian leaderships probably struggle to monitor the practices of</w:t>
      </w:r>
      <w:r>
        <w:t xml:space="preserve"> </w:t>
      </w:r>
      <w:r w:rsidRPr="00387832">
        <w:t>their militaries, and to ensure that these are consistent with political</w:t>
      </w:r>
      <w:r>
        <w:t xml:space="preserve"> </w:t>
      </w:r>
      <w:r w:rsidRPr="00387832">
        <w:t>policy. All of this means, however, that a critical indicator of an intensifying</w:t>
      </w:r>
      <w:r>
        <w:t xml:space="preserve"> </w:t>
      </w:r>
      <w:r w:rsidRPr="00387832">
        <w:t>security dilemma will be the degree to which leaders can control, and insulate</w:t>
      </w:r>
      <w:r>
        <w:t xml:space="preserve"> </w:t>
      </w:r>
      <w:r w:rsidRPr="00387832">
        <w:t>themselves from, hardliner pressures, or can mobilize counter-hard-line</w:t>
      </w:r>
      <w:r>
        <w:t xml:space="preserve"> </w:t>
      </w:r>
      <w:r w:rsidRPr="00387832">
        <w:t>voices and interests.</w:t>
      </w:r>
      <w:r>
        <w:t xml:space="preserve"> </w:t>
      </w:r>
      <w:r>
        <w:rPr>
          <w:rFonts w:ascii="AdvTimes" w:hAnsi="AdvTimes" w:cs="AdvTimes"/>
          <w:color w:val="000000"/>
          <w:sz w:val="20"/>
          <w:szCs w:val="20"/>
          <w:lang w:eastAsia="zh-CN"/>
        </w:rPr>
        <w:t>Second, it may well be that deterrence (including nuclear) works</w:t>
      </w:r>
      <w:r w:rsidRPr="00213ECD">
        <w:rPr>
          <w:rStyle w:val="StyleUnderline"/>
        </w:rPr>
        <w:t>. Both leaderships appear to realize the military, economic, and political costs of major conflict. Thus, an indicator of an intensifying security dilemma will be the degree to which key actors on both sides begin to discount these costs. Third, ideological competition between the two sides is relatively low compared with US–Soviet rivalry. Ideological differences are important, since these underscore perceptions of identity difference on both sides. But these ideological differences affect how each society views the other, and do not feature centrally in competition to win supporters abroad. Thus, another indicator of an intensifying security dilemma might be just how much traction the US liberal critique of the so-called China model gets, and to what degree the notion of a China model begins to guide Chinese economic, military, and political practices in the developing world.</w:t>
      </w:r>
      <w:r>
        <w:rPr>
          <w:rFonts w:ascii="AdvTimes" w:hAnsi="AdvTimes" w:cs="AdvTimes"/>
          <w:color w:val="000000"/>
          <w:sz w:val="20"/>
          <w:szCs w:val="20"/>
          <w:lang w:eastAsia="zh-CN"/>
        </w:rPr>
        <w:t xml:space="preserve"> </w:t>
      </w:r>
      <w:r w:rsidRPr="00213ECD">
        <w:rPr>
          <w:rStyle w:val="StyleUnderline"/>
        </w:rPr>
        <w:t>Finally, economic integration appears to be mutually beneficial for sizeable</w:t>
      </w:r>
      <w:r>
        <w:rPr>
          <w:rStyle w:val="StyleUnderline"/>
        </w:rPr>
        <w:t xml:space="preserve"> </w:t>
      </w:r>
      <w:r w:rsidRPr="00213ECD">
        <w:rPr>
          <w:rStyle w:val="StyleUnderline"/>
        </w:rPr>
        <w:t>constituencies on both sides.</w:t>
      </w:r>
      <w:r>
        <w:rPr>
          <w:rFonts w:ascii="AdvTimes" w:hAnsi="AdvTimes" w:cs="AdvTimes"/>
          <w:color w:val="000000"/>
          <w:sz w:val="20"/>
          <w:szCs w:val="20"/>
          <w:lang w:eastAsia="zh-CN"/>
        </w:rPr>
        <w:t xml:space="preserve"> </w:t>
      </w:r>
      <w:r w:rsidRPr="00213ECD">
        <w:rPr>
          <w:rStyle w:val="StyleUnderline"/>
        </w:rPr>
        <w:t>China’s economic rise has benefited from</w:t>
      </w:r>
      <w:r>
        <w:rPr>
          <w:rStyle w:val="StyleUnderline"/>
        </w:rPr>
        <w:t xml:space="preserve"> </w:t>
      </w:r>
      <w:r w:rsidRPr="00213ECD">
        <w:rPr>
          <w:rStyle w:val="StyleUnderline"/>
        </w:rPr>
        <w:t>US policy (e.g. markets, investment, entrance into the WTO). The US benefits</w:t>
      </w:r>
      <w:r>
        <w:rPr>
          <w:rStyle w:val="StyleUnderline"/>
        </w:rPr>
        <w:t xml:space="preserve"> </w:t>
      </w:r>
      <w:r w:rsidRPr="00213ECD">
        <w:rPr>
          <w:rStyle w:val="StyleUnderline"/>
        </w:rPr>
        <w:t>overall from China’s cheap manufactures and its buying of American</w:t>
      </w:r>
      <w:r>
        <w:rPr>
          <w:rStyle w:val="StyleUnderline"/>
        </w:rPr>
        <w:t xml:space="preserve"> </w:t>
      </w:r>
      <w:r w:rsidRPr="00213ECD">
        <w:rPr>
          <w:rStyle w:val="StyleUnderline"/>
        </w:rPr>
        <w:t>debt. Thus, yet another indicator of an intensifying security dilemma will be</w:t>
      </w:r>
      <w:r>
        <w:rPr>
          <w:rStyle w:val="StyleUnderline"/>
        </w:rPr>
        <w:t xml:space="preserve"> </w:t>
      </w:r>
      <w:r w:rsidRPr="00213ECD">
        <w:rPr>
          <w:rStyle w:val="StyleUnderline"/>
        </w:rPr>
        <w:t>the degree to which advocates of de-integration and restricted economic</w:t>
      </w:r>
      <w:r>
        <w:rPr>
          <w:rStyle w:val="StyleUnderline"/>
        </w:rPr>
        <w:t xml:space="preserve"> </w:t>
      </w:r>
      <w:r w:rsidRPr="00213ECD">
        <w:rPr>
          <w:rStyle w:val="StyleUnderline"/>
        </w:rPr>
        <w:t>interaction are able to make their cases politically.58</w:t>
      </w:r>
      <w:r>
        <w:rPr>
          <w:rStyle w:val="StyleUnderline"/>
        </w:rPr>
        <w:t xml:space="preserve"> </w:t>
      </w:r>
      <w:r w:rsidRPr="00213ECD">
        <w:t>The discussion above about an emerging US–China security dilemma explanation</w:t>
      </w:r>
      <w:r>
        <w:t xml:space="preserve"> </w:t>
      </w:r>
      <w:r w:rsidRPr="00213ECD">
        <w:t>is clearly based on anecdotal evidence, and awaits a more systematic</w:t>
      </w:r>
      <w:r>
        <w:t xml:space="preserve"> </w:t>
      </w:r>
      <w:r w:rsidRPr="00213ECD">
        <w:t>testing of its three main hypotheses against a clearer and more</w:t>
      </w:r>
      <w:r>
        <w:t xml:space="preserve"> </w:t>
      </w:r>
      <w:r w:rsidRPr="00213ECD">
        <w:t>rigorously derived set of hypotheses from Yan’s superficial friendship</w:t>
      </w:r>
      <w:r>
        <w:t xml:space="preserve"> </w:t>
      </w:r>
      <w:r w:rsidRPr="00213ECD">
        <w:t>model. Probing the plausibility of an argument is a legitimate reason for</w:t>
      </w:r>
      <w:r>
        <w:t xml:space="preserve"> </w:t>
      </w:r>
      <w:r w:rsidRPr="00213ECD">
        <w:t>preliminary scholarly research, but I would encourage Yan to develop further</w:t>
      </w:r>
      <w:r>
        <w:t xml:space="preserve"> </w:t>
      </w:r>
      <w:r w:rsidRPr="00213ECD">
        <w:t>the theoretical micro-foundations and empirical implications of his</w:t>
      </w:r>
      <w:r>
        <w:t xml:space="preserve"> </w:t>
      </w:r>
      <w:r w:rsidRPr="00213ECD">
        <w:t>model beyond his current assessments of instability in the US–China</w:t>
      </w:r>
      <w:r>
        <w:t xml:space="preserve"> </w:t>
      </w:r>
      <w:r w:rsidRPr="00213ECD">
        <w:t>relationship.</w:t>
      </w:r>
    </w:p>
    <w:p w14:paraId="62EC7E70" w14:textId="77777777" w:rsidR="007C3386" w:rsidRPr="007C3386" w:rsidRDefault="007C3386" w:rsidP="007C3386"/>
    <w:p w14:paraId="623B86F7" w14:textId="77777777" w:rsidR="002A1E2B" w:rsidRDefault="002A1E2B" w:rsidP="002A1E2B"/>
    <w:p w14:paraId="20B5A785" w14:textId="77777777" w:rsidR="002A1E2B" w:rsidRPr="002A1E2B" w:rsidRDefault="002A1E2B" w:rsidP="002A1E2B"/>
    <w:sectPr w:rsidR="002A1E2B" w:rsidRPr="002A1E2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yriadRoman">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auto"/>
    <w:pitch w:val="variable"/>
    <w:sig w:usb0="80000287" w:usb1="28CF3C52" w:usb2="00000016" w:usb3="00000000" w:csb0="0004001F" w:csb1="00000000"/>
  </w:font>
  <w:font w:name="Malgun Gothic">
    <w:panose1 w:val="020B0503020000020004"/>
    <w:charset w:val="81"/>
    <w:family w:val="auto"/>
    <w:pitch w:val="variable"/>
    <w:sig w:usb0="9000002F" w:usb1="29D77CFB" w:usb2="00000012" w:usb3="00000000" w:csb0="00080001" w:csb1="00000000"/>
  </w:font>
  <w:font w:name="Tahoma">
    <w:panose1 w:val="020B0604030504040204"/>
    <w:charset w:val="00"/>
    <w:family w:val="auto"/>
    <w:pitch w:val="variable"/>
    <w:sig w:usb0="E1002EFF" w:usb1="C000605B" w:usb2="00000029" w:usb3="00000000" w:csb0="000101FF" w:csb1="00000000"/>
  </w:font>
  <w:font w:name="AdvTimes">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A1E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82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5ABE"/>
    <w:rsid w:val="00117316"/>
    <w:rsid w:val="001209B4"/>
    <w:rsid w:val="001761FC"/>
    <w:rsid w:val="001800A7"/>
    <w:rsid w:val="00182655"/>
    <w:rsid w:val="001840F2"/>
    <w:rsid w:val="00185134"/>
    <w:rsid w:val="001856C6"/>
    <w:rsid w:val="00191B5F"/>
    <w:rsid w:val="00192487"/>
    <w:rsid w:val="00193416"/>
    <w:rsid w:val="00195073"/>
    <w:rsid w:val="0019668D"/>
    <w:rsid w:val="001A25FD"/>
    <w:rsid w:val="001A5371"/>
    <w:rsid w:val="001A72C7"/>
    <w:rsid w:val="001B06A7"/>
    <w:rsid w:val="001B73E3"/>
    <w:rsid w:val="001C316D"/>
    <w:rsid w:val="001D1A0D"/>
    <w:rsid w:val="001D36BF"/>
    <w:rsid w:val="001D4C28"/>
    <w:rsid w:val="001E0B1F"/>
    <w:rsid w:val="001E0C0F"/>
    <w:rsid w:val="001E1E0B"/>
    <w:rsid w:val="001E49FC"/>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2CCA"/>
    <w:rsid w:val="002843B2"/>
    <w:rsid w:val="00284ED6"/>
    <w:rsid w:val="00290C5A"/>
    <w:rsid w:val="00290C92"/>
    <w:rsid w:val="0029647A"/>
    <w:rsid w:val="00296504"/>
    <w:rsid w:val="002A1E2B"/>
    <w:rsid w:val="002A6764"/>
    <w:rsid w:val="002B5511"/>
    <w:rsid w:val="002B7ACF"/>
    <w:rsid w:val="002D5A08"/>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2B7B"/>
    <w:rsid w:val="00364ADF"/>
    <w:rsid w:val="00365C8D"/>
    <w:rsid w:val="003670D9"/>
    <w:rsid w:val="00370B41"/>
    <w:rsid w:val="00371B27"/>
    <w:rsid w:val="003726C3"/>
    <w:rsid w:val="00373CC3"/>
    <w:rsid w:val="00375D2E"/>
    <w:rsid w:val="00383071"/>
    <w:rsid w:val="00383B19"/>
    <w:rsid w:val="00384CBC"/>
    <w:rsid w:val="003933F9"/>
    <w:rsid w:val="00395864"/>
    <w:rsid w:val="00396557"/>
    <w:rsid w:val="00397316"/>
    <w:rsid w:val="003A248F"/>
    <w:rsid w:val="003A4D9C"/>
    <w:rsid w:val="003B1668"/>
    <w:rsid w:val="003C5F4C"/>
    <w:rsid w:val="003D11F3"/>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7E2F"/>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83B"/>
    <w:rsid w:val="005870E8"/>
    <w:rsid w:val="0058789C"/>
    <w:rsid w:val="005A2F1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ED1"/>
    <w:rsid w:val="00607D6C"/>
    <w:rsid w:val="0061383D"/>
    <w:rsid w:val="00614D69"/>
    <w:rsid w:val="00617030"/>
    <w:rsid w:val="00621301"/>
    <w:rsid w:val="0062173F"/>
    <w:rsid w:val="006235FB"/>
    <w:rsid w:val="00626A15"/>
    <w:rsid w:val="006379E9"/>
    <w:rsid w:val="006438CB"/>
    <w:rsid w:val="006529B9"/>
    <w:rsid w:val="00654695"/>
    <w:rsid w:val="00654731"/>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1A98"/>
    <w:rsid w:val="007134F6"/>
    <w:rsid w:val="007143DD"/>
    <w:rsid w:val="00717B01"/>
    <w:rsid w:val="007227D9"/>
    <w:rsid w:val="0072491F"/>
    <w:rsid w:val="00725598"/>
    <w:rsid w:val="007374A1"/>
    <w:rsid w:val="00752712"/>
    <w:rsid w:val="00753A84"/>
    <w:rsid w:val="00754F57"/>
    <w:rsid w:val="007611F5"/>
    <w:rsid w:val="007619E4"/>
    <w:rsid w:val="00761E75"/>
    <w:rsid w:val="0076495E"/>
    <w:rsid w:val="00765FC8"/>
    <w:rsid w:val="00775694"/>
    <w:rsid w:val="00793F46"/>
    <w:rsid w:val="007A1325"/>
    <w:rsid w:val="007A1A18"/>
    <w:rsid w:val="007A3BAF"/>
    <w:rsid w:val="007B3E22"/>
    <w:rsid w:val="007B53D8"/>
    <w:rsid w:val="007C22C5"/>
    <w:rsid w:val="007C3386"/>
    <w:rsid w:val="007C57E1"/>
    <w:rsid w:val="007C5811"/>
    <w:rsid w:val="007D2DF5"/>
    <w:rsid w:val="007D451A"/>
    <w:rsid w:val="007D5E3E"/>
    <w:rsid w:val="007D7596"/>
    <w:rsid w:val="007E242C"/>
    <w:rsid w:val="007E4014"/>
    <w:rsid w:val="007E5662"/>
    <w:rsid w:val="007E6631"/>
    <w:rsid w:val="00803A12"/>
    <w:rsid w:val="00805417"/>
    <w:rsid w:val="008266F9"/>
    <w:rsid w:val="008267E2"/>
    <w:rsid w:val="00826A9B"/>
    <w:rsid w:val="00834842"/>
    <w:rsid w:val="00840E7B"/>
    <w:rsid w:val="00841853"/>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36EE"/>
    <w:rsid w:val="009C5FF7"/>
    <w:rsid w:val="009C6292"/>
    <w:rsid w:val="009D15DB"/>
    <w:rsid w:val="009D3133"/>
    <w:rsid w:val="009E160D"/>
    <w:rsid w:val="009E75D8"/>
    <w:rsid w:val="009F1CBB"/>
    <w:rsid w:val="009F3305"/>
    <w:rsid w:val="009F6FB2"/>
    <w:rsid w:val="00A071C0"/>
    <w:rsid w:val="00A21C01"/>
    <w:rsid w:val="00A22670"/>
    <w:rsid w:val="00A24B35"/>
    <w:rsid w:val="00A271BA"/>
    <w:rsid w:val="00A27F86"/>
    <w:rsid w:val="00A41F77"/>
    <w:rsid w:val="00A431C6"/>
    <w:rsid w:val="00A54315"/>
    <w:rsid w:val="00A60FBC"/>
    <w:rsid w:val="00A65C0B"/>
    <w:rsid w:val="00A72D42"/>
    <w:rsid w:val="00A776BA"/>
    <w:rsid w:val="00A81FD2"/>
    <w:rsid w:val="00A8441A"/>
    <w:rsid w:val="00A8674A"/>
    <w:rsid w:val="00A96E24"/>
    <w:rsid w:val="00AA6F6E"/>
    <w:rsid w:val="00AA7D6E"/>
    <w:rsid w:val="00AB122B"/>
    <w:rsid w:val="00AB21B0"/>
    <w:rsid w:val="00AB48D3"/>
    <w:rsid w:val="00AC45C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676"/>
    <w:rsid w:val="00E15598"/>
    <w:rsid w:val="00E20D65"/>
    <w:rsid w:val="00E318E3"/>
    <w:rsid w:val="00E353A2"/>
    <w:rsid w:val="00E36881"/>
    <w:rsid w:val="00E42E4C"/>
    <w:rsid w:val="00E43A81"/>
    <w:rsid w:val="00E47013"/>
    <w:rsid w:val="00E541F9"/>
    <w:rsid w:val="00E57B79"/>
    <w:rsid w:val="00E63419"/>
    <w:rsid w:val="00E64496"/>
    <w:rsid w:val="00E72115"/>
    <w:rsid w:val="00E72E88"/>
    <w:rsid w:val="00E8322E"/>
    <w:rsid w:val="00E903E0"/>
    <w:rsid w:val="00EA1115"/>
    <w:rsid w:val="00EA39EB"/>
    <w:rsid w:val="00EA4D38"/>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6E49"/>
    <w:rsid w:val="00F43EA3"/>
    <w:rsid w:val="00F44495"/>
    <w:rsid w:val="00F50C55"/>
    <w:rsid w:val="00F57FFB"/>
    <w:rsid w:val="00F601E6"/>
    <w:rsid w:val="00F73954"/>
    <w:rsid w:val="00F7638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EBE6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7E401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E40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E401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E401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E401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E40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4014"/>
  </w:style>
  <w:style w:type="character" w:customStyle="1" w:styleId="Heading1Char">
    <w:name w:val="Heading 1 Char"/>
    <w:aliases w:val="Pocket Char"/>
    <w:basedOn w:val="DefaultParagraphFont"/>
    <w:link w:val="Heading1"/>
    <w:uiPriority w:val="9"/>
    <w:rsid w:val="007E401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E401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E401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E401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7E4014"/>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1"/>
    <w:qFormat/>
    <w:rsid w:val="007E4014"/>
    <w:rPr>
      <w:b w:val="0"/>
      <w:sz w:val="22"/>
      <w:u w:val="single"/>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
    <w:basedOn w:val="DefaultParagraphFont"/>
    <w:link w:val="textbold"/>
    <w:uiPriority w:val="20"/>
    <w:qFormat/>
    <w:rsid w:val="007E401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E4014"/>
    <w:rPr>
      <w:color w:val="auto"/>
      <w:u w:val="none"/>
    </w:rPr>
  </w:style>
  <w:style w:type="character" w:styleId="Hyperlink">
    <w:name w:val="Hyperlink"/>
    <w:basedOn w:val="DefaultParagraphFont"/>
    <w:uiPriority w:val="99"/>
    <w:unhideWhenUsed/>
    <w:rsid w:val="007E4014"/>
    <w:rPr>
      <w:color w:val="auto"/>
      <w:u w:val="none"/>
    </w:rPr>
  </w:style>
  <w:style w:type="paragraph" w:styleId="DocumentMap">
    <w:name w:val="Document Map"/>
    <w:basedOn w:val="Normal"/>
    <w:link w:val="DocumentMapChar"/>
    <w:uiPriority w:val="99"/>
    <w:semiHidden/>
    <w:unhideWhenUsed/>
    <w:rsid w:val="007E40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4014"/>
    <w:rPr>
      <w:rFonts w:ascii="Lucida Grande" w:hAnsi="Lucida Grande" w:cs="Lucida Grande"/>
    </w:rPr>
  </w:style>
  <w:style w:type="character" w:customStyle="1" w:styleId="apple-converted-space">
    <w:name w:val="apple-converted-space"/>
    <w:basedOn w:val="DefaultParagraphFont"/>
    <w:rsid w:val="00E318E3"/>
  </w:style>
  <w:style w:type="paragraph" w:customStyle="1" w:styleId="textbold">
    <w:name w:val="text bold"/>
    <w:basedOn w:val="Normal"/>
    <w:link w:val="Emphasis"/>
    <w:uiPriority w:val="20"/>
    <w:qFormat/>
    <w:rsid w:val="00373CC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cjip.oxfordjournals.org/content/5/2.toc" TargetMode="External"/><Relationship Id="rId14" Type="http://schemas.openxmlformats.org/officeDocument/2006/relationships/hyperlink" Target="http://cjip.oxfordjournals.org/content/5/2.toc" TargetMode="External"/><Relationship Id="rId15" Type="http://schemas.openxmlformats.org/officeDocument/2006/relationships/hyperlink" Target="file:///C:/Users/Kenney/Dropbox/Appeasement%20Generic/Emma/Football%20Game.pdf" TargetMode="External"/><Relationship Id="rId16" Type="http://schemas.openxmlformats.org/officeDocument/2006/relationships/hyperlink" Target="http://www.scmp.com/comment/insight-opinion/article/1819980/fundamental-shift-china-and-us-are-now-engaged-all-out" TargetMode="External"/><Relationship Id="rId17" Type="http://schemas.openxmlformats.org/officeDocument/2006/relationships/hyperlink" Target="http://atimes.com/2016/02/us-double-game-to-contain-china/" TargetMode="External"/><Relationship Id="rId18" Type="http://schemas.openxmlformats.org/officeDocument/2006/relationships/hyperlink" Target="http://www.newsweek.com/washington-shift-china-toward-containment-326591" TargetMode="External"/><Relationship Id="rId19" Type="http://schemas.openxmlformats.org/officeDocument/2006/relationships/hyperlink" Target="http://valdaiclub.com/news/obama-s-foreign-policy-doctrine-containment-of-china/" TargetMode="External"/><Relationship Id="rId63" Type="http://schemas.openxmlformats.org/officeDocument/2006/relationships/hyperlink" Target="http://www.chinausfocus.com/wp-content/uploads/2014/12/Digest_Vol3.pdf" TargetMode="External"/><Relationship Id="rId64" Type="http://schemas.openxmlformats.org/officeDocument/2006/relationships/hyperlink" Target="http://cjip.oxfordjournals.org/content/5/2.toc" TargetMode="External"/><Relationship Id="rId65" Type="http://schemas.openxmlformats.org/officeDocument/2006/relationships/hyperlink" Target="http://cjip.oxfordjournals.org/content/5/2.toc" TargetMode="External"/><Relationship Id="rId66" Type="http://schemas.openxmlformats.org/officeDocument/2006/relationships/hyperlink" Target="file:///C:/Users/Kenney/Dropbox/Appeasement%20Generic/Emma/Football%20Game.pdf" TargetMode="External"/><Relationship Id="rId67" Type="http://schemas.openxmlformats.org/officeDocument/2006/relationships/hyperlink" Target="http://nationalinterest.org/feature/heres-how-avoid-world-war-three-13027?page=show" TargetMode="External"/><Relationship Id="rId68" Type="http://schemas.openxmlformats.org/officeDocument/2006/relationships/hyperlink" Target="http://foreignpolicy.com/author/hugh-white" TargetMode="External"/><Relationship Id="rId69" Type="http://schemas.openxmlformats.org/officeDocument/2006/relationships/hyperlink" Target="http://foreignpolicy.com/author/mary-kay-magistad" TargetMode="External"/><Relationship Id="rId50" Type="http://schemas.openxmlformats.org/officeDocument/2006/relationships/hyperlink" Target="http://www.theguardian.com/environment/2015/jun/30/china-carbon-emissions-2030-premier-li-keqiang-un-paris-climate-change-summit" TargetMode="External"/><Relationship Id="rId51" Type="http://schemas.openxmlformats.org/officeDocument/2006/relationships/hyperlink" Target="http://www.bloomberg.com/news/articles/2015-02-11/what-apple-just-did-in-solar-is-a-really-big-deal" TargetMode="External"/><Relationship Id="rId52" Type="http://schemas.openxmlformats.org/officeDocument/2006/relationships/hyperlink" Target="http://www.wsj.com/articles/first-solar-sunpower-in-talks-for-joint-yieldco-1424729220" TargetMode="External"/><Relationship Id="rId53" Type="http://schemas.openxmlformats.org/officeDocument/2006/relationships/hyperlink" Target="http://www.wsj.com/articles/lisa-jackson-on-apples-green-initiatives-1427770864" TargetMode="External"/><Relationship Id="rId54" Type="http://schemas.openxmlformats.org/officeDocument/2006/relationships/hyperlink" Target="https://www.apple.com/pr/library/2015/05/11Apple-Announces-New-Environmental-Initiatives-in-China.html" TargetMode="External"/><Relationship Id="rId55" Type="http://schemas.openxmlformats.org/officeDocument/2006/relationships/hyperlink" Target="http://www.theguardian.com/environment/2015/may/18/fossil-fuel-companies-getting-10m-a-minute-in-subsidies-says-imf" TargetMode="External"/><Relationship Id="rId56" Type="http://schemas.openxmlformats.org/officeDocument/2006/relationships/hyperlink" Target="http://www.seia.org/research-resources/solar-industry-data" TargetMode="External"/><Relationship Id="rId57" Type="http://schemas.openxmlformats.org/officeDocument/2006/relationships/hyperlink" Target="https://twq.elliott.gwu.edu/sites/twq.elliott.gwu.edu/files/downloads/TWQ_Fall2015_Harding.pdf" TargetMode="External"/><Relationship Id="rId58" Type="http://schemas.openxmlformats.org/officeDocument/2006/relationships/hyperlink" Target="http://www.fpri.org/article/2012/01/confronting-a-powerful-china-with-western-characteristics/" TargetMode="External"/><Relationship Id="rId59" Type="http://schemas.openxmlformats.org/officeDocument/2006/relationships/hyperlink" Target="http://www.state.gov/e/eb/rls/rm/2015/242411.htm" TargetMode="External"/><Relationship Id="rId40" Type="http://schemas.openxmlformats.org/officeDocument/2006/relationships/hyperlink" Target="http://theweek.com/articles/448962/what-america-china-invaded-taiwan" TargetMode="External"/><Relationship Id="rId41" Type="http://schemas.openxmlformats.org/officeDocument/2006/relationships/hyperlink" Target="http://thediplomat.com/2015/08/taiwan-and-the-prospects-for-war-between-china-and-america/" TargetMode="External"/><Relationship Id="rId42" Type="http://schemas.openxmlformats.org/officeDocument/2006/relationships/hyperlink" Target="http://www.hudson.org/research/9308-challenges-of-regional-peace-and-stability-in-east-asia" TargetMode="External"/><Relationship Id="rId43" Type="http://schemas.openxmlformats.org/officeDocument/2006/relationships/hyperlink" Target="http://www.hudson.org/research/9308-challenges-of-regional-peace-and-stability-in-east-asia" TargetMode="External"/><Relationship Id="rId44" Type="http://schemas.openxmlformats.org/officeDocument/2006/relationships/hyperlink" Target="http://www.tokyofoundation.org/en/topics/japan-china-next-generation-dialogue/us-pivot-and-its-impact-on-regional-security" TargetMode="External"/><Relationship Id="rId45" Type="http://schemas.openxmlformats.org/officeDocument/2006/relationships/hyperlink" Target="http://www.forbes.com/sites/charleskadlec/2011/11/14/obamas-policies-make-china-stronger-and-the-u-s-weaker/" TargetMode="External"/><Relationship Id="rId46" Type="http://schemas.openxmlformats.org/officeDocument/2006/relationships/hyperlink" Target="http://www.forbes.com/profile/barack-obama/" TargetMode="External"/><Relationship Id="rId47" Type="http://schemas.openxmlformats.org/officeDocument/2006/relationships/hyperlink" Target="http://www.nytimes.com/2014/12/12/business/energy-environment/solar-rises-in-malaysia-during-trade-wars-over-panels.html?emc=eta1&amp;_r=1" TargetMode="External"/><Relationship Id="rId48" Type="http://schemas.openxmlformats.org/officeDocument/2006/relationships/hyperlink" Target="https://www.americanprogress.org/issues/china/report/2013/02/11/52576/increasing-opportunities-for-chinese-direct-investment-in-u-s-clean-energy" TargetMode="External"/><Relationship Id="rId49" Type="http://schemas.openxmlformats.org/officeDocument/2006/relationships/hyperlink" Target="https://www.whitehouse.gov/the-press-office/2015/08/03/fact-sheet-president-obama-announce-historic-carbon-pollution-standard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mitpressjournals.org/doi/abs/10.1162/ISEC_a_00199" TargetMode="External"/><Relationship Id="rId30" Type="http://schemas.openxmlformats.org/officeDocument/2006/relationships/hyperlink" Target="http://thediplomat.com/2014/11/vietnam-the-us-and-japan-in-the-south-china-sea/" TargetMode="External"/><Relationship Id="rId31" Type="http://schemas.openxmlformats.org/officeDocument/2006/relationships/hyperlink" Target="http://www.scmp.com/comment/insight-opinion/article/1933643/making-too-many-concessions-china-west-has-given-wings-tiger" TargetMode="External"/><Relationship Id="rId32" Type="http://schemas.openxmlformats.org/officeDocument/2006/relationships/hyperlink" Target="http://www.scmp.com/comment/insight-opinion/article/1901128/chinas-road-or-western-way-whose-economic-development-model" TargetMode="External"/><Relationship Id="rId33" Type="http://schemas.openxmlformats.org/officeDocument/2006/relationships/hyperlink" Target="http://www.scmp.com/news/china/policies-politics/article/1927668/facebooks-mark-zuckerberg-meets-chinas-propaganda-chief" TargetMode="External"/><Relationship Id="rId34" Type="http://schemas.openxmlformats.org/officeDocument/2006/relationships/hyperlink" Target="http://www.scmp.com/business/article/1933147/no-longer-shining-example-what-good-intellectually-bankrupt-hong-kong-china" TargetMode="External"/><Relationship Id="rId35" Type="http://schemas.openxmlformats.org/officeDocument/2006/relationships/hyperlink" Target="http://www.taipeitimes.com/News/editorials/archives/2002/09/18/0000168514/2" TargetMode="External"/><Relationship Id="rId36" Type="http://schemas.openxmlformats.org/officeDocument/2006/relationships/hyperlink" Target="https://www.foreignaffairs.com/articles/china/2014-10-09/not-so-empty-talk" TargetMode="External"/><Relationship Id="rId37" Type="http://schemas.openxmlformats.org/officeDocument/2006/relationships/hyperlink" Target="http://foreignpolicy.com/2015/06/11/one-cheer-for-appeasement-especially-in-dealing-with-tensions-in-the-pacific/" TargetMode="External"/><Relationship Id="rId38" Type="http://schemas.openxmlformats.org/officeDocument/2006/relationships/hyperlink" Target="http://dailysignal.com/2014/02/08/us-continues-turn-blind-eye-chinese-aggression/" TargetMode="External"/><Relationship Id="rId39" Type="http://schemas.openxmlformats.org/officeDocument/2006/relationships/hyperlink" Target="http://www.hudson.org/research/9308-challenges-of-regional-peace-and-stability-in-east-asia" TargetMode="External"/><Relationship Id="rId70" Type="http://schemas.openxmlformats.org/officeDocument/2006/relationships/hyperlink" Target="http://foreignpolicy.com/author/zha-daojiong" TargetMode="External"/><Relationship Id="rId71" Type="http://schemas.openxmlformats.org/officeDocument/2006/relationships/hyperlink" Target="http://foreignpolicy.com/2015/06/08/china-us-policy-rivalry-tension-great-powers-accommodation/" TargetMode="External"/><Relationship Id="rId72" Type="http://schemas.openxmlformats.org/officeDocument/2006/relationships/fontTable" Target="fontTable.xml"/><Relationship Id="rId20" Type="http://schemas.openxmlformats.org/officeDocument/2006/relationships/hyperlink" Target="http://thediplomat.com/2014/07/china-and-strategic-imbalance/?allpages=yes" TargetMode="External"/><Relationship Id="rId21" Type="http://schemas.openxmlformats.org/officeDocument/2006/relationships/hyperlink" Target="http://www.huffingtonpost.com/peter-navarro-and-greg-autry/mearsheimer-on-strangling_b_9417476.html" TargetMode="External"/><Relationship Id="rId22" Type="http://schemas.openxmlformats.org/officeDocument/2006/relationships/hyperlink" Target="http://www.huffingtonpost.com/peter-navarro-and-greg-autry/mearsheimer-on-strangling_b_9417476.html" TargetMode="External"/><Relationship Id="rId23" Type="http://schemas.openxmlformats.org/officeDocument/2006/relationships/hyperlink" Target="http://mearsheimer.uchicago.edu/" TargetMode="External"/><Relationship Id="rId24" Type="http://schemas.openxmlformats.org/officeDocument/2006/relationships/hyperlink" Target="http://www.amazon.com/Tragedy-Great-Power-Politics-Updated/dp/0393349276/ref=sr_1_1?ie=UTF8&amp;qid=1457534233&amp;sr=8-1&amp;keywords=tragedy+of+great+power+politics" TargetMode="External"/><Relationship Id="rId25" Type="http://schemas.openxmlformats.org/officeDocument/2006/relationships/hyperlink" Target="http://nationalinterest.org/blog/the-buzz/china-america-the-appeasement-question-11226?page=2" TargetMode="External"/><Relationship Id="rId26" Type="http://schemas.openxmlformats.org/officeDocument/2006/relationships/hyperlink" Target="http://nationalinterest.org/feature/what-americas-china-strategy-should-be-13473?page=show" TargetMode="External"/><Relationship Id="rId27" Type="http://schemas.openxmlformats.org/officeDocument/2006/relationships/hyperlink" Target="https://history.state.gov/milestones/1969-1976/rapprochement-china" TargetMode="External"/><Relationship Id="rId28" Type="http://schemas.openxmlformats.org/officeDocument/2006/relationships/hyperlink" Target="http://www.scmp.com/comment/insight-opinion/article/1819980/fundamental-shift-china-and-us-are-now-engaged-all-out?page=all" TargetMode="External"/><Relationship Id="rId29" Type="http://schemas.openxmlformats.org/officeDocument/2006/relationships/hyperlink" Target="http://www.britannica.com/topic/Financial-Crisis-of-2008-The-1484264" TargetMode="External"/><Relationship Id="rId73" Type="http://schemas.openxmlformats.org/officeDocument/2006/relationships/theme" Target="theme/theme1.xml"/><Relationship Id="rId60" Type="http://schemas.openxmlformats.org/officeDocument/2006/relationships/hyperlink" Target="http://thediplomat.com/2012/08/the-china-choice-a-bold-vision-for-u-s-china-relations/" TargetMode="External"/><Relationship Id="rId61" Type="http://schemas.openxmlformats.org/officeDocument/2006/relationships/hyperlink" Target="http://atimes.com/2015/06/its-official-america-has-a-china-containment-policy/" TargetMode="External"/><Relationship Id="rId62" Type="http://schemas.openxmlformats.org/officeDocument/2006/relationships/hyperlink" Target="http://www.e-ir.info/2014/10/31/from-clash-of-vision-to-power-struggle-the-us-china-and-freedom-of-navigation/" TargetMode="External"/><Relationship Id="rId10" Type="http://schemas.openxmlformats.org/officeDocument/2006/relationships/hyperlink" Target="https://thediplomat.com/subscriptions/" TargetMode="External"/><Relationship Id="rId11" Type="http://schemas.openxmlformats.org/officeDocument/2006/relationships/hyperlink" Target="http://irap.oxfordjournals.org/content/14/3/331.abstract" TargetMode="External"/><Relationship Id="rId12" Type="http://schemas.openxmlformats.org/officeDocument/2006/relationships/hyperlink" Target="http://journals.cambridge.org/action/displayAbstract?fromPage=online&amp;aid=4279864&amp;fileId=S00208183000182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riscrow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F177C30-D3C2-5F48-8BEF-674143E73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1</Pages>
  <Words>64930</Words>
  <Characters>370107</Characters>
  <Application>Microsoft Macintosh Word</Application>
  <DocSecurity>0</DocSecurity>
  <Lines>3084</Lines>
  <Paragraphs>868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434169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Christopher Crowe</dc:creator>
  <cp:keywords>5.2</cp:keywords>
  <dc:description/>
  <cp:lastModifiedBy>Christopher Crowe</cp:lastModifiedBy>
  <cp:revision>28</cp:revision>
  <dcterms:created xsi:type="dcterms:W3CDTF">2016-07-16T00:39:00Z</dcterms:created>
  <dcterms:modified xsi:type="dcterms:W3CDTF">2016-07-17T06:03:00Z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