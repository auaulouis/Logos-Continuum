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565926816"/>
        <w:docPartObj>
          <w:docPartGallery w:val="Table of Contents"/>
          <w:docPartUnique/>
        </w:docPartObj>
      </w:sdtPr>
      <w:sdtEndPr>
        <w:rPr>
          <w:rFonts w:ascii="Calibri" w:eastAsiaTheme="minorHAnsi" w:hAnsi="Calibri" w:cstheme="minorBidi"/>
          <w:b/>
          <w:bCs/>
          <w:noProof/>
          <w:color w:val="auto"/>
          <w:sz w:val="22"/>
          <w:szCs w:val="22"/>
        </w:rPr>
      </w:sdtEndPr>
      <w:sdtContent>
        <w:p w:rsidR="0013139D" w:rsidRDefault="0013139D">
          <w:pPr>
            <w:pStyle w:val="TOCHeading"/>
          </w:pPr>
          <w:r>
            <w:t>Contents</w:t>
          </w:r>
        </w:p>
        <w:p w:rsidR="0013139D" w:rsidRDefault="0013139D">
          <w:pPr>
            <w:pStyle w:val="TOC1"/>
            <w:tabs>
              <w:tab w:val="right" w:leader="dot" w:pos="9350"/>
            </w:tabs>
            <w:rPr>
              <w:noProof/>
            </w:rPr>
          </w:pPr>
          <w:r>
            <w:fldChar w:fldCharType="begin"/>
          </w:r>
          <w:r>
            <w:instrText xml:space="preserve"> TOC \o "1-3" \h \z \u </w:instrText>
          </w:r>
          <w:r>
            <w:fldChar w:fldCharType="separate"/>
          </w:r>
          <w:hyperlink w:anchor="_Toc456299979" w:history="1">
            <w:r w:rsidRPr="00566D2C">
              <w:rPr>
                <w:rStyle w:val="Hyperlink"/>
                <w:noProof/>
              </w:rPr>
              <w:t>Chinese Growth Core</w:t>
            </w:r>
            <w:r>
              <w:rPr>
                <w:noProof/>
                <w:webHidden/>
              </w:rPr>
              <w:tab/>
            </w:r>
            <w:r>
              <w:rPr>
                <w:noProof/>
                <w:webHidden/>
              </w:rPr>
              <w:fldChar w:fldCharType="begin"/>
            </w:r>
            <w:r>
              <w:rPr>
                <w:noProof/>
                <w:webHidden/>
              </w:rPr>
              <w:instrText xml:space="preserve"> PAGEREF _Toc456299979 \h </w:instrText>
            </w:r>
            <w:r>
              <w:rPr>
                <w:noProof/>
                <w:webHidden/>
              </w:rPr>
            </w:r>
            <w:r>
              <w:rPr>
                <w:noProof/>
                <w:webHidden/>
              </w:rPr>
              <w:fldChar w:fldCharType="separate"/>
            </w:r>
            <w:r>
              <w:rPr>
                <w:noProof/>
                <w:webHidden/>
              </w:rPr>
              <w:t>2</w:t>
            </w:r>
            <w:r>
              <w:rPr>
                <w:noProof/>
                <w:webHidden/>
              </w:rPr>
              <w:fldChar w:fldCharType="end"/>
            </w:r>
          </w:hyperlink>
        </w:p>
        <w:p w:rsidR="0013139D" w:rsidRDefault="0013139D">
          <w:pPr>
            <w:pStyle w:val="TOC1"/>
            <w:tabs>
              <w:tab w:val="right" w:leader="dot" w:pos="9350"/>
            </w:tabs>
            <w:rPr>
              <w:noProof/>
            </w:rPr>
          </w:pPr>
          <w:hyperlink w:anchor="_Toc456299980" w:history="1">
            <w:r w:rsidRPr="00566D2C">
              <w:rPr>
                <w:rStyle w:val="Hyperlink"/>
                <w:noProof/>
              </w:rPr>
              <w:t>Global Warming Disadvantage</w:t>
            </w:r>
            <w:r>
              <w:rPr>
                <w:noProof/>
                <w:webHidden/>
              </w:rPr>
              <w:tab/>
            </w:r>
            <w:r>
              <w:rPr>
                <w:noProof/>
                <w:webHidden/>
              </w:rPr>
              <w:fldChar w:fldCharType="begin"/>
            </w:r>
            <w:r>
              <w:rPr>
                <w:noProof/>
                <w:webHidden/>
              </w:rPr>
              <w:instrText xml:space="preserve"> PAGEREF _Toc456299980 \h </w:instrText>
            </w:r>
            <w:r>
              <w:rPr>
                <w:noProof/>
                <w:webHidden/>
              </w:rPr>
            </w:r>
            <w:r>
              <w:rPr>
                <w:noProof/>
                <w:webHidden/>
              </w:rPr>
              <w:fldChar w:fldCharType="separate"/>
            </w:r>
            <w:r>
              <w:rPr>
                <w:noProof/>
                <w:webHidden/>
              </w:rPr>
              <w:t>3</w:t>
            </w:r>
            <w:r>
              <w:rPr>
                <w:noProof/>
                <w:webHidden/>
              </w:rPr>
              <w:fldChar w:fldCharType="end"/>
            </w:r>
          </w:hyperlink>
        </w:p>
        <w:p w:rsidR="0013139D" w:rsidRDefault="0013139D">
          <w:pPr>
            <w:pStyle w:val="TOC1"/>
            <w:tabs>
              <w:tab w:val="right" w:leader="dot" w:pos="9350"/>
            </w:tabs>
            <w:rPr>
              <w:noProof/>
            </w:rPr>
          </w:pPr>
          <w:hyperlink w:anchor="_Toc456299981" w:history="1">
            <w:r w:rsidRPr="00566D2C">
              <w:rPr>
                <w:rStyle w:val="Hyperlink"/>
                <w:noProof/>
              </w:rPr>
              <w:t>Global Warming Disadvantage Shell</w:t>
            </w:r>
            <w:r>
              <w:rPr>
                <w:noProof/>
                <w:webHidden/>
              </w:rPr>
              <w:tab/>
            </w:r>
            <w:r>
              <w:rPr>
                <w:noProof/>
                <w:webHidden/>
              </w:rPr>
              <w:fldChar w:fldCharType="begin"/>
            </w:r>
            <w:r>
              <w:rPr>
                <w:noProof/>
                <w:webHidden/>
              </w:rPr>
              <w:instrText xml:space="preserve"> PAGEREF _Toc456299981 \h </w:instrText>
            </w:r>
            <w:r>
              <w:rPr>
                <w:noProof/>
                <w:webHidden/>
              </w:rPr>
            </w:r>
            <w:r>
              <w:rPr>
                <w:noProof/>
                <w:webHidden/>
              </w:rPr>
              <w:fldChar w:fldCharType="separate"/>
            </w:r>
            <w:r>
              <w:rPr>
                <w:noProof/>
                <w:webHidden/>
              </w:rPr>
              <w:t>4</w:t>
            </w:r>
            <w:r>
              <w:rPr>
                <w:noProof/>
                <w:webHidden/>
              </w:rPr>
              <w:fldChar w:fldCharType="end"/>
            </w:r>
          </w:hyperlink>
        </w:p>
        <w:p w:rsidR="0013139D" w:rsidRDefault="0013139D">
          <w:pPr>
            <w:pStyle w:val="TOC1"/>
            <w:tabs>
              <w:tab w:val="right" w:leader="dot" w:pos="9350"/>
            </w:tabs>
            <w:rPr>
              <w:noProof/>
            </w:rPr>
          </w:pPr>
          <w:hyperlink w:anchor="_Toc456299982" w:history="1">
            <w:r w:rsidRPr="00566D2C">
              <w:rPr>
                <w:rStyle w:val="Hyperlink"/>
                <w:noProof/>
              </w:rPr>
              <w:t>Uniqueness Extensions</w:t>
            </w:r>
            <w:r>
              <w:rPr>
                <w:noProof/>
                <w:webHidden/>
              </w:rPr>
              <w:tab/>
            </w:r>
            <w:r>
              <w:rPr>
                <w:noProof/>
                <w:webHidden/>
              </w:rPr>
              <w:fldChar w:fldCharType="begin"/>
            </w:r>
            <w:r>
              <w:rPr>
                <w:noProof/>
                <w:webHidden/>
              </w:rPr>
              <w:instrText xml:space="preserve"> PAGEREF _Toc456299982 \h </w:instrText>
            </w:r>
            <w:r>
              <w:rPr>
                <w:noProof/>
                <w:webHidden/>
              </w:rPr>
            </w:r>
            <w:r>
              <w:rPr>
                <w:noProof/>
                <w:webHidden/>
              </w:rPr>
              <w:fldChar w:fldCharType="separate"/>
            </w:r>
            <w:r>
              <w:rPr>
                <w:noProof/>
                <w:webHidden/>
              </w:rPr>
              <w:t>6</w:t>
            </w:r>
            <w:r>
              <w:rPr>
                <w:noProof/>
                <w:webHidden/>
              </w:rPr>
              <w:fldChar w:fldCharType="end"/>
            </w:r>
          </w:hyperlink>
        </w:p>
        <w:p w:rsidR="0013139D" w:rsidRDefault="0013139D">
          <w:pPr>
            <w:pStyle w:val="TOC3"/>
            <w:tabs>
              <w:tab w:val="right" w:leader="dot" w:pos="9350"/>
            </w:tabs>
            <w:rPr>
              <w:noProof/>
            </w:rPr>
          </w:pPr>
          <w:hyperlink w:anchor="_Toc456299983" w:history="1">
            <w:r w:rsidRPr="00566D2C">
              <w:rPr>
                <w:rStyle w:val="Hyperlink"/>
                <w:noProof/>
              </w:rPr>
              <w:t>Uniqueness Extensions:  China’s Economy Slowing Now</w:t>
            </w:r>
            <w:r>
              <w:rPr>
                <w:noProof/>
                <w:webHidden/>
              </w:rPr>
              <w:tab/>
            </w:r>
            <w:r>
              <w:rPr>
                <w:noProof/>
                <w:webHidden/>
              </w:rPr>
              <w:fldChar w:fldCharType="begin"/>
            </w:r>
            <w:r>
              <w:rPr>
                <w:noProof/>
                <w:webHidden/>
              </w:rPr>
              <w:instrText xml:space="preserve"> PAGEREF _Toc456299983 \h </w:instrText>
            </w:r>
            <w:r>
              <w:rPr>
                <w:noProof/>
                <w:webHidden/>
              </w:rPr>
            </w:r>
            <w:r>
              <w:rPr>
                <w:noProof/>
                <w:webHidden/>
              </w:rPr>
              <w:fldChar w:fldCharType="separate"/>
            </w:r>
            <w:r>
              <w:rPr>
                <w:noProof/>
                <w:webHidden/>
              </w:rPr>
              <w:t>7</w:t>
            </w:r>
            <w:r>
              <w:rPr>
                <w:noProof/>
                <w:webHidden/>
              </w:rPr>
              <w:fldChar w:fldCharType="end"/>
            </w:r>
          </w:hyperlink>
        </w:p>
        <w:p w:rsidR="0013139D" w:rsidRDefault="0013139D">
          <w:pPr>
            <w:pStyle w:val="TOC3"/>
            <w:tabs>
              <w:tab w:val="right" w:leader="dot" w:pos="9350"/>
            </w:tabs>
            <w:rPr>
              <w:noProof/>
            </w:rPr>
          </w:pPr>
          <w:hyperlink w:anchor="_Toc456299984" w:history="1">
            <w:r w:rsidRPr="00566D2C">
              <w:rPr>
                <w:rStyle w:val="Hyperlink"/>
                <w:noProof/>
              </w:rPr>
              <w:t>Uniqueness:  Private Investment Slowing Now</w:t>
            </w:r>
            <w:r>
              <w:rPr>
                <w:noProof/>
                <w:webHidden/>
              </w:rPr>
              <w:tab/>
            </w:r>
            <w:r>
              <w:rPr>
                <w:noProof/>
                <w:webHidden/>
              </w:rPr>
              <w:fldChar w:fldCharType="begin"/>
            </w:r>
            <w:r>
              <w:rPr>
                <w:noProof/>
                <w:webHidden/>
              </w:rPr>
              <w:instrText xml:space="preserve"> PAGEREF _Toc456299984 \h </w:instrText>
            </w:r>
            <w:r>
              <w:rPr>
                <w:noProof/>
                <w:webHidden/>
              </w:rPr>
            </w:r>
            <w:r>
              <w:rPr>
                <w:noProof/>
                <w:webHidden/>
              </w:rPr>
              <w:fldChar w:fldCharType="separate"/>
            </w:r>
            <w:r>
              <w:rPr>
                <w:noProof/>
                <w:webHidden/>
              </w:rPr>
              <w:t>11</w:t>
            </w:r>
            <w:r>
              <w:rPr>
                <w:noProof/>
                <w:webHidden/>
              </w:rPr>
              <w:fldChar w:fldCharType="end"/>
            </w:r>
          </w:hyperlink>
        </w:p>
        <w:p w:rsidR="0013139D" w:rsidRDefault="0013139D">
          <w:pPr>
            <w:pStyle w:val="TOC3"/>
            <w:tabs>
              <w:tab w:val="right" w:leader="dot" w:pos="9350"/>
            </w:tabs>
            <w:rPr>
              <w:noProof/>
            </w:rPr>
          </w:pPr>
          <w:hyperlink w:anchor="_Toc456299985" w:history="1">
            <w:r w:rsidRPr="00566D2C">
              <w:rPr>
                <w:rStyle w:val="Hyperlink"/>
                <w:noProof/>
              </w:rPr>
              <w:t>Uniqueness:  China Econ Down---Failing Stimulus</w:t>
            </w:r>
            <w:r>
              <w:rPr>
                <w:noProof/>
                <w:webHidden/>
              </w:rPr>
              <w:tab/>
            </w:r>
            <w:r>
              <w:rPr>
                <w:noProof/>
                <w:webHidden/>
              </w:rPr>
              <w:fldChar w:fldCharType="begin"/>
            </w:r>
            <w:r>
              <w:rPr>
                <w:noProof/>
                <w:webHidden/>
              </w:rPr>
              <w:instrText xml:space="preserve"> PAGEREF _Toc456299985 \h </w:instrText>
            </w:r>
            <w:r>
              <w:rPr>
                <w:noProof/>
                <w:webHidden/>
              </w:rPr>
            </w:r>
            <w:r>
              <w:rPr>
                <w:noProof/>
                <w:webHidden/>
              </w:rPr>
              <w:fldChar w:fldCharType="separate"/>
            </w:r>
            <w:r>
              <w:rPr>
                <w:noProof/>
                <w:webHidden/>
              </w:rPr>
              <w:t>12</w:t>
            </w:r>
            <w:r>
              <w:rPr>
                <w:noProof/>
                <w:webHidden/>
              </w:rPr>
              <w:fldChar w:fldCharType="end"/>
            </w:r>
          </w:hyperlink>
        </w:p>
        <w:p w:rsidR="0013139D" w:rsidRDefault="0013139D">
          <w:pPr>
            <w:pStyle w:val="TOC3"/>
            <w:tabs>
              <w:tab w:val="right" w:leader="dot" w:pos="9350"/>
            </w:tabs>
            <w:rPr>
              <w:noProof/>
            </w:rPr>
          </w:pPr>
          <w:hyperlink w:anchor="_Toc456299986" w:history="1">
            <w:r w:rsidRPr="00566D2C">
              <w:rPr>
                <w:rStyle w:val="Hyperlink"/>
                <w:noProof/>
              </w:rPr>
              <w:t>Uniqueness:  China Econ Down---Growth/Epistemology</w:t>
            </w:r>
            <w:r>
              <w:rPr>
                <w:noProof/>
                <w:webHidden/>
              </w:rPr>
              <w:tab/>
            </w:r>
            <w:r>
              <w:rPr>
                <w:noProof/>
                <w:webHidden/>
              </w:rPr>
              <w:fldChar w:fldCharType="begin"/>
            </w:r>
            <w:r>
              <w:rPr>
                <w:noProof/>
                <w:webHidden/>
              </w:rPr>
              <w:instrText xml:space="preserve"> PAGEREF _Toc456299986 \h </w:instrText>
            </w:r>
            <w:r>
              <w:rPr>
                <w:noProof/>
                <w:webHidden/>
              </w:rPr>
            </w:r>
            <w:r>
              <w:rPr>
                <w:noProof/>
                <w:webHidden/>
              </w:rPr>
              <w:fldChar w:fldCharType="separate"/>
            </w:r>
            <w:r>
              <w:rPr>
                <w:noProof/>
                <w:webHidden/>
              </w:rPr>
              <w:t>13</w:t>
            </w:r>
            <w:r>
              <w:rPr>
                <w:noProof/>
                <w:webHidden/>
              </w:rPr>
              <w:fldChar w:fldCharType="end"/>
            </w:r>
          </w:hyperlink>
        </w:p>
        <w:p w:rsidR="0013139D" w:rsidRDefault="0013139D">
          <w:pPr>
            <w:pStyle w:val="TOC3"/>
            <w:tabs>
              <w:tab w:val="right" w:leader="dot" w:pos="9350"/>
            </w:tabs>
            <w:rPr>
              <w:noProof/>
            </w:rPr>
          </w:pPr>
          <w:hyperlink w:anchor="_Toc456299987" w:history="1">
            <w:r w:rsidRPr="00566D2C">
              <w:rPr>
                <w:rStyle w:val="Hyperlink"/>
                <w:noProof/>
              </w:rPr>
              <w:t>Uniqueness:  China Econ Down---Debt</w:t>
            </w:r>
            <w:r>
              <w:rPr>
                <w:noProof/>
                <w:webHidden/>
              </w:rPr>
              <w:tab/>
            </w:r>
            <w:r>
              <w:rPr>
                <w:noProof/>
                <w:webHidden/>
              </w:rPr>
              <w:fldChar w:fldCharType="begin"/>
            </w:r>
            <w:r>
              <w:rPr>
                <w:noProof/>
                <w:webHidden/>
              </w:rPr>
              <w:instrText xml:space="preserve"> PAGEREF _Toc456299987 \h </w:instrText>
            </w:r>
            <w:r>
              <w:rPr>
                <w:noProof/>
                <w:webHidden/>
              </w:rPr>
            </w:r>
            <w:r>
              <w:rPr>
                <w:noProof/>
                <w:webHidden/>
              </w:rPr>
              <w:fldChar w:fldCharType="separate"/>
            </w:r>
            <w:r>
              <w:rPr>
                <w:noProof/>
                <w:webHidden/>
              </w:rPr>
              <w:t>15</w:t>
            </w:r>
            <w:r>
              <w:rPr>
                <w:noProof/>
                <w:webHidden/>
              </w:rPr>
              <w:fldChar w:fldCharType="end"/>
            </w:r>
          </w:hyperlink>
        </w:p>
        <w:p w:rsidR="0013139D" w:rsidRDefault="0013139D">
          <w:pPr>
            <w:pStyle w:val="TOC3"/>
            <w:tabs>
              <w:tab w:val="right" w:leader="dot" w:pos="9350"/>
            </w:tabs>
            <w:rPr>
              <w:noProof/>
            </w:rPr>
          </w:pPr>
          <w:hyperlink w:anchor="_Toc456299988" w:history="1">
            <w:r w:rsidRPr="00566D2C">
              <w:rPr>
                <w:rStyle w:val="Hyperlink"/>
                <w:noProof/>
              </w:rPr>
              <w:t>Uniqueness:  China Econ Down---Exports</w:t>
            </w:r>
            <w:r>
              <w:rPr>
                <w:noProof/>
                <w:webHidden/>
              </w:rPr>
              <w:tab/>
            </w:r>
            <w:r>
              <w:rPr>
                <w:noProof/>
                <w:webHidden/>
              </w:rPr>
              <w:fldChar w:fldCharType="begin"/>
            </w:r>
            <w:r>
              <w:rPr>
                <w:noProof/>
                <w:webHidden/>
              </w:rPr>
              <w:instrText xml:space="preserve"> PAGEREF _Toc456299988 \h </w:instrText>
            </w:r>
            <w:r>
              <w:rPr>
                <w:noProof/>
                <w:webHidden/>
              </w:rPr>
            </w:r>
            <w:r>
              <w:rPr>
                <w:noProof/>
                <w:webHidden/>
              </w:rPr>
              <w:fldChar w:fldCharType="separate"/>
            </w:r>
            <w:r>
              <w:rPr>
                <w:noProof/>
                <w:webHidden/>
              </w:rPr>
              <w:t>16</w:t>
            </w:r>
            <w:r>
              <w:rPr>
                <w:noProof/>
                <w:webHidden/>
              </w:rPr>
              <w:fldChar w:fldCharType="end"/>
            </w:r>
          </w:hyperlink>
        </w:p>
        <w:p w:rsidR="0013139D" w:rsidRDefault="0013139D">
          <w:pPr>
            <w:pStyle w:val="TOC3"/>
            <w:tabs>
              <w:tab w:val="right" w:leader="dot" w:pos="9350"/>
            </w:tabs>
            <w:rPr>
              <w:noProof/>
            </w:rPr>
          </w:pPr>
          <w:hyperlink w:anchor="_Toc456299989" w:history="1">
            <w:r w:rsidRPr="00566D2C">
              <w:rPr>
                <w:rStyle w:val="Hyperlink"/>
                <w:noProof/>
              </w:rPr>
              <w:t>Uniqueness:  China Econ Down---A2: Rebound/Reform</w:t>
            </w:r>
            <w:r>
              <w:rPr>
                <w:noProof/>
                <w:webHidden/>
              </w:rPr>
              <w:tab/>
            </w:r>
            <w:r>
              <w:rPr>
                <w:noProof/>
                <w:webHidden/>
              </w:rPr>
              <w:fldChar w:fldCharType="begin"/>
            </w:r>
            <w:r>
              <w:rPr>
                <w:noProof/>
                <w:webHidden/>
              </w:rPr>
              <w:instrText xml:space="preserve"> PAGEREF _Toc456299989 \h </w:instrText>
            </w:r>
            <w:r>
              <w:rPr>
                <w:noProof/>
                <w:webHidden/>
              </w:rPr>
            </w:r>
            <w:r>
              <w:rPr>
                <w:noProof/>
                <w:webHidden/>
              </w:rPr>
              <w:fldChar w:fldCharType="separate"/>
            </w:r>
            <w:r>
              <w:rPr>
                <w:noProof/>
                <w:webHidden/>
              </w:rPr>
              <w:t>17</w:t>
            </w:r>
            <w:r>
              <w:rPr>
                <w:noProof/>
                <w:webHidden/>
              </w:rPr>
              <w:fldChar w:fldCharType="end"/>
            </w:r>
          </w:hyperlink>
        </w:p>
        <w:p w:rsidR="0013139D" w:rsidRDefault="0013139D">
          <w:pPr>
            <w:pStyle w:val="TOC3"/>
            <w:tabs>
              <w:tab w:val="right" w:leader="dot" w:pos="9350"/>
            </w:tabs>
            <w:rPr>
              <w:noProof/>
            </w:rPr>
          </w:pPr>
          <w:hyperlink w:anchor="_Toc456299990" w:history="1">
            <w:r w:rsidRPr="00566D2C">
              <w:rPr>
                <w:rStyle w:val="Hyperlink"/>
                <w:noProof/>
              </w:rPr>
              <w:t>Uniqueness:  World Will Avoid Catastrophic Warming Now</w:t>
            </w:r>
            <w:r>
              <w:rPr>
                <w:noProof/>
                <w:webHidden/>
              </w:rPr>
              <w:tab/>
            </w:r>
            <w:r>
              <w:rPr>
                <w:noProof/>
                <w:webHidden/>
              </w:rPr>
              <w:fldChar w:fldCharType="begin"/>
            </w:r>
            <w:r>
              <w:rPr>
                <w:noProof/>
                <w:webHidden/>
              </w:rPr>
              <w:instrText xml:space="preserve"> PAGEREF _Toc456299990 \h </w:instrText>
            </w:r>
            <w:r>
              <w:rPr>
                <w:noProof/>
                <w:webHidden/>
              </w:rPr>
            </w:r>
            <w:r>
              <w:rPr>
                <w:noProof/>
                <w:webHidden/>
              </w:rPr>
              <w:fldChar w:fldCharType="separate"/>
            </w:r>
            <w:r>
              <w:rPr>
                <w:noProof/>
                <w:webHidden/>
              </w:rPr>
              <w:t>21</w:t>
            </w:r>
            <w:r>
              <w:rPr>
                <w:noProof/>
                <w:webHidden/>
              </w:rPr>
              <w:fldChar w:fldCharType="end"/>
            </w:r>
          </w:hyperlink>
        </w:p>
        <w:p w:rsidR="0013139D" w:rsidRDefault="0013139D">
          <w:pPr>
            <w:pStyle w:val="TOC1"/>
            <w:tabs>
              <w:tab w:val="right" w:leader="dot" w:pos="9350"/>
            </w:tabs>
            <w:rPr>
              <w:noProof/>
            </w:rPr>
          </w:pPr>
          <w:hyperlink w:anchor="_Toc456299991" w:history="1">
            <w:r w:rsidRPr="00566D2C">
              <w:rPr>
                <w:rStyle w:val="Hyperlink"/>
                <w:noProof/>
              </w:rPr>
              <w:t>Links</w:t>
            </w:r>
            <w:r>
              <w:rPr>
                <w:noProof/>
                <w:webHidden/>
              </w:rPr>
              <w:tab/>
            </w:r>
            <w:r>
              <w:rPr>
                <w:noProof/>
                <w:webHidden/>
              </w:rPr>
              <w:fldChar w:fldCharType="begin"/>
            </w:r>
            <w:r>
              <w:rPr>
                <w:noProof/>
                <w:webHidden/>
              </w:rPr>
              <w:instrText xml:space="preserve"> PAGEREF _Toc456299991 \h </w:instrText>
            </w:r>
            <w:r>
              <w:rPr>
                <w:noProof/>
                <w:webHidden/>
              </w:rPr>
            </w:r>
            <w:r>
              <w:rPr>
                <w:noProof/>
                <w:webHidden/>
              </w:rPr>
              <w:fldChar w:fldCharType="separate"/>
            </w:r>
            <w:r>
              <w:rPr>
                <w:noProof/>
                <w:webHidden/>
              </w:rPr>
              <w:t>22</w:t>
            </w:r>
            <w:r>
              <w:rPr>
                <w:noProof/>
                <w:webHidden/>
              </w:rPr>
              <w:fldChar w:fldCharType="end"/>
            </w:r>
          </w:hyperlink>
        </w:p>
        <w:p w:rsidR="0013139D" w:rsidRDefault="0013139D">
          <w:pPr>
            <w:pStyle w:val="TOC3"/>
            <w:tabs>
              <w:tab w:val="right" w:leader="dot" w:pos="9350"/>
            </w:tabs>
            <w:rPr>
              <w:noProof/>
            </w:rPr>
          </w:pPr>
          <w:hyperlink w:anchor="_Toc456299992" w:history="1">
            <w:r w:rsidRPr="00566D2C">
              <w:rPr>
                <w:rStyle w:val="Hyperlink"/>
                <w:noProof/>
              </w:rPr>
              <w:t>Links:  Generic Economic Engagement</w:t>
            </w:r>
            <w:r>
              <w:rPr>
                <w:noProof/>
                <w:webHidden/>
              </w:rPr>
              <w:tab/>
            </w:r>
            <w:r>
              <w:rPr>
                <w:noProof/>
                <w:webHidden/>
              </w:rPr>
              <w:fldChar w:fldCharType="begin"/>
            </w:r>
            <w:r>
              <w:rPr>
                <w:noProof/>
                <w:webHidden/>
              </w:rPr>
              <w:instrText xml:space="preserve"> PAGEREF _Toc456299992 \h </w:instrText>
            </w:r>
            <w:r>
              <w:rPr>
                <w:noProof/>
                <w:webHidden/>
              </w:rPr>
            </w:r>
            <w:r>
              <w:rPr>
                <w:noProof/>
                <w:webHidden/>
              </w:rPr>
              <w:fldChar w:fldCharType="separate"/>
            </w:r>
            <w:r>
              <w:rPr>
                <w:noProof/>
                <w:webHidden/>
              </w:rPr>
              <w:t>23</w:t>
            </w:r>
            <w:r>
              <w:rPr>
                <w:noProof/>
                <w:webHidden/>
              </w:rPr>
              <w:fldChar w:fldCharType="end"/>
            </w:r>
          </w:hyperlink>
        </w:p>
        <w:p w:rsidR="0013139D" w:rsidRDefault="0013139D">
          <w:pPr>
            <w:pStyle w:val="TOC3"/>
            <w:tabs>
              <w:tab w:val="right" w:leader="dot" w:pos="9350"/>
            </w:tabs>
            <w:rPr>
              <w:noProof/>
            </w:rPr>
          </w:pPr>
          <w:hyperlink w:anchor="_Toc456299993" w:history="1">
            <w:r w:rsidRPr="00566D2C">
              <w:rPr>
                <w:rStyle w:val="Hyperlink"/>
                <w:noProof/>
              </w:rPr>
              <w:t>Links:  BIT</w:t>
            </w:r>
            <w:r>
              <w:rPr>
                <w:noProof/>
                <w:webHidden/>
              </w:rPr>
              <w:tab/>
            </w:r>
            <w:r>
              <w:rPr>
                <w:noProof/>
                <w:webHidden/>
              </w:rPr>
              <w:fldChar w:fldCharType="begin"/>
            </w:r>
            <w:r>
              <w:rPr>
                <w:noProof/>
                <w:webHidden/>
              </w:rPr>
              <w:instrText xml:space="preserve"> PAGEREF _Toc456299993 \h </w:instrText>
            </w:r>
            <w:r>
              <w:rPr>
                <w:noProof/>
                <w:webHidden/>
              </w:rPr>
            </w:r>
            <w:r>
              <w:rPr>
                <w:noProof/>
                <w:webHidden/>
              </w:rPr>
              <w:fldChar w:fldCharType="separate"/>
            </w:r>
            <w:r>
              <w:rPr>
                <w:noProof/>
                <w:webHidden/>
              </w:rPr>
              <w:t>24</w:t>
            </w:r>
            <w:r>
              <w:rPr>
                <w:noProof/>
                <w:webHidden/>
              </w:rPr>
              <w:fldChar w:fldCharType="end"/>
            </w:r>
          </w:hyperlink>
        </w:p>
        <w:p w:rsidR="0013139D" w:rsidRDefault="0013139D">
          <w:pPr>
            <w:pStyle w:val="TOC3"/>
            <w:tabs>
              <w:tab w:val="right" w:leader="dot" w:pos="9350"/>
            </w:tabs>
            <w:rPr>
              <w:noProof/>
            </w:rPr>
          </w:pPr>
          <w:hyperlink w:anchor="_Toc456299994" w:history="1">
            <w:r w:rsidRPr="00566D2C">
              <w:rPr>
                <w:rStyle w:val="Hyperlink"/>
                <w:noProof/>
              </w:rPr>
              <w:t>Links:  Free Trade</w:t>
            </w:r>
            <w:r>
              <w:rPr>
                <w:noProof/>
                <w:webHidden/>
              </w:rPr>
              <w:tab/>
            </w:r>
            <w:r>
              <w:rPr>
                <w:noProof/>
                <w:webHidden/>
              </w:rPr>
              <w:fldChar w:fldCharType="begin"/>
            </w:r>
            <w:r>
              <w:rPr>
                <w:noProof/>
                <w:webHidden/>
              </w:rPr>
              <w:instrText xml:space="preserve"> PAGEREF _Toc456299994 \h </w:instrText>
            </w:r>
            <w:r>
              <w:rPr>
                <w:noProof/>
                <w:webHidden/>
              </w:rPr>
            </w:r>
            <w:r>
              <w:rPr>
                <w:noProof/>
                <w:webHidden/>
              </w:rPr>
              <w:fldChar w:fldCharType="separate"/>
            </w:r>
            <w:r>
              <w:rPr>
                <w:noProof/>
                <w:webHidden/>
              </w:rPr>
              <w:t>27</w:t>
            </w:r>
            <w:r>
              <w:rPr>
                <w:noProof/>
                <w:webHidden/>
              </w:rPr>
              <w:fldChar w:fldCharType="end"/>
            </w:r>
          </w:hyperlink>
        </w:p>
        <w:p w:rsidR="0013139D" w:rsidRDefault="0013139D">
          <w:pPr>
            <w:pStyle w:val="TOC1"/>
            <w:tabs>
              <w:tab w:val="right" w:leader="dot" w:pos="9350"/>
            </w:tabs>
            <w:rPr>
              <w:noProof/>
            </w:rPr>
          </w:pPr>
          <w:hyperlink w:anchor="_Toc456299995" w:history="1">
            <w:r w:rsidRPr="00566D2C">
              <w:rPr>
                <w:rStyle w:val="Hyperlink"/>
                <w:noProof/>
              </w:rPr>
              <w:t>Internal Links</w:t>
            </w:r>
            <w:r>
              <w:rPr>
                <w:noProof/>
                <w:webHidden/>
              </w:rPr>
              <w:tab/>
            </w:r>
            <w:r>
              <w:rPr>
                <w:noProof/>
                <w:webHidden/>
              </w:rPr>
              <w:fldChar w:fldCharType="begin"/>
            </w:r>
            <w:r>
              <w:rPr>
                <w:noProof/>
                <w:webHidden/>
              </w:rPr>
              <w:instrText xml:space="preserve"> PAGEREF _Toc456299995 \h </w:instrText>
            </w:r>
            <w:r>
              <w:rPr>
                <w:noProof/>
                <w:webHidden/>
              </w:rPr>
            </w:r>
            <w:r>
              <w:rPr>
                <w:noProof/>
                <w:webHidden/>
              </w:rPr>
              <w:fldChar w:fldCharType="separate"/>
            </w:r>
            <w:r>
              <w:rPr>
                <w:noProof/>
                <w:webHidden/>
              </w:rPr>
              <w:t>28</w:t>
            </w:r>
            <w:r>
              <w:rPr>
                <w:noProof/>
                <w:webHidden/>
              </w:rPr>
              <w:fldChar w:fldCharType="end"/>
            </w:r>
          </w:hyperlink>
        </w:p>
        <w:p w:rsidR="0013139D" w:rsidRDefault="0013139D">
          <w:pPr>
            <w:pStyle w:val="TOC3"/>
            <w:tabs>
              <w:tab w:val="right" w:leader="dot" w:pos="9350"/>
            </w:tabs>
            <w:rPr>
              <w:noProof/>
            </w:rPr>
          </w:pPr>
          <w:hyperlink w:anchor="_Toc456299996" w:history="1">
            <w:r w:rsidRPr="00566D2C">
              <w:rPr>
                <w:rStyle w:val="Hyperlink"/>
                <w:noProof/>
              </w:rPr>
              <w:t>Internal Links:  Chinese Growth Causes Warming</w:t>
            </w:r>
            <w:r>
              <w:rPr>
                <w:noProof/>
                <w:webHidden/>
              </w:rPr>
              <w:tab/>
            </w:r>
            <w:r>
              <w:rPr>
                <w:noProof/>
                <w:webHidden/>
              </w:rPr>
              <w:fldChar w:fldCharType="begin"/>
            </w:r>
            <w:r>
              <w:rPr>
                <w:noProof/>
                <w:webHidden/>
              </w:rPr>
              <w:instrText xml:space="preserve"> PAGEREF _Toc456299996 \h </w:instrText>
            </w:r>
            <w:r>
              <w:rPr>
                <w:noProof/>
                <w:webHidden/>
              </w:rPr>
            </w:r>
            <w:r>
              <w:rPr>
                <w:noProof/>
                <w:webHidden/>
              </w:rPr>
              <w:fldChar w:fldCharType="separate"/>
            </w:r>
            <w:r>
              <w:rPr>
                <w:noProof/>
                <w:webHidden/>
              </w:rPr>
              <w:t>29</w:t>
            </w:r>
            <w:r>
              <w:rPr>
                <w:noProof/>
                <w:webHidden/>
              </w:rPr>
              <w:fldChar w:fldCharType="end"/>
            </w:r>
          </w:hyperlink>
        </w:p>
        <w:p w:rsidR="0013139D" w:rsidRDefault="0013139D">
          <w:pPr>
            <w:pStyle w:val="TOC3"/>
            <w:tabs>
              <w:tab w:val="right" w:leader="dot" w:pos="9350"/>
            </w:tabs>
            <w:rPr>
              <w:noProof/>
            </w:rPr>
          </w:pPr>
          <w:hyperlink w:anchor="_Toc456299997" w:history="1">
            <w:r w:rsidRPr="00566D2C">
              <w:rPr>
                <w:rStyle w:val="Hyperlink"/>
                <w:noProof/>
              </w:rPr>
              <w:t>Internals:  China Key to Worldwide Warming</w:t>
            </w:r>
            <w:r>
              <w:rPr>
                <w:noProof/>
                <w:webHidden/>
              </w:rPr>
              <w:tab/>
            </w:r>
            <w:r>
              <w:rPr>
                <w:noProof/>
                <w:webHidden/>
              </w:rPr>
              <w:fldChar w:fldCharType="begin"/>
            </w:r>
            <w:r>
              <w:rPr>
                <w:noProof/>
                <w:webHidden/>
              </w:rPr>
              <w:instrText xml:space="preserve"> PAGEREF _Toc456299997 \h </w:instrText>
            </w:r>
            <w:r>
              <w:rPr>
                <w:noProof/>
                <w:webHidden/>
              </w:rPr>
            </w:r>
            <w:r>
              <w:rPr>
                <w:noProof/>
                <w:webHidden/>
              </w:rPr>
              <w:fldChar w:fldCharType="separate"/>
            </w:r>
            <w:r>
              <w:rPr>
                <w:noProof/>
                <w:webHidden/>
              </w:rPr>
              <w:t>33</w:t>
            </w:r>
            <w:r>
              <w:rPr>
                <w:noProof/>
                <w:webHidden/>
              </w:rPr>
              <w:fldChar w:fldCharType="end"/>
            </w:r>
          </w:hyperlink>
        </w:p>
        <w:p w:rsidR="0013139D" w:rsidRDefault="0013139D">
          <w:pPr>
            <w:pStyle w:val="TOC3"/>
            <w:tabs>
              <w:tab w:val="right" w:leader="dot" w:pos="9350"/>
            </w:tabs>
            <w:rPr>
              <w:noProof/>
            </w:rPr>
          </w:pPr>
          <w:hyperlink w:anchor="_Toc456299998" w:history="1">
            <w:r w:rsidRPr="00566D2C">
              <w:rPr>
                <w:rStyle w:val="Hyperlink"/>
                <w:noProof/>
              </w:rPr>
              <w:t>Internal Links:  AT:  China Greening Its Economy/Using Clean Coal</w:t>
            </w:r>
            <w:r>
              <w:rPr>
                <w:noProof/>
                <w:webHidden/>
              </w:rPr>
              <w:tab/>
            </w:r>
            <w:r>
              <w:rPr>
                <w:noProof/>
                <w:webHidden/>
              </w:rPr>
              <w:fldChar w:fldCharType="begin"/>
            </w:r>
            <w:r>
              <w:rPr>
                <w:noProof/>
                <w:webHidden/>
              </w:rPr>
              <w:instrText xml:space="preserve"> PAGEREF _Toc456299998 \h </w:instrText>
            </w:r>
            <w:r>
              <w:rPr>
                <w:noProof/>
                <w:webHidden/>
              </w:rPr>
            </w:r>
            <w:r>
              <w:rPr>
                <w:noProof/>
                <w:webHidden/>
              </w:rPr>
              <w:fldChar w:fldCharType="separate"/>
            </w:r>
            <w:r>
              <w:rPr>
                <w:noProof/>
                <w:webHidden/>
              </w:rPr>
              <w:t>36</w:t>
            </w:r>
            <w:r>
              <w:rPr>
                <w:noProof/>
                <w:webHidden/>
              </w:rPr>
              <w:fldChar w:fldCharType="end"/>
            </w:r>
          </w:hyperlink>
        </w:p>
        <w:p w:rsidR="0013139D" w:rsidRDefault="0013139D">
          <w:pPr>
            <w:pStyle w:val="TOC1"/>
            <w:tabs>
              <w:tab w:val="right" w:leader="dot" w:pos="9350"/>
            </w:tabs>
            <w:rPr>
              <w:noProof/>
            </w:rPr>
          </w:pPr>
          <w:hyperlink w:anchor="_Toc456299999" w:history="1">
            <w:r w:rsidRPr="00566D2C">
              <w:rPr>
                <w:rStyle w:val="Hyperlink"/>
                <w:noProof/>
              </w:rPr>
              <w:t>Impacts</w:t>
            </w:r>
            <w:r>
              <w:rPr>
                <w:noProof/>
                <w:webHidden/>
              </w:rPr>
              <w:tab/>
            </w:r>
            <w:r>
              <w:rPr>
                <w:noProof/>
                <w:webHidden/>
              </w:rPr>
              <w:fldChar w:fldCharType="begin"/>
            </w:r>
            <w:r>
              <w:rPr>
                <w:noProof/>
                <w:webHidden/>
              </w:rPr>
              <w:instrText xml:space="preserve"> PAGEREF _Toc456299999 \h </w:instrText>
            </w:r>
            <w:r>
              <w:rPr>
                <w:noProof/>
                <w:webHidden/>
              </w:rPr>
            </w:r>
            <w:r>
              <w:rPr>
                <w:noProof/>
                <w:webHidden/>
              </w:rPr>
              <w:fldChar w:fldCharType="separate"/>
            </w:r>
            <w:r>
              <w:rPr>
                <w:noProof/>
                <w:webHidden/>
              </w:rPr>
              <w:t>40</w:t>
            </w:r>
            <w:r>
              <w:rPr>
                <w:noProof/>
                <w:webHidden/>
              </w:rPr>
              <w:fldChar w:fldCharType="end"/>
            </w:r>
          </w:hyperlink>
        </w:p>
        <w:p w:rsidR="0013139D" w:rsidRDefault="0013139D">
          <w:pPr>
            <w:pStyle w:val="TOC3"/>
            <w:tabs>
              <w:tab w:val="right" w:leader="dot" w:pos="9350"/>
            </w:tabs>
            <w:rPr>
              <w:noProof/>
            </w:rPr>
          </w:pPr>
          <w:hyperlink w:anchor="_Toc456300000" w:history="1">
            <w:r w:rsidRPr="00566D2C">
              <w:rPr>
                <w:rStyle w:val="Hyperlink"/>
                <w:noProof/>
              </w:rPr>
              <w:t>Impacts:  Warming Causes Extinction</w:t>
            </w:r>
            <w:r>
              <w:rPr>
                <w:noProof/>
                <w:webHidden/>
              </w:rPr>
              <w:tab/>
            </w:r>
            <w:r>
              <w:rPr>
                <w:noProof/>
                <w:webHidden/>
              </w:rPr>
              <w:fldChar w:fldCharType="begin"/>
            </w:r>
            <w:r>
              <w:rPr>
                <w:noProof/>
                <w:webHidden/>
              </w:rPr>
              <w:instrText xml:space="preserve"> PAGEREF _Toc456300000 \h </w:instrText>
            </w:r>
            <w:r>
              <w:rPr>
                <w:noProof/>
                <w:webHidden/>
              </w:rPr>
            </w:r>
            <w:r>
              <w:rPr>
                <w:noProof/>
                <w:webHidden/>
              </w:rPr>
              <w:fldChar w:fldCharType="separate"/>
            </w:r>
            <w:r>
              <w:rPr>
                <w:noProof/>
                <w:webHidden/>
              </w:rPr>
              <w:t>41</w:t>
            </w:r>
            <w:r>
              <w:rPr>
                <w:noProof/>
                <w:webHidden/>
              </w:rPr>
              <w:fldChar w:fldCharType="end"/>
            </w:r>
          </w:hyperlink>
        </w:p>
        <w:p w:rsidR="0013139D" w:rsidRDefault="0013139D">
          <w:pPr>
            <w:pStyle w:val="TOC3"/>
            <w:tabs>
              <w:tab w:val="right" w:leader="dot" w:pos="9350"/>
            </w:tabs>
            <w:rPr>
              <w:noProof/>
            </w:rPr>
          </w:pPr>
          <w:hyperlink w:anchor="_Toc456300001" w:history="1">
            <w:r w:rsidRPr="00566D2C">
              <w:rPr>
                <w:rStyle w:val="Hyperlink"/>
                <w:noProof/>
              </w:rPr>
              <w:t>Impacts:  Warming Hurts Economy</w:t>
            </w:r>
            <w:r>
              <w:rPr>
                <w:noProof/>
                <w:webHidden/>
              </w:rPr>
              <w:tab/>
            </w:r>
            <w:r>
              <w:rPr>
                <w:noProof/>
                <w:webHidden/>
              </w:rPr>
              <w:fldChar w:fldCharType="begin"/>
            </w:r>
            <w:r>
              <w:rPr>
                <w:noProof/>
                <w:webHidden/>
              </w:rPr>
              <w:instrText xml:space="preserve"> PAGEREF _Toc456300001 \h </w:instrText>
            </w:r>
            <w:r>
              <w:rPr>
                <w:noProof/>
                <w:webHidden/>
              </w:rPr>
            </w:r>
            <w:r>
              <w:rPr>
                <w:noProof/>
                <w:webHidden/>
              </w:rPr>
              <w:fldChar w:fldCharType="separate"/>
            </w:r>
            <w:r>
              <w:rPr>
                <w:noProof/>
                <w:webHidden/>
              </w:rPr>
              <w:t>44</w:t>
            </w:r>
            <w:r>
              <w:rPr>
                <w:noProof/>
                <w:webHidden/>
              </w:rPr>
              <w:fldChar w:fldCharType="end"/>
            </w:r>
          </w:hyperlink>
        </w:p>
        <w:p w:rsidR="0013139D" w:rsidRDefault="0013139D">
          <w:pPr>
            <w:pStyle w:val="TOC3"/>
            <w:tabs>
              <w:tab w:val="right" w:leader="dot" w:pos="9350"/>
            </w:tabs>
            <w:rPr>
              <w:noProof/>
            </w:rPr>
          </w:pPr>
          <w:hyperlink w:anchor="_Toc456300002" w:history="1">
            <w:r w:rsidRPr="00566D2C">
              <w:rPr>
                <w:rStyle w:val="Hyperlink"/>
                <w:noProof/>
              </w:rPr>
              <w:t>Impacts:  Warming Causes War</w:t>
            </w:r>
            <w:r>
              <w:rPr>
                <w:noProof/>
                <w:webHidden/>
              </w:rPr>
              <w:tab/>
            </w:r>
            <w:r>
              <w:rPr>
                <w:noProof/>
                <w:webHidden/>
              </w:rPr>
              <w:fldChar w:fldCharType="begin"/>
            </w:r>
            <w:r>
              <w:rPr>
                <w:noProof/>
                <w:webHidden/>
              </w:rPr>
              <w:instrText xml:space="preserve"> PAGEREF _Toc456300002 \h </w:instrText>
            </w:r>
            <w:r>
              <w:rPr>
                <w:noProof/>
                <w:webHidden/>
              </w:rPr>
            </w:r>
            <w:r>
              <w:rPr>
                <w:noProof/>
                <w:webHidden/>
              </w:rPr>
              <w:fldChar w:fldCharType="separate"/>
            </w:r>
            <w:r>
              <w:rPr>
                <w:noProof/>
                <w:webHidden/>
              </w:rPr>
              <w:t>46</w:t>
            </w:r>
            <w:r>
              <w:rPr>
                <w:noProof/>
                <w:webHidden/>
              </w:rPr>
              <w:fldChar w:fldCharType="end"/>
            </w:r>
          </w:hyperlink>
        </w:p>
        <w:p w:rsidR="0013139D" w:rsidRDefault="0013139D">
          <w:pPr>
            <w:pStyle w:val="TOC3"/>
            <w:tabs>
              <w:tab w:val="right" w:leader="dot" w:pos="9350"/>
            </w:tabs>
            <w:rPr>
              <w:noProof/>
            </w:rPr>
          </w:pPr>
          <w:hyperlink w:anchor="_Toc456300003" w:history="1">
            <w:r w:rsidRPr="00566D2C">
              <w:rPr>
                <w:rStyle w:val="Hyperlink"/>
                <w:noProof/>
              </w:rPr>
              <w:t>Impacts:  Warming Causes Israel/Palestine War</w:t>
            </w:r>
            <w:r>
              <w:rPr>
                <w:noProof/>
                <w:webHidden/>
              </w:rPr>
              <w:tab/>
            </w:r>
            <w:r>
              <w:rPr>
                <w:noProof/>
                <w:webHidden/>
              </w:rPr>
              <w:fldChar w:fldCharType="begin"/>
            </w:r>
            <w:r>
              <w:rPr>
                <w:noProof/>
                <w:webHidden/>
              </w:rPr>
              <w:instrText xml:space="preserve"> PAGEREF _Toc456300003 \h </w:instrText>
            </w:r>
            <w:r>
              <w:rPr>
                <w:noProof/>
                <w:webHidden/>
              </w:rPr>
            </w:r>
            <w:r>
              <w:rPr>
                <w:noProof/>
                <w:webHidden/>
              </w:rPr>
              <w:fldChar w:fldCharType="separate"/>
            </w:r>
            <w:r>
              <w:rPr>
                <w:noProof/>
                <w:webHidden/>
              </w:rPr>
              <w:t>47</w:t>
            </w:r>
            <w:r>
              <w:rPr>
                <w:noProof/>
                <w:webHidden/>
              </w:rPr>
              <w:fldChar w:fldCharType="end"/>
            </w:r>
          </w:hyperlink>
        </w:p>
        <w:p w:rsidR="0013139D" w:rsidRDefault="0013139D">
          <w:pPr>
            <w:pStyle w:val="TOC3"/>
            <w:tabs>
              <w:tab w:val="right" w:leader="dot" w:pos="9350"/>
            </w:tabs>
            <w:rPr>
              <w:noProof/>
            </w:rPr>
          </w:pPr>
          <w:hyperlink w:anchor="_Toc456300004" w:history="1">
            <w:r w:rsidRPr="00566D2C">
              <w:rPr>
                <w:rStyle w:val="Hyperlink"/>
                <w:noProof/>
              </w:rPr>
              <w:t>Impacts:  Warming Causes Sino-Indian War</w:t>
            </w:r>
            <w:r>
              <w:rPr>
                <w:noProof/>
                <w:webHidden/>
              </w:rPr>
              <w:tab/>
            </w:r>
            <w:r>
              <w:rPr>
                <w:noProof/>
                <w:webHidden/>
              </w:rPr>
              <w:fldChar w:fldCharType="begin"/>
            </w:r>
            <w:r>
              <w:rPr>
                <w:noProof/>
                <w:webHidden/>
              </w:rPr>
              <w:instrText xml:space="preserve"> PAGEREF _Toc456300004 \h </w:instrText>
            </w:r>
            <w:r>
              <w:rPr>
                <w:noProof/>
                <w:webHidden/>
              </w:rPr>
            </w:r>
            <w:r>
              <w:rPr>
                <w:noProof/>
                <w:webHidden/>
              </w:rPr>
              <w:fldChar w:fldCharType="separate"/>
            </w:r>
            <w:r>
              <w:rPr>
                <w:noProof/>
                <w:webHidden/>
              </w:rPr>
              <w:t>48</w:t>
            </w:r>
            <w:r>
              <w:rPr>
                <w:noProof/>
                <w:webHidden/>
              </w:rPr>
              <w:fldChar w:fldCharType="end"/>
            </w:r>
          </w:hyperlink>
        </w:p>
        <w:p w:rsidR="0013139D" w:rsidRDefault="0013139D">
          <w:pPr>
            <w:pStyle w:val="TOC3"/>
            <w:tabs>
              <w:tab w:val="right" w:leader="dot" w:pos="9350"/>
            </w:tabs>
            <w:rPr>
              <w:noProof/>
            </w:rPr>
          </w:pPr>
          <w:hyperlink w:anchor="_Toc456300005" w:history="1">
            <w:r w:rsidRPr="00566D2C">
              <w:rPr>
                <w:rStyle w:val="Hyperlink"/>
                <w:noProof/>
              </w:rPr>
              <w:t>Impacts:  Now Key Time to Stop Warming</w:t>
            </w:r>
            <w:r>
              <w:rPr>
                <w:noProof/>
                <w:webHidden/>
              </w:rPr>
              <w:tab/>
            </w:r>
            <w:r>
              <w:rPr>
                <w:noProof/>
                <w:webHidden/>
              </w:rPr>
              <w:fldChar w:fldCharType="begin"/>
            </w:r>
            <w:r>
              <w:rPr>
                <w:noProof/>
                <w:webHidden/>
              </w:rPr>
              <w:instrText xml:space="preserve"> PAGEREF _Toc456300005 \h </w:instrText>
            </w:r>
            <w:r>
              <w:rPr>
                <w:noProof/>
                <w:webHidden/>
              </w:rPr>
            </w:r>
            <w:r>
              <w:rPr>
                <w:noProof/>
                <w:webHidden/>
              </w:rPr>
              <w:fldChar w:fldCharType="separate"/>
            </w:r>
            <w:r>
              <w:rPr>
                <w:noProof/>
                <w:webHidden/>
              </w:rPr>
              <w:t>49</w:t>
            </w:r>
            <w:r>
              <w:rPr>
                <w:noProof/>
                <w:webHidden/>
              </w:rPr>
              <w:fldChar w:fldCharType="end"/>
            </w:r>
          </w:hyperlink>
        </w:p>
        <w:p w:rsidR="0013139D" w:rsidRDefault="0013139D">
          <w:pPr>
            <w:pStyle w:val="TOC3"/>
            <w:tabs>
              <w:tab w:val="right" w:leader="dot" w:pos="9350"/>
            </w:tabs>
            <w:rPr>
              <w:noProof/>
            </w:rPr>
          </w:pPr>
          <w:hyperlink w:anchor="_Toc456300006" w:history="1">
            <w:r w:rsidRPr="00566D2C">
              <w:rPr>
                <w:rStyle w:val="Hyperlink"/>
                <w:noProof/>
              </w:rPr>
              <w:t>Impacts:  Warming is Anthropogenic</w:t>
            </w:r>
            <w:r>
              <w:rPr>
                <w:noProof/>
                <w:webHidden/>
              </w:rPr>
              <w:tab/>
            </w:r>
            <w:r>
              <w:rPr>
                <w:noProof/>
                <w:webHidden/>
              </w:rPr>
              <w:fldChar w:fldCharType="begin"/>
            </w:r>
            <w:r>
              <w:rPr>
                <w:noProof/>
                <w:webHidden/>
              </w:rPr>
              <w:instrText xml:space="preserve"> PAGEREF _Toc456300006 \h </w:instrText>
            </w:r>
            <w:r>
              <w:rPr>
                <w:noProof/>
                <w:webHidden/>
              </w:rPr>
            </w:r>
            <w:r>
              <w:rPr>
                <w:noProof/>
                <w:webHidden/>
              </w:rPr>
              <w:fldChar w:fldCharType="separate"/>
            </w:r>
            <w:r>
              <w:rPr>
                <w:noProof/>
                <w:webHidden/>
              </w:rPr>
              <w:t>50</w:t>
            </w:r>
            <w:r>
              <w:rPr>
                <w:noProof/>
                <w:webHidden/>
              </w:rPr>
              <w:fldChar w:fldCharType="end"/>
            </w:r>
          </w:hyperlink>
        </w:p>
        <w:p w:rsidR="0013139D" w:rsidRDefault="0013139D">
          <w:pPr>
            <w:pStyle w:val="TOC3"/>
            <w:tabs>
              <w:tab w:val="right" w:leader="dot" w:pos="9350"/>
            </w:tabs>
            <w:rPr>
              <w:noProof/>
            </w:rPr>
          </w:pPr>
          <w:hyperlink w:anchor="_Toc456300007" w:history="1">
            <w:r w:rsidRPr="00566D2C">
              <w:rPr>
                <w:rStyle w:val="Hyperlink"/>
                <w:noProof/>
              </w:rPr>
              <w:t>Impacts:  Warming:  AT:  Warming Inevitable</w:t>
            </w:r>
            <w:r>
              <w:rPr>
                <w:noProof/>
                <w:webHidden/>
              </w:rPr>
              <w:tab/>
            </w:r>
            <w:r>
              <w:rPr>
                <w:noProof/>
                <w:webHidden/>
              </w:rPr>
              <w:fldChar w:fldCharType="begin"/>
            </w:r>
            <w:r>
              <w:rPr>
                <w:noProof/>
                <w:webHidden/>
              </w:rPr>
              <w:instrText xml:space="preserve"> PAGEREF _Toc456300007 \h </w:instrText>
            </w:r>
            <w:r>
              <w:rPr>
                <w:noProof/>
                <w:webHidden/>
              </w:rPr>
            </w:r>
            <w:r>
              <w:rPr>
                <w:noProof/>
                <w:webHidden/>
              </w:rPr>
              <w:fldChar w:fldCharType="separate"/>
            </w:r>
            <w:r>
              <w:rPr>
                <w:noProof/>
                <w:webHidden/>
              </w:rPr>
              <w:t>51</w:t>
            </w:r>
            <w:r>
              <w:rPr>
                <w:noProof/>
                <w:webHidden/>
              </w:rPr>
              <w:fldChar w:fldCharType="end"/>
            </w:r>
          </w:hyperlink>
        </w:p>
        <w:p w:rsidR="0013139D" w:rsidRDefault="0013139D">
          <w:pPr>
            <w:pStyle w:val="TOC3"/>
            <w:tabs>
              <w:tab w:val="right" w:leader="dot" w:pos="9350"/>
            </w:tabs>
            <w:rPr>
              <w:noProof/>
            </w:rPr>
          </w:pPr>
          <w:hyperlink w:anchor="_Toc456300008" w:history="1">
            <w:r w:rsidRPr="00566D2C">
              <w:rPr>
                <w:rStyle w:val="Hyperlink"/>
                <w:noProof/>
              </w:rPr>
              <w:t>Impacts:  Warming Causes Poverty</w:t>
            </w:r>
            <w:r>
              <w:rPr>
                <w:noProof/>
                <w:webHidden/>
              </w:rPr>
              <w:tab/>
            </w:r>
            <w:r>
              <w:rPr>
                <w:noProof/>
                <w:webHidden/>
              </w:rPr>
              <w:fldChar w:fldCharType="begin"/>
            </w:r>
            <w:r>
              <w:rPr>
                <w:noProof/>
                <w:webHidden/>
              </w:rPr>
              <w:instrText xml:space="preserve"> PAGEREF _Toc456300008 \h </w:instrText>
            </w:r>
            <w:r>
              <w:rPr>
                <w:noProof/>
                <w:webHidden/>
              </w:rPr>
            </w:r>
            <w:r>
              <w:rPr>
                <w:noProof/>
                <w:webHidden/>
              </w:rPr>
              <w:fldChar w:fldCharType="separate"/>
            </w:r>
            <w:r>
              <w:rPr>
                <w:noProof/>
                <w:webHidden/>
              </w:rPr>
              <w:t>53</w:t>
            </w:r>
            <w:r>
              <w:rPr>
                <w:noProof/>
                <w:webHidden/>
              </w:rPr>
              <w:fldChar w:fldCharType="end"/>
            </w:r>
          </w:hyperlink>
        </w:p>
        <w:p w:rsidR="0013139D" w:rsidRDefault="0013139D">
          <w:pPr>
            <w:pStyle w:val="TOC3"/>
            <w:tabs>
              <w:tab w:val="right" w:leader="dot" w:pos="9350"/>
            </w:tabs>
            <w:rPr>
              <w:noProof/>
            </w:rPr>
          </w:pPr>
          <w:hyperlink w:anchor="_Toc456300009" w:history="1">
            <w:r w:rsidRPr="00566D2C">
              <w:rPr>
                <w:rStyle w:val="Hyperlink"/>
                <w:noProof/>
              </w:rPr>
              <w:t>Impacts:  Warming Causes Ocean Acidification</w:t>
            </w:r>
            <w:r>
              <w:rPr>
                <w:noProof/>
                <w:webHidden/>
              </w:rPr>
              <w:tab/>
            </w:r>
            <w:r>
              <w:rPr>
                <w:noProof/>
                <w:webHidden/>
              </w:rPr>
              <w:fldChar w:fldCharType="begin"/>
            </w:r>
            <w:r>
              <w:rPr>
                <w:noProof/>
                <w:webHidden/>
              </w:rPr>
              <w:instrText xml:space="preserve"> PAGEREF _Toc456300009 \h </w:instrText>
            </w:r>
            <w:r>
              <w:rPr>
                <w:noProof/>
                <w:webHidden/>
              </w:rPr>
            </w:r>
            <w:r>
              <w:rPr>
                <w:noProof/>
                <w:webHidden/>
              </w:rPr>
              <w:fldChar w:fldCharType="separate"/>
            </w:r>
            <w:r>
              <w:rPr>
                <w:noProof/>
                <w:webHidden/>
              </w:rPr>
              <w:t>54</w:t>
            </w:r>
            <w:r>
              <w:rPr>
                <w:noProof/>
                <w:webHidden/>
              </w:rPr>
              <w:fldChar w:fldCharType="end"/>
            </w:r>
          </w:hyperlink>
        </w:p>
        <w:p w:rsidR="0013139D" w:rsidRDefault="0013139D">
          <w:pPr>
            <w:pStyle w:val="TOC3"/>
            <w:tabs>
              <w:tab w:val="right" w:leader="dot" w:pos="9350"/>
            </w:tabs>
            <w:rPr>
              <w:noProof/>
            </w:rPr>
          </w:pPr>
          <w:hyperlink w:anchor="_Toc456300010" w:history="1">
            <w:r w:rsidRPr="00566D2C">
              <w:rPr>
                <w:rStyle w:val="Hyperlink"/>
                <w:noProof/>
              </w:rPr>
              <w:t>Impacts:  Warming Causes Species Extinction</w:t>
            </w:r>
            <w:r>
              <w:rPr>
                <w:noProof/>
                <w:webHidden/>
              </w:rPr>
              <w:tab/>
            </w:r>
            <w:r>
              <w:rPr>
                <w:noProof/>
                <w:webHidden/>
              </w:rPr>
              <w:fldChar w:fldCharType="begin"/>
            </w:r>
            <w:r>
              <w:rPr>
                <w:noProof/>
                <w:webHidden/>
              </w:rPr>
              <w:instrText xml:space="preserve"> PAGEREF _Toc456300010 \h </w:instrText>
            </w:r>
            <w:r>
              <w:rPr>
                <w:noProof/>
                <w:webHidden/>
              </w:rPr>
            </w:r>
            <w:r>
              <w:rPr>
                <w:noProof/>
                <w:webHidden/>
              </w:rPr>
              <w:fldChar w:fldCharType="separate"/>
            </w:r>
            <w:r>
              <w:rPr>
                <w:noProof/>
                <w:webHidden/>
              </w:rPr>
              <w:t>55</w:t>
            </w:r>
            <w:r>
              <w:rPr>
                <w:noProof/>
                <w:webHidden/>
              </w:rPr>
              <w:fldChar w:fldCharType="end"/>
            </w:r>
          </w:hyperlink>
        </w:p>
        <w:p w:rsidR="0013139D" w:rsidRDefault="0013139D">
          <w:pPr>
            <w:pStyle w:val="TOC3"/>
            <w:tabs>
              <w:tab w:val="right" w:leader="dot" w:pos="9350"/>
            </w:tabs>
            <w:rPr>
              <w:noProof/>
            </w:rPr>
          </w:pPr>
          <w:hyperlink w:anchor="_Toc456300011" w:history="1">
            <w:r w:rsidRPr="00566D2C">
              <w:rPr>
                <w:rStyle w:val="Hyperlink"/>
                <w:noProof/>
              </w:rPr>
              <w:t>Impacts:  Warming—Answers to:  CO2 increases food</w:t>
            </w:r>
            <w:r>
              <w:rPr>
                <w:noProof/>
                <w:webHidden/>
              </w:rPr>
              <w:tab/>
            </w:r>
            <w:r>
              <w:rPr>
                <w:noProof/>
                <w:webHidden/>
              </w:rPr>
              <w:fldChar w:fldCharType="begin"/>
            </w:r>
            <w:r>
              <w:rPr>
                <w:noProof/>
                <w:webHidden/>
              </w:rPr>
              <w:instrText xml:space="preserve"> PAGEREF _Toc456300011 \h </w:instrText>
            </w:r>
            <w:r>
              <w:rPr>
                <w:noProof/>
                <w:webHidden/>
              </w:rPr>
            </w:r>
            <w:r>
              <w:rPr>
                <w:noProof/>
                <w:webHidden/>
              </w:rPr>
              <w:fldChar w:fldCharType="separate"/>
            </w:r>
            <w:r>
              <w:rPr>
                <w:noProof/>
                <w:webHidden/>
              </w:rPr>
              <w:t>56</w:t>
            </w:r>
            <w:r>
              <w:rPr>
                <w:noProof/>
                <w:webHidden/>
              </w:rPr>
              <w:fldChar w:fldCharType="end"/>
            </w:r>
          </w:hyperlink>
        </w:p>
        <w:p w:rsidR="0013139D" w:rsidRDefault="0013139D">
          <w:pPr>
            <w:pStyle w:val="TOC3"/>
            <w:tabs>
              <w:tab w:val="right" w:leader="dot" w:pos="9350"/>
            </w:tabs>
            <w:rPr>
              <w:noProof/>
            </w:rPr>
          </w:pPr>
          <w:hyperlink w:anchor="_Toc456300012" w:history="1">
            <w:r w:rsidRPr="00566D2C">
              <w:rPr>
                <w:rStyle w:val="Hyperlink"/>
                <w:noProof/>
              </w:rPr>
              <w:t>Impacts:  Warming:  AT:  Oceans Check</w:t>
            </w:r>
            <w:r>
              <w:rPr>
                <w:noProof/>
                <w:webHidden/>
              </w:rPr>
              <w:tab/>
            </w:r>
            <w:r>
              <w:rPr>
                <w:noProof/>
                <w:webHidden/>
              </w:rPr>
              <w:fldChar w:fldCharType="begin"/>
            </w:r>
            <w:r>
              <w:rPr>
                <w:noProof/>
                <w:webHidden/>
              </w:rPr>
              <w:instrText xml:space="preserve"> PAGEREF _Toc456300012 \h </w:instrText>
            </w:r>
            <w:r>
              <w:rPr>
                <w:noProof/>
                <w:webHidden/>
              </w:rPr>
            </w:r>
            <w:r>
              <w:rPr>
                <w:noProof/>
                <w:webHidden/>
              </w:rPr>
              <w:fldChar w:fldCharType="separate"/>
            </w:r>
            <w:r>
              <w:rPr>
                <w:noProof/>
                <w:webHidden/>
              </w:rPr>
              <w:t>58</w:t>
            </w:r>
            <w:r>
              <w:rPr>
                <w:noProof/>
                <w:webHidden/>
              </w:rPr>
              <w:fldChar w:fldCharType="end"/>
            </w:r>
          </w:hyperlink>
        </w:p>
        <w:p w:rsidR="0013139D" w:rsidRDefault="0013139D">
          <w:pPr>
            <w:pStyle w:val="TOC3"/>
            <w:tabs>
              <w:tab w:val="right" w:leader="dot" w:pos="9350"/>
            </w:tabs>
            <w:rPr>
              <w:noProof/>
            </w:rPr>
          </w:pPr>
          <w:hyperlink w:anchor="_Toc456300013" w:history="1">
            <w:r w:rsidRPr="00566D2C">
              <w:rPr>
                <w:rStyle w:val="Hyperlink"/>
                <w:noProof/>
              </w:rPr>
              <w:t>Impacts:  Warming:  AT:  Models Bad</w:t>
            </w:r>
            <w:r>
              <w:rPr>
                <w:noProof/>
                <w:webHidden/>
              </w:rPr>
              <w:tab/>
            </w:r>
            <w:r>
              <w:rPr>
                <w:noProof/>
                <w:webHidden/>
              </w:rPr>
              <w:fldChar w:fldCharType="begin"/>
            </w:r>
            <w:r>
              <w:rPr>
                <w:noProof/>
                <w:webHidden/>
              </w:rPr>
              <w:instrText xml:space="preserve"> PAGEREF _Toc456300013 \h </w:instrText>
            </w:r>
            <w:r>
              <w:rPr>
                <w:noProof/>
                <w:webHidden/>
              </w:rPr>
            </w:r>
            <w:r>
              <w:rPr>
                <w:noProof/>
                <w:webHidden/>
              </w:rPr>
              <w:fldChar w:fldCharType="separate"/>
            </w:r>
            <w:r>
              <w:rPr>
                <w:noProof/>
                <w:webHidden/>
              </w:rPr>
              <w:t>59</w:t>
            </w:r>
            <w:r>
              <w:rPr>
                <w:noProof/>
                <w:webHidden/>
              </w:rPr>
              <w:fldChar w:fldCharType="end"/>
            </w:r>
          </w:hyperlink>
        </w:p>
        <w:p w:rsidR="0013139D" w:rsidRDefault="0013139D">
          <w:pPr>
            <w:pStyle w:val="TOC3"/>
            <w:tabs>
              <w:tab w:val="right" w:leader="dot" w:pos="9350"/>
            </w:tabs>
            <w:rPr>
              <w:noProof/>
            </w:rPr>
          </w:pPr>
          <w:hyperlink w:anchor="_Toc456300014" w:history="1">
            <w:r w:rsidRPr="00566D2C">
              <w:rPr>
                <w:rStyle w:val="Hyperlink"/>
                <w:noProof/>
              </w:rPr>
              <w:t>Impacts--Warming:  AT:  Adaptation</w:t>
            </w:r>
            <w:r>
              <w:rPr>
                <w:noProof/>
                <w:webHidden/>
              </w:rPr>
              <w:tab/>
            </w:r>
            <w:r>
              <w:rPr>
                <w:noProof/>
                <w:webHidden/>
              </w:rPr>
              <w:fldChar w:fldCharType="begin"/>
            </w:r>
            <w:r>
              <w:rPr>
                <w:noProof/>
                <w:webHidden/>
              </w:rPr>
              <w:instrText xml:space="preserve"> PAGEREF _Toc456300014 \h </w:instrText>
            </w:r>
            <w:r>
              <w:rPr>
                <w:noProof/>
                <w:webHidden/>
              </w:rPr>
            </w:r>
            <w:r>
              <w:rPr>
                <w:noProof/>
                <w:webHidden/>
              </w:rPr>
              <w:fldChar w:fldCharType="separate"/>
            </w:r>
            <w:r>
              <w:rPr>
                <w:noProof/>
                <w:webHidden/>
              </w:rPr>
              <w:t>60</w:t>
            </w:r>
            <w:r>
              <w:rPr>
                <w:noProof/>
                <w:webHidden/>
              </w:rPr>
              <w:fldChar w:fldCharType="end"/>
            </w:r>
          </w:hyperlink>
        </w:p>
        <w:p w:rsidR="0013139D" w:rsidRDefault="0013139D">
          <w:pPr>
            <w:pStyle w:val="TOC3"/>
            <w:tabs>
              <w:tab w:val="right" w:leader="dot" w:pos="9350"/>
            </w:tabs>
            <w:rPr>
              <w:noProof/>
            </w:rPr>
          </w:pPr>
          <w:hyperlink w:anchor="_Toc456300015" w:history="1">
            <w:r w:rsidRPr="00566D2C">
              <w:rPr>
                <w:rStyle w:val="Hyperlink"/>
                <w:noProof/>
              </w:rPr>
              <w:t>Impacts—AT:  Chinese Economic Collapse Bad</w:t>
            </w:r>
            <w:r>
              <w:rPr>
                <w:noProof/>
                <w:webHidden/>
              </w:rPr>
              <w:tab/>
            </w:r>
            <w:r>
              <w:rPr>
                <w:noProof/>
                <w:webHidden/>
              </w:rPr>
              <w:fldChar w:fldCharType="begin"/>
            </w:r>
            <w:r>
              <w:rPr>
                <w:noProof/>
                <w:webHidden/>
              </w:rPr>
              <w:instrText xml:space="preserve"> PAGEREF _Toc456300015 \h </w:instrText>
            </w:r>
            <w:r>
              <w:rPr>
                <w:noProof/>
                <w:webHidden/>
              </w:rPr>
            </w:r>
            <w:r>
              <w:rPr>
                <w:noProof/>
                <w:webHidden/>
              </w:rPr>
              <w:fldChar w:fldCharType="separate"/>
            </w:r>
            <w:r>
              <w:rPr>
                <w:noProof/>
                <w:webHidden/>
              </w:rPr>
              <w:t>61</w:t>
            </w:r>
            <w:r>
              <w:rPr>
                <w:noProof/>
                <w:webHidden/>
              </w:rPr>
              <w:fldChar w:fldCharType="end"/>
            </w:r>
          </w:hyperlink>
        </w:p>
        <w:p w:rsidR="0013139D" w:rsidRDefault="0013139D">
          <w:pPr>
            <w:pStyle w:val="TOC1"/>
            <w:tabs>
              <w:tab w:val="right" w:leader="dot" w:pos="9350"/>
            </w:tabs>
            <w:rPr>
              <w:noProof/>
            </w:rPr>
          </w:pPr>
          <w:hyperlink w:anchor="_Toc456300016" w:history="1">
            <w:r w:rsidRPr="00566D2C">
              <w:rPr>
                <w:rStyle w:val="Hyperlink"/>
                <w:noProof/>
              </w:rPr>
              <w:t>Warming DA Answers</w:t>
            </w:r>
            <w:r>
              <w:rPr>
                <w:noProof/>
                <w:webHidden/>
              </w:rPr>
              <w:tab/>
            </w:r>
            <w:r>
              <w:rPr>
                <w:noProof/>
                <w:webHidden/>
              </w:rPr>
              <w:fldChar w:fldCharType="begin"/>
            </w:r>
            <w:r>
              <w:rPr>
                <w:noProof/>
                <w:webHidden/>
              </w:rPr>
              <w:instrText xml:space="preserve"> PAGEREF _Toc456300016 \h </w:instrText>
            </w:r>
            <w:r>
              <w:rPr>
                <w:noProof/>
                <w:webHidden/>
              </w:rPr>
            </w:r>
            <w:r>
              <w:rPr>
                <w:noProof/>
                <w:webHidden/>
              </w:rPr>
              <w:fldChar w:fldCharType="separate"/>
            </w:r>
            <w:r>
              <w:rPr>
                <w:noProof/>
                <w:webHidden/>
              </w:rPr>
              <w:t>62</w:t>
            </w:r>
            <w:r>
              <w:rPr>
                <w:noProof/>
                <w:webHidden/>
              </w:rPr>
              <w:fldChar w:fldCharType="end"/>
            </w:r>
          </w:hyperlink>
        </w:p>
        <w:p w:rsidR="0013139D" w:rsidRDefault="0013139D">
          <w:pPr>
            <w:pStyle w:val="TOC2"/>
            <w:tabs>
              <w:tab w:val="right" w:leader="dot" w:pos="9350"/>
            </w:tabs>
            <w:rPr>
              <w:noProof/>
            </w:rPr>
          </w:pPr>
          <w:hyperlink w:anchor="_Toc456300017" w:history="1">
            <w:r w:rsidRPr="00566D2C">
              <w:rPr>
                <w:rStyle w:val="Hyperlink"/>
                <w:noProof/>
              </w:rPr>
              <w:t>Uniqueness Answers</w:t>
            </w:r>
            <w:r>
              <w:rPr>
                <w:noProof/>
                <w:webHidden/>
              </w:rPr>
              <w:tab/>
            </w:r>
            <w:r>
              <w:rPr>
                <w:noProof/>
                <w:webHidden/>
              </w:rPr>
              <w:fldChar w:fldCharType="begin"/>
            </w:r>
            <w:r>
              <w:rPr>
                <w:noProof/>
                <w:webHidden/>
              </w:rPr>
              <w:instrText xml:space="preserve"> PAGEREF _Toc456300017 \h </w:instrText>
            </w:r>
            <w:r>
              <w:rPr>
                <w:noProof/>
                <w:webHidden/>
              </w:rPr>
            </w:r>
            <w:r>
              <w:rPr>
                <w:noProof/>
                <w:webHidden/>
              </w:rPr>
              <w:fldChar w:fldCharType="separate"/>
            </w:r>
            <w:r>
              <w:rPr>
                <w:noProof/>
                <w:webHidden/>
              </w:rPr>
              <w:t>63</w:t>
            </w:r>
            <w:r>
              <w:rPr>
                <w:noProof/>
                <w:webHidden/>
              </w:rPr>
              <w:fldChar w:fldCharType="end"/>
            </w:r>
          </w:hyperlink>
        </w:p>
        <w:p w:rsidR="0013139D" w:rsidRDefault="0013139D">
          <w:pPr>
            <w:pStyle w:val="TOC3"/>
            <w:tabs>
              <w:tab w:val="right" w:leader="dot" w:pos="9350"/>
            </w:tabs>
            <w:rPr>
              <w:noProof/>
            </w:rPr>
          </w:pPr>
          <w:hyperlink w:anchor="_Toc456300018" w:history="1">
            <w:r w:rsidRPr="00566D2C">
              <w:rPr>
                <w:rStyle w:val="Hyperlink"/>
                <w:noProof/>
              </w:rPr>
              <w:t>China Econ Up---Growth</w:t>
            </w:r>
            <w:r>
              <w:rPr>
                <w:noProof/>
                <w:webHidden/>
              </w:rPr>
              <w:tab/>
            </w:r>
            <w:r>
              <w:rPr>
                <w:noProof/>
                <w:webHidden/>
              </w:rPr>
              <w:fldChar w:fldCharType="begin"/>
            </w:r>
            <w:r>
              <w:rPr>
                <w:noProof/>
                <w:webHidden/>
              </w:rPr>
              <w:instrText xml:space="preserve"> PAGEREF _Toc456300018 \h </w:instrText>
            </w:r>
            <w:r>
              <w:rPr>
                <w:noProof/>
                <w:webHidden/>
              </w:rPr>
            </w:r>
            <w:r>
              <w:rPr>
                <w:noProof/>
                <w:webHidden/>
              </w:rPr>
              <w:fldChar w:fldCharType="separate"/>
            </w:r>
            <w:r>
              <w:rPr>
                <w:noProof/>
                <w:webHidden/>
              </w:rPr>
              <w:t>64</w:t>
            </w:r>
            <w:r>
              <w:rPr>
                <w:noProof/>
                <w:webHidden/>
              </w:rPr>
              <w:fldChar w:fldCharType="end"/>
            </w:r>
          </w:hyperlink>
        </w:p>
        <w:p w:rsidR="0013139D" w:rsidRDefault="0013139D">
          <w:pPr>
            <w:pStyle w:val="TOC3"/>
            <w:tabs>
              <w:tab w:val="right" w:leader="dot" w:pos="9350"/>
            </w:tabs>
            <w:rPr>
              <w:noProof/>
            </w:rPr>
          </w:pPr>
          <w:hyperlink w:anchor="_Toc456300019" w:history="1">
            <w:r w:rsidRPr="00566D2C">
              <w:rPr>
                <w:rStyle w:val="Hyperlink"/>
                <w:noProof/>
              </w:rPr>
              <w:t>China Econ Up---Reform</w:t>
            </w:r>
            <w:r>
              <w:rPr>
                <w:noProof/>
                <w:webHidden/>
              </w:rPr>
              <w:tab/>
            </w:r>
            <w:r>
              <w:rPr>
                <w:noProof/>
                <w:webHidden/>
              </w:rPr>
              <w:fldChar w:fldCharType="begin"/>
            </w:r>
            <w:r>
              <w:rPr>
                <w:noProof/>
                <w:webHidden/>
              </w:rPr>
              <w:instrText xml:space="preserve"> PAGEREF _Toc456300019 \h </w:instrText>
            </w:r>
            <w:r>
              <w:rPr>
                <w:noProof/>
                <w:webHidden/>
              </w:rPr>
            </w:r>
            <w:r>
              <w:rPr>
                <w:noProof/>
                <w:webHidden/>
              </w:rPr>
              <w:fldChar w:fldCharType="separate"/>
            </w:r>
            <w:r>
              <w:rPr>
                <w:noProof/>
                <w:webHidden/>
              </w:rPr>
              <w:t>66</w:t>
            </w:r>
            <w:r>
              <w:rPr>
                <w:noProof/>
                <w:webHidden/>
              </w:rPr>
              <w:fldChar w:fldCharType="end"/>
            </w:r>
          </w:hyperlink>
        </w:p>
        <w:p w:rsidR="0013139D" w:rsidRDefault="0013139D">
          <w:pPr>
            <w:pStyle w:val="TOC3"/>
            <w:tabs>
              <w:tab w:val="right" w:leader="dot" w:pos="9350"/>
            </w:tabs>
            <w:rPr>
              <w:noProof/>
            </w:rPr>
          </w:pPr>
          <w:hyperlink w:anchor="_Toc456300020" w:history="1">
            <w:r w:rsidRPr="00566D2C">
              <w:rPr>
                <w:rStyle w:val="Hyperlink"/>
                <w:noProof/>
              </w:rPr>
              <w:t>China Econ Up---Predictive</w:t>
            </w:r>
            <w:r>
              <w:rPr>
                <w:noProof/>
                <w:webHidden/>
              </w:rPr>
              <w:tab/>
            </w:r>
            <w:r>
              <w:rPr>
                <w:noProof/>
                <w:webHidden/>
              </w:rPr>
              <w:fldChar w:fldCharType="begin"/>
            </w:r>
            <w:r>
              <w:rPr>
                <w:noProof/>
                <w:webHidden/>
              </w:rPr>
              <w:instrText xml:space="preserve"> PAGEREF _Toc456300020 \h </w:instrText>
            </w:r>
            <w:r>
              <w:rPr>
                <w:noProof/>
                <w:webHidden/>
              </w:rPr>
            </w:r>
            <w:r>
              <w:rPr>
                <w:noProof/>
                <w:webHidden/>
              </w:rPr>
              <w:fldChar w:fldCharType="separate"/>
            </w:r>
            <w:r>
              <w:rPr>
                <w:noProof/>
                <w:webHidden/>
              </w:rPr>
              <w:t>68</w:t>
            </w:r>
            <w:r>
              <w:rPr>
                <w:noProof/>
                <w:webHidden/>
              </w:rPr>
              <w:fldChar w:fldCharType="end"/>
            </w:r>
          </w:hyperlink>
        </w:p>
        <w:p w:rsidR="0013139D" w:rsidRDefault="0013139D">
          <w:pPr>
            <w:pStyle w:val="TOC3"/>
            <w:tabs>
              <w:tab w:val="right" w:leader="dot" w:pos="9350"/>
            </w:tabs>
            <w:rPr>
              <w:noProof/>
            </w:rPr>
          </w:pPr>
          <w:hyperlink w:anchor="_Toc456300021" w:history="1">
            <w:r w:rsidRPr="00566D2C">
              <w:rPr>
                <w:rStyle w:val="Hyperlink"/>
                <w:noProof/>
              </w:rPr>
              <w:t>China Econ Up---Reserves</w:t>
            </w:r>
            <w:r>
              <w:rPr>
                <w:noProof/>
                <w:webHidden/>
              </w:rPr>
              <w:tab/>
            </w:r>
            <w:r>
              <w:rPr>
                <w:noProof/>
                <w:webHidden/>
              </w:rPr>
              <w:fldChar w:fldCharType="begin"/>
            </w:r>
            <w:r>
              <w:rPr>
                <w:noProof/>
                <w:webHidden/>
              </w:rPr>
              <w:instrText xml:space="preserve"> PAGEREF _Toc456300021 \h </w:instrText>
            </w:r>
            <w:r>
              <w:rPr>
                <w:noProof/>
                <w:webHidden/>
              </w:rPr>
            </w:r>
            <w:r>
              <w:rPr>
                <w:noProof/>
                <w:webHidden/>
              </w:rPr>
              <w:fldChar w:fldCharType="separate"/>
            </w:r>
            <w:r>
              <w:rPr>
                <w:noProof/>
                <w:webHidden/>
              </w:rPr>
              <w:t>70</w:t>
            </w:r>
            <w:r>
              <w:rPr>
                <w:noProof/>
                <w:webHidden/>
              </w:rPr>
              <w:fldChar w:fldCharType="end"/>
            </w:r>
          </w:hyperlink>
        </w:p>
        <w:p w:rsidR="0013139D" w:rsidRDefault="0013139D">
          <w:pPr>
            <w:pStyle w:val="TOC3"/>
            <w:tabs>
              <w:tab w:val="right" w:leader="dot" w:pos="9350"/>
            </w:tabs>
            <w:rPr>
              <w:noProof/>
            </w:rPr>
          </w:pPr>
          <w:hyperlink w:anchor="_Toc456300022" w:history="1">
            <w:r w:rsidRPr="00566D2C">
              <w:rPr>
                <w:rStyle w:val="Hyperlink"/>
                <w:noProof/>
              </w:rPr>
              <w:t>China Econ Up---A2: Debt</w:t>
            </w:r>
            <w:r>
              <w:rPr>
                <w:noProof/>
                <w:webHidden/>
              </w:rPr>
              <w:tab/>
            </w:r>
            <w:r>
              <w:rPr>
                <w:noProof/>
                <w:webHidden/>
              </w:rPr>
              <w:fldChar w:fldCharType="begin"/>
            </w:r>
            <w:r>
              <w:rPr>
                <w:noProof/>
                <w:webHidden/>
              </w:rPr>
              <w:instrText xml:space="preserve"> PAGEREF _Toc456300022 \h </w:instrText>
            </w:r>
            <w:r>
              <w:rPr>
                <w:noProof/>
                <w:webHidden/>
              </w:rPr>
            </w:r>
            <w:r>
              <w:rPr>
                <w:noProof/>
                <w:webHidden/>
              </w:rPr>
              <w:fldChar w:fldCharType="separate"/>
            </w:r>
            <w:r>
              <w:rPr>
                <w:noProof/>
                <w:webHidden/>
              </w:rPr>
              <w:t>72</w:t>
            </w:r>
            <w:r>
              <w:rPr>
                <w:noProof/>
                <w:webHidden/>
              </w:rPr>
              <w:fldChar w:fldCharType="end"/>
            </w:r>
          </w:hyperlink>
        </w:p>
        <w:p w:rsidR="0013139D" w:rsidRDefault="0013139D">
          <w:pPr>
            <w:pStyle w:val="TOC3"/>
            <w:tabs>
              <w:tab w:val="right" w:leader="dot" w:pos="9350"/>
            </w:tabs>
            <w:rPr>
              <w:noProof/>
            </w:rPr>
          </w:pPr>
          <w:hyperlink w:anchor="_Toc456300023" w:history="1">
            <w:r w:rsidRPr="00566D2C">
              <w:rPr>
                <w:rStyle w:val="Hyperlink"/>
                <w:noProof/>
              </w:rPr>
              <w:t>China Econ Up---A2: Need Reforms</w:t>
            </w:r>
            <w:r>
              <w:rPr>
                <w:noProof/>
                <w:webHidden/>
              </w:rPr>
              <w:tab/>
            </w:r>
            <w:r>
              <w:rPr>
                <w:noProof/>
                <w:webHidden/>
              </w:rPr>
              <w:fldChar w:fldCharType="begin"/>
            </w:r>
            <w:r>
              <w:rPr>
                <w:noProof/>
                <w:webHidden/>
              </w:rPr>
              <w:instrText xml:space="preserve"> PAGEREF _Toc456300023 \h </w:instrText>
            </w:r>
            <w:r>
              <w:rPr>
                <w:noProof/>
                <w:webHidden/>
              </w:rPr>
            </w:r>
            <w:r>
              <w:rPr>
                <w:noProof/>
                <w:webHidden/>
              </w:rPr>
              <w:fldChar w:fldCharType="separate"/>
            </w:r>
            <w:r>
              <w:rPr>
                <w:noProof/>
                <w:webHidden/>
              </w:rPr>
              <w:t>74</w:t>
            </w:r>
            <w:r>
              <w:rPr>
                <w:noProof/>
                <w:webHidden/>
              </w:rPr>
              <w:fldChar w:fldCharType="end"/>
            </w:r>
          </w:hyperlink>
        </w:p>
        <w:p w:rsidR="0013139D" w:rsidRDefault="0013139D">
          <w:pPr>
            <w:pStyle w:val="TOC2"/>
            <w:tabs>
              <w:tab w:val="right" w:leader="dot" w:pos="9350"/>
            </w:tabs>
            <w:rPr>
              <w:noProof/>
            </w:rPr>
          </w:pPr>
          <w:hyperlink w:anchor="_Toc456300024" w:history="1">
            <w:r w:rsidRPr="00566D2C">
              <w:rPr>
                <w:rStyle w:val="Hyperlink"/>
                <w:noProof/>
              </w:rPr>
              <w:t>Internal Link Take-outs</w:t>
            </w:r>
            <w:r>
              <w:rPr>
                <w:noProof/>
                <w:webHidden/>
              </w:rPr>
              <w:tab/>
            </w:r>
            <w:r>
              <w:rPr>
                <w:noProof/>
                <w:webHidden/>
              </w:rPr>
              <w:fldChar w:fldCharType="begin"/>
            </w:r>
            <w:r>
              <w:rPr>
                <w:noProof/>
                <w:webHidden/>
              </w:rPr>
              <w:instrText xml:space="preserve"> PAGEREF _Toc456300024 \h </w:instrText>
            </w:r>
            <w:r>
              <w:rPr>
                <w:noProof/>
                <w:webHidden/>
              </w:rPr>
            </w:r>
            <w:r>
              <w:rPr>
                <w:noProof/>
                <w:webHidden/>
              </w:rPr>
              <w:fldChar w:fldCharType="separate"/>
            </w:r>
            <w:r>
              <w:rPr>
                <w:noProof/>
                <w:webHidden/>
              </w:rPr>
              <w:t>76</w:t>
            </w:r>
            <w:r>
              <w:rPr>
                <w:noProof/>
                <w:webHidden/>
              </w:rPr>
              <w:fldChar w:fldCharType="end"/>
            </w:r>
          </w:hyperlink>
        </w:p>
        <w:p w:rsidR="0013139D" w:rsidRDefault="0013139D">
          <w:pPr>
            <w:pStyle w:val="TOC3"/>
            <w:tabs>
              <w:tab w:val="right" w:leader="dot" w:pos="9350"/>
            </w:tabs>
            <w:rPr>
              <w:noProof/>
            </w:rPr>
          </w:pPr>
          <w:hyperlink w:anchor="_Toc456300025" w:history="1">
            <w:r w:rsidRPr="00566D2C">
              <w:rPr>
                <w:rStyle w:val="Hyperlink"/>
                <w:noProof/>
              </w:rPr>
              <w:t>Chinese Growth Doesn’t Cause Warming</w:t>
            </w:r>
            <w:r>
              <w:rPr>
                <w:noProof/>
                <w:webHidden/>
              </w:rPr>
              <w:tab/>
            </w:r>
            <w:r>
              <w:rPr>
                <w:noProof/>
                <w:webHidden/>
              </w:rPr>
              <w:fldChar w:fldCharType="begin"/>
            </w:r>
            <w:r>
              <w:rPr>
                <w:noProof/>
                <w:webHidden/>
              </w:rPr>
              <w:instrText xml:space="preserve"> PAGEREF _Toc456300025 \h </w:instrText>
            </w:r>
            <w:r>
              <w:rPr>
                <w:noProof/>
                <w:webHidden/>
              </w:rPr>
            </w:r>
            <w:r>
              <w:rPr>
                <w:noProof/>
                <w:webHidden/>
              </w:rPr>
              <w:fldChar w:fldCharType="separate"/>
            </w:r>
            <w:r>
              <w:rPr>
                <w:noProof/>
                <w:webHidden/>
              </w:rPr>
              <w:t>77</w:t>
            </w:r>
            <w:r>
              <w:rPr>
                <w:noProof/>
                <w:webHidden/>
              </w:rPr>
              <w:fldChar w:fldCharType="end"/>
            </w:r>
          </w:hyperlink>
        </w:p>
        <w:p w:rsidR="0013139D" w:rsidRDefault="0013139D">
          <w:pPr>
            <w:pStyle w:val="TOC2"/>
            <w:tabs>
              <w:tab w:val="right" w:leader="dot" w:pos="9350"/>
            </w:tabs>
            <w:rPr>
              <w:noProof/>
            </w:rPr>
          </w:pPr>
          <w:hyperlink w:anchor="_Toc456300026" w:history="1">
            <w:r w:rsidRPr="00566D2C">
              <w:rPr>
                <w:rStyle w:val="Hyperlink"/>
                <w:noProof/>
              </w:rPr>
              <w:t>Impact Take-outs</w:t>
            </w:r>
            <w:r>
              <w:rPr>
                <w:noProof/>
                <w:webHidden/>
              </w:rPr>
              <w:tab/>
            </w:r>
            <w:r>
              <w:rPr>
                <w:noProof/>
                <w:webHidden/>
              </w:rPr>
              <w:fldChar w:fldCharType="begin"/>
            </w:r>
            <w:r>
              <w:rPr>
                <w:noProof/>
                <w:webHidden/>
              </w:rPr>
              <w:instrText xml:space="preserve"> PAGEREF _Toc456300026 \h </w:instrText>
            </w:r>
            <w:r>
              <w:rPr>
                <w:noProof/>
                <w:webHidden/>
              </w:rPr>
            </w:r>
            <w:r>
              <w:rPr>
                <w:noProof/>
                <w:webHidden/>
              </w:rPr>
              <w:fldChar w:fldCharType="separate"/>
            </w:r>
            <w:r>
              <w:rPr>
                <w:noProof/>
                <w:webHidden/>
              </w:rPr>
              <w:t>80</w:t>
            </w:r>
            <w:r>
              <w:rPr>
                <w:noProof/>
                <w:webHidden/>
              </w:rPr>
              <w:fldChar w:fldCharType="end"/>
            </w:r>
          </w:hyperlink>
        </w:p>
        <w:p w:rsidR="0013139D" w:rsidRDefault="0013139D">
          <w:pPr>
            <w:pStyle w:val="TOC3"/>
            <w:tabs>
              <w:tab w:val="right" w:leader="dot" w:pos="9350"/>
            </w:tabs>
            <w:rPr>
              <w:noProof/>
            </w:rPr>
          </w:pPr>
          <w:hyperlink w:anchor="_Toc456300027" w:history="1">
            <w:r w:rsidRPr="00566D2C">
              <w:rPr>
                <w:rStyle w:val="Hyperlink"/>
                <w:noProof/>
              </w:rPr>
              <w:t>Warming Impact Defense</w:t>
            </w:r>
            <w:r>
              <w:rPr>
                <w:noProof/>
                <w:webHidden/>
              </w:rPr>
              <w:tab/>
            </w:r>
            <w:r>
              <w:rPr>
                <w:noProof/>
                <w:webHidden/>
              </w:rPr>
              <w:fldChar w:fldCharType="begin"/>
            </w:r>
            <w:r>
              <w:rPr>
                <w:noProof/>
                <w:webHidden/>
              </w:rPr>
              <w:instrText xml:space="preserve"> PAGEREF _Toc456300027 \h </w:instrText>
            </w:r>
            <w:r>
              <w:rPr>
                <w:noProof/>
                <w:webHidden/>
              </w:rPr>
            </w:r>
            <w:r>
              <w:rPr>
                <w:noProof/>
                <w:webHidden/>
              </w:rPr>
              <w:fldChar w:fldCharType="separate"/>
            </w:r>
            <w:r>
              <w:rPr>
                <w:noProof/>
                <w:webHidden/>
              </w:rPr>
              <w:t>81</w:t>
            </w:r>
            <w:r>
              <w:rPr>
                <w:noProof/>
                <w:webHidden/>
              </w:rPr>
              <w:fldChar w:fldCharType="end"/>
            </w:r>
          </w:hyperlink>
        </w:p>
        <w:p w:rsidR="0013139D" w:rsidRDefault="0013139D">
          <w:pPr>
            <w:pStyle w:val="TOC1"/>
            <w:tabs>
              <w:tab w:val="right" w:leader="dot" w:pos="9350"/>
            </w:tabs>
            <w:rPr>
              <w:noProof/>
            </w:rPr>
          </w:pPr>
          <w:hyperlink w:anchor="_Toc456300028" w:history="1">
            <w:r w:rsidRPr="00566D2C">
              <w:rPr>
                <w:rStyle w:val="Hyperlink"/>
                <w:noProof/>
              </w:rPr>
              <w:t>Military Modernization DA</w:t>
            </w:r>
            <w:r>
              <w:rPr>
                <w:noProof/>
                <w:webHidden/>
              </w:rPr>
              <w:tab/>
            </w:r>
            <w:r>
              <w:rPr>
                <w:noProof/>
                <w:webHidden/>
              </w:rPr>
              <w:fldChar w:fldCharType="begin"/>
            </w:r>
            <w:r>
              <w:rPr>
                <w:noProof/>
                <w:webHidden/>
              </w:rPr>
              <w:instrText xml:space="preserve"> PAGEREF _Toc456300028 \h </w:instrText>
            </w:r>
            <w:r>
              <w:rPr>
                <w:noProof/>
                <w:webHidden/>
              </w:rPr>
            </w:r>
            <w:r>
              <w:rPr>
                <w:noProof/>
                <w:webHidden/>
              </w:rPr>
              <w:fldChar w:fldCharType="separate"/>
            </w:r>
            <w:r>
              <w:rPr>
                <w:noProof/>
                <w:webHidden/>
              </w:rPr>
              <w:t>87</w:t>
            </w:r>
            <w:r>
              <w:rPr>
                <w:noProof/>
                <w:webHidden/>
              </w:rPr>
              <w:fldChar w:fldCharType="end"/>
            </w:r>
          </w:hyperlink>
        </w:p>
        <w:p w:rsidR="0013139D" w:rsidRDefault="0013139D">
          <w:pPr>
            <w:pStyle w:val="TOC1"/>
            <w:tabs>
              <w:tab w:val="right" w:leader="dot" w:pos="9350"/>
            </w:tabs>
            <w:rPr>
              <w:noProof/>
            </w:rPr>
          </w:pPr>
          <w:hyperlink w:anchor="_Toc456300029" w:history="1">
            <w:r w:rsidRPr="00566D2C">
              <w:rPr>
                <w:rStyle w:val="Hyperlink"/>
                <w:noProof/>
              </w:rPr>
              <w:t>Military Modernization DA Shell</w:t>
            </w:r>
            <w:r>
              <w:rPr>
                <w:noProof/>
                <w:webHidden/>
              </w:rPr>
              <w:tab/>
            </w:r>
            <w:r>
              <w:rPr>
                <w:noProof/>
                <w:webHidden/>
              </w:rPr>
              <w:fldChar w:fldCharType="begin"/>
            </w:r>
            <w:r>
              <w:rPr>
                <w:noProof/>
                <w:webHidden/>
              </w:rPr>
              <w:instrText xml:space="preserve"> PAGEREF _Toc456300029 \h </w:instrText>
            </w:r>
            <w:r>
              <w:rPr>
                <w:noProof/>
                <w:webHidden/>
              </w:rPr>
            </w:r>
            <w:r>
              <w:rPr>
                <w:noProof/>
                <w:webHidden/>
              </w:rPr>
              <w:fldChar w:fldCharType="separate"/>
            </w:r>
            <w:r>
              <w:rPr>
                <w:noProof/>
                <w:webHidden/>
              </w:rPr>
              <w:t>88</w:t>
            </w:r>
            <w:r>
              <w:rPr>
                <w:noProof/>
                <w:webHidden/>
              </w:rPr>
              <w:fldChar w:fldCharType="end"/>
            </w:r>
          </w:hyperlink>
        </w:p>
        <w:p w:rsidR="0013139D" w:rsidRDefault="0013139D">
          <w:pPr>
            <w:pStyle w:val="TOC1"/>
            <w:tabs>
              <w:tab w:val="right" w:leader="dot" w:pos="9350"/>
            </w:tabs>
            <w:rPr>
              <w:noProof/>
            </w:rPr>
          </w:pPr>
          <w:hyperlink w:anchor="_Toc456300030" w:history="1">
            <w:r w:rsidRPr="00566D2C">
              <w:rPr>
                <w:rStyle w:val="Hyperlink"/>
                <w:noProof/>
              </w:rPr>
              <w:t>Military Modernization Uniqueness</w:t>
            </w:r>
            <w:r>
              <w:rPr>
                <w:noProof/>
                <w:webHidden/>
              </w:rPr>
              <w:tab/>
            </w:r>
            <w:r>
              <w:rPr>
                <w:noProof/>
                <w:webHidden/>
              </w:rPr>
              <w:fldChar w:fldCharType="begin"/>
            </w:r>
            <w:r>
              <w:rPr>
                <w:noProof/>
                <w:webHidden/>
              </w:rPr>
              <w:instrText xml:space="preserve"> PAGEREF _Toc456300030 \h </w:instrText>
            </w:r>
            <w:r>
              <w:rPr>
                <w:noProof/>
                <w:webHidden/>
              </w:rPr>
            </w:r>
            <w:r>
              <w:rPr>
                <w:noProof/>
                <w:webHidden/>
              </w:rPr>
              <w:fldChar w:fldCharType="separate"/>
            </w:r>
            <w:r>
              <w:rPr>
                <w:noProof/>
                <w:webHidden/>
              </w:rPr>
              <w:t>90</w:t>
            </w:r>
            <w:r>
              <w:rPr>
                <w:noProof/>
                <w:webHidden/>
              </w:rPr>
              <w:fldChar w:fldCharType="end"/>
            </w:r>
          </w:hyperlink>
        </w:p>
        <w:p w:rsidR="0013139D" w:rsidRDefault="0013139D">
          <w:pPr>
            <w:pStyle w:val="TOC3"/>
            <w:tabs>
              <w:tab w:val="right" w:leader="dot" w:pos="9350"/>
            </w:tabs>
            <w:rPr>
              <w:noProof/>
            </w:rPr>
          </w:pPr>
          <w:hyperlink w:anchor="_Toc456300031" w:history="1">
            <w:r w:rsidRPr="00566D2C">
              <w:rPr>
                <w:rStyle w:val="Hyperlink"/>
                <w:noProof/>
              </w:rPr>
              <w:t>Chinese Military Spending Is Declining Now</w:t>
            </w:r>
            <w:r>
              <w:rPr>
                <w:noProof/>
                <w:webHidden/>
              </w:rPr>
              <w:tab/>
            </w:r>
            <w:r>
              <w:rPr>
                <w:noProof/>
                <w:webHidden/>
              </w:rPr>
              <w:fldChar w:fldCharType="begin"/>
            </w:r>
            <w:r>
              <w:rPr>
                <w:noProof/>
                <w:webHidden/>
              </w:rPr>
              <w:instrText xml:space="preserve"> PAGEREF _Toc456300031 \h </w:instrText>
            </w:r>
            <w:r>
              <w:rPr>
                <w:noProof/>
                <w:webHidden/>
              </w:rPr>
            </w:r>
            <w:r>
              <w:rPr>
                <w:noProof/>
                <w:webHidden/>
              </w:rPr>
              <w:fldChar w:fldCharType="separate"/>
            </w:r>
            <w:r>
              <w:rPr>
                <w:noProof/>
                <w:webHidden/>
              </w:rPr>
              <w:t>91</w:t>
            </w:r>
            <w:r>
              <w:rPr>
                <w:noProof/>
                <w:webHidden/>
              </w:rPr>
              <w:fldChar w:fldCharType="end"/>
            </w:r>
          </w:hyperlink>
        </w:p>
        <w:p w:rsidR="0013139D" w:rsidRDefault="0013139D">
          <w:pPr>
            <w:pStyle w:val="TOC1"/>
            <w:tabs>
              <w:tab w:val="right" w:leader="dot" w:pos="9350"/>
            </w:tabs>
            <w:rPr>
              <w:noProof/>
            </w:rPr>
          </w:pPr>
          <w:hyperlink w:anchor="_Toc456300032" w:history="1">
            <w:r w:rsidRPr="00566D2C">
              <w:rPr>
                <w:rStyle w:val="Hyperlink"/>
                <w:noProof/>
              </w:rPr>
              <w:t>Military Modernization Links</w:t>
            </w:r>
            <w:r>
              <w:rPr>
                <w:noProof/>
                <w:webHidden/>
              </w:rPr>
              <w:tab/>
            </w:r>
            <w:r>
              <w:rPr>
                <w:noProof/>
                <w:webHidden/>
              </w:rPr>
              <w:fldChar w:fldCharType="begin"/>
            </w:r>
            <w:r>
              <w:rPr>
                <w:noProof/>
                <w:webHidden/>
              </w:rPr>
              <w:instrText xml:space="preserve"> PAGEREF _Toc456300032 \h </w:instrText>
            </w:r>
            <w:r>
              <w:rPr>
                <w:noProof/>
                <w:webHidden/>
              </w:rPr>
            </w:r>
            <w:r>
              <w:rPr>
                <w:noProof/>
                <w:webHidden/>
              </w:rPr>
              <w:fldChar w:fldCharType="separate"/>
            </w:r>
            <w:r>
              <w:rPr>
                <w:noProof/>
                <w:webHidden/>
              </w:rPr>
              <w:t>94</w:t>
            </w:r>
            <w:r>
              <w:rPr>
                <w:noProof/>
                <w:webHidden/>
              </w:rPr>
              <w:fldChar w:fldCharType="end"/>
            </w:r>
          </w:hyperlink>
        </w:p>
        <w:p w:rsidR="0013139D" w:rsidRDefault="0013139D">
          <w:pPr>
            <w:pStyle w:val="TOC3"/>
            <w:tabs>
              <w:tab w:val="right" w:leader="dot" w:pos="9350"/>
            </w:tabs>
            <w:rPr>
              <w:noProof/>
            </w:rPr>
          </w:pPr>
          <w:hyperlink w:anchor="_Toc456300033" w:history="1">
            <w:r w:rsidRPr="00566D2C">
              <w:rPr>
                <w:rStyle w:val="Hyperlink"/>
                <w:noProof/>
              </w:rPr>
              <w:t>Links:  Economic Engagement Generic</w:t>
            </w:r>
            <w:r>
              <w:rPr>
                <w:noProof/>
                <w:webHidden/>
              </w:rPr>
              <w:tab/>
            </w:r>
            <w:r>
              <w:rPr>
                <w:noProof/>
                <w:webHidden/>
              </w:rPr>
              <w:fldChar w:fldCharType="begin"/>
            </w:r>
            <w:r>
              <w:rPr>
                <w:noProof/>
                <w:webHidden/>
              </w:rPr>
              <w:instrText xml:space="preserve"> PAGEREF _Toc456300033 \h </w:instrText>
            </w:r>
            <w:r>
              <w:rPr>
                <w:noProof/>
                <w:webHidden/>
              </w:rPr>
            </w:r>
            <w:r>
              <w:rPr>
                <w:noProof/>
                <w:webHidden/>
              </w:rPr>
              <w:fldChar w:fldCharType="separate"/>
            </w:r>
            <w:r>
              <w:rPr>
                <w:noProof/>
                <w:webHidden/>
              </w:rPr>
              <w:t>95</w:t>
            </w:r>
            <w:r>
              <w:rPr>
                <w:noProof/>
                <w:webHidden/>
              </w:rPr>
              <w:fldChar w:fldCharType="end"/>
            </w:r>
          </w:hyperlink>
        </w:p>
        <w:p w:rsidR="0013139D" w:rsidRDefault="0013139D">
          <w:pPr>
            <w:pStyle w:val="TOC3"/>
            <w:tabs>
              <w:tab w:val="right" w:leader="dot" w:pos="9350"/>
            </w:tabs>
            <w:rPr>
              <w:noProof/>
            </w:rPr>
          </w:pPr>
          <w:hyperlink w:anchor="_Toc456300034" w:history="1">
            <w:r w:rsidRPr="00566D2C">
              <w:rPr>
                <w:rStyle w:val="Hyperlink"/>
                <w:noProof/>
              </w:rPr>
              <w:t>Links:  Chinese Economic Reforms Increase Growth</w:t>
            </w:r>
            <w:r>
              <w:rPr>
                <w:noProof/>
                <w:webHidden/>
              </w:rPr>
              <w:tab/>
            </w:r>
            <w:r>
              <w:rPr>
                <w:noProof/>
                <w:webHidden/>
              </w:rPr>
              <w:fldChar w:fldCharType="begin"/>
            </w:r>
            <w:r>
              <w:rPr>
                <w:noProof/>
                <w:webHidden/>
              </w:rPr>
              <w:instrText xml:space="preserve"> PAGEREF _Toc456300034 \h </w:instrText>
            </w:r>
            <w:r>
              <w:rPr>
                <w:noProof/>
                <w:webHidden/>
              </w:rPr>
            </w:r>
            <w:r>
              <w:rPr>
                <w:noProof/>
                <w:webHidden/>
              </w:rPr>
              <w:fldChar w:fldCharType="separate"/>
            </w:r>
            <w:r>
              <w:rPr>
                <w:noProof/>
                <w:webHidden/>
              </w:rPr>
              <w:t>96</w:t>
            </w:r>
            <w:r>
              <w:rPr>
                <w:noProof/>
                <w:webHidden/>
              </w:rPr>
              <w:fldChar w:fldCharType="end"/>
            </w:r>
          </w:hyperlink>
        </w:p>
        <w:p w:rsidR="0013139D" w:rsidRDefault="0013139D">
          <w:pPr>
            <w:pStyle w:val="TOC3"/>
            <w:tabs>
              <w:tab w:val="right" w:leader="dot" w:pos="9350"/>
            </w:tabs>
            <w:rPr>
              <w:noProof/>
            </w:rPr>
          </w:pPr>
          <w:hyperlink w:anchor="_Toc456300035" w:history="1">
            <w:r w:rsidRPr="00566D2C">
              <w:rPr>
                <w:rStyle w:val="Hyperlink"/>
                <w:noProof/>
              </w:rPr>
              <w:t>Links:  Free Trade Increases Growth</w:t>
            </w:r>
            <w:r>
              <w:rPr>
                <w:noProof/>
                <w:webHidden/>
              </w:rPr>
              <w:tab/>
            </w:r>
            <w:r>
              <w:rPr>
                <w:noProof/>
                <w:webHidden/>
              </w:rPr>
              <w:fldChar w:fldCharType="begin"/>
            </w:r>
            <w:r>
              <w:rPr>
                <w:noProof/>
                <w:webHidden/>
              </w:rPr>
              <w:instrText xml:space="preserve"> PAGEREF _Toc456300035 \h </w:instrText>
            </w:r>
            <w:r>
              <w:rPr>
                <w:noProof/>
                <w:webHidden/>
              </w:rPr>
            </w:r>
            <w:r>
              <w:rPr>
                <w:noProof/>
                <w:webHidden/>
              </w:rPr>
              <w:fldChar w:fldCharType="separate"/>
            </w:r>
            <w:r>
              <w:rPr>
                <w:noProof/>
                <w:webHidden/>
              </w:rPr>
              <w:t>97</w:t>
            </w:r>
            <w:r>
              <w:rPr>
                <w:noProof/>
                <w:webHidden/>
              </w:rPr>
              <w:fldChar w:fldCharType="end"/>
            </w:r>
          </w:hyperlink>
        </w:p>
        <w:p w:rsidR="0013139D" w:rsidRDefault="0013139D">
          <w:pPr>
            <w:pStyle w:val="TOC3"/>
            <w:tabs>
              <w:tab w:val="right" w:leader="dot" w:pos="9350"/>
            </w:tabs>
            <w:rPr>
              <w:noProof/>
            </w:rPr>
          </w:pPr>
          <w:hyperlink w:anchor="_Toc456300036" w:history="1">
            <w:r w:rsidRPr="00566D2C">
              <w:rPr>
                <w:rStyle w:val="Hyperlink"/>
                <w:noProof/>
              </w:rPr>
              <w:t>Links:  Technology</w:t>
            </w:r>
            <w:r>
              <w:rPr>
                <w:noProof/>
                <w:webHidden/>
              </w:rPr>
              <w:tab/>
            </w:r>
            <w:r>
              <w:rPr>
                <w:noProof/>
                <w:webHidden/>
              </w:rPr>
              <w:fldChar w:fldCharType="begin"/>
            </w:r>
            <w:r>
              <w:rPr>
                <w:noProof/>
                <w:webHidden/>
              </w:rPr>
              <w:instrText xml:space="preserve"> PAGEREF _Toc456300036 \h </w:instrText>
            </w:r>
            <w:r>
              <w:rPr>
                <w:noProof/>
                <w:webHidden/>
              </w:rPr>
            </w:r>
            <w:r>
              <w:rPr>
                <w:noProof/>
                <w:webHidden/>
              </w:rPr>
              <w:fldChar w:fldCharType="separate"/>
            </w:r>
            <w:r>
              <w:rPr>
                <w:noProof/>
                <w:webHidden/>
              </w:rPr>
              <w:t>98</w:t>
            </w:r>
            <w:r>
              <w:rPr>
                <w:noProof/>
                <w:webHidden/>
              </w:rPr>
              <w:fldChar w:fldCharType="end"/>
            </w:r>
          </w:hyperlink>
        </w:p>
        <w:p w:rsidR="0013139D" w:rsidRDefault="0013139D">
          <w:pPr>
            <w:pStyle w:val="TOC1"/>
            <w:tabs>
              <w:tab w:val="right" w:leader="dot" w:pos="9350"/>
            </w:tabs>
            <w:rPr>
              <w:noProof/>
            </w:rPr>
          </w:pPr>
          <w:hyperlink w:anchor="_Toc456300037" w:history="1">
            <w:r w:rsidRPr="00566D2C">
              <w:rPr>
                <w:rStyle w:val="Hyperlink"/>
                <w:noProof/>
              </w:rPr>
              <w:t>Internal Links</w:t>
            </w:r>
            <w:r>
              <w:rPr>
                <w:noProof/>
                <w:webHidden/>
              </w:rPr>
              <w:tab/>
            </w:r>
            <w:r>
              <w:rPr>
                <w:noProof/>
                <w:webHidden/>
              </w:rPr>
              <w:fldChar w:fldCharType="begin"/>
            </w:r>
            <w:r>
              <w:rPr>
                <w:noProof/>
                <w:webHidden/>
              </w:rPr>
              <w:instrText xml:space="preserve"> PAGEREF _Toc456300037 \h </w:instrText>
            </w:r>
            <w:r>
              <w:rPr>
                <w:noProof/>
                <w:webHidden/>
              </w:rPr>
            </w:r>
            <w:r>
              <w:rPr>
                <w:noProof/>
                <w:webHidden/>
              </w:rPr>
              <w:fldChar w:fldCharType="separate"/>
            </w:r>
            <w:r>
              <w:rPr>
                <w:noProof/>
                <w:webHidden/>
              </w:rPr>
              <w:t>99</w:t>
            </w:r>
            <w:r>
              <w:rPr>
                <w:noProof/>
                <w:webHidden/>
              </w:rPr>
              <w:fldChar w:fldCharType="end"/>
            </w:r>
          </w:hyperlink>
        </w:p>
        <w:p w:rsidR="0013139D" w:rsidRDefault="0013139D">
          <w:pPr>
            <w:pStyle w:val="TOC3"/>
            <w:tabs>
              <w:tab w:val="right" w:leader="dot" w:pos="9350"/>
            </w:tabs>
            <w:rPr>
              <w:noProof/>
            </w:rPr>
          </w:pPr>
          <w:hyperlink w:anchor="_Toc456300038" w:history="1">
            <w:r w:rsidRPr="00566D2C">
              <w:rPr>
                <w:rStyle w:val="Hyperlink"/>
                <w:noProof/>
              </w:rPr>
              <w:t>Internal Links:  Economic Growth Causes Military Modernization</w:t>
            </w:r>
            <w:r>
              <w:rPr>
                <w:noProof/>
                <w:webHidden/>
              </w:rPr>
              <w:tab/>
            </w:r>
            <w:r>
              <w:rPr>
                <w:noProof/>
                <w:webHidden/>
              </w:rPr>
              <w:fldChar w:fldCharType="begin"/>
            </w:r>
            <w:r>
              <w:rPr>
                <w:noProof/>
                <w:webHidden/>
              </w:rPr>
              <w:instrText xml:space="preserve"> PAGEREF _Toc456300038 \h </w:instrText>
            </w:r>
            <w:r>
              <w:rPr>
                <w:noProof/>
                <w:webHidden/>
              </w:rPr>
            </w:r>
            <w:r>
              <w:rPr>
                <w:noProof/>
                <w:webHidden/>
              </w:rPr>
              <w:fldChar w:fldCharType="separate"/>
            </w:r>
            <w:r>
              <w:rPr>
                <w:noProof/>
                <w:webHidden/>
              </w:rPr>
              <w:t>100</w:t>
            </w:r>
            <w:r>
              <w:rPr>
                <w:noProof/>
                <w:webHidden/>
              </w:rPr>
              <w:fldChar w:fldCharType="end"/>
            </w:r>
          </w:hyperlink>
        </w:p>
        <w:p w:rsidR="0013139D" w:rsidRDefault="0013139D">
          <w:pPr>
            <w:pStyle w:val="TOC3"/>
            <w:tabs>
              <w:tab w:val="right" w:leader="dot" w:pos="9350"/>
            </w:tabs>
            <w:rPr>
              <w:noProof/>
            </w:rPr>
          </w:pPr>
          <w:hyperlink w:anchor="_Toc456300039" w:history="1">
            <w:r w:rsidRPr="00566D2C">
              <w:rPr>
                <w:rStyle w:val="Hyperlink"/>
                <w:noProof/>
              </w:rPr>
              <w:t>Impacts:  War</w:t>
            </w:r>
            <w:r>
              <w:rPr>
                <w:noProof/>
                <w:webHidden/>
              </w:rPr>
              <w:tab/>
            </w:r>
            <w:r>
              <w:rPr>
                <w:noProof/>
                <w:webHidden/>
              </w:rPr>
              <w:fldChar w:fldCharType="begin"/>
            </w:r>
            <w:r>
              <w:rPr>
                <w:noProof/>
                <w:webHidden/>
              </w:rPr>
              <w:instrText xml:space="preserve"> PAGEREF _Toc456300039 \h </w:instrText>
            </w:r>
            <w:r>
              <w:rPr>
                <w:noProof/>
                <w:webHidden/>
              </w:rPr>
            </w:r>
            <w:r>
              <w:rPr>
                <w:noProof/>
                <w:webHidden/>
              </w:rPr>
              <w:fldChar w:fldCharType="separate"/>
            </w:r>
            <w:r>
              <w:rPr>
                <w:noProof/>
                <w:webHidden/>
              </w:rPr>
              <w:t>105</w:t>
            </w:r>
            <w:r>
              <w:rPr>
                <w:noProof/>
                <w:webHidden/>
              </w:rPr>
              <w:fldChar w:fldCharType="end"/>
            </w:r>
          </w:hyperlink>
        </w:p>
        <w:p w:rsidR="0013139D" w:rsidRDefault="0013139D">
          <w:pPr>
            <w:pStyle w:val="TOC3"/>
            <w:tabs>
              <w:tab w:val="right" w:leader="dot" w:pos="9350"/>
            </w:tabs>
            <w:rPr>
              <w:noProof/>
            </w:rPr>
          </w:pPr>
          <w:hyperlink w:anchor="_Toc456300040" w:history="1">
            <w:r w:rsidRPr="00566D2C">
              <w:rPr>
                <w:rStyle w:val="Hyperlink"/>
                <w:noProof/>
              </w:rPr>
              <w:t>Impacts:  Cyber-War</w:t>
            </w:r>
            <w:r>
              <w:rPr>
                <w:noProof/>
                <w:webHidden/>
              </w:rPr>
              <w:tab/>
            </w:r>
            <w:r>
              <w:rPr>
                <w:noProof/>
                <w:webHidden/>
              </w:rPr>
              <w:fldChar w:fldCharType="begin"/>
            </w:r>
            <w:r>
              <w:rPr>
                <w:noProof/>
                <w:webHidden/>
              </w:rPr>
              <w:instrText xml:space="preserve"> PAGEREF _Toc456300040 \h </w:instrText>
            </w:r>
            <w:r>
              <w:rPr>
                <w:noProof/>
                <w:webHidden/>
              </w:rPr>
            </w:r>
            <w:r>
              <w:rPr>
                <w:noProof/>
                <w:webHidden/>
              </w:rPr>
              <w:fldChar w:fldCharType="separate"/>
            </w:r>
            <w:r>
              <w:rPr>
                <w:noProof/>
                <w:webHidden/>
              </w:rPr>
              <w:t>107</w:t>
            </w:r>
            <w:r>
              <w:rPr>
                <w:noProof/>
                <w:webHidden/>
              </w:rPr>
              <w:fldChar w:fldCharType="end"/>
            </w:r>
          </w:hyperlink>
        </w:p>
        <w:p w:rsidR="0013139D" w:rsidRDefault="0013139D">
          <w:pPr>
            <w:pStyle w:val="TOC3"/>
            <w:tabs>
              <w:tab w:val="right" w:leader="dot" w:pos="9350"/>
            </w:tabs>
            <w:rPr>
              <w:noProof/>
            </w:rPr>
          </w:pPr>
          <w:hyperlink w:anchor="_Toc456300041" w:history="1">
            <w:r w:rsidRPr="00566D2C">
              <w:rPr>
                <w:rStyle w:val="Hyperlink"/>
                <w:noProof/>
              </w:rPr>
              <w:t>Impacts:  AT:  China’s Rise Will Be Peaceful</w:t>
            </w:r>
            <w:r>
              <w:rPr>
                <w:noProof/>
                <w:webHidden/>
              </w:rPr>
              <w:tab/>
            </w:r>
            <w:r>
              <w:rPr>
                <w:noProof/>
                <w:webHidden/>
              </w:rPr>
              <w:fldChar w:fldCharType="begin"/>
            </w:r>
            <w:r>
              <w:rPr>
                <w:noProof/>
                <w:webHidden/>
              </w:rPr>
              <w:instrText xml:space="preserve"> PAGEREF _Toc456300041 \h </w:instrText>
            </w:r>
            <w:r>
              <w:rPr>
                <w:noProof/>
                <w:webHidden/>
              </w:rPr>
            </w:r>
            <w:r>
              <w:rPr>
                <w:noProof/>
                <w:webHidden/>
              </w:rPr>
              <w:fldChar w:fldCharType="separate"/>
            </w:r>
            <w:r>
              <w:rPr>
                <w:noProof/>
                <w:webHidden/>
              </w:rPr>
              <w:t>109</w:t>
            </w:r>
            <w:r>
              <w:rPr>
                <w:noProof/>
                <w:webHidden/>
              </w:rPr>
              <w:fldChar w:fldCharType="end"/>
            </w:r>
          </w:hyperlink>
        </w:p>
        <w:p w:rsidR="0013139D" w:rsidRDefault="0013139D">
          <w:pPr>
            <w:pStyle w:val="TOC3"/>
            <w:tabs>
              <w:tab w:val="right" w:leader="dot" w:pos="9350"/>
            </w:tabs>
            <w:rPr>
              <w:noProof/>
            </w:rPr>
          </w:pPr>
          <w:hyperlink w:anchor="_Toc456300042" w:history="1">
            <w:r w:rsidRPr="00566D2C">
              <w:rPr>
                <w:rStyle w:val="Hyperlink"/>
                <w:noProof/>
              </w:rPr>
              <w:t>Impacts:  AT:  Economic Engagement Won’t Check China</w:t>
            </w:r>
            <w:r>
              <w:rPr>
                <w:noProof/>
                <w:webHidden/>
              </w:rPr>
              <w:tab/>
            </w:r>
            <w:r>
              <w:rPr>
                <w:noProof/>
                <w:webHidden/>
              </w:rPr>
              <w:fldChar w:fldCharType="begin"/>
            </w:r>
            <w:r>
              <w:rPr>
                <w:noProof/>
                <w:webHidden/>
              </w:rPr>
              <w:instrText xml:space="preserve"> PAGEREF _Toc456300042 \h </w:instrText>
            </w:r>
            <w:r>
              <w:rPr>
                <w:noProof/>
                <w:webHidden/>
              </w:rPr>
            </w:r>
            <w:r>
              <w:rPr>
                <w:noProof/>
                <w:webHidden/>
              </w:rPr>
              <w:fldChar w:fldCharType="separate"/>
            </w:r>
            <w:r>
              <w:rPr>
                <w:noProof/>
                <w:webHidden/>
              </w:rPr>
              <w:t>111</w:t>
            </w:r>
            <w:r>
              <w:rPr>
                <w:noProof/>
                <w:webHidden/>
              </w:rPr>
              <w:fldChar w:fldCharType="end"/>
            </w:r>
          </w:hyperlink>
        </w:p>
        <w:p w:rsidR="0013139D" w:rsidRDefault="0013139D">
          <w:pPr>
            <w:pStyle w:val="TOC3"/>
            <w:tabs>
              <w:tab w:val="right" w:leader="dot" w:pos="9350"/>
            </w:tabs>
            <w:rPr>
              <w:noProof/>
            </w:rPr>
          </w:pPr>
          <w:hyperlink w:anchor="_Toc456300043" w:history="1">
            <w:r w:rsidRPr="00566D2C">
              <w:rPr>
                <w:rStyle w:val="Hyperlink"/>
                <w:noProof/>
              </w:rPr>
              <w:t>Impacts:  AT:  Chinese Culture Prevents Hostile Rise</w:t>
            </w:r>
            <w:r>
              <w:rPr>
                <w:noProof/>
                <w:webHidden/>
              </w:rPr>
              <w:tab/>
            </w:r>
            <w:r>
              <w:rPr>
                <w:noProof/>
                <w:webHidden/>
              </w:rPr>
              <w:fldChar w:fldCharType="begin"/>
            </w:r>
            <w:r>
              <w:rPr>
                <w:noProof/>
                <w:webHidden/>
              </w:rPr>
              <w:instrText xml:space="preserve"> PAGEREF _Toc456300043 \h </w:instrText>
            </w:r>
            <w:r>
              <w:rPr>
                <w:noProof/>
                <w:webHidden/>
              </w:rPr>
            </w:r>
            <w:r>
              <w:rPr>
                <w:noProof/>
                <w:webHidden/>
              </w:rPr>
              <w:fldChar w:fldCharType="separate"/>
            </w:r>
            <w:r>
              <w:rPr>
                <w:noProof/>
                <w:webHidden/>
              </w:rPr>
              <w:t>113</w:t>
            </w:r>
            <w:r>
              <w:rPr>
                <w:noProof/>
                <w:webHidden/>
              </w:rPr>
              <w:fldChar w:fldCharType="end"/>
            </w:r>
          </w:hyperlink>
        </w:p>
        <w:p w:rsidR="0013139D" w:rsidRDefault="0013139D">
          <w:pPr>
            <w:pStyle w:val="TOC3"/>
            <w:tabs>
              <w:tab w:val="right" w:leader="dot" w:pos="9350"/>
            </w:tabs>
            <w:rPr>
              <w:noProof/>
            </w:rPr>
          </w:pPr>
          <w:hyperlink w:anchor="_Toc456300044" w:history="1">
            <w:r w:rsidRPr="00566D2C">
              <w:rPr>
                <w:rStyle w:val="Hyperlink"/>
                <w:noProof/>
              </w:rPr>
              <w:t>Impacts:  Navy</w:t>
            </w:r>
            <w:r>
              <w:rPr>
                <w:noProof/>
                <w:webHidden/>
              </w:rPr>
              <w:tab/>
            </w:r>
            <w:r>
              <w:rPr>
                <w:noProof/>
                <w:webHidden/>
              </w:rPr>
              <w:fldChar w:fldCharType="begin"/>
            </w:r>
            <w:r>
              <w:rPr>
                <w:noProof/>
                <w:webHidden/>
              </w:rPr>
              <w:instrText xml:space="preserve"> PAGEREF _Toc456300044 \h </w:instrText>
            </w:r>
            <w:r>
              <w:rPr>
                <w:noProof/>
                <w:webHidden/>
              </w:rPr>
            </w:r>
            <w:r>
              <w:rPr>
                <w:noProof/>
                <w:webHidden/>
              </w:rPr>
              <w:fldChar w:fldCharType="separate"/>
            </w:r>
            <w:r>
              <w:rPr>
                <w:noProof/>
                <w:webHidden/>
              </w:rPr>
              <w:t>114</w:t>
            </w:r>
            <w:r>
              <w:rPr>
                <w:noProof/>
                <w:webHidden/>
              </w:rPr>
              <w:fldChar w:fldCharType="end"/>
            </w:r>
          </w:hyperlink>
        </w:p>
        <w:p w:rsidR="0013139D" w:rsidRDefault="0013139D">
          <w:pPr>
            <w:pStyle w:val="TOC3"/>
            <w:tabs>
              <w:tab w:val="right" w:leader="dot" w:pos="9350"/>
            </w:tabs>
            <w:rPr>
              <w:noProof/>
            </w:rPr>
          </w:pPr>
          <w:hyperlink w:anchor="_Toc456300045" w:history="1">
            <w:r w:rsidRPr="00566D2C">
              <w:rPr>
                <w:rStyle w:val="Hyperlink"/>
                <w:noProof/>
              </w:rPr>
              <w:t>Impacts—AT:  China Can’t Catch the United States</w:t>
            </w:r>
            <w:r>
              <w:rPr>
                <w:noProof/>
                <w:webHidden/>
              </w:rPr>
              <w:tab/>
            </w:r>
            <w:r>
              <w:rPr>
                <w:noProof/>
                <w:webHidden/>
              </w:rPr>
              <w:fldChar w:fldCharType="begin"/>
            </w:r>
            <w:r>
              <w:rPr>
                <w:noProof/>
                <w:webHidden/>
              </w:rPr>
              <w:instrText xml:space="preserve"> PAGEREF _Toc456300045 \h </w:instrText>
            </w:r>
            <w:r>
              <w:rPr>
                <w:noProof/>
                <w:webHidden/>
              </w:rPr>
            </w:r>
            <w:r>
              <w:rPr>
                <w:noProof/>
                <w:webHidden/>
              </w:rPr>
              <w:fldChar w:fldCharType="separate"/>
            </w:r>
            <w:r>
              <w:rPr>
                <w:noProof/>
                <w:webHidden/>
              </w:rPr>
              <w:t>115</w:t>
            </w:r>
            <w:r>
              <w:rPr>
                <w:noProof/>
                <w:webHidden/>
              </w:rPr>
              <w:fldChar w:fldCharType="end"/>
            </w:r>
          </w:hyperlink>
        </w:p>
        <w:p w:rsidR="0013139D" w:rsidRDefault="0013139D">
          <w:pPr>
            <w:pStyle w:val="TOC3"/>
            <w:tabs>
              <w:tab w:val="right" w:leader="dot" w:pos="9350"/>
            </w:tabs>
            <w:rPr>
              <w:noProof/>
            </w:rPr>
          </w:pPr>
          <w:hyperlink w:anchor="_Toc456300046" w:history="1">
            <w:r w:rsidRPr="00566D2C">
              <w:rPr>
                <w:rStyle w:val="Hyperlink"/>
                <w:noProof/>
              </w:rPr>
              <w:t>Impacts:  US-China War Goes Nuclear</w:t>
            </w:r>
            <w:r>
              <w:rPr>
                <w:noProof/>
                <w:webHidden/>
              </w:rPr>
              <w:tab/>
            </w:r>
            <w:r>
              <w:rPr>
                <w:noProof/>
                <w:webHidden/>
              </w:rPr>
              <w:fldChar w:fldCharType="begin"/>
            </w:r>
            <w:r>
              <w:rPr>
                <w:noProof/>
                <w:webHidden/>
              </w:rPr>
              <w:instrText xml:space="preserve"> PAGEREF _Toc456300046 \h </w:instrText>
            </w:r>
            <w:r>
              <w:rPr>
                <w:noProof/>
                <w:webHidden/>
              </w:rPr>
            </w:r>
            <w:r>
              <w:rPr>
                <w:noProof/>
                <w:webHidden/>
              </w:rPr>
              <w:fldChar w:fldCharType="separate"/>
            </w:r>
            <w:r>
              <w:rPr>
                <w:noProof/>
                <w:webHidden/>
              </w:rPr>
              <w:t>116</w:t>
            </w:r>
            <w:r>
              <w:rPr>
                <w:noProof/>
                <w:webHidden/>
              </w:rPr>
              <w:fldChar w:fldCharType="end"/>
            </w:r>
          </w:hyperlink>
        </w:p>
        <w:p w:rsidR="0013139D" w:rsidRDefault="0013139D">
          <w:pPr>
            <w:pStyle w:val="TOC1"/>
            <w:tabs>
              <w:tab w:val="right" w:leader="dot" w:pos="9350"/>
            </w:tabs>
            <w:rPr>
              <w:noProof/>
            </w:rPr>
          </w:pPr>
          <w:hyperlink w:anchor="_Toc456300047" w:history="1">
            <w:r w:rsidRPr="00566D2C">
              <w:rPr>
                <w:rStyle w:val="Hyperlink"/>
                <w:noProof/>
              </w:rPr>
              <w:t>Military Modernization DA Answers</w:t>
            </w:r>
            <w:r>
              <w:rPr>
                <w:noProof/>
                <w:webHidden/>
              </w:rPr>
              <w:tab/>
            </w:r>
            <w:r>
              <w:rPr>
                <w:noProof/>
                <w:webHidden/>
              </w:rPr>
              <w:fldChar w:fldCharType="begin"/>
            </w:r>
            <w:r>
              <w:rPr>
                <w:noProof/>
                <w:webHidden/>
              </w:rPr>
              <w:instrText xml:space="preserve"> PAGEREF _Toc456300047 \h </w:instrText>
            </w:r>
            <w:r>
              <w:rPr>
                <w:noProof/>
                <w:webHidden/>
              </w:rPr>
            </w:r>
            <w:r>
              <w:rPr>
                <w:noProof/>
                <w:webHidden/>
              </w:rPr>
              <w:fldChar w:fldCharType="separate"/>
            </w:r>
            <w:r>
              <w:rPr>
                <w:noProof/>
                <w:webHidden/>
              </w:rPr>
              <w:t>118</w:t>
            </w:r>
            <w:r>
              <w:rPr>
                <w:noProof/>
                <w:webHidden/>
              </w:rPr>
              <w:fldChar w:fldCharType="end"/>
            </w:r>
          </w:hyperlink>
        </w:p>
        <w:p w:rsidR="0013139D" w:rsidRDefault="0013139D">
          <w:pPr>
            <w:pStyle w:val="TOC3"/>
            <w:tabs>
              <w:tab w:val="right" w:leader="dot" w:pos="9350"/>
            </w:tabs>
            <w:rPr>
              <w:noProof/>
            </w:rPr>
          </w:pPr>
          <w:hyperlink w:anchor="_Toc456300048" w:history="1">
            <w:r w:rsidRPr="00566D2C">
              <w:rPr>
                <w:rStyle w:val="Hyperlink"/>
                <w:noProof/>
              </w:rPr>
              <w:t>Military Modernization Answers</w:t>
            </w:r>
            <w:r>
              <w:rPr>
                <w:noProof/>
                <w:webHidden/>
              </w:rPr>
              <w:tab/>
            </w:r>
            <w:r>
              <w:rPr>
                <w:noProof/>
                <w:webHidden/>
              </w:rPr>
              <w:fldChar w:fldCharType="begin"/>
            </w:r>
            <w:r>
              <w:rPr>
                <w:noProof/>
                <w:webHidden/>
              </w:rPr>
              <w:instrText xml:space="preserve"> PAGEREF _Toc456300048 \h </w:instrText>
            </w:r>
            <w:r>
              <w:rPr>
                <w:noProof/>
                <w:webHidden/>
              </w:rPr>
            </w:r>
            <w:r>
              <w:rPr>
                <w:noProof/>
                <w:webHidden/>
              </w:rPr>
              <w:fldChar w:fldCharType="separate"/>
            </w:r>
            <w:r>
              <w:rPr>
                <w:noProof/>
                <w:webHidden/>
              </w:rPr>
              <w:t>119</w:t>
            </w:r>
            <w:r>
              <w:rPr>
                <w:noProof/>
                <w:webHidden/>
              </w:rPr>
              <w:fldChar w:fldCharType="end"/>
            </w:r>
          </w:hyperlink>
        </w:p>
        <w:p w:rsidR="0013139D" w:rsidRDefault="0013139D">
          <w:pPr>
            <w:pStyle w:val="TOC3"/>
            <w:tabs>
              <w:tab w:val="right" w:leader="dot" w:pos="9350"/>
            </w:tabs>
            <w:rPr>
              <w:noProof/>
            </w:rPr>
          </w:pPr>
          <w:hyperlink w:anchor="_Toc456300049" w:history="1">
            <w:r w:rsidRPr="00566D2C">
              <w:rPr>
                <w:rStyle w:val="Hyperlink"/>
                <w:noProof/>
              </w:rPr>
              <w:t>Military Mod Answers:  No US-China War</w:t>
            </w:r>
            <w:r>
              <w:rPr>
                <w:noProof/>
                <w:webHidden/>
              </w:rPr>
              <w:tab/>
            </w:r>
            <w:r>
              <w:rPr>
                <w:noProof/>
                <w:webHidden/>
              </w:rPr>
              <w:fldChar w:fldCharType="begin"/>
            </w:r>
            <w:r>
              <w:rPr>
                <w:noProof/>
                <w:webHidden/>
              </w:rPr>
              <w:instrText xml:space="preserve"> PAGEREF _Toc456300049 \h </w:instrText>
            </w:r>
            <w:r>
              <w:rPr>
                <w:noProof/>
                <w:webHidden/>
              </w:rPr>
            </w:r>
            <w:r>
              <w:rPr>
                <w:noProof/>
                <w:webHidden/>
              </w:rPr>
              <w:fldChar w:fldCharType="separate"/>
            </w:r>
            <w:r>
              <w:rPr>
                <w:noProof/>
                <w:webHidden/>
              </w:rPr>
              <w:t>121</w:t>
            </w:r>
            <w:r>
              <w:rPr>
                <w:noProof/>
                <w:webHidden/>
              </w:rPr>
              <w:fldChar w:fldCharType="end"/>
            </w:r>
          </w:hyperlink>
        </w:p>
        <w:p w:rsidR="0013139D" w:rsidRDefault="0013139D">
          <w:pPr>
            <w:pStyle w:val="TOC1"/>
            <w:tabs>
              <w:tab w:val="right" w:leader="dot" w:pos="9350"/>
            </w:tabs>
            <w:rPr>
              <w:noProof/>
            </w:rPr>
          </w:pPr>
          <w:hyperlink w:anchor="_Toc456300050" w:history="1">
            <w:r w:rsidRPr="00566D2C">
              <w:rPr>
                <w:rStyle w:val="Hyperlink"/>
                <w:noProof/>
              </w:rPr>
              <w:t>Chinese Growth Good</w:t>
            </w:r>
            <w:r>
              <w:rPr>
                <w:noProof/>
                <w:webHidden/>
              </w:rPr>
              <w:tab/>
            </w:r>
            <w:r>
              <w:rPr>
                <w:noProof/>
                <w:webHidden/>
              </w:rPr>
              <w:fldChar w:fldCharType="begin"/>
            </w:r>
            <w:r>
              <w:rPr>
                <w:noProof/>
                <w:webHidden/>
              </w:rPr>
              <w:instrText xml:space="preserve"> PAGEREF _Toc456300050 \h </w:instrText>
            </w:r>
            <w:r>
              <w:rPr>
                <w:noProof/>
                <w:webHidden/>
              </w:rPr>
            </w:r>
            <w:r>
              <w:rPr>
                <w:noProof/>
                <w:webHidden/>
              </w:rPr>
              <w:fldChar w:fldCharType="separate"/>
            </w:r>
            <w:r>
              <w:rPr>
                <w:noProof/>
                <w:webHidden/>
              </w:rPr>
              <w:t>124</w:t>
            </w:r>
            <w:r>
              <w:rPr>
                <w:noProof/>
                <w:webHidden/>
              </w:rPr>
              <w:fldChar w:fldCharType="end"/>
            </w:r>
          </w:hyperlink>
        </w:p>
        <w:p w:rsidR="0013139D" w:rsidRDefault="0013139D">
          <w:pPr>
            <w:pStyle w:val="TOC3"/>
            <w:tabs>
              <w:tab w:val="right" w:leader="dot" w:pos="9350"/>
            </w:tabs>
            <w:rPr>
              <w:noProof/>
            </w:rPr>
          </w:pPr>
          <w:hyperlink w:anchor="_Toc456300051" w:history="1">
            <w:r w:rsidRPr="00566D2C">
              <w:rPr>
                <w:rStyle w:val="Hyperlink"/>
                <w:noProof/>
              </w:rPr>
              <w:t>Chinese Growth Good:  South China Sea Module</w:t>
            </w:r>
            <w:r>
              <w:rPr>
                <w:noProof/>
                <w:webHidden/>
              </w:rPr>
              <w:tab/>
            </w:r>
            <w:r>
              <w:rPr>
                <w:noProof/>
                <w:webHidden/>
              </w:rPr>
              <w:fldChar w:fldCharType="begin"/>
            </w:r>
            <w:r>
              <w:rPr>
                <w:noProof/>
                <w:webHidden/>
              </w:rPr>
              <w:instrText xml:space="preserve"> PAGEREF _Toc456300051 \h </w:instrText>
            </w:r>
            <w:r>
              <w:rPr>
                <w:noProof/>
                <w:webHidden/>
              </w:rPr>
            </w:r>
            <w:r>
              <w:rPr>
                <w:noProof/>
                <w:webHidden/>
              </w:rPr>
              <w:fldChar w:fldCharType="separate"/>
            </w:r>
            <w:r>
              <w:rPr>
                <w:noProof/>
                <w:webHidden/>
              </w:rPr>
              <w:t>125</w:t>
            </w:r>
            <w:r>
              <w:rPr>
                <w:noProof/>
                <w:webHidden/>
              </w:rPr>
              <w:fldChar w:fldCharType="end"/>
            </w:r>
          </w:hyperlink>
        </w:p>
        <w:p w:rsidR="0013139D" w:rsidRDefault="0013139D">
          <w:pPr>
            <w:pStyle w:val="TOC3"/>
            <w:tabs>
              <w:tab w:val="right" w:leader="dot" w:pos="9350"/>
            </w:tabs>
            <w:rPr>
              <w:noProof/>
            </w:rPr>
          </w:pPr>
          <w:hyperlink w:anchor="_Toc456300052" w:history="1">
            <w:r w:rsidRPr="00566D2C">
              <w:rPr>
                <w:rStyle w:val="Hyperlink"/>
                <w:noProof/>
              </w:rPr>
              <w:t>Chinese Growth Good:  Taiwan War</w:t>
            </w:r>
            <w:r>
              <w:rPr>
                <w:noProof/>
                <w:webHidden/>
              </w:rPr>
              <w:tab/>
            </w:r>
            <w:r>
              <w:rPr>
                <w:noProof/>
                <w:webHidden/>
              </w:rPr>
              <w:fldChar w:fldCharType="begin"/>
            </w:r>
            <w:r>
              <w:rPr>
                <w:noProof/>
                <w:webHidden/>
              </w:rPr>
              <w:instrText xml:space="preserve"> PAGEREF _Toc456300052 \h </w:instrText>
            </w:r>
            <w:r>
              <w:rPr>
                <w:noProof/>
                <w:webHidden/>
              </w:rPr>
            </w:r>
            <w:r>
              <w:rPr>
                <w:noProof/>
                <w:webHidden/>
              </w:rPr>
              <w:fldChar w:fldCharType="separate"/>
            </w:r>
            <w:r>
              <w:rPr>
                <w:noProof/>
                <w:webHidden/>
              </w:rPr>
              <w:t>126</w:t>
            </w:r>
            <w:r>
              <w:rPr>
                <w:noProof/>
                <w:webHidden/>
              </w:rPr>
              <w:fldChar w:fldCharType="end"/>
            </w:r>
          </w:hyperlink>
        </w:p>
        <w:p w:rsidR="0013139D" w:rsidRDefault="0013139D">
          <w:pPr>
            <w:pStyle w:val="TOC3"/>
            <w:tabs>
              <w:tab w:val="right" w:leader="dot" w:pos="9350"/>
            </w:tabs>
            <w:rPr>
              <w:noProof/>
            </w:rPr>
          </w:pPr>
          <w:hyperlink w:anchor="_Toc456300053" w:history="1">
            <w:r w:rsidRPr="00566D2C">
              <w:rPr>
                <w:rStyle w:val="Hyperlink"/>
                <w:noProof/>
              </w:rPr>
              <w:t>Chinese Growth Good:  Senkaku Islands</w:t>
            </w:r>
            <w:r>
              <w:rPr>
                <w:noProof/>
                <w:webHidden/>
              </w:rPr>
              <w:tab/>
            </w:r>
            <w:r>
              <w:rPr>
                <w:noProof/>
                <w:webHidden/>
              </w:rPr>
              <w:fldChar w:fldCharType="begin"/>
            </w:r>
            <w:r>
              <w:rPr>
                <w:noProof/>
                <w:webHidden/>
              </w:rPr>
              <w:instrText xml:space="preserve"> PAGEREF _Toc456300053 \h </w:instrText>
            </w:r>
            <w:r>
              <w:rPr>
                <w:noProof/>
                <w:webHidden/>
              </w:rPr>
            </w:r>
            <w:r>
              <w:rPr>
                <w:noProof/>
                <w:webHidden/>
              </w:rPr>
              <w:fldChar w:fldCharType="separate"/>
            </w:r>
            <w:r>
              <w:rPr>
                <w:noProof/>
                <w:webHidden/>
              </w:rPr>
              <w:t>128</w:t>
            </w:r>
            <w:r>
              <w:rPr>
                <w:noProof/>
                <w:webHidden/>
              </w:rPr>
              <w:fldChar w:fldCharType="end"/>
            </w:r>
          </w:hyperlink>
        </w:p>
        <w:p w:rsidR="0013139D" w:rsidRDefault="0013139D">
          <w:pPr>
            <w:pStyle w:val="TOC3"/>
            <w:tabs>
              <w:tab w:val="right" w:leader="dot" w:pos="9350"/>
            </w:tabs>
            <w:rPr>
              <w:noProof/>
            </w:rPr>
          </w:pPr>
          <w:hyperlink w:anchor="_Toc456300054" w:history="1">
            <w:r w:rsidRPr="00566D2C">
              <w:rPr>
                <w:rStyle w:val="Hyperlink"/>
                <w:noProof/>
              </w:rPr>
              <w:t>Chinese Economic Growth Is Key to Stability in China</w:t>
            </w:r>
            <w:r>
              <w:rPr>
                <w:noProof/>
                <w:webHidden/>
              </w:rPr>
              <w:tab/>
            </w:r>
            <w:r>
              <w:rPr>
                <w:noProof/>
                <w:webHidden/>
              </w:rPr>
              <w:fldChar w:fldCharType="begin"/>
            </w:r>
            <w:r>
              <w:rPr>
                <w:noProof/>
                <w:webHidden/>
              </w:rPr>
              <w:instrText xml:space="preserve"> PAGEREF _Toc456300054 \h </w:instrText>
            </w:r>
            <w:r>
              <w:rPr>
                <w:noProof/>
                <w:webHidden/>
              </w:rPr>
            </w:r>
            <w:r>
              <w:rPr>
                <w:noProof/>
                <w:webHidden/>
              </w:rPr>
              <w:fldChar w:fldCharType="separate"/>
            </w:r>
            <w:r>
              <w:rPr>
                <w:noProof/>
                <w:webHidden/>
              </w:rPr>
              <w:t>130</w:t>
            </w:r>
            <w:r>
              <w:rPr>
                <w:noProof/>
                <w:webHidden/>
              </w:rPr>
              <w:fldChar w:fldCharType="end"/>
            </w:r>
          </w:hyperlink>
        </w:p>
        <w:p w:rsidR="0013139D" w:rsidRDefault="0013139D">
          <w:pPr>
            <w:pStyle w:val="TOC3"/>
            <w:tabs>
              <w:tab w:val="right" w:leader="dot" w:pos="9350"/>
            </w:tabs>
            <w:rPr>
              <w:noProof/>
            </w:rPr>
          </w:pPr>
          <w:hyperlink w:anchor="_Toc456300055" w:history="1">
            <w:r w:rsidRPr="00566D2C">
              <w:rPr>
                <w:rStyle w:val="Hyperlink"/>
                <w:noProof/>
              </w:rPr>
              <w:t>Chinese Growth Good—Taiwan War</w:t>
            </w:r>
            <w:r>
              <w:rPr>
                <w:noProof/>
                <w:webHidden/>
              </w:rPr>
              <w:tab/>
            </w:r>
            <w:r>
              <w:rPr>
                <w:noProof/>
                <w:webHidden/>
              </w:rPr>
              <w:fldChar w:fldCharType="begin"/>
            </w:r>
            <w:r>
              <w:rPr>
                <w:noProof/>
                <w:webHidden/>
              </w:rPr>
              <w:instrText xml:space="preserve"> PAGEREF _Toc456300055 \h </w:instrText>
            </w:r>
            <w:r>
              <w:rPr>
                <w:noProof/>
                <w:webHidden/>
              </w:rPr>
            </w:r>
            <w:r>
              <w:rPr>
                <w:noProof/>
                <w:webHidden/>
              </w:rPr>
              <w:fldChar w:fldCharType="separate"/>
            </w:r>
            <w:r>
              <w:rPr>
                <w:noProof/>
                <w:webHidden/>
              </w:rPr>
              <w:t>134</w:t>
            </w:r>
            <w:r>
              <w:rPr>
                <w:noProof/>
                <w:webHidden/>
              </w:rPr>
              <w:fldChar w:fldCharType="end"/>
            </w:r>
          </w:hyperlink>
        </w:p>
        <w:p w:rsidR="0013139D" w:rsidRDefault="0013139D">
          <w:pPr>
            <w:pStyle w:val="TOC3"/>
            <w:tabs>
              <w:tab w:val="right" w:leader="dot" w:pos="9350"/>
            </w:tabs>
            <w:rPr>
              <w:noProof/>
            </w:rPr>
          </w:pPr>
          <w:hyperlink w:anchor="_Toc456300056" w:history="1">
            <w:r w:rsidRPr="00566D2C">
              <w:rPr>
                <w:rStyle w:val="Hyperlink"/>
                <w:noProof/>
              </w:rPr>
              <w:t>Chinese Growth Good:  Taiwan—China Will Use Nuclear Weapons</w:t>
            </w:r>
            <w:r>
              <w:rPr>
                <w:noProof/>
                <w:webHidden/>
              </w:rPr>
              <w:tab/>
            </w:r>
            <w:r>
              <w:rPr>
                <w:noProof/>
                <w:webHidden/>
              </w:rPr>
              <w:fldChar w:fldCharType="begin"/>
            </w:r>
            <w:r>
              <w:rPr>
                <w:noProof/>
                <w:webHidden/>
              </w:rPr>
              <w:instrText xml:space="preserve"> PAGEREF _Toc456300056 \h </w:instrText>
            </w:r>
            <w:r>
              <w:rPr>
                <w:noProof/>
                <w:webHidden/>
              </w:rPr>
            </w:r>
            <w:r>
              <w:rPr>
                <w:noProof/>
                <w:webHidden/>
              </w:rPr>
              <w:fldChar w:fldCharType="separate"/>
            </w:r>
            <w:r>
              <w:rPr>
                <w:noProof/>
                <w:webHidden/>
              </w:rPr>
              <w:t>136</w:t>
            </w:r>
            <w:r>
              <w:rPr>
                <w:noProof/>
                <w:webHidden/>
              </w:rPr>
              <w:fldChar w:fldCharType="end"/>
            </w:r>
          </w:hyperlink>
        </w:p>
        <w:p w:rsidR="0013139D" w:rsidRDefault="0013139D">
          <w:pPr>
            <w:pStyle w:val="TOC3"/>
            <w:tabs>
              <w:tab w:val="right" w:leader="dot" w:pos="9350"/>
            </w:tabs>
            <w:rPr>
              <w:noProof/>
            </w:rPr>
          </w:pPr>
          <w:hyperlink w:anchor="_Toc456300057" w:history="1">
            <w:r w:rsidRPr="00566D2C">
              <w:rPr>
                <w:rStyle w:val="Hyperlink"/>
                <w:noProof/>
              </w:rPr>
              <w:t>Chinese Growth Good:  Chinese Stability Solves War</w:t>
            </w:r>
            <w:r>
              <w:rPr>
                <w:noProof/>
                <w:webHidden/>
              </w:rPr>
              <w:tab/>
            </w:r>
            <w:r>
              <w:rPr>
                <w:noProof/>
                <w:webHidden/>
              </w:rPr>
              <w:fldChar w:fldCharType="begin"/>
            </w:r>
            <w:r>
              <w:rPr>
                <w:noProof/>
                <w:webHidden/>
              </w:rPr>
              <w:instrText xml:space="preserve"> PAGEREF _Toc456300057 \h </w:instrText>
            </w:r>
            <w:r>
              <w:rPr>
                <w:noProof/>
                <w:webHidden/>
              </w:rPr>
            </w:r>
            <w:r>
              <w:rPr>
                <w:noProof/>
                <w:webHidden/>
              </w:rPr>
              <w:fldChar w:fldCharType="separate"/>
            </w:r>
            <w:r>
              <w:rPr>
                <w:noProof/>
                <w:webHidden/>
              </w:rPr>
              <w:t>137</w:t>
            </w:r>
            <w:r>
              <w:rPr>
                <w:noProof/>
                <w:webHidden/>
              </w:rPr>
              <w:fldChar w:fldCharType="end"/>
            </w:r>
          </w:hyperlink>
        </w:p>
        <w:p w:rsidR="0013139D" w:rsidRDefault="0013139D">
          <w:pPr>
            <w:pStyle w:val="TOC3"/>
            <w:tabs>
              <w:tab w:val="right" w:leader="dot" w:pos="9350"/>
            </w:tabs>
            <w:rPr>
              <w:noProof/>
            </w:rPr>
          </w:pPr>
          <w:hyperlink w:anchor="_Toc456300058" w:history="1">
            <w:r w:rsidRPr="00566D2C">
              <w:rPr>
                <w:rStyle w:val="Hyperlink"/>
                <w:noProof/>
              </w:rPr>
              <w:t>Chinese Growth Good:  Global Economy Impact</w:t>
            </w:r>
            <w:r>
              <w:rPr>
                <w:noProof/>
                <w:webHidden/>
              </w:rPr>
              <w:tab/>
            </w:r>
            <w:r>
              <w:rPr>
                <w:noProof/>
                <w:webHidden/>
              </w:rPr>
              <w:fldChar w:fldCharType="begin"/>
            </w:r>
            <w:r>
              <w:rPr>
                <w:noProof/>
                <w:webHidden/>
              </w:rPr>
              <w:instrText xml:space="preserve"> PAGEREF _Toc456300058 \h </w:instrText>
            </w:r>
            <w:r>
              <w:rPr>
                <w:noProof/>
                <w:webHidden/>
              </w:rPr>
            </w:r>
            <w:r>
              <w:rPr>
                <w:noProof/>
                <w:webHidden/>
              </w:rPr>
              <w:fldChar w:fldCharType="separate"/>
            </w:r>
            <w:r>
              <w:rPr>
                <w:noProof/>
                <w:webHidden/>
              </w:rPr>
              <w:t>140</w:t>
            </w:r>
            <w:r>
              <w:rPr>
                <w:noProof/>
                <w:webHidden/>
              </w:rPr>
              <w:fldChar w:fldCharType="end"/>
            </w:r>
          </w:hyperlink>
        </w:p>
        <w:p w:rsidR="0013139D" w:rsidRDefault="0013139D">
          <w:pPr>
            <w:pStyle w:val="TOC3"/>
            <w:tabs>
              <w:tab w:val="right" w:leader="dot" w:pos="9350"/>
            </w:tabs>
            <w:rPr>
              <w:noProof/>
            </w:rPr>
          </w:pPr>
          <w:hyperlink w:anchor="_Toc456300059" w:history="1">
            <w:r w:rsidRPr="00566D2C">
              <w:rPr>
                <w:rStyle w:val="Hyperlink"/>
                <w:noProof/>
              </w:rPr>
              <w:t>Chinese Growth Good:  Korea</w:t>
            </w:r>
            <w:r>
              <w:rPr>
                <w:noProof/>
                <w:webHidden/>
              </w:rPr>
              <w:tab/>
            </w:r>
            <w:r>
              <w:rPr>
                <w:noProof/>
                <w:webHidden/>
              </w:rPr>
              <w:fldChar w:fldCharType="begin"/>
            </w:r>
            <w:r>
              <w:rPr>
                <w:noProof/>
                <w:webHidden/>
              </w:rPr>
              <w:instrText xml:space="preserve"> PAGEREF _Toc456300059 \h </w:instrText>
            </w:r>
            <w:r>
              <w:rPr>
                <w:noProof/>
                <w:webHidden/>
              </w:rPr>
            </w:r>
            <w:r>
              <w:rPr>
                <w:noProof/>
                <w:webHidden/>
              </w:rPr>
              <w:fldChar w:fldCharType="separate"/>
            </w:r>
            <w:r>
              <w:rPr>
                <w:noProof/>
                <w:webHidden/>
              </w:rPr>
              <w:t>144</w:t>
            </w:r>
            <w:r>
              <w:rPr>
                <w:noProof/>
                <w:webHidden/>
              </w:rPr>
              <w:fldChar w:fldCharType="end"/>
            </w:r>
          </w:hyperlink>
        </w:p>
        <w:p w:rsidR="0013139D" w:rsidRDefault="0013139D">
          <w:pPr>
            <w:pStyle w:val="TOC3"/>
            <w:tabs>
              <w:tab w:val="right" w:leader="dot" w:pos="9350"/>
            </w:tabs>
            <w:rPr>
              <w:noProof/>
            </w:rPr>
          </w:pPr>
          <w:hyperlink w:anchor="_Toc456300060" w:history="1">
            <w:r w:rsidRPr="00566D2C">
              <w:rPr>
                <w:rStyle w:val="Hyperlink"/>
                <w:noProof/>
              </w:rPr>
              <w:t>Chinese Growth Good:  Sino-Indian Conflict</w:t>
            </w:r>
            <w:r>
              <w:rPr>
                <w:noProof/>
                <w:webHidden/>
              </w:rPr>
              <w:tab/>
            </w:r>
            <w:r>
              <w:rPr>
                <w:noProof/>
                <w:webHidden/>
              </w:rPr>
              <w:fldChar w:fldCharType="begin"/>
            </w:r>
            <w:r>
              <w:rPr>
                <w:noProof/>
                <w:webHidden/>
              </w:rPr>
              <w:instrText xml:space="preserve"> PAGEREF _Toc456300060 \h </w:instrText>
            </w:r>
            <w:r>
              <w:rPr>
                <w:noProof/>
                <w:webHidden/>
              </w:rPr>
            </w:r>
            <w:r>
              <w:rPr>
                <w:noProof/>
                <w:webHidden/>
              </w:rPr>
              <w:fldChar w:fldCharType="separate"/>
            </w:r>
            <w:r>
              <w:rPr>
                <w:noProof/>
                <w:webHidden/>
              </w:rPr>
              <w:t>147</w:t>
            </w:r>
            <w:r>
              <w:rPr>
                <w:noProof/>
                <w:webHidden/>
              </w:rPr>
              <w:fldChar w:fldCharType="end"/>
            </w:r>
          </w:hyperlink>
        </w:p>
        <w:p w:rsidR="0013139D" w:rsidRDefault="0013139D">
          <w:pPr>
            <w:pStyle w:val="TOC3"/>
            <w:tabs>
              <w:tab w:val="right" w:leader="dot" w:pos="9350"/>
            </w:tabs>
            <w:rPr>
              <w:noProof/>
            </w:rPr>
          </w:pPr>
          <w:hyperlink w:anchor="_Toc456300061" w:history="1">
            <w:r w:rsidRPr="00566D2C">
              <w:rPr>
                <w:rStyle w:val="Hyperlink"/>
                <w:noProof/>
              </w:rPr>
              <w:t>Chinese Economic Growth Good:  India Economy</w:t>
            </w:r>
            <w:r>
              <w:rPr>
                <w:noProof/>
                <w:webHidden/>
              </w:rPr>
              <w:tab/>
            </w:r>
            <w:r>
              <w:rPr>
                <w:noProof/>
                <w:webHidden/>
              </w:rPr>
              <w:fldChar w:fldCharType="begin"/>
            </w:r>
            <w:r>
              <w:rPr>
                <w:noProof/>
                <w:webHidden/>
              </w:rPr>
              <w:instrText xml:space="preserve"> PAGEREF _Toc456300061 \h </w:instrText>
            </w:r>
            <w:r>
              <w:rPr>
                <w:noProof/>
                <w:webHidden/>
              </w:rPr>
            </w:r>
            <w:r>
              <w:rPr>
                <w:noProof/>
                <w:webHidden/>
              </w:rPr>
              <w:fldChar w:fldCharType="separate"/>
            </w:r>
            <w:r>
              <w:rPr>
                <w:noProof/>
                <w:webHidden/>
              </w:rPr>
              <w:t>148</w:t>
            </w:r>
            <w:r>
              <w:rPr>
                <w:noProof/>
                <w:webHidden/>
              </w:rPr>
              <w:fldChar w:fldCharType="end"/>
            </w:r>
          </w:hyperlink>
        </w:p>
        <w:p w:rsidR="0013139D" w:rsidRDefault="0013139D">
          <w:pPr>
            <w:pStyle w:val="TOC3"/>
            <w:tabs>
              <w:tab w:val="right" w:leader="dot" w:pos="9350"/>
            </w:tabs>
            <w:rPr>
              <w:noProof/>
            </w:rPr>
          </w:pPr>
          <w:hyperlink w:anchor="_Toc456300062" w:history="1">
            <w:r w:rsidRPr="00566D2C">
              <w:rPr>
                <w:rStyle w:val="Hyperlink"/>
                <w:noProof/>
              </w:rPr>
              <w:t>Chinese Economic Growth Good:  Disease</w:t>
            </w:r>
            <w:r>
              <w:rPr>
                <w:noProof/>
                <w:webHidden/>
              </w:rPr>
              <w:tab/>
            </w:r>
            <w:r>
              <w:rPr>
                <w:noProof/>
                <w:webHidden/>
              </w:rPr>
              <w:fldChar w:fldCharType="begin"/>
            </w:r>
            <w:r>
              <w:rPr>
                <w:noProof/>
                <w:webHidden/>
              </w:rPr>
              <w:instrText xml:space="preserve"> PAGEREF _Toc456300062 \h </w:instrText>
            </w:r>
            <w:r>
              <w:rPr>
                <w:noProof/>
                <w:webHidden/>
              </w:rPr>
            </w:r>
            <w:r>
              <w:rPr>
                <w:noProof/>
                <w:webHidden/>
              </w:rPr>
              <w:fldChar w:fldCharType="separate"/>
            </w:r>
            <w:r>
              <w:rPr>
                <w:noProof/>
                <w:webHidden/>
              </w:rPr>
              <w:t>150</w:t>
            </w:r>
            <w:r>
              <w:rPr>
                <w:noProof/>
                <w:webHidden/>
              </w:rPr>
              <w:fldChar w:fldCharType="end"/>
            </w:r>
          </w:hyperlink>
        </w:p>
        <w:p w:rsidR="0013139D" w:rsidRDefault="0013139D">
          <w:pPr>
            <w:pStyle w:val="TOC3"/>
            <w:tabs>
              <w:tab w:val="right" w:leader="dot" w:pos="9350"/>
            </w:tabs>
            <w:rPr>
              <w:noProof/>
            </w:rPr>
          </w:pPr>
          <w:hyperlink w:anchor="_Toc456300063" w:history="1">
            <w:r w:rsidRPr="00566D2C">
              <w:rPr>
                <w:rStyle w:val="Hyperlink"/>
                <w:noProof/>
              </w:rPr>
              <w:t>Chinese Economic Growth Good: Iran</w:t>
            </w:r>
            <w:r>
              <w:rPr>
                <w:noProof/>
                <w:webHidden/>
              </w:rPr>
              <w:tab/>
            </w:r>
            <w:r>
              <w:rPr>
                <w:noProof/>
                <w:webHidden/>
              </w:rPr>
              <w:fldChar w:fldCharType="begin"/>
            </w:r>
            <w:r>
              <w:rPr>
                <w:noProof/>
                <w:webHidden/>
              </w:rPr>
              <w:instrText xml:space="preserve"> PAGEREF _Toc456300063 \h </w:instrText>
            </w:r>
            <w:r>
              <w:rPr>
                <w:noProof/>
                <w:webHidden/>
              </w:rPr>
            </w:r>
            <w:r>
              <w:rPr>
                <w:noProof/>
                <w:webHidden/>
              </w:rPr>
              <w:fldChar w:fldCharType="separate"/>
            </w:r>
            <w:r>
              <w:rPr>
                <w:noProof/>
                <w:webHidden/>
              </w:rPr>
              <w:t>151</w:t>
            </w:r>
            <w:r>
              <w:rPr>
                <w:noProof/>
                <w:webHidden/>
              </w:rPr>
              <w:fldChar w:fldCharType="end"/>
            </w:r>
          </w:hyperlink>
        </w:p>
        <w:p w:rsidR="0013139D" w:rsidRDefault="0013139D">
          <w:pPr>
            <w:pStyle w:val="TOC3"/>
            <w:tabs>
              <w:tab w:val="right" w:leader="dot" w:pos="9350"/>
            </w:tabs>
            <w:rPr>
              <w:noProof/>
            </w:rPr>
          </w:pPr>
          <w:hyperlink w:anchor="_Toc456300064" w:history="1">
            <w:r w:rsidRPr="00566D2C">
              <w:rPr>
                <w:rStyle w:val="Hyperlink"/>
                <w:noProof/>
              </w:rPr>
              <w:t>Chinese Economic Growth Good:  Key to US-Sino Relations</w:t>
            </w:r>
            <w:r>
              <w:rPr>
                <w:noProof/>
                <w:webHidden/>
              </w:rPr>
              <w:tab/>
            </w:r>
            <w:r>
              <w:rPr>
                <w:noProof/>
                <w:webHidden/>
              </w:rPr>
              <w:fldChar w:fldCharType="begin"/>
            </w:r>
            <w:r>
              <w:rPr>
                <w:noProof/>
                <w:webHidden/>
              </w:rPr>
              <w:instrText xml:space="preserve"> PAGEREF _Toc456300064 \h </w:instrText>
            </w:r>
            <w:r>
              <w:rPr>
                <w:noProof/>
                <w:webHidden/>
              </w:rPr>
            </w:r>
            <w:r>
              <w:rPr>
                <w:noProof/>
                <w:webHidden/>
              </w:rPr>
              <w:fldChar w:fldCharType="separate"/>
            </w:r>
            <w:r>
              <w:rPr>
                <w:noProof/>
                <w:webHidden/>
              </w:rPr>
              <w:t>153</w:t>
            </w:r>
            <w:r>
              <w:rPr>
                <w:noProof/>
                <w:webHidden/>
              </w:rPr>
              <w:fldChar w:fldCharType="end"/>
            </w:r>
          </w:hyperlink>
        </w:p>
        <w:p w:rsidR="0013139D" w:rsidRDefault="0013139D">
          <w:pPr>
            <w:pStyle w:val="TOC3"/>
            <w:tabs>
              <w:tab w:val="right" w:leader="dot" w:pos="9350"/>
            </w:tabs>
            <w:rPr>
              <w:noProof/>
            </w:rPr>
          </w:pPr>
          <w:hyperlink w:anchor="_Toc456300065" w:history="1">
            <w:r w:rsidRPr="00566D2C">
              <w:rPr>
                <w:rStyle w:val="Hyperlink"/>
                <w:noProof/>
              </w:rPr>
              <w:t>Chinese Growth Good:  South Korean Economy</w:t>
            </w:r>
            <w:r>
              <w:rPr>
                <w:noProof/>
                <w:webHidden/>
              </w:rPr>
              <w:tab/>
            </w:r>
            <w:r>
              <w:rPr>
                <w:noProof/>
                <w:webHidden/>
              </w:rPr>
              <w:fldChar w:fldCharType="begin"/>
            </w:r>
            <w:r>
              <w:rPr>
                <w:noProof/>
                <w:webHidden/>
              </w:rPr>
              <w:instrText xml:space="preserve"> PAGEREF _Toc456300065 \h </w:instrText>
            </w:r>
            <w:r>
              <w:rPr>
                <w:noProof/>
                <w:webHidden/>
              </w:rPr>
            </w:r>
            <w:r>
              <w:rPr>
                <w:noProof/>
                <w:webHidden/>
              </w:rPr>
              <w:fldChar w:fldCharType="separate"/>
            </w:r>
            <w:r>
              <w:rPr>
                <w:noProof/>
                <w:webHidden/>
              </w:rPr>
              <w:t>155</w:t>
            </w:r>
            <w:r>
              <w:rPr>
                <w:noProof/>
                <w:webHidden/>
              </w:rPr>
              <w:fldChar w:fldCharType="end"/>
            </w:r>
          </w:hyperlink>
        </w:p>
        <w:p w:rsidR="0013139D" w:rsidRDefault="0013139D">
          <w:r>
            <w:rPr>
              <w:b/>
              <w:bCs/>
              <w:noProof/>
            </w:rPr>
            <w:fldChar w:fldCharType="end"/>
          </w:r>
        </w:p>
      </w:sdtContent>
    </w:sdt>
    <w:p w:rsidR="0013139D" w:rsidRPr="0013139D" w:rsidRDefault="0013139D" w:rsidP="0013139D">
      <w:bookmarkStart w:id="0" w:name="_GoBack"/>
      <w:bookmarkEnd w:id="0"/>
    </w:p>
    <w:p w:rsidR="0013139D" w:rsidRDefault="0013139D" w:rsidP="0013139D">
      <w:pPr>
        <w:pStyle w:val="Heading1"/>
        <w:rPr>
          <w:rStyle w:val="Style13ptBold"/>
          <w:bCs w:val="0"/>
          <w:sz w:val="52"/>
          <w:szCs w:val="52"/>
        </w:rPr>
      </w:pPr>
      <w:bookmarkStart w:id="1" w:name="_Toc456299979"/>
      <w:r>
        <w:rPr>
          <w:rStyle w:val="Style13ptBold"/>
          <w:b/>
          <w:bCs w:val="0"/>
          <w:sz w:val="52"/>
          <w:szCs w:val="52"/>
        </w:rPr>
        <w:lastRenderedPageBreak/>
        <w:t>Chinese Growth Core</w:t>
      </w:r>
      <w:bookmarkEnd w:id="1"/>
      <w:r>
        <w:rPr>
          <w:rStyle w:val="Style13ptBold"/>
          <w:b/>
          <w:bCs w:val="0"/>
          <w:sz w:val="52"/>
          <w:szCs w:val="52"/>
        </w:rPr>
        <w:br w:type="page"/>
      </w:r>
    </w:p>
    <w:p w:rsidR="008D4643" w:rsidRPr="008D4643" w:rsidRDefault="008D4643" w:rsidP="008D4643">
      <w:pPr>
        <w:pStyle w:val="Heading1"/>
        <w:rPr>
          <w:rStyle w:val="Style13ptBold"/>
          <w:b/>
          <w:bCs w:val="0"/>
          <w:sz w:val="52"/>
          <w:szCs w:val="52"/>
        </w:rPr>
      </w:pPr>
      <w:bookmarkStart w:id="2" w:name="_Toc456299980"/>
      <w:r w:rsidRPr="008D4643">
        <w:rPr>
          <w:rStyle w:val="Style13ptBold"/>
          <w:b/>
          <w:bCs w:val="0"/>
          <w:sz w:val="52"/>
          <w:szCs w:val="52"/>
        </w:rPr>
        <w:lastRenderedPageBreak/>
        <w:t>Global Warming Disadvantage</w:t>
      </w:r>
      <w:bookmarkEnd w:id="2"/>
    </w:p>
    <w:p w:rsidR="00CC734B" w:rsidRDefault="00CC734B">
      <w:pPr>
        <w:rPr>
          <w:rStyle w:val="Style13ptBold"/>
          <w:rFonts w:eastAsiaTheme="majorEastAsia" w:cstheme="majorBidi"/>
          <w:bCs w:val="0"/>
          <w:iCs/>
        </w:rPr>
      </w:pPr>
      <w:r>
        <w:rPr>
          <w:rStyle w:val="Style13ptBold"/>
          <w:b w:val="0"/>
          <w:bCs w:val="0"/>
        </w:rPr>
        <w:br w:type="page"/>
      </w:r>
    </w:p>
    <w:p w:rsidR="00CC734B" w:rsidRPr="00227837" w:rsidRDefault="00CC734B" w:rsidP="00227837">
      <w:pPr>
        <w:pStyle w:val="Heading1"/>
        <w:rPr>
          <w:rStyle w:val="Style13ptBold"/>
          <w:b/>
          <w:bCs w:val="0"/>
          <w:sz w:val="52"/>
          <w:szCs w:val="52"/>
          <w:u w:val="single"/>
        </w:rPr>
      </w:pPr>
      <w:bookmarkStart w:id="3" w:name="_Toc456299981"/>
      <w:r w:rsidRPr="00227837">
        <w:rPr>
          <w:rStyle w:val="Style13ptBold"/>
          <w:b/>
          <w:bCs w:val="0"/>
          <w:sz w:val="52"/>
          <w:szCs w:val="52"/>
          <w:u w:val="single"/>
        </w:rPr>
        <w:lastRenderedPageBreak/>
        <w:t>Global Warming Disadvantage Shell</w:t>
      </w:r>
      <w:bookmarkEnd w:id="3"/>
    </w:p>
    <w:p w:rsidR="00BD686F" w:rsidRPr="00BD686F" w:rsidRDefault="00BD686F" w:rsidP="00CC734B">
      <w:pPr>
        <w:pStyle w:val="Heading4"/>
        <w:numPr>
          <w:ilvl w:val="0"/>
          <w:numId w:val="11"/>
        </w:numPr>
        <w:rPr>
          <w:rStyle w:val="Style13ptBold"/>
          <w:b/>
          <w:bCs w:val="0"/>
        </w:rPr>
      </w:pPr>
      <w:r w:rsidRPr="00BD686F">
        <w:rPr>
          <w:rStyle w:val="Style13ptBold"/>
          <w:b/>
          <w:bCs w:val="0"/>
        </w:rPr>
        <w:t>Chinese economic growth is slowing and losing momentum now:</w:t>
      </w:r>
    </w:p>
    <w:p w:rsidR="003F6092" w:rsidRDefault="003F6092" w:rsidP="00B55AD5">
      <w:r w:rsidRPr="003F6092">
        <w:rPr>
          <w:rStyle w:val="Style13ptBold"/>
        </w:rPr>
        <w:t>Reuters, 7/11/2016</w:t>
      </w:r>
      <w:r>
        <w:t xml:space="preserve"> (China second-quarter economic growth seen cooling to 6.6 percent, weakest in seven years, </w:t>
      </w:r>
      <w:hyperlink r:id="rId6" w:history="1">
        <w:r w:rsidRPr="00906C18">
          <w:rPr>
            <w:rStyle w:val="Hyperlink"/>
          </w:rPr>
          <w:t>http://www.businessinsider.com/r-china-second-quarter-economic-growth-seen-cooling-to-66-percent-weakest-in-seven-years-2016-7</w:t>
        </w:r>
      </w:hyperlink>
      <w:r>
        <w:t>, Accessed 7/13/2016, rwg)</w:t>
      </w:r>
    </w:p>
    <w:p w:rsidR="007E54AA" w:rsidRDefault="007E54AA" w:rsidP="00B55AD5">
      <w:pPr>
        <w:rPr>
          <w:sz w:val="16"/>
        </w:rPr>
      </w:pPr>
      <w:r w:rsidRPr="00BD686F">
        <w:rPr>
          <w:sz w:val="16"/>
        </w:rPr>
        <w:t xml:space="preserve">BEIJING (Reuters) - </w:t>
      </w:r>
      <w:r w:rsidRPr="00BD686F">
        <w:rPr>
          <w:rStyle w:val="StyleUnderline"/>
          <w:highlight w:val="yellow"/>
        </w:rPr>
        <w:t>China's economic growth likely cooled to a fresh seven-year low of 6.6 percent in the second quarter as the industrial sector loses steam</w:t>
      </w:r>
      <w:r w:rsidRPr="00BD686F">
        <w:rPr>
          <w:sz w:val="16"/>
        </w:rPr>
        <w:t xml:space="preserve"> and a boost from financial services fades, </w:t>
      </w:r>
      <w:r w:rsidRPr="00BD686F">
        <w:rPr>
          <w:rStyle w:val="StyleUnderline"/>
          <w:highlight w:val="yellow"/>
        </w:rPr>
        <w:t>according to a</w:t>
      </w:r>
      <w:r w:rsidRPr="00BD686F">
        <w:rPr>
          <w:sz w:val="16"/>
        </w:rPr>
        <w:t xml:space="preserve"> Reuters </w:t>
      </w:r>
      <w:r w:rsidRPr="00BD686F">
        <w:rPr>
          <w:rStyle w:val="StyleUnderline"/>
          <w:highlight w:val="yellow"/>
        </w:rPr>
        <w:t>poll of 61 economists.</w:t>
      </w:r>
      <w:r w:rsidR="00BD686F" w:rsidRPr="00BD686F">
        <w:rPr>
          <w:rStyle w:val="StyleUnderline"/>
          <w:highlight w:val="yellow"/>
        </w:rPr>
        <w:t xml:space="preserve">  </w:t>
      </w:r>
      <w:r w:rsidRPr="00BD686F">
        <w:rPr>
          <w:rStyle w:val="StyleUnderline"/>
          <w:highlight w:val="yellow"/>
        </w:rPr>
        <w:t>Analysts expect the world's second-largest economy to lose further momentum in the second half of the year</w:t>
      </w:r>
      <w:r w:rsidRPr="00BD686F">
        <w:rPr>
          <w:sz w:val="16"/>
        </w:rPr>
        <w:t>, prompting the government and central bank to roll out more support measures even as they worry about fallout from Britain's secession from the European Union.</w:t>
      </w:r>
    </w:p>
    <w:p w:rsidR="00A569E7" w:rsidRDefault="00A569E7" w:rsidP="00A569E7">
      <w:pPr>
        <w:pStyle w:val="Heading4"/>
      </w:pPr>
      <w:r>
        <w:t xml:space="preserve">B. LINK: US ECONOMIC ENGAGEMENT WITH CHINA IS KEY TO CHINA’S ECONOMY.  </w:t>
      </w:r>
    </w:p>
    <w:p w:rsidR="00A569E7" w:rsidRDefault="00A569E7" w:rsidP="00A569E7">
      <w:r>
        <w:t xml:space="preserve">Wang </w:t>
      </w:r>
      <w:r w:rsidRPr="00A569E7">
        <w:rPr>
          <w:rStyle w:val="Style13ptBold"/>
        </w:rPr>
        <w:t>Jisi, 2013</w:t>
      </w:r>
      <w:r>
        <w:t xml:space="preserve"> (Dean of the School of International Studies at Peking University), Study Projects Glittering US-China Economic Relations in 2022, Jul. 24, 2013.  Retrieved May 13, 2016 from http://www.chinaus focus.com/finance-economy/study-projects-glittering-us-china-economic-relations-in-2022/</w:t>
      </w:r>
    </w:p>
    <w:p w:rsidR="00A569E7" w:rsidRPr="00A569E7" w:rsidRDefault="00A569E7" w:rsidP="00A569E7">
      <w:pPr>
        <w:rPr>
          <w:sz w:val="16"/>
        </w:rPr>
      </w:pPr>
      <w:r w:rsidRPr="00A569E7">
        <w:rPr>
          <w:sz w:val="16"/>
        </w:rPr>
        <w:t xml:space="preserve">Indeed, </w:t>
      </w:r>
      <w:r w:rsidRPr="00A569E7">
        <w:rPr>
          <w:rStyle w:val="StyleUnderline"/>
          <w:highlight w:val="yellow"/>
        </w:rPr>
        <w:t>there are ample reasons for optimism if one traces the history of China-U.S. economic engagement.</w:t>
      </w:r>
      <w:r w:rsidRPr="00A569E7">
        <w:rPr>
          <w:sz w:val="16"/>
        </w:rPr>
        <w:t xml:space="preserve"> When President Richard Nixon made his historic arrival in China forty-one years ago, the U.S.-China economic relationship was nonexistent. China’s economic policy and performance were of little or no consequence to U.S. domestic economy; nor did U.S. economic policy and performance have any effect on China’s. In the ensuing four decades China-U.S. bilateral economic relations have grown exponentially, which are increasingly consequential to both countries.  </w:t>
      </w:r>
      <w:r w:rsidRPr="00A569E7">
        <w:rPr>
          <w:rStyle w:val="StyleUnderline"/>
          <w:highlight w:val="yellow"/>
        </w:rPr>
        <w:t>The study shows that the opening of the large American consumer market enabled the early success of China’s economic reform and opening polic</w:t>
      </w:r>
      <w:r w:rsidRPr="00A569E7">
        <w:rPr>
          <w:sz w:val="16"/>
        </w:rPr>
        <w:t xml:space="preserve">y. Steadily, China has become the “World’s Factory.” </w:t>
      </w:r>
      <w:r w:rsidRPr="00A569E7">
        <w:rPr>
          <w:rStyle w:val="StyleUnderline"/>
          <w:highlight w:val="yellow"/>
        </w:rPr>
        <w:t>U.S. direct investment has not only brought in capital, but also technological knowhow and management skills. U.S. involvement also helps China to improve its own corporate governance, regulatory regimes, and financial markets.</w:t>
      </w:r>
      <w:r w:rsidRPr="00A569E7">
        <w:rPr>
          <w:sz w:val="16"/>
        </w:rPr>
        <w:t xml:space="preserve"> </w:t>
      </w:r>
    </w:p>
    <w:p w:rsidR="00A569E7" w:rsidRDefault="00A569E7" w:rsidP="00A569E7">
      <w:pPr>
        <w:pStyle w:val="Heading4"/>
      </w:pPr>
      <w:r>
        <w:t xml:space="preserve">C. INTERNAL LINK: SLOWING DOWN GROWTH IN CHINA IS CRITICAL TO LOWERING CARBON EMISSIONS—THERE IS A LINEAR RELATIONSHIP BETWEEN CHINESE ECONOMIC GROWTH AND ITS CARBON EMISSIONS.  </w:t>
      </w:r>
    </w:p>
    <w:p w:rsidR="00A569E7" w:rsidRDefault="00A569E7" w:rsidP="00A569E7">
      <w:r>
        <w:t xml:space="preserve">Qi </w:t>
      </w:r>
      <w:r w:rsidRPr="00A569E7">
        <w:rPr>
          <w:rStyle w:val="Style13ptBold"/>
        </w:rPr>
        <w:t>Ye, 2015</w:t>
      </w:r>
      <w:r>
        <w:t xml:space="preserve"> (Professor, Tsinghua University) Will Climate Commitment Constrain China’s Economic Growth, Jan. 19, 2015.  Retrieved May 13, 2016 from http://www.chinausfocus.com/energy-environment/will-climate-commitment-constrain-chinas-economic-growth/</w:t>
      </w:r>
    </w:p>
    <w:p w:rsidR="00A569E7" w:rsidRDefault="00A569E7" w:rsidP="00A569E7">
      <w:r w:rsidRPr="00A569E7">
        <w:rPr>
          <w:rStyle w:val="StyleUnderline"/>
          <w:highlight w:val="yellow"/>
        </w:rPr>
        <w:t>There is indeed a close link between carbon emissions, energy consumption and economic growth</w:t>
      </w:r>
      <w:r>
        <w:t xml:space="preserve">. In this industrial age, carbon emissions are the sum of carbon dioxide emissions mainly caused by the use of fossil fuel. </w:t>
      </w:r>
      <w:r w:rsidRPr="00A569E7">
        <w:rPr>
          <w:rStyle w:val="StyleUnderline"/>
          <w:highlight w:val="yellow"/>
        </w:rPr>
        <w:t>Generally speaking, the carbon emissions of an economy are proportionate to the level of its economic development, hence the higher per capita carbon emissions of developed countries than developing ones. Take China for example. In 1980 when its reform and opening-up program was launched, its per capita carbon emissions were 1.47 tons, which more than quadrupled 32 years later,</w:t>
      </w:r>
      <w:r>
        <w:t xml:space="preserve"> standing at 5.52 tons in 2012. </w:t>
      </w:r>
      <w:r w:rsidRPr="00A569E7">
        <w:rPr>
          <w:rStyle w:val="StyleUnderline"/>
          <w:highlight w:val="yellow"/>
        </w:rPr>
        <w:t>In the same period, China’s GDP almost registered a 20-fold growth</w:t>
      </w:r>
      <w:r>
        <w:t xml:space="preserve">, increasing by about 10% annually. </w:t>
      </w:r>
      <w:r w:rsidRPr="00A569E7">
        <w:rPr>
          <w:rStyle w:val="StyleUnderline"/>
          <w:highlight w:val="yellow"/>
        </w:rPr>
        <w:t xml:space="preserve">This speaks to the close connection between China’s fast economic </w:t>
      </w:r>
      <w:r w:rsidRPr="00A569E7">
        <w:rPr>
          <w:rStyle w:val="StyleUnderline"/>
          <w:highlight w:val="yellow"/>
        </w:rPr>
        <w:lastRenderedPageBreak/>
        <w:t>growth and the surge of its carbon emissions. If China’s carbon emissions are to peak in 2030, its economic growth will have to slow down</w:t>
      </w:r>
      <w:r>
        <w:t>.</w:t>
      </w:r>
    </w:p>
    <w:p w:rsidR="00A569E7" w:rsidRDefault="00A569E7" w:rsidP="00A569E7"/>
    <w:p w:rsidR="00A569E7" w:rsidRDefault="00A569E7" w:rsidP="00A569E7">
      <w:pPr>
        <w:pStyle w:val="Heading4"/>
      </w:pPr>
      <w:r>
        <w:t xml:space="preserve">D. IMPACT: CHINESE ECONOMIC GROWTH COULD CAUSE HUMAN EXTINCTION VIA WARMING. </w:t>
      </w:r>
    </w:p>
    <w:p w:rsidR="00A569E7" w:rsidRDefault="00A569E7" w:rsidP="00A569E7">
      <w:r>
        <w:t xml:space="preserve">Bonnie </w:t>
      </w:r>
      <w:r w:rsidRPr="00A569E7">
        <w:rPr>
          <w:rStyle w:val="Style13ptBold"/>
        </w:rPr>
        <w:t>Kavoussi, 2012</w:t>
      </w:r>
      <w:r>
        <w:t xml:space="preserve"> (Master’s student in economics, the University of Michigan), HUFFINGTON POST, Paul Krugman: ‘Chinese Growth Is A Wonderful Human Success Story That Could Kill Us All’, Dec. 12, 2012.  Retrieved May 13, 2016 from http://www.huffingtonpost.com/2012/12/12/paul-krugman-china_n_2288447.html</w:t>
      </w:r>
    </w:p>
    <w:p w:rsidR="00A569E7" w:rsidRDefault="00A569E7" w:rsidP="00A569E7">
      <w:r>
        <w:t xml:space="preserve">Paul </w:t>
      </w:r>
      <w:r w:rsidRPr="00A569E7">
        <w:rPr>
          <w:rStyle w:val="StyleUnderline"/>
          <w:highlight w:val="yellow"/>
        </w:rPr>
        <w:t>Krugman considers China a mortal threat in one key respect: climate change.  “If you worry about climate change and stuff like that, then China is</w:t>
      </w:r>
      <w:r>
        <w:t xml:space="preserve"> — Chinese growth is </w:t>
      </w:r>
      <w:r w:rsidRPr="00A569E7">
        <w:rPr>
          <w:rStyle w:val="StyleUnderline"/>
          <w:highlight w:val="yellow"/>
        </w:rPr>
        <w:t>a wonderful human success story that could kill us all,” the Nobel Prize-winning economist</w:t>
      </w:r>
      <w:r>
        <w:t xml:space="preserve"> and New York Times columnist </w:t>
      </w:r>
      <w:r w:rsidRPr="00A569E7">
        <w:rPr>
          <w:rStyle w:val="StyleUnderline"/>
          <w:highlight w:val="yellow"/>
        </w:rPr>
        <w:t>said</w:t>
      </w:r>
      <w:r>
        <w:t xml:space="preserve"> at the New York Times DealBook conference on Wednesday.  </w:t>
      </w:r>
    </w:p>
    <w:p w:rsidR="00A569E7" w:rsidRPr="00BD686F" w:rsidRDefault="00A569E7" w:rsidP="00B55AD5">
      <w:pPr>
        <w:rPr>
          <w:sz w:val="16"/>
        </w:rPr>
      </w:pPr>
    </w:p>
    <w:p w:rsidR="007E54AA" w:rsidRDefault="007E54AA" w:rsidP="00B55AD5"/>
    <w:p w:rsidR="00CC734B" w:rsidRDefault="00CC734B">
      <w:pPr>
        <w:rPr>
          <w:rStyle w:val="Style13ptBold"/>
          <w:rFonts w:eastAsiaTheme="majorEastAsia" w:cstheme="majorBidi"/>
          <w:bCs w:val="0"/>
          <w:iCs/>
        </w:rPr>
      </w:pPr>
      <w:r>
        <w:rPr>
          <w:rStyle w:val="Style13ptBold"/>
          <w:b w:val="0"/>
          <w:bCs w:val="0"/>
        </w:rPr>
        <w:br w:type="page"/>
      </w:r>
    </w:p>
    <w:p w:rsidR="00227837" w:rsidRDefault="00227837" w:rsidP="00227837">
      <w:pPr>
        <w:pStyle w:val="Heading1"/>
        <w:rPr>
          <w:rStyle w:val="Style13ptBold"/>
          <w:b/>
          <w:bCs w:val="0"/>
          <w:sz w:val="56"/>
          <w:szCs w:val="56"/>
          <w:u w:val="single"/>
        </w:rPr>
      </w:pPr>
      <w:bookmarkStart w:id="4" w:name="_Toc456299982"/>
      <w:r w:rsidRPr="00227837">
        <w:rPr>
          <w:rStyle w:val="Style13ptBold"/>
          <w:b/>
          <w:bCs w:val="0"/>
          <w:sz w:val="56"/>
          <w:szCs w:val="56"/>
          <w:u w:val="single"/>
        </w:rPr>
        <w:lastRenderedPageBreak/>
        <w:t>Uniqueness Extensions</w:t>
      </w:r>
      <w:bookmarkEnd w:id="4"/>
    </w:p>
    <w:p w:rsidR="00EE61A3" w:rsidRDefault="00EE61A3" w:rsidP="00EE61A3">
      <w:pPr>
        <w:pStyle w:val="Heading3"/>
      </w:pPr>
      <w:bookmarkStart w:id="5" w:name="_Toc456299983"/>
      <w:r>
        <w:lastRenderedPageBreak/>
        <w:t>Uniqueness Extensions:  China’s Economy Slowing Now</w:t>
      </w:r>
      <w:bookmarkEnd w:id="5"/>
    </w:p>
    <w:p w:rsidR="00227837" w:rsidRDefault="00EE61A3" w:rsidP="00227837">
      <w:pPr>
        <w:pStyle w:val="Heading4"/>
      </w:pPr>
      <w:r>
        <w:t xml:space="preserve">(--) </w:t>
      </w:r>
      <w:r w:rsidR="00227837">
        <w:t>Chinese growth is slowing now and will continue to fall:</w:t>
      </w:r>
    </w:p>
    <w:p w:rsidR="00227837" w:rsidRDefault="00227837" w:rsidP="00227837">
      <w:r>
        <w:t xml:space="preserve">Cai </w:t>
      </w:r>
      <w:r w:rsidRPr="00CC734B">
        <w:rPr>
          <w:rStyle w:val="Style13ptBold"/>
        </w:rPr>
        <w:t>Muyuan</w:t>
      </w:r>
      <w:r>
        <w:t xml:space="preserve">, </w:t>
      </w:r>
      <w:r w:rsidRPr="00CC734B">
        <w:rPr>
          <w:rStyle w:val="Style13ptBold"/>
        </w:rPr>
        <w:t>7/12/2016</w:t>
      </w:r>
      <w:r>
        <w:t xml:space="preserve"> (“China's economic growth decreases in Q1, domestic private investment weakens,” </w:t>
      </w:r>
      <w:hyperlink r:id="rId7" w:history="1">
        <w:r w:rsidRPr="00906C18">
          <w:rPr>
            <w:rStyle w:val="Hyperlink"/>
          </w:rPr>
          <w:t>http://www.chinadaily.com.cn/business/2016-07/12/content_26060424.htm</w:t>
        </w:r>
      </w:hyperlink>
      <w:r>
        <w:t>, Accessed 7/13/2016, rwg)</w:t>
      </w:r>
    </w:p>
    <w:p w:rsidR="00227837" w:rsidRDefault="00227837" w:rsidP="00227837">
      <w:pPr>
        <w:rPr>
          <w:rFonts w:ascii="MS Gothic" w:eastAsia="MS Gothic" w:hAnsi="MS Gothic" w:cs="MS Gothic"/>
        </w:rPr>
      </w:pPr>
      <w:r w:rsidRPr="00CC734B">
        <w:rPr>
          <w:rStyle w:val="StyleUnderline"/>
          <w:highlight w:val="yellow"/>
        </w:rPr>
        <w:t>China's economic growth rate decreased to 6.7 percent in the first three months this year, which would lead to an expected further fall in the second quarter of this year,</w:t>
      </w:r>
      <w:r>
        <w:t xml:space="preserve"> Jia Kang, director of the China Academy of New Supply-side Economics said on Sunday.</w:t>
      </w:r>
      <w:r>
        <w:rPr>
          <w:rFonts w:ascii="MS Gothic" w:eastAsia="MS Gothic" w:hAnsi="MS Gothic" w:cs="MS Gothic" w:hint="eastAsia"/>
        </w:rPr>
        <w:t xml:space="preserve">　　</w:t>
      </w:r>
    </w:p>
    <w:p w:rsidR="00B16315" w:rsidRDefault="00EE61A3" w:rsidP="00B16315">
      <w:pPr>
        <w:pStyle w:val="Heading4"/>
      </w:pPr>
      <w:r>
        <w:t xml:space="preserve">(--) </w:t>
      </w:r>
      <w:r w:rsidR="00B16315">
        <w:t>Economic growth in China will continue to slow down in the next few years.</w:t>
      </w:r>
    </w:p>
    <w:p w:rsidR="00B16315" w:rsidRDefault="00B16315" w:rsidP="00B16315">
      <w:r w:rsidRPr="0006580D">
        <w:rPr>
          <w:rStyle w:val="Style13ptBold"/>
        </w:rPr>
        <w:t>Agence France Presse, 7/13/2016</w:t>
      </w:r>
      <w:r>
        <w:t xml:space="preserve"> (“China's second-quarter growth slows to 6.6%: Poll,” </w:t>
      </w:r>
      <w:hyperlink r:id="rId8" w:history="1">
        <w:r w:rsidRPr="00906C18">
          <w:rPr>
            <w:rStyle w:val="Hyperlink"/>
          </w:rPr>
          <w:t>http://economictimes.indiatimes.com/news/international/world-news/chinas-second-quarter-growth-slows-to-6-6-poll/articleshow/53185426.cms</w:t>
        </w:r>
      </w:hyperlink>
      <w:r>
        <w:t>, Accessed 7/13/2016, rwg)</w:t>
      </w:r>
    </w:p>
    <w:p w:rsidR="00B16315" w:rsidRPr="0006580D" w:rsidRDefault="00B16315" w:rsidP="00B16315">
      <w:pPr>
        <w:rPr>
          <w:sz w:val="16"/>
        </w:rPr>
      </w:pPr>
      <w:r w:rsidRPr="0006580D">
        <w:rPr>
          <w:rStyle w:val="StyleUnderline"/>
          <w:highlight w:val="yellow"/>
        </w:rPr>
        <w:t>An annual summer gathering of Chinese leaders</w:t>
      </w:r>
      <w:r w:rsidRPr="0006580D">
        <w:rPr>
          <w:sz w:val="16"/>
        </w:rPr>
        <w:t xml:space="preserve"> at the beach resort of Beidaihe could yield other economic policies after the State Council, or cabinet, called for support to boost private investment, analysts said. "The government is likely to introduce further loosening but not necessarily strong stimulus," Zhao Yang, an economist at Nomura in Hong Kong, told AFP. "</w:t>
      </w:r>
      <w:r w:rsidRPr="0006580D">
        <w:rPr>
          <w:rStyle w:val="StyleUnderline"/>
          <w:highlight w:val="yellow"/>
        </w:rPr>
        <w:t>Economic growth will likely continue to slow down in the next two to three years</w:t>
      </w:r>
      <w:r w:rsidRPr="0006580D">
        <w:rPr>
          <w:sz w:val="16"/>
        </w:rPr>
        <w:t xml:space="preserve">," he said, </w:t>
      </w:r>
      <w:r w:rsidRPr="0006580D">
        <w:rPr>
          <w:rStyle w:val="StyleUnderline"/>
          <w:highlight w:val="yellow"/>
        </w:rPr>
        <w:t>adding the level could drop to 5.0 percent or even less</w:t>
      </w:r>
      <w:r w:rsidRPr="0006580D">
        <w:rPr>
          <w:sz w:val="16"/>
        </w:rPr>
        <w:t xml:space="preserve">. </w:t>
      </w:r>
    </w:p>
    <w:p w:rsidR="00227837" w:rsidRDefault="00EE61A3" w:rsidP="00227837">
      <w:pPr>
        <w:pStyle w:val="Heading4"/>
      </w:pPr>
      <w:r>
        <w:t xml:space="preserve">(--) </w:t>
      </w:r>
      <w:r w:rsidR="00227837">
        <w:t>China’s economic driving forces are declining now:</w:t>
      </w:r>
    </w:p>
    <w:p w:rsidR="00227837" w:rsidRDefault="00227837" w:rsidP="00227837">
      <w:r>
        <w:t xml:space="preserve">Cai </w:t>
      </w:r>
      <w:r w:rsidRPr="00CC734B">
        <w:rPr>
          <w:rStyle w:val="Style13ptBold"/>
        </w:rPr>
        <w:t>Muyuan</w:t>
      </w:r>
      <w:r>
        <w:t xml:space="preserve">, </w:t>
      </w:r>
      <w:r w:rsidRPr="00CC734B">
        <w:rPr>
          <w:rStyle w:val="Style13ptBold"/>
        </w:rPr>
        <w:t>7/12/2016</w:t>
      </w:r>
      <w:r>
        <w:t xml:space="preserve"> (“China's economic growth decreases in Q1, domestic private investment weakens,” </w:t>
      </w:r>
      <w:hyperlink r:id="rId9" w:history="1">
        <w:r w:rsidRPr="00906C18">
          <w:rPr>
            <w:rStyle w:val="Hyperlink"/>
          </w:rPr>
          <w:t>http://www.chinadaily.com.cn/business/2016-07/12/content_26060424.htm</w:t>
        </w:r>
      </w:hyperlink>
      <w:r>
        <w:t>, Accessed 7/13/2016, rwg)</w:t>
      </w:r>
    </w:p>
    <w:p w:rsidR="00227837" w:rsidRDefault="00227837" w:rsidP="00227837">
      <w:pPr>
        <w:rPr>
          <w:sz w:val="16"/>
        </w:rPr>
      </w:pPr>
      <w:r w:rsidRPr="00501BC7">
        <w:rPr>
          <w:sz w:val="16"/>
        </w:rPr>
        <w:t xml:space="preserve">Shanghai University of Finance and Economics' research project group pointed out that </w:t>
      </w:r>
      <w:r w:rsidRPr="00501BC7">
        <w:rPr>
          <w:rStyle w:val="StyleUnderline"/>
          <w:highlight w:val="yellow"/>
        </w:rPr>
        <w:t>the traditional three economy driving forces - consumer growth rate, investment price and quantity and private investment growth rate, are on the decline. In the big picture where global trade is shrinking, China's continuing negative growth in imports and exports will have hard time for a turnover</w:t>
      </w:r>
      <w:r w:rsidRPr="00501BC7">
        <w:rPr>
          <w:sz w:val="16"/>
        </w:rPr>
        <w:t>.</w:t>
      </w:r>
    </w:p>
    <w:p w:rsidR="00227837" w:rsidRPr="00501BC7" w:rsidRDefault="00EE61A3" w:rsidP="00227837">
      <w:pPr>
        <w:pStyle w:val="Heading4"/>
        <w:rPr>
          <w:rStyle w:val="Style13ptBold"/>
          <w:b/>
          <w:bCs w:val="0"/>
        </w:rPr>
      </w:pPr>
      <w:r>
        <w:rPr>
          <w:rStyle w:val="Style13ptBold"/>
          <w:b/>
          <w:bCs w:val="0"/>
        </w:rPr>
        <w:t xml:space="preserve">(--) </w:t>
      </w:r>
      <w:r w:rsidR="00227837" w:rsidRPr="00501BC7">
        <w:rPr>
          <w:rStyle w:val="Style13ptBold"/>
          <w:b/>
          <w:bCs w:val="0"/>
        </w:rPr>
        <w:t>Chinese growth is sluggish now:</w:t>
      </w:r>
    </w:p>
    <w:p w:rsidR="00227837" w:rsidRDefault="00227837" w:rsidP="00227837">
      <w:r w:rsidRPr="00501BC7">
        <w:rPr>
          <w:rStyle w:val="Style13ptBold"/>
        </w:rPr>
        <w:t>Commodity News Service Canada, 7/11/2016</w:t>
      </w:r>
      <w:r>
        <w:t xml:space="preserve"> (“Global markets: China’s economic growth expected to slow in Q2,” </w:t>
      </w:r>
      <w:hyperlink r:id="rId10" w:history="1">
        <w:r w:rsidRPr="00906C18">
          <w:rPr>
            <w:rStyle w:val="Hyperlink"/>
          </w:rPr>
          <w:t>http://www.producer.com/market_update/global-markets-chinas-economic-growth-expected-to-slow-in-q2/</w:t>
        </w:r>
      </w:hyperlink>
      <w:r>
        <w:t>, Accessed 7/13/2016, rwg)</w:t>
      </w:r>
    </w:p>
    <w:p w:rsidR="00227837" w:rsidRDefault="00227837" w:rsidP="00227837">
      <w:pPr>
        <w:rPr>
          <w:rStyle w:val="StyleUnderline"/>
        </w:rPr>
      </w:pPr>
      <w:r w:rsidRPr="00501BC7">
        <w:rPr>
          <w:rStyle w:val="StyleUnderline"/>
          <w:highlight w:val="yellow"/>
        </w:rPr>
        <w:t>Weakness in the industrial sector</w:t>
      </w:r>
      <w:r w:rsidRPr="00501BC7">
        <w:rPr>
          <w:sz w:val="16"/>
        </w:rPr>
        <w:t xml:space="preserve"> and minimal support from the financial sector </w:t>
      </w:r>
      <w:r w:rsidRPr="00501BC7">
        <w:rPr>
          <w:rStyle w:val="StyleUnderline"/>
          <w:highlight w:val="yellow"/>
        </w:rPr>
        <w:t>are likely to cause sluggish growth in China’s economy,</w:t>
      </w:r>
      <w:r w:rsidRPr="00501BC7">
        <w:rPr>
          <w:sz w:val="16"/>
        </w:rPr>
        <w:t xml:space="preserve"> according to reports on Monday.  </w:t>
      </w:r>
      <w:r w:rsidRPr="00501BC7">
        <w:rPr>
          <w:rStyle w:val="StyleUnderline"/>
          <w:highlight w:val="yellow"/>
        </w:rPr>
        <w:t>The country’s economy is expected to grow by 6.6 per cent in the second-quarter, which would be the slowest since the first quarter of 2009.</w:t>
      </w:r>
    </w:p>
    <w:p w:rsidR="00B16315" w:rsidRPr="0006580D" w:rsidRDefault="00EE61A3" w:rsidP="00B16315">
      <w:pPr>
        <w:pStyle w:val="Heading4"/>
        <w:rPr>
          <w:rStyle w:val="Style13ptBold"/>
          <w:b/>
          <w:bCs w:val="0"/>
        </w:rPr>
      </w:pPr>
      <w:r>
        <w:rPr>
          <w:rStyle w:val="Style13ptBold"/>
          <w:b/>
          <w:bCs w:val="0"/>
        </w:rPr>
        <w:t xml:space="preserve">(--) </w:t>
      </w:r>
      <w:r w:rsidR="00B16315" w:rsidRPr="0006580D">
        <w:rPr>
          <w:rStyle w:val="Style13ptBold"/>
          <w:b/>
          <w:bCs w:val="0"/>
        </w:rPr>
        <w:t>China’s growth is at a seven-year low:</w:t>
      </w:r>
    </w:p>
    <w:p w:rsidR="00B16315" w:rsidRDefault="00B16315" w:rsidP="00B16315">
      <w:r w:rsidRPr="0006580D">
        <w:rPr>
          <w:rStyle w:val="Style13ptBold"/>
        </w:rPr>
        <w:t>Agence France Presse, 7/13/2016</w:t>
      </w:r>
      <w:r>
        <w:t xml:space="preserve"> (“China's second-quarter growth slows to 6.6%: Poll,” </w:t>
      </w:r>
      <w:hyperlink r:id="rId11" w:history="1">
        <w:r w:rsidRPr="00906C18">
          <w:rPr>
            <w:rStyle w:val="Hyperlink"/>
          </w:rPr>
          <w:t>http://economictimes.indiatimes.com/news/international/world-news/chinas-second-quarter-growth-slows-to-6-6-poll/articleshow/53185426.cms</w:t>
        </w:r>
      </w:hyperlink>
      <w:r>
        <w:t>, Accessed 7/13/2016, rwg)</w:t>
      </w:r>
    </w:p>
    <w:p w:rsidR="00B16315" w:rsidRPr="0006580D" w:rsidRDefault="00B16315" w:rsidP="00B16315">
      <w:pPr>
        <w:rPr>
          <w:sz w:val="16"/>
        </w:rPr>
      </w:pPr>
      <w:r w:rsidRPr="0006580D">
        <w:rPr>
          <w:rStyle w:val="StyleUnderline"/>
          <w:highlight w:val="yellow"/>
        </w:rPr>
        <w:lastRenderedPageBreak/>
        <w:t>China's growth slipped to a new seven-year low of 6.6 percent in the second quarter</w:t>
      </w:r>
      <w:r w:rsidRPr="0006580D">
        <w:rPr>
          <w:sz w:val="16"/>
        </w:rPr>
        <w:t xml:space="preserve">, according to an AFP survey, despite government efforts to spur activity in the world's second-largest economy.  </w:t>
      </w:r>
      <w:r w:rsidRPr="0006580D">
        <w:rPr>
          <w:rStyle w:val="StyleUnderline"/>
          <w:highlight w:val="yellow"/>
        </w:rPr>
        <w:t>The forecast for expansion in</w:t>
      </w:r>
      <w:r w:rsidRPr="0006580D">
        <w:rPr>
          <w:sz w:val="16"/>
        </w:rPr>
        <w:t xml:space="preserve"> gross domestic product (</w:t>
      </w:r>
      <w:r w:rsidRPr="0006580D">
        <w:rPr>
          <w:rStyle w:val="StyleUnderline"/>
          <w:highlight w:val="yellow"/>
        </w:rPr>
        <w:t>GDP), based on a poll of 17 economists, represents an easing from 6.7 percent in the first three months of the year</w:t>
      </w:r>
      <w:r w:rsidRPr="0006580D">
        <w:rPr>
          <w:sz w:val="16"/>
        </w:rPr>
        <w:t>.</w:t>
      </w:r>
    </w:p>
    <w:p w:rsidR="00B16315" w:rsidRPr="00367662" w:rsidRDefault="00EE61A3" w:rsidP="00B16315">
      <w:pPr>
        <w:pStyle w:val="Heading4"/>
        <w:rPr>
          <w:rStyle w:val="Style13ptBold"/>
          <w:b/>
          <w:bCs w:val="0"/>
        </w:rPr>
      </w:pPr>
      <w:r>
        <w:rPr>
          <w:rStyle w:val="Style13ptBold"/>
          <w:b/>
          <w:bCs w:val="0"/>
        </w:rPr>
        <w:t xml:space="preserve">(--) </w:t>
      </w:r>
      <w:r w:rsidR="00B16315" w:rsidRPr="00367662">
        <w:rPr>
          <w:rStyle w:val="Style13ptBold"/>
          <w:b/>
          <w:bCs w:val="0"/>
        </w:rPr>
        <w:t>China’s GDP is slowing now:</w:t>
      </w:r>
    </w:p>
    <w:p w:rsidR="00B16315" w:rsidRDefault="00B16315" w:rsidP="00B16315">
      <w:r w:rsidRPr="00367662">
        <w:rPr>
          <w:rStyle w:val="Style13ptBold"/>
        </w:rPr>
        <w:t>Voice of America News, 6/28/2016</w:t>
      </w:r>
      <w:r>
        <w:t xml:space="preserve"> (“China’s Economic Slowdown Could Have Big Effect on Southeast Asia,” </w:t>
      </w:r>
      <w:hyperlink r:id="rId12" w:history="1">
        <w:r w:rsidRPr="00906C18">
          <w:rPr>
            <w:rStyle w:val="Hyperlink"/>
          </w:rPr>
          <w:t>http://learningenglish.voanews.com/a/chinas-economic-slowdown-could-have-a-big-effect-on-southeast-asia/3395892.html</w:t>
        </w:r>
      </w:hyperlink>
      <w:r>
        <w:t>, Accessed 7/13/2016, rwg)</w:t>
      </w:r>
    </w:p>
    <w:p w:rsidR="00B16315" w:rsidRPr="00367662" w:rsidRDefault="00B16315" w:rsidP="00B16315">
      <w:pPr>
        <w:rPr>
          <w:sz w:val="16"/>
        </w:rPr>
      </w:pPr>
      <w:r w:rsidRPr="00367662">
        <w:rPr>
          <w:sz w:val="16"/>
        </w:rPr>
        <w:t xml:space="preserve">For Southeast Asia, the slowdown of China’s economy may have a bigger economic impact than the British vote to leave the European Union.  </w:t>
      </w:r>
      <w:r w:rsidRPr="00367662">
        <w:rPr>
          <w:rStyle w:val="StyleUnderline"/>
          <w:highlight w:val="yellow"/>
        </w:rPr>
        <w:t>China’s government reported the country’s economy expanded at 6.7 percent in the first three months of this year. That is high compared to many countries. However, it is the lowest increase of its</w:t>
      </w:r>
      <w:r w:rsidRPr="00367662">
        <w:rPr>
          <w:sz w:val="16"/>
        </w:rPr>
        <w:t xml:space="preserve"> Gross Domestic Product, or </w:t>
      </w:r>
      <w:r w:rsidRPr="00367662">
        <w:rPr>
          <w:rStyle w:val="StyleUnderline"/>
          <w:highlight w:val="yellow"/>
        </w:rPr>
        <w:t>GDP, since early 2009</w:t>
      </w:r>
      <w:r w:rsidRPr="00367662">
        <w:rPr>
          <w:sz w:val="16"/>
        </w:rPr>
        <w:t>. GDP is a measure of the monetary value of all goods and services produced in a country.</w:t>
      </w:r>
    </w:p>
    <w:p w:rsidR="00B16315" w:rsidRDefault="00EE61A3" w:rsidP="00B16315">
      <w:pPr>
        <w:pStyle w:val="Heading4"/>
      </w:pPr>
      <w:r>
        <w:t xml:space="preserve">(--) </w:t>
      </w:r>
      <w:r w:rsidR="00B16315">
        <w:t>China’s second quarter growth is decreasing now.</w:t>
      </w:r>
    </w:p>
    <w:p w:rsidR="00B16315" w:rsidRDefault="00B16315" w:rsidP="00B16315">
      <w:r>
        <w:t xml:space="preserve">Mark </w:t>
      </w:r>
      <w:r w:rsidRPr="00367662">
        <w:rPr>
          <w:rStyle w:val="Style13ptBold"/>
        </w:rPr>
        <w:t>Magnier, 7/1/2016</w:t>
      </w:r>
      <w:r>
        <w:t xml:space="preserve"> (staff writer, “Weak China Data Point to Slowing Growth,” </w:t>
      </w:r>
      <w:hyperlink r:id="rId13" w:history="1">
        <w:r w:rsidRPr="00906C18">
          <w:rPr>
            <w:rStyle w:val="Hyperlink"/>
          </w:rPr>
          <w:t>http://www.wsj.com/articles/weak-china-data-point-to-slowing-growth-1467344045</w:t>
        </w:r>
      </w:hyperlink>
      <w:r>
        <w:t>, Accessed 7/13/2016, rwg)</w:t>
      </w:r>
    </w:p>
    <w:p w:rsidR="00B16315" w:rsidRPr="00367662" w:rsidRDefault="00B16315" w:rsidP="00B16315">
      <w:pPr>
        <w:rPr>
          <w:sz w:val="16"/>
        </w:rPr>
      </w:pPr>
      <w:r w:rsidRPr="00367662">
        <w:rPr>
          <w:sz w:val="16"/>
        </w:rPr>
        <w:t>BEIJING—</w:t>
      </w:r>
      <w:r w:rsidRPr="00367662">
        <w:rPr>
          <w:rStyle w:val="StyleUnderline"/>
          <w:highlight w:val="yellow"/>
        </w:rPr>
        <w:t>In a first look at China’s economic performance in June, two gauges of manufacturing activity weakened</w:t>
      </w:r>
      <w:r w:rsidRPr="00367662">
        <w:rPr>
          <w:rStyle w:val="StyleUnderline"/>
        </w:rPr>
        <w:t xml:space="preserve"> </w:t>
      </w:r>
      <w:r w:rsidRPr="00367662">
        <w:rPr>
          <w:sz w:val="16"/>
        </w:rPr>
        <w:t xml:space="preserve">as factories continued to battle overcapacity, slower growth and rising debt. </w:t>
      </w:r>
      <w:r w:rsidRPr="00367662">
        <w:rPr>
          <w:rStyle w:val="StyleUnderline"/>
          <w:highlight w:val="yellow"/>
        </w:rPr>
        <w:t>The figures released Friday</w:t>
      </w:r>
      <w:r w:rsidRPr="00367662">
        <w:rPr>
          <w:sz w:val="16"/>
        </w:rPr>
        <w:t xml:space="preserve">, combined with other recent soft data, </w:t>
      </w:r>
      <w:r w:rsidRPr="00367662">
        <w:rPr>
          <w:rStyle w:val="StyleUnderline"/>
          <w:highlight w:val="yellow"/>
        </w:rPr>
        <w:t>suggest second-quarter growth to be announced later this month was slower than the first quarter’s 6.7%, economists said</w:t>
      </w:r>
      <w:r w:rsidRPr="00367662">
        <w:rPr>
          <w:sz w:val="16"/>
        </w:rPr>
        <w:t>. The first-quarter figure was already the slowest since the global financial crisis.</w:t>
      </w:r>
    </w:p>
    <w:p w:rsidR="00B16315" w:rsidRDefault="00EE61A3" w:rsidP="00B16315">
      <w:pPr>
        <w:pStyle w:val="Heading4"/>
      </w:pPr>
      <w:r>
        <w:t xml:space="preserve">(--) </w:t>
      </w:r>
      <w:r w:rsidR="00B16315">
        <w:t>The forecast for China’s economic growth is gloomy now.</w:t>
      </w:r>
    </w:p>
    <w:p w:rsidR="00B16315" w:rsidRDefault="00B16315" w:rsidP="00B16315">
      <w:r>
        <w:t xml:space="preserve">Mark </w:t>
      </w:r>
      <w:r w:rsidRPr="00367662">
        <w:rPr>
          <w:rStyle w:val="Style13ptBold"/>
        </w:rPr>
        <w:t>Magnier, 7/1/2016</w:t>
      </w:r>
      <w:r>
        <w:t xml:space="preserve"> (staff writer, “Weak China Data Point to Slowing Growth,” </w:t>
      </w:r>
      <w:hyperlink r:id="rId14" w:history="1">
        <w:r w:rsidRPr="00906C18">
          <w:rPr>
            <w:rStyle w:val="Hyperlink"/>
          </w:rPr>
          <w:t>http://www.wsj.com/articles/weak-china-data-point-to-slowing-growth-1467344045</w:t>
        </w:r>
      </w:hyperlink>
      <w:r>
        <w:t>, Accessed 7/13/2016, rwg)</w:t>
      </w:r>
    </w:p>
    <w:p w:rsidR="00B16315" w:rsidRPr="000A291D" w:rsidRDefault="00B16315" w:rsidP="00B16315">
      <w:pPr>
        <w:rPr>
          <w:sz w:val="14"/>
        </w:rPr>
      </w:pPr>
      <w:r w:rsidRPr="000A291D">
        <w:rPr>
          <w:sz w:val="14"/>
        </w:rPr>
        <w:t>Official subindexes measuring new orders and raw material inventory both declined in June from May, while the official production subindex improved slightly, the statistics bureau said. China’s official nonmanufacturing PMI, which measures activity in the service sector and which was also released Friday, rose to 53.7 in June from 53.1 in May. “</w:t>
      </w:r>
      <w:r w:rsidRPr="000A291D">
        <w:rPr>
          <w:rStyle w:val="StyleUnderline"/>
          <w:highlight w:val="yellow"/>
        </w:rPr>
        <w:t>The sentiment and outlook for the economy are still quite gloomy</w:t>
      </w:r>
      <w:r w:rsidRPr="000A291D">
        <w:rPr>
          <w:sz w:val="14"/>
        </w:rPr>
        <w:t xml:space="preserve">,” said Commerzbank AG economist Zhou Hao, adding that Britain’s vote to leave the European Union has added to the uncertainty. “I expect a little more stimulus, not a big one, but maybe a bit more fiscal spending.” </w:t>
      </w:r>
      <w:r w:rsidRPr="000A291D">
        <w:rPr>
          <w:rStyle w:val="StyleUnderline"/>
          <w:highlight w:val="yellow"/>
        </w:rPr>
        <w:t>China’s second-quarter growth rate is likely to come in at around 6.5% and economic growth in the second half could fall below that,</w:t>
      </w:r>
      <w:r w:rsidRPr="000A291D">
        <w:rPr>
          <w:sz w:val="14"/>
        </w:rPr>
        <w:t xml:space="preserve"> Mr. Zhou said. He gives China an 80% chance of hitting its full-year growth target of between 6.5% and 7%. In another sign of recent weakness, rail freight volume fell by over 7% year on year during the first five months of 2016. The number of bankruptcies rose 52.5% year on year in the first quarter to 1,028, according to the Supreme People’s Court. And despite an announcement by Beijing of a cut in production capacity in the steel and coal industries by about 10% over the next several years, the manufacturing sector continues to battle industrial overcapacity, deflation and rising debt levels, economists said. “</w:t>
      </w:r>
      <w:r w:rsidRPr="000A291D">
        <w:rPr>
          <w:rStyle w:val="StyleUnderline"/>
          <w:highlight w:val="yellow"/>
        </w:rPr>
        <w:t>Overall, economic conditions in the second quarter were considerably weaker than in the first quarter, meaning there has been no easing of the downward pressure on growth</w:t>
      </w:r>
      <w:r w:rsidRPr="000A291D">
        <w:rPr>
          <w:sz w:val="14"/>
        </w:rPr>
        <w:t>,” said Zhengsheng Zhong, an analyst at CEBM Group Ltd. in a statement. “The government must strengthen its proactive fiscal policy while continuing to follow prudent monetary policy.”</w:t>
      </w:r>
    </w:p>
    <w:p w:rsidR="002F6DDF" w:rsidRPr="002F6DDF" w:rsidRDefault="00CC734B" w:rsidP="002F6DDF">
      <w:pPr>
        <w:pStyle w:val="Heading4"/>
        <w:rPr>
          <w:rStyle w:val="Style13ptBold"/>
          <w:b/>
          <w:bCs w:val="0"/>
        </w:rPr>
      </w:pPr>
      <w:r>
        <w:rPr>
          <w:rStyle w:val="Style13ptBold"/>
          <w:b/>
          <w:bCs w:val="0"/>
        </w:rPr>
        <w:t xml:space="preserve">(--) </w:t>
      </w:r>
      <w:r w:rsidR="002F6DDF" w:rsidRPr="002F6DDF">
        <w:rPr>
          <w:rStyle w:val="Style13ptBold"/>
          <w:b/>
          <w:bCs w:val="0"/>
        </w:rPr>
        <w:t>China’s economy is growing at the slowest rate in decades:</w:t>
      </w:r>
    </w:p>
    <w:p w:rsidR="002F6DDF" w:rsidRDefault="002F6DDF" w:rsidP="002F6DDF">
      <w:r w:rsidRPr="003F6092">
        <w:rPr>
          <w:rStyle w:val="Style13ptBold"/>
        </w:rPr>
        <w:t>Reuters, 7/11/2016</w:t>
      </w:r>
      <w:r>
        <w:t xml:space="preserve"> (China second-quarter economic growth seen cooling to 6.6 percent, weakest in seven years, </w:t>
      </w:r>
      <w:hyperlink r:id="rId15" w:history="1">
        <w:r w:rsidRPr="00906C18">
          <w:rPr>
            <w:rStyle w:val="Hyperlink"/>
          </w:rPr>
          <w:t>http://www.businessinsider.com/r-china-second-quarter-economic-growth-seen-cooling-to-66-percent-weakest-in-seven-years-2016-7</w:t>
        </w:r>
      </w:hyperlink>
      <w:r>
        <w:t>, Accessed 7/13/2016, rwg)</w:t>
      </w:r>
    </w:p>
    <w:p w:rsidR="007E54AA" w:rsidRDefault="007E54AA" w:rsidP="00B55AD5">
      <w:r w:rsidRPr="002F6DDF">
        <w:rPr>
          <w:rStyle w:val="StyleUnderline"/>
          <w:highlight w:val="yellow"/>
        </w:rPr>
        <w:lastRenderedPageBreak/>
        <w:t>The expected April-June growth rate</w:t>
      </w:r>
      <w:r>
        <w:t xml:space="preserve"> compares with 6.7 percent in Jan-March and </w:t>
      </w:r>
      <w:r w:rsidRPr="002F6DDF">
        <w:rPr>
          <w:rStyle w:val="StyleUnderline"/>
          <w:highlight w:val="yellow"/>
        </w:rPr>
        <w:t>would be the weakest since the first quarter of 2009</w:t>
      </w:r>
      <w:r>
        <w:t xml:space="preserve">, when it fell to 6.2 percent during the global financial crisis. </w:t>
      </w:r>
      <w:r w:rsidRPr="002F6DDF">
        <w:rPr>
          <w:rStyle w:val="StyleUnderline"/>
          <w:highlight w:val="yellow"/>
        </w:rPr>
        <w:t>China's economy grew 6.9 percent in 2015, its slowest rate in more than two decades</w:t>
      </w:r>
      <w:r>
        <w:t>.</w:t>
      </w:r>
    </w:p>
    <w:p w:rsidR="00EE61A3" w:rsidRDefault="00EE61A3" w:rsidP="00EE61A3">
      <w:pPr>
        <w:pStyle w:val="Heading4"/>
      </w:pPr>
      <w:r>
        <w:t xml:space="preserve">(--) CHINA’S GROWTH IS SLOWING SIGNIFICANTLY NOW.  </w:t>
      </w:r>
    </w:p>
    <w:p w:rsidR="00EE61A3" w:rsidRDefault="00EE61A3" w:rsidP="00EE61A3">
      <w:r>
        <w:t xml:space="preserve">Eswar </w:t>
      </w:r>
      <w:r w:rsidRPr="00A569E7">
        <w:rPr>
          <w:rStyle w:val="Style13ptBold"/>
        </w:rPr>
        <w:t>Prasad</w:t>
      </w:r>
      <w:r>
        <w:t>, 4/27/20</w:t>
      </w:r>
      <w:r w:rsidRPr="00A569E7">
        <w:rPr>
          <w:rStyle w:val="Style13ptBold"/>
        </w:rPr>
        <w:t>16</w:t>
      </w:r>
      <w:r>
        <w:t xml:space="preserve"> (Tolani Senior Professor of Trade Policy at Cornell University), China’s economy and financial markets: Reforms and risks, Apr. 27, 2016.  Retrieved May 9, 2016 from http://www.brookings.edu/research/testimony/2016/04/27-china-economy-financial-markets-prasad</w:t>
      </w:r>
    </w:p>
    <w:p w:rsidR="00EE61A3" w:rsidRDefault="00EE61A3" w:rsidP="00EE61A3">
      <w:r>
        <w:t xml:space="preserve">These developments have taken place against the backdrop of a challenging domestic environment. </w:t>
      </w:r>
      <w:r w:rsidRPr="00A569E7">
        <w:rPr>
          <w:rStyle w:val="StyleUnderline"/>
          <w:highlight w:val="yellow"/>
        </w:rPr>
        <w:t>Over the past year, China’s GDP growth has slowed significantly</w:t>
      </w:r>
      <w:r>
        <w:t xml:space="preserve">, producer prices continue to fall, </w:t>
      </w:r>
      <w:r w:rsidRPr="00A569E7">
        <w:rPr>
          <w:rStyle w:val="StyleUnderline"/>
          <w:highlight w:val="yellow"/>
        </w:rPr>
        <w:t>and various other indicators of economic activity have weakened, including growth in industrial production, investment, and imports</w:t>
      </w:r>
      <w:r>
        <w:t xml:space="preserve">. </w:t>
      </w:r>
    </w:p>
    <w:p w:rsidR="00EE61A3" w:rsidRDefault="00EE61A3" w:rsidP="00EE61A3">
      <w:pPr>
        <w:pStyle w:val="Heading4"/>
      </w:pPr>
      <w:r>
        <w:t xml:space="preserve">(--) Chinese growth and its stock market are down now.  </w:t>
      </w:r>
    </w:p>
    <w:p w:rsidR="00EE61A3" w:rsidRDefault="00EE61A3" w:rsidP="00EE61A3">
      <w:r>
        <w:t xml:space="preserve">Eswar </w:t>
      </w:r>
      <w:r w:rsidRPr="00227837">
        <w:rPr>
          <w:rStyle w:val="Style13ptBold"/>
        </w:rPr>
        <w:t>Prasad, 2016</w:t>
      </w:r>
      <w:r>
        <w:t xml:space="preserve">  (Tolani Senior Professor of Trade Policy at Cornell University), China’s economy and financial markets: Reforms and risks, Apr. 27, 2016.  Retrieved May 9, 2016 from http://www.brookings.edu/research/testimony/2016/04/27-china-economy-financial-markets-prasad</w:t>
      </w:r>
    </w:p>
    <w:p w:rsidR="00EE61A3" w:rsidRDefault="00EE61A3" w:rsidP="00EE61A3">
      <w:r>
        <w:t xml:space="preserve">However, </w:t>
      </w:r>
      <w:r w:rsidRPr="00227837">
        <w:rPr>
          <w:rStyle w:val="StyleUnderline"/>
          <w:highlight w:val="yellow"/>
        </w:rPr>
        <w:t>the shift in currency policy set off a negative reaction in financial markets that were already nervous because of fears over a sharp slowdown in growth in China and the sharp drop in the Chinese the stock market since June 2015</w:t>
      </w:r>
      <w:r>
        <w:t>.</w:t>
      </w:r>
    </w:p>
    <w:p w:rsidR="00EE61A3" w:rsidRDefault="00EE61A3" w:rsidP="00EE61A3">
      <w:pPr>
        <w:pStyle w:val="Heading4"/>
      </w:pPr>
      <w:r>
        <w:t xml:space="preserve">(--) China’s economy is tanking now.  </w:t>
      </w:r>
    </w:p>
    <w:p w:rsidR="00EE61A3" w:rsidRDefault="00EE61A3" w:rsidP="00EE61A3">
      <w:r>
        <w:t xml:space="preserve">Ian </w:t>
      </w:r>
      <w:r w:rsidRPr="00227837">
        <w:rPr>
          <w:rStyle w:val="Style13ptBold"/>
        </w:rPr>
        <w:t>Armstrong, 2015</w:t>
      </w:r>
      <w:r>
        <w:t xml:space="preserve"> (staff writer) Forecasting China’s anti-corruption campaign, Aug. 30, 2015.  Retrieved May 9, 2016 from http://globalriskinsights.com/2015/08/forecasting-chinas-anti-corruption-campaign/</w:t>
      </w:r>
    </w:p>
    <w:p w:rsidR="00EE61A3" w:rsidRDefault="00EE61A3" w:rsidP="00EE61A3">
      <w:r w:rsidRPr="00227837">
        <w:rPr>
          <w:rStyle w:val="StyleUnderline"/>
          <w:highlight w:val="yellow"/>
        </w:rPr>
        <w:t>The Chinese economy has not had a smooth summer. Between the general slowing of economic growth, the recent plummet of the stock market, and the subsequent devaluation of the renminbi, the “Chinese dream” is now appearing more elusive</w:t>
      </w:r>
      <w:r>
        <w:t xml:space="preserve"> than initially anticipated.</w:t>
      </w:r>
    </w:p>
    <w:p w:rsidR="00EE61A3" w:rsidRDefault="00EE61A3" w:rsidP="00EE61A3">
      <w:pPr>
        <w:pStyle w:val="Heading4"/>
      </w:pPr>
      <w:r>
        <w:t xml:space="preserve">(--) Chinese growth is slowing down now.    </w:t>
      </w:r>
    </w:p>
    <w:p w:rsidR="00EE61A3" w:rsidRDefault="00EE61A3" w:rsidP="00EE61A3">
      <w:r>
        <w:t xml:space="preserve">Patrick </w:t>
      </w:r>
      <w:r w:rsidRPr="00227837">
        <w:rPr>
          <w:rStyle w:val="Style13ptBold"/>
        </w:rPr>
        <w:t>Wintour, 2015</w:t>
      </w:r>
      <w:r>
        <w:t xml:space="preserve"> (political editor) THE GUARDIAN, Don't interfere on human rights, says Chinese envoy before Xi's UK visit, Oct. 15, 2015.  Retrieved May 10, 2016 from http://www.theguardian.com /politics/2015/oct/15/human-rights-chinese-ambassador-xi-jinping-uk-state-visit</w:t>
      </w:r>
    </w:p>
    <w:p w:rsidR="00EE61A3" w:rsidRPr="00227837" w:rsidRDefault="00EE61A3" w:rsidP="00EE61A3">
      <w:pPr>
        <w:rPr>
          <w:sz w:val="16"/>
        </w:rPr>
      </w:pPr>
      <w:r w:rsidRPr="00227837">
        <w:rPr>
          <w:sz w:val="16"/>
        </w:rPr>
        <w:t xml:space="preserve">Apart from human rights, </w:t>
      </w:r>
      <w:r w:rsidRPr="00227837">
        <w:rPr>
          <w:rStyle w:val="StyleUnderline"/>
          <w:highlight w:val="yellow"/>
        </w:rPr>
        <w:t>the state visit may be overshadowed by sharp slowdown in Chinese growth – something that is likely have a major impact on the global economy</w:t>
      </w:r>
      <w:r w:rsidRPr="00227837">
        <w:rPr>
          <w:sz w:val="16"/>
        </w:rPr>
        <w:t xml:space="preserve"> and especially on the UK as the largest European investor in China and the largest destination in Europe for China’s outward investment.</w:t>
      </w:r>
    </w:p>
    <w:p w:rsidR="00EE61A3" w:rsidRDefault="00EE61A3" w:rsidP="00EE61A3">
      <w:pPr>
        <w:pStyle w:val="Heading4"/>
      </w:pPr>
      <w:r>
        <w:t xml:space="preserve">(--) Chinese growth is slowing now.    </w:t>
      </w:r>
    </w:p>
    <w:p w:rsidR="00EE61A3" w:rsidRDefault="00EE61A3" w:rsidP="00EE61A3">
      <w:r>
        <w:t xml:space="preserve">Karishma </w:t>
      </w:r>
      <w:r w:rsidRPr="00227837">
        <w:rPr>
          <w:rStyle w:val="Style13ptBold"/>
        </w:rPr>
        <w:t>Vaswani, 2016</w:t>
      </w:r>
      <w:r>
        <w:t xml:space="preserve"> (Asia business correspondent) China's transition: What transition? Apr. 15, 2016.  Retrieved May 10, 2016 from http://www.bbc.com/news/business-36051412</w:t>
      </w:r>
    </w:p>
    <w:p w:rsidR="00EE61A3" w:rsidRPr="00227837" w:rsidRDefault="00EE61A3" w:rsidP="00EE61A3">
      <w:pPr>
        <w:rPr>
          <w:sz w:val="16"/>
        </w:rPr>
      </w:pPr>
      <w:r w:rsidRPr="00227837">
        <w:rPr>
          <w:sz w:val="16"/>
        </w:rPr>
        <w:t xml:space="preserve">China's economic figures show an economy that's still addicted to stimulus for growth.  Remarkably consistent - those are the words that come to mind when you first look at China's first quarter GDP data.  Yes </w:t>
      </w:r>
      <w:r w:rsidRPr="00227837">
        <w:rPr>
          <w:rStyle w:val="StyleUnderline"/>
          <w:highlight w:val="yellow"/>
        </w:rPr>
        <w:t xml:space="preserve">growth is slowing but we all knew that, and Beijing has </w:t>
      </w:r>
      <w:r w:rsidRPr="00227837">
        <w:rPr>
          <w:rStyle w:val="StyleUnderline"/>
          <w:highlight w:val="yellow"/>
        </w:rPr>
        <w:lastRenderedPageBreak/>
        <w:t>been broadcasting that for years now. China must slow in order to make the much-touted economic transition from manufacturing to services</w:t>
      </w:r>
      <w:r w:rsidRPr="00227837">
        <w:rPr>
          <w:sz w:val="16"/>
        </w:rPr>
        <w:t>.</w:t>
      </w:r>
    </w:p>
    <w:p w:rsidR="00EE61A3" w:rsidRDefault="00EE61A3" w:rsidP="00EE61A3">
      <w:pPr>
        <w:pStyle w:val="Heading4"/>
      </w:pPr>
      <w:r>
        <w:t xml:space="preserve">(--) Chinese economic growth is declining now.    </w:t>
      </w:r>
    </w:p>
    <w:p w:rsidR="00EE61A3" w:rsidRDefault="00EE61A3" w:rsidP="00EE61A3">
      <w:r>
        <w:t xml:space="preserve">Peter </w:t>
      </w:r>
      <w:r w:rsidRPr="00227837">
        <w:rPr>
          <w:rStyle w:val="Style13ptBold"/>
        </w:rPr>
        <w:t>Symonds, 2015</w:t>
      </w:r>
      <w:r>
        <w:t xml:space="preserve"> (staff writer) China’s economic downturn raises concerns about political instability, Aug. 28, 2015.  Retrieved May 9, 2016 from https://www.wsws.org/en/articles/2015/08/28/chin-a28.html</w:t>
      </w:r>
    </w:p>
    <w:p w:rsidR="00EE61A3" w:rsidRDefault="00EE61A3" w:rsidP="00EE61A3">
      <w:pPr>
        <w:rPr>
          <w:rStyle w:val="StyleUnderline"/>
        </w:rPr>
      </w:pPr>
      <w:r w:rsidRPr="00227837">
        <w:rPr>
          <w:rStyle w:val="StyleUnderline"/>
          <w:highlight w:val="yellow"/>
        </w:rPr>
        <w:t>The official growth figures have fallen this year to 7 percent—well below the 8 percent level that the CCP long regarded as the minimum required for social stability. Many analysts</w:t>
      </w:r>
      <w:r>
        <w:t xml:space="preserve">, however, </w:t>
      </w:r>
      <w:r w:rsidRPr="00227837">
        <w:rPr>
          <w:rStyle w:val="StyleUnderline"/>
          <w:highlight w:val="yellow"/>
        </w:rPr>
        <w:t>regard even 7 percent as significantly overstating actual growth. A recent Bloomberg survey of 11 economists put the median estimate of Chinese growth at 6.3 percent.</w:t>
      </w:r>
    </w:p>
    <w:p w:rsidR="00CC734B" w:rsidRPr="00CC734B" w:rsidRDefault="00CC734B" w:rsidP="00CC734B">
      <w:pPr>
        <w:pStyle w:val="Heading3"/>
        <w:rPr>
          <w:rStyle w:val="Style13ptBold"/>
          <w:b/>
          <w:bCs w:val="0"/>
          <w:sz w:val="32"/>
          <w:u w:val="single"/>
        </w:rPr>
      </w:pPr>
      <w:bookmarkStart w:id="6" w:name="_Toc456299984"/>
      <w:r w:rsidRPr="00CC734B">
        <w:rPr>
          <w:rStyle w:val="Style13ptBold"/>
          <w:b/>
          <w:bCs w:val="0"/>
          <w:sz w:val="32"/>
          <w:u w:val="single"/>
        </w:rPr>
        <w:lastRenderedPageBreak/>
        <w:t>Uniqueness:  Private Investment Slowing Now</w:t>
      </w:r>
      <w:bookmarkEnd w:id="6"/>
    </w:p>
    <w:p w:rsidR="007B4B7A" w:rsidRPr="007B4B7A" w:rsidRDefault="007B4B7A" w:rsidP="007B4B7A">
      <w:pPr>
        <w:pStyle w:val="Heading4"/>
        <w:rPr>
          <w:rStyle w:val="Style13ptBold"/>
          <w:b/>
        </w:rPr>
      </w:pPr>
      <w:r w:rsidRPr="007B4B7A">
        <w:rPr>
          <w:rStyle w:val="Style13ptBold"/>
          <w:b/>
        </w:rPr>
        <w:t>(--) Private investment is slowing in China now:</w:t>
      </w:r>
    </w:p>
    <w:p w:rsidR="002F6DDF" w:rsidRDefault="002F6DDF" w:rsidP="002F6DDF">
      <w:r w:rsidRPr="003F6092">
        <w:rPr>
          <w:rStyle w:val="Style13ptBold"/>
        </w:rPr>
        <w:t>Reuters, 7/11/2016</w:t>
      </w:r>
      <w:r>
        <w:t xml:space="preserve"> (China second-quarter economic growth seen cooling to 6.6 percent, weakest in seven years, </w:t>
      </w:r>
      <w:hyperlink r:id="rId16" w:history="1">
        <w:r w:rsidRPr="00906C18">
          <w:rPr>
            <w:rStyle w:val="Hyperlink"/>
          </w:rPr>
          <w:t>http://www.businessinsider.com/r-china-second-quarter-economic-growth-seen-cooling-to-66-percent-weakest-in-seven-years-2016-7</w:t>
        </w:r>
      </w:hyperlink>
      <w:r>
        <w:t>, Accessed 7/13/2016, rwg)</w:t>
      </w:r>
    </w:p>
    <w:p w:rsidR="007E54AA" w:rsidRDefault="007E54AA" w:rsidP="00B55AD5">
      <w:r w:rsidRPr="007B4B7A">
        <w:rPr>
          <w:rStyle w:val="StyleUnderline"/>
          <w:highlight w:val="yellow"/>
        </w:rPr>
        <w:t>Investment by private firms slowed to a record low for the year through May, with growth cooling to 3.9 percent from double-digits last year. Private investment so far this year has been the slowest since China began publishing the data</w:t>
      </w:r>
      <w:r>
        <w:t xml:space="preserve"> in 2012.</w:t>
      </w:r>
    </w:p>
    <w:p w:rsidR="00045072" w:rsidRDefault="00045072" w:rsidP="00045072">
      <w:pPr>
        <w:pStyle w:val="Heading3"/>
      </w:pPr>
      <w:bookmarkStart w:id="7" w:name="_Toc456299985"/>
      <w:r>
        <w:lastRenderedPageBreak/>
        <w:t>Uniqueness:  China Econ Down---Failing Stimulus</w:t>
      </w:r>
      <w:bookmarkEnd w:id="7"/>
    </w:p>
    <w:p w:rsidR="00045072" w:rsidRDefault="00045072" w:rsidP="00045072">
      <w:pPr>
        <w:pStyle w:val="Heading4"/>
      </w:pPr>
      <w:r>
        <w:t xml:space="preserve">Chinese economy is </w:t>
      </w:r>
      <w:r w:rsidRPr="0034550D">
        <w:rPr>
          <w:u w:val="single"/>
        </w:rPr>
        <w:t>doomed</w:t>
      </w:r>
      <w:r>
        <w:t>---</w:t>
      </w:r>
      <w:r w:rsidRPr="0034550D">
        <w:rPr>
          <w:u w:val="single"/>
        </w:rPr>
        <w:t>short-term measures</w:t>
      </w:r>
      <w:r>
        <w:t xml:space="preserve"> make a </w:t>
      </w:r>
      <w:r w:rsidRPr="006F21B9">
        <w:t xml:space="preserve">mid-term collapse </w:t>
      </w:r>
      <w:r w:rsidRPr="006F21B9">
        <w:rPr>
          <w:u w:val="single"/>
        </w:rPr>
        <w:t>likely</w:t>
      </w:r>
    </w:p>
    <w:p w:rsidR="00045072" w:rsidRDefault="00045072" w:rsidP="00045072">
      <w:r>
        <w:t>---Debt, excess capacity, currency depreciation, elite inaction, falling global growth</w:t>
      </w:r>
    </w:p>
    <w:p w:rsidR="00045072" w:rsidRDefault="00045072" w:rsidP="00045072">
      <w:r w:rsidRPr="0034550D">
        <w:rPr>
          <w:rStyle w:val="Style13ptBold"/>
        </w:rPr>
        <w:t>Li, 7-11</w:t>
      </w:r>
      <w:r>
        <w:t xml:space="preserve"> – Junheng Li, Chinese economy staff writer for Forbes, 7-11-2016, “China's Economy post-Brexit: Between a Rock and a Hard Place”, Forbes, http://www.forbes.com/sites/junhli/2016/07/11/chinas-economy-post-brexit-between-a-rock-and-a-hard-place/</w:t>
      </w:r>
    </w:p>
    <w:p w:rsidR="00045072" w:rsidRDefault="00045072" w:rsidP="00045072">
      <w:r w:rsidRPr="004A075A">
        <w:rPr>
          <w:rStyle w:val="StyleUnderline"/>
          <w:highlight w:val="green"/>
        </w:rPr>
        <w:t>The Chinese economy appears</w:t>
      </w:r>
      <w:r w:rsidRPr="0034550D">
        <w:rPr>
          <w:rStyle w:val="StyleUnderline"/>
        </w:rPr>
        <w:t xml:space="preserve"> to be </w:t>
      </w:r>
      <w:r w:rsidRPr="004A075A">
        <w:rPr>
          <w:rStyle w:val="StyleUnderline"/>
          <w:highlight w:val="green"/>
        </w:rPr>
        <w:t>stuck in an uncomfortable</w:t>
      </w:r>
      <w:r w:rsidRPr="0034550D">
        <w:rPr>
          <w:rStyle w:val="StyleUnderline"/>
        </w:rPr>
        <w:t xml:space="preserve"> and </w:t>
      </w:r>
      <w:r w:rsidRPr="004A075A">
        <w:rPr>
          <w:rStyle w:val="StyleUnderline"/>
          <w:highlight w:val="green"/>
        </w:rPr>
        <w:t>unsustainable</w:t>
      </w:r>
      <w:r w:rsidRPr="0034550D">
        <w:rPr>
          <w:rStyle w:val="StyleUnderline"/>
        </w:rPr>
        <w:t xml:space="preserve"> quasi-</w:t>
      </w:r>
      <w:r w:rsidRPr="004A075A">
        <w:rPr>
          <w:rStyle w:val="StyleUnderline"/>
          <w:highlight w:val="green"/>
        </w:rPr>
        <w:t>equilibrium</w:t>
      </w:r>
      <w:r w:rsidRPr="0034550D">
        <w:rPr>
          <w:rStyle w:val="StyleUnderline"/>
        </w:rPr>
        <w:t xml:space="preserve"> in which growth is just about stopped from falling further through</w:t>
      </w:r>
      <w:r>
        <w:t xml:space="preserve"> continued central-bank and financial regulator-promoted </w:t>
      </w:r>
      <w:r w:rsidRPr="0034550D">
        <w:rPr>
          <w:rStyle w:val="StyleUnderline"/>
        </w:rPr>
        <w:t>credit growth and selective fiscal stimulus</w:t>
      </w:r>
      <w:r>
        <w:t xml:space="preserve">, funded by local governments borrowing and debt issuance by SOEs and other large corporates.  </w:t>
      </w:r>
      <w:r w:rsidRPr="0034550D">
        <w:rPr>
          <w:rStyle w:val="StyleUnderline"/>
        </w:rPr>
        <w:t xml:space="preserve">This </w:t>
      </w:r>
      <w:r w:rsidRPr="004A075A">
        <w:rPr>
          <w:rStyle w:val="StyleUnderline"/>
          <w:highlight w:val="green"/>
        </w:rPr>
        <w:t>interruption of</w:t>
      </w:r>
      <w:r w:rsidRPr="0034550D">
        <w:rPr>
          <w:rStyle w:val="StyleUnderline"/>
        </w:rPr>
        <w:t xml:space="preserve"> the </w:t>
      </w:r>
      <w:r w:rsidRPr="004A075A">
        <w:rPr>
          <w:rStyle w:val="StyleUnderline"/>
          <w:highlight w:val="green"/>
        </w:rPr>
        <w:t>decline</w:t>
      </w:r>
      <w:r>
        <w:t xml:space="preserve"> in China’s growth rate </w:t>
      </w:r>
      <w:r w:rsidRPr="004A075A">
        <w:rPr>
          <w:rStyle w:val="StyleUnderline"/>
          <w:highlight w:val="green"/>
        </w:rPr>
        <w:t xml:space="preserve">is achieved through means that </w:t>
      </w:r>
      <w:r w:rsidRPr="004A075A">
        <w:rPr>
          <w:rStyle w:val="Emphasis"/>
          <w:highlight w:val="green"/>
        </w:rPr>
        <w:t>increase the likelihood of</w:t>
      </w:r>
      <w:r w:rsidRPr="0034550D">
        <w:rPr>
          <w:rStyle w:val="Emphasis"/>
        </w:rPr>
        <w:t xml:space="preserve"> an eventual </w:t>
      </w:r>
      <w:r w:rsidRPr="004A075A">
        <w:rPr>
          <w:rStyle w:val="Emphasis"/>
          <w:highlight w:val="green"/>
        </w:rPr>
        <w:t>larger decline in growth</w:t>
      </w:r>
      <w:r>
        <w:t xml:space="preserve">, commonly referred to </w:t>
      </w:r>
      <w:r w:rsidRPr="0034550D">
        <w:rPr>
          <w:rStyle w:val="StyleUnderline"/>
        </w:rPr>
        <w:t xml:space="preserve">a </w:t>
      </w:r>
      <w:r w:rsidRPr="0034550D">
        <w:rPr>
          <w:rStyle w:val="Emphasis"/>
        </w:rPr>
        <w:t>“hard landing”</w:t>
      </w:r>
      <w:r w:rsidRPr="0034550D">
        <w:rPr>
          <w:rStyle w:val="StyleUnderline"/>
        </w:rPr>
        <w:t>.</w:t>
      </w:r>
      <w:r>
        <w:t xml:space="preserve">  </w:t>
      </w:r>
      <w:r w:rsidRPr="004A075A">
        <w:rPr>
          <w:rStyle w:val="StyleUnderline"/>
          <w:highlight w:val="green"/>
        </w:rPr>
        <w:t>Adding debt</w:t>
      </w:r>
      <w:r w:rsidRPr="0034550D">
        <w:rPr>
          <w:rStyle w:val="StyleUnderline"/>
        </w:rPr>
        <w:t xml:space="preserve"> to</w:t>
      </w:r>
      <w:r>
        <w:t xml:space="preserve"> the already </w:t>
      </w:r>
      <w:r w:rsidRPr="0034550D">
        <w:rPr>
          <w:rStyle w:val="StyleUnderline"/>
        </w:rPr>
        <w:t>over-leveraged balance sheets</w:t>
      </w:r>
      <w:r>
        <w:t xml:space="preserve"> of local governments and non-financial corporates </w:t>
      </w:r>
      <w:r w:rsidRPr="004A075A">
        <w:rPr>
          <w:rStyle w:val="StyleUnderline"/>
          <w:highlight w:val="green"/>
        </w:rPr>
        <w:t>and</w:t>
      </w:r>
      <w:r w:rsidRPr="0034550D">
        <w:rPr>
          <w:rStyle w:val="StyleUnderline"/>
        </w:rPr>
        <w:t xml:space="preserve"> adding </w:t>
      </w:r>
      <w:r w:rsidRPr="004A075A">
        <w:rPr>
          <w:rStyle w:val="StyleUnderline"/>
          <w:highlight w:val="green"/>
        </w:rPr>
        <w:t>productive capacity in sectors</w:t>
      </w:r>
      <w:r w:rsidRPr="0034550D">
        <w:rPr>
          <w:rStyle w:val="StyleUnderline"/>
        </w:rPr>
        <w:t xml:space="preserve"> already </w:t>
      </w:r>
      <w:r w:rsidRPr="004A075A">
        <w:rPr>
          <w:rStyle w:val="StyleUnderline"/>
          <w:highlight w:val="green"/>
        </w:rPr>
        <w:t>plagued by excess</w:t>
      </w:r>
      <w:r w:rsidRPr="0034550D">
        <w:rPr>
          <w:rStyle w:val="StyleUnderline"/>
        </w:rPr>
        <w:t xml:space="preserve"> capacity </w:t>
      </w:r>
      <w:r w:rsidRPr="004A075A">
        <w:rPr>
          <w:rStyle w:val="StyleUnderline"/>
          <w:highlight w:val="green"/>
        </w:rPr>
        <w:t xml:space="preserve">are the </w:t>
      </w:r>
      <w:r w:rsidRPr="004A075A">
        <w:rPr>
          <w:rStyle w:val="Emphasis"/>
          <w:highlight w:val="green"/>
        </w:rPr>
        <w:t>wrong</w:t>
      </w:r>
      <w:r w:rsidRPr="0034550D">
        <w:rPr>
          <w:rStyle w:val="Emphasis"/>
        </w:rPr>
        <w:t xml:space="preserve"> kind of counter cyclical demand </w:t>
      </w:r>
      <w:r w:rsidRPr="004A075A">
        <w:rPr>
          <w:rStyle w:val="Emphasis"/>
          <w:highlight w:val="green"/>
        </w:rPr>
        <w:t>stimulus</w:t>
      </w:r>
      <w:r>
        <w:t>.</w:t>
      </w:r>
    </w:p>
    <w:p w:rsidR="00045072" w:rsidRDefault="00045072" w:rsidP="00045072">
      <w:r w:rsidRPr="004A075A">
        <w:rPr>
          <w:rStyle w:val="StyleUnderline"/>
          <w:highlight w:val="green"/>
        </w:rPr>
        <w:t>One reason</w:t>
      </w:r>
      <w:r>
        <w:t xml:space="preserve"> for this ill-designed demand stimulus and retreat from rebalancing </w:t>
      </w:r>
      <w:r w:rsidRPr="0034550D">
        <w:rPr>
          <w:rStyle w:val="StyleUnderline"/>
        </w:rPr>
        <w:t xml:space="preserve">is </w:t>
      </w:r>
      <w:r w:rsidRPr="004A075A">
        <w:rPr>
          <w:rStyle w:val="StyleUnderline"/>
          <w:highlight w:val="green"/>
        </w:rPr>
        <w:t>the Anti-Corruption Campaign</w:t>
      </w:r>
      <w:r>
        <w:t xml:space="preserve">, now in its 4th year.  On 3 July 2016, the Chinese Communist Party (CCP) announced that it had begun its 10th round of anti-corruption inspections (the second round of 2016), with the emphasis of this latest (and largest) round of inspections on central government ministries and (central) CCP organs.  </w:t>
      </w:r>
      <w:r w:rsidRPr="0034550D">
        <w:rPr>
          <w:rStyle w:val="StyleUnderline"/>
        </w:rPr>
        <w:t xml:space="preserve">As a result, central government </w:t>
      </w:r>
      <w:r w:rsidRPr="004A075A">
        <w:rPr>
          <w:rStyle w:val="StyleUnderline"/>
          <w:highlight w:val="green"/>
        </w:rPr>
        <w:t>officials</w:t>
      </w:r>
      <w:r w:rsidRPr="0034550D">
        <w:rPr>
          <w:rStyle w:val="StyleUnderline"/>
        </w:rPr>
        <w:t xml:space="preserve"> and senior party members </w:t>
      </w:r>
      <w:r w:rsidRPr="004A075A">
        <w:rPr>
          <w:rStyle w:val="StyleUnderline"/>
          <w:highlight w:val="green"/>
        </w:rPr>
        <w:t>are acting</w:t>
      </w:r>
      <w:r w:rsidRPr="0034550D">
        <w:rPr>
          <w:rStyle w:val="StyleUnderline"/>
        </w:rPr>
        <w:t xml:space="preserve"> extremely </w:t>
      </w:r>
      <w:r w:rsidRPr="004A075A">
        <w:rPr>
          <w:rStyle w:val="StyleUnderline"/>
          <w:highlight w:val="green"/>
        </w:rPr>
        <w:t>cautiously</w:t>
      </w:r>
      <w:r w:rsidRPr="0034550D">
        <w:rPr>
          <w:rStyle w:val="StyleUnderline"/>
        </w:rPr>
        <w:t xml:space="preserve"> and conservatively, hoping to minimize the risk of being purged</w:t>
      </w:r>
      <w:r>
        <w:t xml:space="preserve"> </w:t>
      </w:r>
      <w:r w:rsidRPr="0034550D">
        <w:rPr>
          <w:rStyle w:val="StyleUnderline"/>
        </w:rPr>
        <w:t xml:space="preserve">by </w:t>
      </w:r>
      <w:r w:rsidRPr="004A075A">
        <w:rPr>
          <w:rStyle w:val="StyleUnderline"/>
          <w:highlight w:val="green"/>
        </w:rPr>
        <w:t>sticking to</w:t>
      </w:r>
      <w:r>
        <w:t xml:space="preserve"> the tried-and-true </w:t>
      </w:r>
      <w:r w:rsidRPr="0034550D">
        <w:rPr>
          <w:rStyle w:val="StyleUnderline"/>
        </w:rPr>
        <w:t xml:space="preserve">methods and </w:t>
      </w:r>
      <w:r w:rsidRPr="004A075A">
        <w:rPr>
          <w:rStyle w:val="StyleUnderline"/>
          <w:highlight w:val="green"/>
        </w:rPr>
        <w:t>policies</w:t>
      </w:r>
      <w:r>
        <w:t xml:space="preserve"> – the ones </w:t>
      </w:r>
      <w:r w:rsidRPr="004A075A">
        <w:rPr>
          <w:rStyle w:val="StyleUnderline"/>
          <w:highlight w:val="green"/>
        </w:rPr>
        <w:t>that</w:t>
      </w:r>
      <w:r w:rsidRPr="004A075A">
        <w:rPr>
          <w:highlight w:val="green"/>
        </w:rPr>
        <w:t xml:space="preserve"> </w:t>
      </w:r>
      <w:r w:rsidRPr="004A075A">
        <w:rPr>
          <w:rStyle w:val="Emphasis"/>
          <w:highlight w:val="green"/>
        </w:rPr>
        <w:t>no longer work</w:t>
      </w:r>
      <w:r>
        <w:t>.</w:t>
      </w:r>
    </w:p>
    <w:p w:rsidR="00045072" w:rsidRDefault="00045072" w:rsidP="00045072">
      <w:r w:rsidRPr="0034550D">
        <w:rPr>
          <w:rStyle w:val="StyleUnderline"/>
        </w:rPr>
        <w:t>The 19th Party Congress is still more than a year away</w:t>
      </w:r>
      <w:r>
        <w:t xml:space="preserve"> (September 2017), </w:t>
      </w:r>
      <w:r w:rsidRPr="0034550D">
        <w:rPr>
          <w:rStyle w:val="StyleUnderline"/>
        </w:rPr>
        <w:t xml:space="preserve">and </w:t>
      </w:r>
      <w:r w:rsidRPr="004A075A">
        <w:rPr>
          <w:rStyle w:val="StyleUnderline"/>
          <w:highlight w:val="green"/>
        </w:rPr>
        <w:t xml:space="preserve">it is </w:t>
      </w:r>
      <w:r w:rsidRPr="004A075A">
        <w:rPr>
          <w:rStyle w:val="Emphasis"/>
          <w:highlight w:val="green"/>
        </w:rPr>
        <w:t>unlikely</w:t>
      </w:r>
      <w:r w:rsidRPr="0034550D">
        <w:rPr>
          <w:rStyle w:val="StyleUnderline"/>
        </w:rPr>
        <w:t xml:space="preserve"> that </w:t>
      </w:r>
      <w:r w:rsidRPr="004A075A">
        <w:rPr>
          <w:rStyle w:val="StyleUnderline"/>
          <w:highlight w:val="green"/>
        </w:rPr>
        <w:t>the Chinese</w:t>
      </w:r>
      <w:r w:rsidRPr="0034550D">
        <w:rPr>
          <w:rStyle w:val="StyleUnderline"/>
        </w:rPr>
        <w:t xml:space="preserve"> authorities </w:t>
      </w:r>
      <w:r w:rsidRPr="004A075A">
        <w:rPr>
          <w:rStyle w:val="StyleUnderline"/>
          <w:highlight w:val="green"/>
        </w:rPr>
        <w:t>will</w:t>
      </w:r>
      <w:r w:rsidRPr="0034550D">
        <w:rPr>
          <w:rStyle w:val="StyleUnderline"/>
        </w:rPr>
        <w:t xml:space="preserve"> be able to </w:t>
      </w:r>
      <w:r w:rsidRPr="004A075A">
        <w:rPr>
          <w:rStyle w:val="Emphasis"/>
          <w:highlight w:val="green"/>
        </w:rPr>
        <w:t>keep the stalling</w:t>
      </w:r>
      <w:r w:rsidRPr="0034550D">
        <w:rPr>
          <w:rStyle w:val="Emphasis"/>
        </w:rPr>
        <w:t xml:space="preserve"> Chinese </w:t>
      </w:r>
      <w:r w:rsidRPr="004A075A">
        <w:rPr>
          <w:rStyle w:val="Emphasis"/>
          <w:highlight w:val="green"/>
        </w:rPr>
        <w:t>growth engine running till then</w:t>
      </w:r>
      <w:r>
        <w:t xml:space="preserve"> </w:t>
      </w:r>
      <w:r w:rsidRPr="0034550D">
        <w:rPr>
          <w:rStyle w:val="StyleUnderline"/>
        </w:rPr>
        <w:t xml:space="preserve">without a radical change in policies.  And </w:t>
      </w:r>
      <w:r w:rsidRPr="0034550D">
        <w:rPr>
          <w:rStyle w:val="Emphasis"/>
        </w:rPr>
        <w:t>we do not expect radical change in policies</w:t>
      </w:r>
      <w:r>
        <w:t xml:space="preserve"> until economic performance deteriorates markedly.</w:t>
      </w:r>
    </w:p>
    <w:p w:rsidR="00045072" w:rsidRDefault="00045072" w:rsidP="00045072">
      <w:r>
        <w:t>Foreign Exchange post-Brexit Vote</w:t>
      </w:r>
    </w:p>
    <w:p w:rsidR="00045072" w:rsidRDefault="00045072" w:rsidP="00045072">
      <w:r w:rsidRPr="0034550D">
        <w:rPr>
          <w:rStyle w:val="StyleUnderline"/>
        </w:rPr>
        <w:t xml:space="preserve">The </w:t>
      </w:r>
      <w:r w:rsidRPr="004A075A">
        <w:rPr>
          <w:rStyle w:val="StyleUnderline"/>
          <w:highlight w:val="green"/>
        </w:rPr>
        <w:t>RMB</w:t>
      </w:r>
      <w:r w:rsidRPr="0034550D">
        <w:rPr>
          <w:rStyle w:val="StyleUnderline"/>
        </w:rPr>
        <w:t xml:space="preserve"> has </w:t>
      </w:r>
      <w:r w:rsidRPr="004A075A">
        <w:rPr>
          <w:rStyle w:val="StyleUnderline"/>
          <w:highlight w:val="green"/>
        </w:rPr>
        <w:t>depreciated ~8%</w:t>
      </w:r>
      <w:r>
        <w:t xml:space="preserve"> from ~6.2 to ~6.7 RMB/USD </w:t>
      </w:r>
      <w:r w:rsidRPr="0034550D">
        <w:rPr>
          <w:rStyle w:val="StyleUnderline"/>
        </w:rPr>
        <w:t xml:space="preserve">in one year, weakest </w:t>
      </w:r>
      <w:r w:rsidRPr="004A075A">
        <w:rPr>
          <w:rStyle w:val="StyleUnderline"/>
        </w:rPr>
        <w:t>since</w:t>
      </w:r>
      <w:r>
        <w:t xml:space="preserve"> Oct </w:t>
      </w:r>
      <w:r w:rsidRPr="0034550D">
        <w:rPr>
          <w:rStyle w:val="StyleUnderline"/>
        </w:rPr>
        <w:t xml:space="preserve">2010.  The </w:t>
      </w:r>
      <w:r w:rsidRPr="004A075A">
        <w:rPr>
          <w:rStyle w:val="StyleUnderline"/>
          <w:highlight w:val="green"/>
        </w:rPr>
        <w:t>risk of</w:t>
      </w:r>
      <w:r>
        <w:t xml:space="preserve"> a resumption of </w:t>
      </w:r>
      <w:r w:rsidRPr="004A075A">
        <w:rPr>
          <w:rStyle w:val="StyleUnderline"/>
          <w:highlight w:val="green"/>
        </w:rPr>
        <w:t>capital outflows</w:t>
      </w:r>
      <w:r>
        <w:t xml:space="preserve"> driven by expectations of near-term RMB weakening </w:t>
      </w:r>
      <w:r w:rsidRPr="004A075A">
        <w:rPr>
          <w:rStyle w:val="StyleUnderline"/>
          <w:highlight w:val="green"/>
        </w:rPr>
        <w:t>is</w:t>
      </w:r>
      <w:r w:rsidRPr="0034550D">
        <w:rPr>
          <w:rStyle w:val="StyleUnderline"/>
        </w:rPr>
        <w:t xml:space="preserve"> therefore </w:t>
      </w:r>
      <w:r w:rsidRPr="004A075A">
        <w:rPr>
          <w:rStyle w:val="Emphasis"/>
          <w:highlight w:val="green"/>
        </w:rPr>
        <w:t>rising</w:t>
      </w:r>
      <w:r>
        <w:t xml:space="preserve">.  </w:t>
      </w:r>
      <w:r w:rsidRPr="0034550D">
        <w:rPr>
          <w:rStyle w:val="StyleUnderline"/>
        </w:rPr>
        <w:t>The official</w:t>
      </w:r>
      <w:r>
        <w:t xml:space="preserve"> FX </w:t>
      </w:r>
      <w:r w:rsidRPr="0034550D">
        <w:rPr>
          <w:rStyle w:val="StyleUnderline"/>
        </w:rPr>
        <w:t>reserve figures</w:t>
      </w:r>
      <w:r>
        <w:t xml:space="preserve"> of over $3.1 trillion </w:t>
      </w:r>
      <w:r w:rsidRPr="0034550D">
        <w:rPr>
          <w:rStyle w:val="StyleUnderline"/>
        </w:rPr>
        <w:t>overstate the amount of ammunition available to defend the RMB</w:t>
      </w:r>
      <w:r>
        <w:t xml:space="preserve">, as $1 trillion or more of these reserves may be </w:t>
      </w:r>
      <w:r w:rsidRPr="0034550D">
        <w:rPr>
          <w:rStyle w:val="StyleUnderline"/>
        </w:rPr>
        <w:t>encumbered through forward and futures interventions</w:t>
      </w:r>
      <w:r>
        <w:t>. (When selling FX forward to stop the RMB weakening, one will have to deliver the FX at a future date.  So we need to subtract that the future FX delivery from the current stock of reserves.)</w:t>
      </w:r>
    </w:p>
    <w:p w:rsidR="00045072" w:rsidRDefault="00045072" w:rsidP="00045072">
      <w:r w:rsidRPr="0034550D">
        <w:rPr>
          <w:rStyle w:val="StyleUnderline"/>
        </w:rPr>
        <w:t xml:space="preserve">The </w:t>
      </w:r>
      <w:r w:rsidRPr="004A075A">
        <w:rPr>
          <w:rStyle w:val="StyleUnderline"/>
          <w:highlight w:val="green"/>
        </w:rPr>
        <w:t>strengthening</w:t>
      </w:r>
      <w:r w:rsidRPr="006F21B9">
        <w:rPr>
          <w:rStyle w:val="StyleUnderline"/>
        </w:rPr>
        <w:t xml:space="preserve"> of the US </w:t>
      </w:r>
      <w:r w:rsidRPr="004A075A">
        <w:rPr>
          <w:rStyle w:val="StyleUnderline"/>
          <w:highlight w:val="green"/>
        </w:rPr>
        <w:t>dollar</w:t>
      </w:r>
      <w:r w:rsidRPr="0034550D">
        <w:rPr>
          <w:rStyle w:val="StyleUnderline"/>
        </w:rPr>
        <w:t xml:space="preserve"> in response to the Brexit vote</w:t>
      </w:r>
      <w:r>
        <w:t xml:space="preserve"> on June 23rd </w:t>
      </w:r>
      <w:r w:rsidRPr="004A075A">
        <w:rPr>
          <w:rStyle w:val="StyleUnderline"/>
          <w:highlight w:val="green"/>
        </w:rPr>
        <w:t>puts</w:t>
      </w:r>
      <w:r w:rsidRPr="006F21B9">
        <w:rPr>
          <w:rStyle w:val="StyleUnderline"/>
        </w:rPr>
        <w:t xml:space="preserve"> </w:t>
      </w:r>
      <w:r w:rsidRPr="006F21B9">
        <w:rPr>
          <w:rStyle w:val="Emphasis"/>
        </w:rPr>
        <w:t xml:space="preserve">further </w:t>
      </w:r>
      <w:r w:rsidRPr="004A075A">
        <w:rPr>
          <w:rStyle w:val="Emphasis"/>
          <w:highlight w:val="green"/>
        </w:rPr>
        <w:t>pressure on the RMB</w:t>
      </w:r>
      <w:r>
        <w:t xml:space="preserve">.  The </w:t>
      </w:r>
      <w:r w:rsidRPr="004A075A">
        <w:rPr>
          <w:rStyle w:val="StyleUnderline"/>
          <w:highlight w:val="green"/>
        </w:rPr>
        <w:t>key</w:t>
      </w:r>
      <w:r w:rsidRPr="006F21B9">
        <w:rPr>
          <w:rStyle w:val="StyleUnderline"/>
        </w:rPr>
        <w:t xml:space="preserve"> advanced industrial </w:t>
      </w:r>
      <w:r w:rsidRPr="004A075A">
        <w:rPr>
          <w:rStyle w:val="StyleUnderline"/>
          <w:highlight w:val="green"/>
        </w:rPr>
        <w:t>regions</w:t>
      </w:r>
      <w:r w:rsidRPr="0034550D">
        <w:rPr>
          <w:rStyle w:val="StyleUnderline"/>
        </w:rPr>
        <w:t xml:space="preserve"> of the world</w:t>
      </w:r>
      <w:r>
        <w:t xml:space="preserve"> (North America, the EU and Japan) </w:t>
      </w:r>
      <w:r w:rsidRPr="004A075A">
        <w:rPr>
          <w:rStyle w:val="StyleUnderline"/>
          <w:highlight w:val="green"/>
        </w:rPr>
        <w:t>are unlikely to match last year’s growth</w:t>
      </w:r>
      <w:r>
        <w:t xml:space="preserve"> this year </w:t>
      </w:r>
      <w:r w:rsidRPr="0034550D">
        <w:rPr>
          <w:rStyle w:val="StyleUnderline"/>
        </w:rPr>
        <w:t>as a result of rising policy uncertainty including</w:t>
      </w:r>
      <w:r>
        <w:t xml:space="preserve"> the </w:t>
      </w:r>
      <w:r w:rsidRPr="0034550D">
        <w:rPr>
          <w:rStyle w:val="StyleUnderline"/>
        </w:rPr>
        <w:t>political tensions and banking sector weakness in Europe and the forthcoming US elections</w:t>
      </w:r>
      <w:r>
        <w:t>.</w:t>
      </w:r>
    </w:p>
    <w:p w:rsidR="00045072" w:rsidRDefault="00045072" w:rsidP="00045072">
      <w:pPr>
        <w:pStyle w:val="Heading3"/>
      </w:pPr>
      <w:bookmarkStart w:id="8" w:name="_Toc456299986"/>
      <w:r>
        <w:lastRenderedPageBreak/>
        <w:t>Uniqueness:  China Econ Down---Growth/Epistemology</w:t>
      </w:r>
      <w:bookmarkEnd w:id="8"/>
    </w:p>
    <w:p w:rsidR="00045072" w:rsidRDefault="00045072" w:rsidP="00045072">
      <w:pPr>
        <w:pStyle w:val="Heading4"/>
      </w:pPr>
      <w:r>
        <w:t xml:space="preserve">China econ’s plagued by </w:t>
      </w:r>
      <w:r w:rsidRPr="006F6085">
        <w:rPr>
          <w:u w:val="single"/>
        </w:rPr>
        <w:t>dropping growth</w:t>
      </w:r>
      <w:r>
        <w:t xml:space="preserve"> and </w:t>
      </w:r>
      <w:r w:rsidRPr="006F6085">
        <w:rPr>
          <w:u w:val="single"/>
        </w:rPr>
        <w:t>unsustainable market strategy</w:t>
      </w:r>
      <w:r>
        <w:t>---reject their official data</w:t>
      </w:r>
    </w:p>
    <w:p w:rsidR="00045072" w:rsidRDefault="00045072" w:rsidP="00045072">
      <w:r w:rsidRPr="006F6085">
        <w:rPr>
          <w:rStyle w:val="Style13ptBold"/>
        </w:rPr>
        <w:t>Yan, 7-12</w:t>
      </w:r>
      <w:r>
        <w:t xml:space="preserve"> – Sophia Yan, Asia reporter for CNN Money, 7-12-2016, “China's sluggish economy continues to drag”, CNN Money, http://money.cnn.com/2016/07/12/news/economy/china-economy-forecast-q2/</w:t>
      </w:r>
    </w:p>
    <w:p w:rsidR="00045072" w:rsidRDefault="00045072" w:rsidP="00045072">
      <w:r>
        <w:t xml:space="preserve">The world's second-largest </w:t>
      </w:r>
      <w:r w:rsidRPr="006F6085">
        <w:rPr>
          <w:rStyle w:val="StyleUnderline"/>
          <w:highlight w:val="green"/>
        </w:rPr>
        <w:t>econ</w:t>
      </w:r>
      <w:r w:rsidRPr="004A075A">
        <w:rPr>
          <w:rStyle w:val="StyleUnderline"/>
        </w:rPr>
        <w:t xml:space="preserve">omy is expected to have </w:t>
      </w:r>
      <w:r w:rsidRPr="006F6085">
        <w:rPr>
          <w:rStyle w:val="StyleUnderline"/>
          <w:highlight w:val="green"/>
        </w:rPr>
        <w:t>expanded</w:t>
      </w:r>
      <w:r w:rsidRPr="004A075A">
        <w:rPr>
          <w:rStyle w:val="StyleUnderline"/>
        </w:rPr>
        <w:t xml:space="preserve"> by </w:t>
      </w:r>
      <w:r w:rsidRPr="006F6085">
        <w:rPr>
          <w:rStyle w:val="StyleUnderline"/>
          <w:highlight w:val="green"/>
        </w:rPr>
        <w:t>6.6%</w:t>
      </w:r>
      <w:r w:rsidRPr="004A075A">
        <w:rPr>
          <w:rStyle w:val="StyleUnderline"/>
        </w:rPr>
        <w:t xml:space="preserve"> in the three months to the end of June</w:t>
      </w:r>
      <w:r>
        <w:t>, compared with the same period a year earlier, according to a CNNMoney survey of economists.</w:t>
      </w:r>
    </w:p>
    <w:p w:rsidR="00045072" w:rsidRDefault="00045072" w:rsidP="00045072">
      <w:r>
        <w:t xml:space="preserve">That is </w:t>
      </w:r>
      <w:r w:rsidRPr="004A075A">
        <w:rPr>
          <w:rStyle w:val="StyleUnderline"/>
        </w:rPr>
        <w:t xml:space="preserve">a hair slower than the first quarter, </w:t>
      </w:r>
      <w:r w:rsidRPr="006F6085">
        <w:rPr>
          <w:rStyle w:val="StyleUnderline"/>
          <w:highlight w:val="green"/>
        </w:rPr>
        <w:t xml:space="preserve">and </w:t>
      </w:r>
      <w:r w:rsidRPr="006F6085">
        <w:rPr>
          <w:rStyle w:val="Emphasis"/>
          <w:highlight w:val="green"/>
        </w:rPr>
        <w:t>matches the weakest pace of growth</w:t>
      </w:r>
      <w:r w:rsidRPr="006F6085">
        <w:rPr>
          <w:rStyle w:val="StyleUnderline"/>
          <w:highlight w:val="green"/>
        </w:rPr>
        <w:t xml:space="preserve"> China experienced during</w:t>
      </w:r>
      <w:r>
        <w:t xml:space="preserve"> the dark days of </w:t>
      </w:r>
      <w:r w:rsidRPr="004A075A">
        <w:rPr>
          <w:rStyle w:val="StyleUnderline"/>
        </w:rPr>
        <w:t>the</w:t>
      </w:r>
      <w:r>
        <w:t xml:space="preserve"> global </w:t>
      </w:r>
      <w:r w:rsidRPr="006F6085">
        <w:rPr>
          <w:rStyle w:val="StyleUnderline"/>
          <w:highlight w:val="green"/>
        </w:rPr>
        <w:t>financial crisis</w:t>
      </w:r>
      <w:r w:rsidRPr="004A075A">
        <w:rPr>
          <w:rStyle w:val="StyleUnderline"/>
        </w:rPr>
        <w:t xml:space="preserve"> in early 2009</w:t>
      </w:r>
      <w:r>
        <w:t>.</w:t>
      </w:r>
    </w:p>
    <w:p w:rsidR="00045072" w:rsidRDefault="00045072" w:rsidP="00045072">
      <w:r w:rsidRPr="004A075A">
        <w:rPr>
          <w:rStyle w:val="StyleUnderline"/>
        </w:rPr>
        <w:t>For 2016</w:t>
      </w:r>
      <w:r>
        <w:t xml:space="preserve"> as a whole, </w:t>
      </w:r>
      <w:r w:rsidRPr="004A075A">
        <w:rPr>
          <w:rStyle w:val="StyleUnderline"/>
        </w:rPr>
        <w:t>economists expect GDP growth to fall to 6.5%, the bottom end of the government's own target</w:t>
      </w:r>
      <w:r>
        <w:t xml:space="preserve"> of between 6.5% and 7%. </w:t>
      </w:r>
      <w:r w:rsidRPr="004A075A">
        <w:rPr>
          <w:rStyle w:val="StyleUnderline"/>
        </w:rPr>
        <w:t xml:space="preserve">Looking ahead, economic </w:t>
      </w:r>
      <w:r w:rsidRPr="006F6085">
        <w:rPr>
          <w:rStyle w:val="StyleUnderline"/>
          <w:highlight w:val="green"/>
        </w:rPr>
        <w:t>expansion in 2017 is expected to slow further</w:t>
      </w:r>
      <w:r>
        <w:t xml:space="preserve"> to 6.3%.</w:t>
      </w:r>
    </w:p>
    <w:p w:rsidR="00045072" w:rsidRDefault="00045072" w:rsidP="00045072">
      <w:r>
        <w:t>Official second quarter GDP data will be published by China's National Bureau of Statistics on Friday.</w:t>
      </w:r>
    </w:p>
    <w:p w:rsidR="00045072" w:rsidRDefault="00045072" w:rsidP="00045072">
      <w:r>
        <w:t>"</w:t>
      </w:r>
      <w:r w:rsidRPr="006F6085">
        <w:rPr>
          <w:rStyle w:val="StyleUnderline"/>
          <w:highlight w:val="green"/>
        </w:rPr>
        <w:t>The general mood</w:t>
      </w:r>
      <w:r w:rsidRPr="004A075A">
        <w:rPr>
          <w:rStyle w:val="StyleUnderline"/>
        </w:rPr>
        <w:t xml:space="preserve"> about China </w:t>
      </w:r>
      <w:r w:rsidRPr="006F6085">
        <w:rPr>
          <w:rStyle w:val="Emphasis"/>
          <w:highlight w:val="green"/>
        </w:rPr>
        <w:t>continues to be negative</w:t>
      </w:r>
      <w:r>
        <w:t xml:space="preserve">," </w:t>
      </w:r>
      <w:r w:rsidRPr="004A075A">
        <w:rPr>
          <w:rStyle w:val="StyleUnderline"/>
        </w:rPr>
        <w:t>said</w:t>
      </w:r>
      <w:r>
        <w:t xml:space="preserve"> Daiwa's Kevin </w:t>
      </w:r>
      <w:r w:rsidRPr="004A075A">
        <w:rPr>
          <w:rStyle w:val="StyleUnderline"/>
        </w:rPr>
        <w:t>Lai. "</w:t>
      </w:r>
      <w:r w:rsidRPr="006F6085">
        <w:rPr>
          <w:rStyle w:val="StyleUnderline"/>
          <w:highlight w:val="green"/>
        </w:rPr>
        <w:t xml:space="preserve">There is </w:t>
      </w:r>
      <w:r w:rsidRPr="006F6085">
        <w:rPr>
          <w:rStyle w:val="Emphasis"/>
          <w:highlight w:val="green"/>
        </w:rPr>
        <w:t>little disagreement</w:t>
      </w:r>
      <w:r w:rsidRPr="004A075A">
        <w:rPr>
          <w:rStyle w:val="StyleUnderline"/>
        </w:rPr>
        <w:t xml:space="preserve"> that</w:t>
      </w:r>
      <w:r>
        <w:t xml:space="preserve"> the </w:t>
      </w:r>
      <w:r w:rsidRPr="006F6085">
        <w:rPr>
          <w:rStyle w:val="Emphasis"/>
          <w:highlight w:val="green"/>
        </w:rPr>
        <w:t>problems in China are serious</w:t>
      </w:r>
      <w:r>
        <w:t xml:space="preserve"> </w:t>
      </w:r>
      <w:r w:rsidRPr="004A075A">
        <w:rPr>
          <w:rStyle w:val="StyleUnderline"/>
        </w:rPr>
        <w:t xml:space="preserve">and have </w:t>
      </w:r>
      <w:r w:rsidRPr="004A075A">
        <w:rPr>
          <w:rStyle w:val="Emphasis"/>
        </w:rPr>
        <w:t>profound implications for global markets</w:t>
      </w:r>
      <w:r>
        <w:t>."</w:t>
      </w:r>
    </w:p>
    <w:p w:rsidR="00045072" w:rsidRDefault="00045072" w:rsidP="00045072">
      <w:r>
        <w:t xml:space="preserve">Even with faltering growth, </w:t>
      </w:r>
      <w:r w:rsidRPr="006F6085">
        <w:rPr>
          <w:rStyle w:val="StyleUnderline"/>
        </w:rPr>
        <w:t>China</w:t>
      </w:r>
      <w:r>
        <w:t xml:space="preserve"> is still one of the world's stronger performers. But its </w:t>
      </w:r>
      <w:r w:rsidRPr="006F6085">
        <w:rPr>
          <w:rStyle w:val="StyleUnderline"/>
          <w:highlight w:val="green"/>
        </w:rPr>
        <w:t>performance</w:t>
      </w:r>
      <w:r w:rsidRPr="006F6085">
        <w:rPr>
          <w:rStyle w:val="StyleUnderline"/>
        </w:rPr>
        <w:t xml:space="preserve"> is a far cry from the heady days of 10% growth or more, which is why China </w:t>
      </w:r>
      <w:r w:rsidRPr="006F6085">
        <w:rPr>
          <w:rStyle w:val="Emphasis"/>
          <w:highlight w:val="green"/>
        </w:rPr>
        <w:t>has many experts and investors on edge</w:t>
      </w:r>
      <w:r>
        <w:t>.</w:t>
      </w:r>
    </w:p>
    <w:p w:rsidR="00045072" w:rsidRDefault="00045072" w:rsidP="00045072">
      <w:r>
        <w:t xml:space="preserve">After breakneck expansion for decades, </w:t>
      </w:r>
      <w:r w:rsidRPr="006F6085">
        <w:rPr>
          <w:rStyle w:val="StyleUnderline"/>
          <w:highlight w:val="green"/>
        </w:rPr>
        <w:t>China's</w:t>
      </w:r>
      <w:r w:rsidRPr="006F6085">
        <w:rPr>
          <w:rStyle w:val="StyleUnderline"/>
        </w:rPr>
        <w:t xml:space="preserve"> economy is </w:t>
      </w:r>
      <w:r w:rsidRPr="006F6085">
        <w:rPr>
          <w:rStyle w:val="StyleUnderline"/>
          <w:highlight w:val="green"/>
        </w:rPr>
        <w:t>slowing, partly because of</w:t>
      </w:r>
      <w:r>
        <w:t xml:space="preserve"> Beijing's </w:t>
      </w:r>
      <w:r w:rsidRPr="006F6085">
        <w:rPr>
          <w:rStyle w:val="StyleUnderline"/>
          <w:highlight w:val="green"/>
        </w:rPr>
        <w:t>efforts to reduce</w:t>
      </w:r>
      <w:r>
        <w:t xml:space="preserve"> the country's </w:t>
      </w:r>
      <w:r w:rsidRPr="006F6085">
        <w:rPr>
          <w:rStyle w:val="StyleUnderline"/>
        </w:rPr>
        <w:t xml:space="preserve">reliance on </w:t>
      </w:r>
      <w:r w:rsidRPr="006F6085">
        <w:rPr>
          <w:rStyle w:val="StyleUnderline"/>
          <w:highlight w:val="green"/>
        </w:rPr>
        <w:t>manufacturing and encourage</w:t>
      </w:r>
      <w:r w:rsidRPr="006F6085">
        <w:rPr>
          <w:rStyle w:val="StyleUnderline"/>
        </w:rPr>
        <w:t xml:space="preserve"> the </w:t>
      </w:r>
      <w:r w:rsidRPr="006F6085">
        <w:rPr>
          <w:rStyle w:val="StyleUnderline"/>
          <w:highlight w:val="green"/>
        </w:rPr>
        <w:t>service sector. The country is</w:t>
      </w:r>
      <w:r w:rsidRPr="006F6085">
        <w:rPr>
          <w:rStyle w:val="StyleUnderline"/>
        </w:rPr>
        <w:t xml:space="preserve"> also </w:t>
      </w:r>
      <w:r w:rsidRPr="006F6085">
        <w:rPr>
          <w:rStyle w:val="StyleUnderline"/>
          <w:highlight w:val="green"/>
        </w:rPr>
        <w:t xml:space="preserve">burdened with </w:t>
      </w:r>
      <w:r w:rsidRPr="006F6085">
        <w:rPr>
          <w:rStyle w:val="Emphasis"/>
          <w:highlight w:val="green"/>
        </w:rPr>
        <w:t>high levels of debt</w:t>
      </w:r>
      <w:r w:rsidRPr="006F6085">
        <w:rPr>
          <w:rStyle w:val="StyleUnderline"/>
        </w:rPr>
        <w:t xml:space="preserve"> after years of aggressive lending</w:t>
      </w:r>
      <w:r>
        <w:t>.</w:t>
      </w:r>
    </w:p>
    <w:p w:rsidR="00045072" w:rsidRDefault="00045072" w:rsidP="00045072">
      <w:r w:rsidRPr="006F6085">
        <w:rPr>
          <w:rStyle w:val="StyleUnderline"/>
        </w:rPr>
        <w:t>Much</w:t>
      </w:r>
      <w:r>
        <w:t xml:space="preserve"> of the </w:t>
      </w:r>
      <w:r w:rsidRPr="006F6085">
        <w:rPr>
          <w:rStyle w:val="StyleUnderline"/>
        </w:rPr>
        <w:t>economic data this year has already painted a ho-hum picture of growth</w:t>
      </w:r>
      <w:r>
        <w:t xml:space="preserve">. </w:t>
      </w:r>
      <w:r w:rsidRPr="006F6085">
        <w:rPr>
          <w:rStyle w:val="StyleUnderline"/>
        </w:rPr>
        <w:t xml:space="preserve">But </w:t>
      </w:r>
      <w:r w:rsidRPr="006F6085">
        <w:rPr>
          <w:rStyle w:val="StyleUnderline"/>
          <w:highlight w:val="green"/>
        </w:rPr>
        <w:t>persistent doubts about</w:t>
      </w:r>
      <w:r>
        <w:t xml:space="preserve"> the </w:t>
      </w:r>
      <w:r w:rsidRPr="006F6085">
        <w:rPr>
          <w:rStyle w:val="StyleUnderline"/>
          <w:highlight w:val="green"/>
        </w:rPr>
        <w:t>accuracy of China's official figures have</w:t>
      </w:r>
      <w:r w:rsidRPr="006F6085">
        <w:rPr>
          <w:rStyle w:val="StyleUnderline"/>
        </w:rPr>
        <w:t xml:space="preserve"> some </w:t>
      </w:r>
      <w:r w:rsidRPr="006F6085">
        <w:rPr>
          <w:rStyle w:val="StyleUnderline"/>
          <w:highlight w:val="green"/>
        </w:rPr>
        <w:t>experts worried</w:t>
      </w:r>
      <w:r w:rsidRPr="006F6085">
        <w:rPr>
          <w:rStyle w:val="StyleUnderline"/>
        </w:rPr>
        <w:t xml:space="preserve"> that </w:t>
      </w:r>
      <w:r w:rsidRPr="006F6085">
        <w:rPr>
          <w:rStyle w:val="Emphasis"/>
          <w:highlight w:val="green"/>
        </w:rPr>
        <w:t>things are worse than Beijing is letting on</w:t>
      </w:r>
      <w:r>
        <w:t>.</w:t>
      </w:r>
    </w:p>
    <w:p w:rsidR="00045072" w:rsidRDefault="00045072" w:rsidP="00045072">
      <w:r w:rsidRPr="006F6085">
        <w:rPr>
          <w:rStyle w:val="StyleUnderline"/>
          <w:highlight w:val="green"/>
        </w:rPr>
        <w:t>Capital Economics</w:t>
      </w:r>
      <w:r>
        <w:t xml:space="preserve">, for instance, </w:t>
      </w:r>
      <w:r w:rsidRPr="006F6085">
        <w:rPr>
          <w:rStyle w:val="StyleUnderline"/>
          <w:highlight w:val="green"/>
        </w:rPr>
        <w:t>estimates</w:t>
      </w:r>
      <w:r>
        <w:t xml:space="preserve"> that </w:t>
      </w:r>
      <w:r w:rsidRPr="006F6085">
        <w:rPr>
          <w:rStyle w:val="StyleUnderline"/>
          <w:highlight w:val="green"/>
        </w:rPr>
        <w:t>China</w:t>
      </w:r>
      <w:r>
        <w:t xml:space="preserve">'s economy </w:t>
      </w:r>
      <w:r w:rsidRPr="006F6085">
        <w:rPr>
          <w:rStyle w:val="StyleUnderline"/>
          <w:highlight w:val="green"/>
        </w:rPr>
        <w:t>expanded</w:t>
      </w:r>
      <w:r w:rsidRPr="006F6085">
        <w:rPr>
          <w:rStyle w:val="StyleUnderline"/>
        </w:rPr>
        <w:t xml:space="preserve"> at </w:t>
      </w:r>
      <w:r w:rsidRPr="006F6085">
        <w:rPr>
          <w:rStyle w:val="StyleUnderline"/>
          <w:highlight w:val="green"/>
        </w:rPr>
        <w:t>just 4.5%</w:t>
      </w:r>
      <w:r>
        <w:t xml:space="preserve"> in the second quarter.</w:t>
      </w:r>
    </w:p>
    <w:p w:rsidR="00045072" w:rsidRDefault="00045072" w:rsidP="00045072">
      <w:r w:rsidRPr="006F6085">
        <w:rPr>
          <w:rStyle w:val="StyleUnderline"/>
        </w:rPr>
        <w:t>There are also concerns</w:t>
      </w:r>
      <w:r>
        <w:t xml:space="preserve"> that President </w:t>
      </w:r>
      <w:r w:rsidRPr="006F6085">
        <w:rPr>
          <w:rStyle w:val="StyleUnderline"/>
        </w:rPr>
        <w:t>Xi</w:t>
      </w:r>
      <w:r>
        <w:t xml:space="preserve"> Jinping</w:t>
      </w:r>
      <w:r w:rsidRPr="006F6085">
        <w:rPr>
          <w:rStyle w:val="StyleUnderline"/>
        </w:rPr>
        <w:t>'s</w:t>
      </w:r>
      <w:r>
        <w:t xml:space="preserve"> four-year </w:t>
      </w:r>
      <w:r w:rsidRPr="006F6085">
        <w:rPr>
          <w:rStyle w:val="StyleUnderline"/>
        </w:rPr>
        <w:t>campaign against corruption has taken a serious toll on GDP growth</w:t>
      </w:r>
      <w:r>
        <w:t>, Daiwa's Lai said.</w:t>
      </w:r>
    </w:p>
    <w:p w:rsidR="00045072" w:rsidRDefault="00045072" w:rsidP="00045072">
      <w:r>
        <w:t xml:space="preserve">There's no doubt that </w:t>
      </w:r>
      <w:r w:rsidRPr="006F6085">
        <w:rPr>
          <w:rStyle w:val="StyleUnderline"/>
        </w:rPr>
        <w:t xml:space="preserve">the </w:t>
      </w:r>
      <w:r w:rsidRPr="006F6085">
        <w:rPr>
          <w:rStyle w:val="StyleUnderline"/>
          <w:highlight w:val="green"/>
        </w:rPr>
        <w:t>pain is</w:t>
      </w:r>
      <w:r w:rsidRPr="006F6085">
        <w:rPr>
          <w:rStyle w:val="StyleUnderline"/>
        </w:rPr>
        <w:t xml:space="preserve"> </w:t>
      </w:r>
      <w:r w:rsidRPr="006F6085">
        <w:rPr>
          <w:rStyle w:val="Emphasis"/>
        </w:rPr>
        <w:t xml:space="preserve">being </w:t>
      </w:r>
      <w:r w:rsidRPr="006F6085">
        <w:rPr>
          <w:rStyle w:val="Emphasis"/>
          <w:highlight w:val="green"/>
        </w:rPr>
        <w:t>felt widely</w:t>
      </w:r>
      <w:r>
        <w:t xml:space="preserve">. </w:t>
      </w:r>
      <w:r w:rsidRPr="006F6085">
        <w:rPr>
          <w:rStyle w:val="StyleUnderline"/>
          <w:highlight w:val="green"/>
        </w:rPr>
        <w:t>China</w:t>
      </w:r>
      <w:r w:rsidRPr="006F6085">
        <w:rPr>
          <w:rStyle w:val="StyleUnderline"/>
        </w:rPr>
        <w:t xml:space="preserve"> announced</w:t>
      </w:r>
      <w:r>
        <w:t xml:space="preserve"> in late February that </w:t>
      </w:r>
      <w:r w:rsidRPr="006F6085">
        <w:rPr>
          <w:rStyle w:val="StyleUnderline"/>
        </w:rPr>
        <w:t xml:space="preserve">it was planning to </w:t>
      </w:r>
      <w:r w:rsidRPr="006F6085">
        <w:rPr>
          <w:rStyle w:val="StyleUnderline"/>
          <w:highlight w:val="green"/>
        </w:rPr>
        <w:t>shed 1.8 million coal and steel jobs</w:t>
      </w:r>
      <w:r>
        <w:t xml:space="preserve"> in an effort </w:t>
      </w:r>
      <w:r w:rsidRPr="006F6085">
        <w:rPr>
          <w:rStyle w:val="StyleUnderline"/>
        </w:rPr>
        <w:t>to reduce excess capacity</w:t>
      </w:r>
      <w:r>
        <w:t>. The cuts represent about 20% and 11% of China's coal and steel jobs, respectively, according to IHS Insight.</w:t>
      </w:r>
    </w:p>
    <w:p w:rsidR="00045072" w:rsidRDefault="00045072" w:rsidP="00045072">
      <w:r>
        <w:lastRenderedPageBreak/>
        <w:t>One major concern is how the government will implement these changes, said IHS China economist Brian Jackson. "</w:t>
      </w:r>
      <w:r w:rsidRPr="006F6085">
        <w:rPr>
          <w:rStyle w:val="StyleUnderline"/>
        </w:rPr>
        <w:t>If local officials pursue closures too quickly, it could spark major labor protests</w:t>
      </w:r>
      <w:r>
        <w:t>," he said.</w:t>
      </w:r>
    </w:p>
    <w:p w:rsidR="00045072" w:rsidRDefault="00045072" w:rsidP="00045072">
      <w:r w:rsidRPr="006F6085">
        <w:rPr>
          <w:rStyle w:val="StyleUnderline"/>
        </w:rPr>
        <w:t xml:space="preserve">China is coming off </w:t>
      </w:r>
      <w:r w:rsidRPr="006F6085">
        <w:rPr>
          <w:rStyle w:val="StyleUnderline"/>
          <w:highlight w:val="green"/>
        </w:rPr>
        <w:t xml:space="preserve">a </w:t>
      </w:r>
      <w:r w:rsidRPr="006F6085">
        <w:rPr>
          <w:rStyle w:val="Emphasis"/>
          <w:highlight w:val="green"/>
        </w:rPr>
        <w:t>turbulent 2015</w:t>
      </w:r>
      <w:r w:rsidRPr="006F6085">
        <w:rPr>
          <w:rStyle w:val="StyleUnderline"/>
          <w:highlight w:val="green"/>
        </w:rPr>
        <w:t xml:space="preserve"> for </w:t>
      </w:r>
      <w:r w:rsidRPr="006F6085">
        <w:rPr>
          <w:rStyle w:val="Emphasis"/>
          <w:highlight w:val="green"/>
        </w:rPr>
        <w:t>markets</w:t>
      </w:r>
      <w:r w:rsidRPr="006F6085">
        <w:rPr>
          <w:rStyle w:val="StyleUnderline"/>
          <w:highlight w:val="green"/>
        </w:rPr>
        <w:t xml:space="preserve"> and the </w:t>
      </w:r>
      <w:r w:rsidRPr="006F6085">
        <w:rPr>
          <w:rStyle w:val="Emphasis"/>
          <w:highlight w:val="green"/>
        </w:rPr>
        <w:t>yuan</w:t>
      </w:r>
      <w:r>
        <w:t xml:space="preserve">, </w:t>
      </w:r>
      <w:r w:rsidRPr="006F6085">
        <w:rPr>
          <w:rStyle w:val="StyleUnderline"/>
        </w:rPr>
        <w:t>which</w:t>
      </w:r>
      <w:r>
        <w:t xml:space="preserve"> </w:t>
      </w:r>
      <w:r w:rsidRPr="006F6085">
        <w:rPr>
          <w:rStyle w:val="Emphasis"/>
          <w:highlight w:val="green"/>
        </w:rPr>
        <w:t>undermined investor confidence</w:t>
      </w:r>
      <w:r w:rsidRPr="006F6085">
        <w:rPr>
          <w:highlight w:val="green"/>
        </w:rPr>
        <w:t xml:space="preserve"> </w:t>
      </w:r>
      <w:r w:rsidRPr="006F6085">
        <w:rPr>
          <w:rStyle w:val="StyleUnderline"/>
          <w:highlight w:val="green"/>
        </w:rPr>
        <w:t>in</w:t>
      </w:r>
      <w:r w:rsidRPr="006F6085">
        <w:rPr>
          <w:rStyle w:val="StyleUnderline"/>
        </w:rPr>
        <w:t xml:space="preserve"> Chinese </w:t>
      </w:r>
      <w:r w:rsidRPr="006F6085">
        <w:rPr>
          <w:rStyle w:val="StyleUnderline"/>
          <w:highlight w:val="green"/>
        </w:rPr>
        <w:t>authorities' ability to manage</w:t>
      </w:r>
      <w:r w:rsidRPr="006F6085">
        <w:rPr>
          <w:rStyle w:val="StyleUnderline"/>
        </w:rPr>
        <w:t xml:space="preserve"> the economic </w:t>
      </w:r>
      <w:r w:rsidRPr="006F6085">
        <w:rPr>
          <w:rStyle w:val="StyleUnderline"/>
          <w:highlight w:val="green"/>
        </w:rPr>
        <w:t>slowdown</w:t>
      </w:r>
      <w:r w:rsidRPr="006F6085">
        <w:rPr>
          <w:rStyle w:val="StyleUnderline"/>
        </w:rPr>
        <w:t xml:space="preserve"> smoothly</w:t>
      </w:r>
      <w:r>
        <w:t>.</w:t>
      </w:r>
    </w:p>
    <w:p w:rsidR="00045072" w:rsidRPr="004A075A" w:rsidRDefault="00045072" w:rsidP="00045072">
      <w:pPr>
        <w:tabs>
          <w:tab w:val="left" w:pos="9118"/>
        </w:tabs>
      </w:pPr>
      <w:r>
        <w:tab/>
      </w:r>
    </w:p>
    <w:p w:rsidR="00045072" w:rsidRDefault="00045072" w:rsidP="00045072">
      <w:pPr>
        <w:pStyle w:val="Heading3"/>
      </w:pPr>
      <w:bookmarkStart w:id="9" w:name="_Toc456299987"/>
      <w:r>
        <w:lastRenderedPageBreak/>
        <w:t>Uniqueness:  China Econ Down---Debt</w:t>
      </w:r>
      <w:bookmarkEnd w:id="9"/>
    </w:p>
    <w:p w:rsidR="00045072" w:rsidRDefault="00045072" w:rsidP="00045072">
      <w:pPr>
        <w:pStyle w:val="Heading4"/>
      </w:pPr>
      <w:r>
        <w:t>China econ’s free falling---</w:t>
      </w:r>
      <w:r w:rsidRPr="007C5238">
        <w:rPr>
          <w:u w:val="single"/>
        </w:rPr>
        <w:t>debt crisis</w:t>
      </w:r>
      <w:r w:rsidRPr="007C5238">
        <w:t xml:space="preserve">, </w:t>
      </w:r>
      <w:r>
        <w:rPr>
          <w:u w:val="single"/>
        </w:rPr>
        <w:t>capital flight</w:t>
      </w:r>
      <w:r w:rsidRPr="007C5238">
        <w:t>,</w:t>
      </w:r>
      <w:r>
        <w:t xml:space="preserve"> and </w:t>
      </w:r>
      <w:r w:rsidRPr="007C5238">
        <w:rPr>
          <w:u w:val="single"/>
        </w:rPr>
        <w:t>lack of reforms</w:t>
      </w:r>
      <w:r>
        <w:t xml:space="preserve"> mean collapse is coming</w:t>
      </w:r>
    </w:p>
    <w:p w:rsidR="00045072" w:rsidRDefault="00045072" w:rsidP="00045072">
      <w:r w:rsidRPr="007C5238">
        <w:rPr>
          <w:rStyle w:val="Style13ptBold"/>
        </w:rPr>
        <w:t>Fish, 7-7</w:t>
      </w:r>
      <w:r>
        <w:t xml:space="preserve"> – Eric Fish, Content Producer at Asia Society New York and author of the book China's Millennials: The Want Generation, 7-7-2016, “China's Economy — Headed for a Crash?”, Asia Society, http://asiasociety.org/blog/asia/podcast-chinas-economy</w:t>
      </w:r>
    </w:p>
    <w:p w:rsidR="00045072" w:rsidRDefault="00045072" w:rsidP="00045072">
      <w:r>
        <w:t xml:space="preserve">After embracing market reforms in 1979, the world's largest communist country blindsided the world with three decades of consistent double-digit GDP growth. It was dubbed the "China Miracle." But now, </w:t>
      </w:r>
      <w:r w:rsidRPr="007C5238">
        <w:rPr>
          <w:rStyle w:val="StyleUnderline"/>
        </w:rPr>
        <w:t xml:space="preserve">the country's </w:t>
      </w:r>
      <w:r w:rsidRPr="00EB574C">
        <w:rPr>
          <w:rStyle w:val="StyleUnderline"/>
          <w:highlight w:val="green"/>
        </w:rPr>
        <w:t>growth is slowing and</w:t>
      </w:r>
      <w:r w:rsidRPr="007C5238">
        <w:rPr>
          <w:rStyle w:val="StyleUnderline"/>
        </w:rPr>
        <w:t xml:space="preserve"> a raft of </w:t>
      </w:r>
      <w:r w:rsidRPr="00EB574C">
        <w:rPr>
          <w:rStyle w:val="StyleUnderline"/>
          <w:highlight w:val="green"/>
        </w:rPr>
        <w:t>concerns are emerging</w:t>
      </w:r>
      <w:r w:rsidRPr="007C5238">
        <w:rPr>
          <w:rStyle w:val="StyleUnderline"/>
        </w:rPr>
        <w:t xml:space="preserve"> in its economy</w:t>
      </w:r>
      <w:r>
        <w:t>.</w:t>
      </w:r>
    </w:p>
    <w:p w:rsidR="00045072" w:rsidRDefault="00045072" w:rsidP="00045072">
      <w:r w:rsidRPr="007C5238">
        <w:rPr>
          <w:rStyle w:val="StyleUnderline"/>
        </w:rPr>
        <w:t>Some analysts aren’t too worried</w:t>
      </w:r>
      <w:r>
        <w:t>. Asian Development Bank Chief Economist Shang-Jin Wei says China is entering a period of “unusually unnaturally unfavorable” demographics as the artificially large Mao-era baby boomers retire and yield the workforce to the artificially small one-child generation. But “seeing a gradual decline in growth rate is not a reason to be panicked,” he says, noting that China’s trajectory is similar to other economies in East Asia that slowed after exhausting low-wage labor-driven growth.</w:t>
      </w:r>
    </w:p>
    <w:p w:rsidR="00045072" w:rsidRDefault="00045072" w:rsidP="00045072">
      <w:r w:rsidRPr="007C5238">
        <w:rPr>
          <w:rStyle w:val="StyleUnderline"/>
        </w:rPr>
        <w:t>Others are more concerned</w:t>
      </w:r>
      <w:r>
        <w:t xml:space="preserve">. According to hedge fund manager George Soros, </w:t>
      </w:r>
      <w:r w:rsidRPr="00EB574C">
        <w:rPr>
          <w:rStyle w:val="StyleUnderline"/>
          <w:highlight w:val="green"/>
        </w:rPr>
        <w:t>conditions</w:t>
      </w:r>
      <w:r w:rsidRPr="007C5238">
        <w:rPr>
          <w:rStyle w:val="StyleUnderline"/>
        </w:rPr>
        <w:t xml:space="preserve"> in China </w:t>
      </w:r>
      <w:r w:rsidRPr="00EB574C">
        <w:rPr>
          <w:rStyle w:val="StyleUnderline"/>
          <w:highlight w:val="green"/>
        </w:rPr>
        <w:t>bear an “eerie resemblance” to</w:t>
      </w:r>
      <w:r w:rsidRPr="007C5238">
        <w:rPr>
          <w:rStyle w:val="StyleUnderline"/>
        </w:rPr>
        <w:t xml:space="preserve"> the</w:t>
      </w:r>
      <w:r>
        <w:t xml:space="preserve"> </w:t>
      </w:r>
      <w:r w:rsidRPr="00EB574C">
        <w:rPr>
          <w:rStyle w:val="Emphasis"/>
          <w:highlight w:val="green"/>
        </w:rPr>
        <w:t>U</w:t>
      </w:r>
      <w:r>
        <w:t xml:space="preserve">nited </w:t>
      </w:r>
      <w:r w:rsidRPr="00EB574C">
        <w:rPr>
          <w:rStyle w:val="Emphasis"/>
          <w:highlight w:val="green"/>
        </w:rPr>
        <w:t>S</w:t>
      </w:r>
      <w:r>
        <w:t xml:space="preserve">tates </w:t>
      </w:r>
      <w:r w:rsidRPr="00EB574C">
        <w:rPr>
          <w:rStyle w:val="StyleUnderline"/>
          <w:highlight w:val="green"/>
        </w:rPr>
        <w:t>before</w:t>
      </w:r>
      <w:r>
        <w:t xml:space="preserve"> its </w:t>
      </w:r>
      <w:r w:rsidRPr="007C5238">
        <w:rPr>
          <w:rStyle w:val="StyleUnderline"/>
        </w:rPr>
        <w:t xml:space="preserve">financial crisis in </w:t>
      </w:r>
      <w:r w:rsidRPr="00EB574C">
        <w:rPr>
          <w:rStyle w:val="StyleUnderline"/>
          <w:highlight w:val="green"/>
        </w:rPr>
        <w:t xml:space="preserve">2008, due to a </w:t>
      </w:r>
      <w:r w:rsidRPr="00EB574C">
        <w:rPr>
          <w:rStyle w:val="Emphasis"/>
          <w:highlight w:val="green"/>
        </w:rPr>
        <w:t>“parabolic cycle” of debt accumulation</w:t>
      </w:r>
      <w:r>
        <w:t>.</w:t>
      </w:r>
    </w:p>
    <w:p w:rsidR="00045072" w:rsidRDefault="00045072" w:rsidP="00045072">
      <w:r w:rsidRPr="007C5238">
        <w:rPr>
          <w:rStyle w:val="StyleUnderline"/>
        </w:rPr>
        <w:t>After the</w:t>
      </w:r>
      <w:r>
        <w:t xml:space="preserve"> Global </w:t>
      </w:r>
      <w:r w:rsidRPr="007C5238">
        <w:rPr>
          <w:rStyle w:val="StyleUnderline"/>
        </w:rPr>
        <w:t>Financial Crisis, China’s government began pumping credit into the markets</w:t>
      </w:r>
      <w:r>
        <w:t xml:space="preserve"> to weather the storm — </w:t>
      </w:r>
      <w:r w:rsidRPr="007C5238">
        <w:rPr>
          <w:rStyle w:val="StyleUnderline"/>
        </w:rPr>
        <w:t>a strategy that resumed</w:t>
      </w:r>
      <w:r>
        <w:t xml:space="preserve"> with force as the economy began to slow </w:t>
      </w:r>
      <w:r w:rsidRPr="007C5238">
        <w:rPr>
          <w:rStyle w:val="StyleUnderline"/>
        </w:rPr>
        <w:t>a few years later</w:t>
      </w:r>
      <w:r>
        <w:t xml:space="preserve">. </w:t>
      </w:r>
      <w:r w:rsidRPr="007C5238">
        <w:rPr>
          <w:rStyle w:val="StyleUnderline"/>
        </w:rPr>
        <w:t xml:space="preserve">The country’s </w:t>
      </w:r>
      <w:r w:rsidRPr="00EB574C">
        <w:rPr>
          <w:rStyle w:val="StyleUnderline"/>
          <w:highlight w:val="green"/>
        </w:rPr>
        <w:t>debt as</w:t>
      </w:r>
      <w:r w:rsidRPr="007C5238">
        <w:rPr>
          <w:rStyle w:val="StyleUnderline"/>
        </w:rPr>
        <w:t xml:space="preserve"> a proportion of </w:t>
      </w:r>
      <w:r w:rsidRPr="00EB574C">
        <w:rPr>
          <w:rStyle w:val="StyleUnderline"/>
          <w:highlight w:val="green"/>
        </w:rPr>
        <w:t>GDP went from 148</w:t>
      </w:r>
      <w:r>
        <w:t xml:space="preserve"> percent at the end of 2008 </w:t>
      </w:r>
      <w:r w:rsidRPr="00EB574C">
        <w:rPr>
          <w:rStyle w:val="StyleUnderline"/>
          <w:highlight w:val="green"/>
        </w:rPr>
        <w:t>to</w:t>
      </w:r>
      <w:r>
        <w:t xml:space="preserve"> more than </w:t>
      </w:r>
      <w:r w:rsidRPr="00EB574C">
        <w:rPr>
          <w:rStyle w:val="StyleUnderline"/>
          <w:highlight w:val="green"/>
        </w:rPr>
        <w:t>250 percent</w:t>
      </w:r>
      <w:r w:rsidRPr="007C5238">
        <w:rPr>
          <w:rStyle w:val="StyleUnderline"/>
        </w:rPr>
        <w:t xml:space="preserve"> today. “</w:t>
      </w:r>
      <w:r w:rsidRPr="00EB574C">
        <w:rPr>
          <w:rStyle w:val="Emphasis"/>
          <w:highlight w:val="green"/>
        </w:rPr>
        <w:t>No economy</w:t>
      </w:r>
      <w:r w:rsidRPr="007C5238">
        <w:rPr>
          <w:rStyle w:val="Emphasis"/>
        </w:rPr>
        <w:t xml:space="preserve"> in history</w:t>
      </w:r>
      <w:r>
        <w:t xml:space="preserve">, as far as we’ve been able to find, </w:t>
      </w:r>
      <w:r w:rsidRPr="00EB574C">
        <w:rPr>
          <w:rStyle w:val="StyleUnderline"/>
          <w:highlight w:val="green"/>
        </w:rPr>
        <w:t xml:space="preserve">has ever seen </w:t>
      </w:r>
      <w:r w:rsidRPr="00EB574C">
        <w:rPr>
          <w:rStyle w:val="Emphasis"/>
          <w:highlight w:val="green"/>
        </w:rPr>
        <w:t>that quick a ramp up in debt without</w:t>
      </w:r>
      <w:r w:rsidRPr="007C5238">
        <w:rPr>
          <w:rStyle w:val="Emphasis"/>
        </w:rPr>
        <w:t xml:space="preserve"> a financial </w:t>
      </w:r>
      <w:r w:rsidRPr="00EB574C">
        <w:rPr>
          <w:rStyle w:val="Emphasis"/>
          <w:highlight w:val="green"/>
        </w:rPr>
        <w:t>crisis</w:t>
      </w:r>
      <w:r>
        <w:t xml:space="preserve">,” </w:t>
      </w:r>
      <w:r w:rsidRPr="007C5238">
        <w:rPr>
          <w:rStyle w:val="StyleUnderline"/>
        </w:rPr>
        <w:t>says</w:t>
      </w:r>
      <w:r>
        <w:t xml:space="preserve"> longtime Financial Times Beijing correspondent Jamil </w:t>
      </w:r>
      <w:r w:rsidRPr="007C5238">
        <w:rPr>
          <w:rStyle w:val="StyleUnderline"/>
        </w:rPr>
        <w:t>Anderlini</w:t>
      </w:r>
      <w:r>
        <w:t>.</w:t>
      </w:r>
    </w:p>
    <w:p w:rsidR="00045072" w:rsidRDefault="00045072" w:rsidP="00045072">
      <w:r w:rsidRPr="00EB574C">
        <w:rPr>
          <w:rStyle w:val="StyleUnderline"/>
          <w:highlight w:val="green"/>
        </w:rPr>
        <w:t>Amid soaring debt and slowing growth</w:t>
      </w:r>
      <w:r>
        <w:t xml:space="preserve">, many economists say </w:t>
      </w:r>
      <w:r w:rsidRPr="00EB574C">
        <w:rPr>
          <w:rStyle w:val="StyleUnderline"/>
          <w:highlight w:val="green"/>
        </w:rPr>
        <w:t xml:space="preserve">China </w:t>
      </w:r>
      <w:r w:rsidRPr="00EB574C">
        <w:rPr>
          <w:rStyle w:val="Emphasis"/>
          <w:highlight w:val="green"/>
        </w:rPr>
        <w:t>badly needs reforms</w:t>
      </w:r>
      <w:r w:rsidRPr="007C5238">
        <w:rPr>
          <w:rStyle w:val="StyleUnderline"/>
        </w:rPr>
        <w:t xml:space="preserve"> to make the economy more market-driven</w:t>
      </w:r>
      <w:r>
        <w:t xml:space="preserve">. </w:t>
      </w:r>
      <w:r w:rsidRPr="00EB574C">
        <w:rPr>
          <w:rStyle w:val="StyleUnderline"/>
          <w:highlight w:val="green"/>
        </w:rPr>
        <w:t>But this is</w:t>
      </w:r>
      <w:r w:rsidRPr="007C5238">
        <w:rPr>
          <w:rStyle w:val="StyleUnderline"/>
        </w:rPr>
        <w:t xml:space="preserve"> proving </w:t>
      </w:r>
      <w:r w:rsidRPr="00EB574C">
        <w:rPr>
          <w:rStyle w:val="Emphasis"/>
          <w:highlight w:val="green"/>
        </w:rPr>
        <w:t>politically difficult</w:t>
      </w:r>
      <w:r>
        <w:t xml:space="preserve">. “I think </w:t>
      </w:r>
      <w:r w:rsidRPr="007C5238">
        <w:rPr>
          <w:rStyle w:val="StyleUnderline"/>
        </w:rPr>
        <w:t>the mindset of</w:t>
      </w:r>
      <w:r>
        <w:t xml:space="preserve"> those </w:t>
      </w:r>
      <w:r w:rsidRPr="007C5238">
        <w:rPr>
          <w:rStyle w:val="StyleUnderline"/>
        </w:rPr>
        <w:t>leaders is still at the old stage of the planning economy</w:t>
      </w:r>
      <w:r>
        <w:t>,” says Zhu Chaoping, China economist at the financial services firm UOB Kay Hian. “</w:t>
      </w:r>
      <w:r w:rsidRPr="00EB574C">
        <w:rPr>
          <w:rStyle w:val="StyleUnderline"/>
          <w:highlight w:val="green"/>
        </w:rPr>
        <w:t xml:space="preserve">They are </w:t>
      </w:r>
      <w:r w:rsidRPr="00EB574C">
        <w:rPr>
          <w:rStyle w:val="Emphasis"/>
          <w:highlight w:val="green"/>
        </w:rPr>
        <w:t>not moving</w:t>
      </w:r>
      <w:r w:rsidRPr="00EB574C">
        <w:rPr>
          <w:rStyle w:val="StyleUnderline"/>
          <w:highlight w:val="green"/>
        </w:rPr>
        <w:t xml:space="preserve"> to</w:t>
      </w:r>
      <w:r w:rsidRPr="007C5238">
        <w:rPr>
          <w:rStyle w:val="StyleUnderline"/>
        </w:rPr>
        <w:t xml:space="preserve"> the direction of marketization and </w:t>
      </w:r>
      <w:r w:rsidRPr="00EB574C">
        <w:rPr>
          <w:rStyle w:val="StyleUnderline"/>
          <w:highlight w:val="green"/>
        </w:rPr>
        <w:t>liberalization</w:t>
      </w:r>
      <w:r w:rsidRPr="007C5238">
        <w:rPr>
          <w:rStyle w:val="StyleUnderline"/>
        </w:rPr>
        <w:t xml:space="preserve"> of the economy</w:t>
      </w:r>
      <w:r>
        <w:t>. ... It will be very hard to push forward reforms.”</w:t>
      </w:r>
    </w:p>
    <w:p w:rsidR="00045072" w:rsidRDefault="00045072" w:rsidP="00045072">
      <w:r w:rsidRPr="00A83929">
        <w:rPr>
          <w:rStyle w:val="StyleUnderline"/>
          <w:highlight w:val="green"/>
        </w:rPr>
        <w:t>With slowing growth and</w:t>
      </w:r>
      <w:r w:rsidRPr="007C5238">
        <w:rPr>
          <w:rStyle w:val="StyleUnderline"/>
        </w:rPr>
        <w:t xml:space="preserve"> many </w:t>
      </w:r>
      <w:r w:rsidRPr="00A83929">
        <w:rPr>
          <w:rStyle w:val="StyleUnderline"/>
          <w:highlight w:val="green"/>
        </w:rPr>
        <w:t>uncertainties</w:t>
      </w:r>
      <w:r w:rsidRPr="007C5238">
        <w:rPr>
          <w:rStyle w:val="StyleUnderline"/>
        </w:rPr>
        <w:t xml:space="preserve"> in the economy, </w:t>
      </w:r>
      <w:r w:rsidRPr="00A83929">
        <w:rPr>
          <w:rStyle w:val="Emphasis"/>
          <w:highlight w:val="green"/>
        </w:rPr>
        <w:t>capital has been leaving China at an unprecedented rate</w:t>
      </w:r>
      <w:r>
        <w:t xml:space="preserve">, </w:t>
      </w:r>
      <w:r w:rsidRPr="00A83929">
        <w:rPr>
          <w:rStyle w:val="StyleUnderline"/>
          <w:highlight w:val="green"/>
        </w:rPr>
        <w:t>suggesting deteriorating confidence</w:t>
      </w:r>
      <w:r>
        <w:t xml:space="preserve"> among businesses and wealthy individuals. </w:t>
      </w:r>
      <w:r w:rsidRPr="007C5238">
        <w:rPr>
          <w:rStyle w:val="StyleUnderline"/>
        </w:rPr>
        <w:t>If the government can’t maintain confidence</w:t>
      </w:r>
      <w:r>
        <w:t xml:space="preserve"> and sustain the growth that’s been a staple of its legitimacy for decades, </w:t>
      </w:r>
      <w:r w:rsidRPr="00A83929">
        <w:rPr>
          <w:rStyle w:val="StyleUnderline"/>
          <w:highlight w:val="green"/>
        </w:rPr>
        <w:t>it could find itself in trouble</w:t>
      </w:r>
      <w:r>
        <w:t>. “Of course it's vulnerable,” says New York University economist Ann Lee. “They need to certainly continue to show the population that they have their best interests at heart and that they’re delivering, otherwise it's too easy for other folks to say we need other options, why can't we create another party to challenge you.”</w:t>
      </w:r>
    </w:p>
    <w:p w:rsidR="00045072" w:rsidRDefault="00045072" w:rsidP="00045072">
      <w:pPr>
        <w:pStyle w:val="Heading3"/>
      </w:pPr>
      <w:bookmarkStart w:id="10" w:name="_Toc456299988"/>
      <w:r>
        <w:lastRenderedPageBreak/>
        <w:t>Uniqueness:  China Econ Down---Exports</w:t>
      </w:r>
      <w:bookmarkEnd w:id="10"/>
    </w:p>
    <w:p w:rsidR="00045072" w:rsidRDefault="00045072" w:rsidP="00045072">
      <w:pPr>
        <w:pStyle w:val="Heading4"/>
      </w:pPr>
      <w:r>
        <w:t>China econ’s down---</w:t>
      </w:r>
      <w:r w:rsidRPr="00BE1A84">
        <w:rPr>
          <w:u w:val="single"/>
        </w:rPr>
        <w:t>falling exports</w:t>
      </w:r>
      <w:r>
        <w:t xml:space="preserve"> and </w:t>
      </w:r>
      <w:r w:rsidRPr="00BE1A84">
        <w:rPr>
          <w:u w:val="single"/>
        </w:rPr>
        <w:t>weak global demand</w:t>
      </w:r>
    </w:p>
    <w:p w:rsidR="00045072" w:rsidRDefault="00045072" w:rsidP="00045072">
      <w:r>
        <w:rPr>
          <w:rStyle w:val="Style13ptBold"/>
        </w:rPr>
        <w:t>Zhang</w:t>
      </w:r>
      <w:r w:rsidRPr="00BE1A84">
        <w:rPr>
          <w:rStyle w:val="Style13ptBold"/>
        </w:rPr>
        <w:t>, 7-12</w:t>
      </w:r>
      <w:r>
        <w:t xml:space="preserve"> – Maggie Zhang, South China Morning Post, 7-12-2016, “China exports, imports fall in June amid further signs of weakening demand in slowing economy”, http://www.scmp.com/news/china/economy/article/1989269/china-exports-imports-fall-june-amid-further-signs-weakening</w:t>
      </w:r>
    </w:p>
    <w:p w:rsidR="00045072" w:rsidRDefault="00045072" w:rsidP="00045072">
      <w:r w:rsidRPr="00BE1A84">
        <w:rPr>
          <w:rStyle w:val="StyleUnderline"/>
          <w:highlight w:val="green"/>
        </w:rPr>
        <w:t xml:space="preserve">China’s </w:t>
      </w:r>
      <w:r w:rsidRPr="00BE1A84">
        <w:rPr>
          <w:rStyle w:val="Emphasis"/>
          <w:highlight w:val="green"/>
        </w:rPr>
        <w:t>exports fell further</w:t>
      </w:r>
      <w:r w:rsidRPr="00BE1A84">
        <w:rPr>
          <w:rStyle w:val="StyleUnderline"/>
        </w:rPr>
        <w:t xml:space="preserve"> last month </w:t>
      </w:r>
      <w:r w:rsidRPr="00BE1A84">
        <w:rPr>
          <w:rStyle w:val="StyleUnderline"/>
          <w:highlight w:val="green"/>
        </w:rPr>
        <w:t xml:space="preserve">amid </w:t>
      </w:r>
      <w:r w:rsidRPr="00BE1A84">
        <w:rPr>
          <w:rStyle w:val="Emphasis"/>
          <w:highlight w:val="green"/>
        </w:rPr>
        <w:t>continued weak overseas demand</w:t>
      </w:r>
      <w:r>
        <w:t xml:space="preserve">, </w:t>
      </w:r>
      <w:r w:rsidRPr="00BE1A84">
        <w:rPr>
          <w:rStyle w:val="StyleUnderline"/>
        </w:rPr>
        <w:t xml:space="preserve">with analysts </w:t>
      </w:r>
      <w:r w:rsidRPr="00BE1A84">
        <w:rPr>
          <w:rStyle w:val="StyleUnderline"/>
          <w:highlight w:val="green"/>
        </w:rPr>
        <w:t>warning of a</w:t>
      </w:r>
      <w:r w:rsidRPr="00BE1A84">
        <w:rPr>
          <w:rStyle w:val="StyleUnderline"/>
        </w:rPr>
        <w:t xml:space="preserve"> </w:t>
      </w:r>
      <w:r w:rsidRPr="00BE1A84">
        <w:rPr>
          <w:rStyle w:val="Emphasis"/>
          <w:highlight w:val="green"/>
        </w:rPr>
        <w:t>gloomy global econ</w:t>
      </w:r>
      <w:r w:rsidRPr="00BE1A84">
        <w:rPr>
          <w:rStyle w:val="Emphasis"/>
        </w:rPr>
        <w:t>omic outlook</w:t>
      </w:r>
      <w:r>
        <w:t xml:space="preserve"> </w:t>
      </w:r>
      <w:r w:rsidRPr="00BE1A84">
        <w:rPr>
          <w:rStyle w:val="StyleUnderline"/>
        </w:rPr>
        <w:t>made even gloomier by Britain’s vote</w:t>
      </w:r>
      <w:r>
        <w:t xml:space="preserve"> to leave the European Union.</w:t>
      </w:r>
    </w:p>
    <w:p w:rsidR="00045072" w:rsidRDefault="00045072" w:rsidP="00045072">
      <w:r w:rsidRPr="00BE1A84">
        <w:rPr>
          <w:rStyle w:val="StyleUnderline"/>
        </w:rPr>
        <w:t>Imports</w:t>
      </w:r>
      <w:r>
        <w:t xml:space="preserve"> also </w:t>
      </w:r>
      <w:r w:rsidRPr="00BE1A84">
        <w:rPr>
          <w:rStyle w:val="StyleUnderline"/>
        </w:rPr>
        <w:t>proved disappointing</w:t>
      </w:r>
      <w:r>
        <w:t>, although Beijing’s increased sourcing of gold from Hong Kong led to a rise in the city’s overall exports to the mainland.</w:t>
      </w:r>
    </w:p>
    <w:p w:rsidR="00045072" w:rsidRDefault="00045072" w:rsidP="00045072">
      <w:r w:rsidRPr="00BE1A84">
        <w:rPr>
          <w:rStyle w:val="StyleUnderline"/>
          <w:highlight w:val="green"/>
        </w:rPr>
        <w:t>Exports fell 4.8 per cent</w:t>
      </w:r>
      <w:r w:rsidRPr="00BE1A84">
        <w:rPr>
          <w:rStyle w:val="StyleUnderline"/>
        </w:rPr>
        <w:t xml:space="preserve"> last month</w:t>
      </w:r>
      <w:r>
        <w:t xml:space="preserve"> in US dollar terms from the same period a year earlier, according to data released by the General Administration of Customs yesterday. This </w:t>
      </w:r>
      <w:r w:rsidRPr="00BE1A84">
        <w:rPr>
          <w:rStyle w:val="StyleUnderline"/>
        </w:rPr>
        <w:t>compared with a drop of 4.1 per cent in May</w:t>
      </w:r>
      <w:r>
        <w:t>.</w:t>
      </w:r>
    </w:p>
    <w:p w:rsidR="00045072" w:rsidRDefault="00045072" w:rsidP="00045072">
      <w:r w:rsidRPr="00BE1A84">
        <w:rPr>
          <w:rStyle w:val="StyleUnderline"/>
          <w:highlight w:val="green"/>
        </w:rPr>
        <w:t>Imports</w:t>
      </w:r>
      <w:r w:rsidRPr="00BE1A84">
        <w:rPr>
          <w:rStyle w:val="StyleUnderline"/>
        </w:rPr>
        <w:t xml:space="preserve"> tumbled a </w:t>
      </w:r>
      <w:r w:rsidRPr="00BE1A84">
        <w:rPr>
          <w:rStyle w:val="Emphasis"/>
        </w:rPr>
        <w:t xml:space="preserve">worse-than-expected </w:t>
      </w:r>
      <w:r w:rsidRPr="00BE1A84">
        <w:rPr>
          <w:rStyle w:val="Emphasis"/>
          <w:highlight w:val="green"/>
        </w:rPr>
        <w:t>8.4 per cent</w:t>
      </w:r>
      <w:r w:rsidRPr="00BE1A84">
        <w:rPr>
          <w:rStyle w:val="StyleUnderline"/>
        </w:rPr>
        <w:t xml:space="preserve"> in June</w:t>
      </w:r>
      <w:r>
        <w:t xml:space="preserve">, after falling 0.4 per cent in May, the data showed. It was </w:t>
      </w:r>
      <w:r w:rsidRPr="00BE1A84">
        <w:rPr>
          <w:rStyle w:val="StyleUnderline"/>
          <w:highlight w:val="green"/>
        </w:rPr>
        <w:t xml:space="preserve">the </w:t>
      </w:r>
      <w:r w:rsidRPr="00BE1A84">
        <w:rPr>
          <w:rStyle w:val="Emphasis"/>
          <w:highlight w:val="green"/>
        </w:rPr>
        <w:t>sixth successive</w:t>
      </w:r>
      <w:r w:rsidRPr="00BE1A84">
        <w:rPr>
          <w:rStyle w:val="StyleUnderline"/>
          <w:highlight w:val="green"/>
        </w:rPr>
        <w:t xml:space="preserve"> monthly drop</w:t>
      </w:r>
      <w:r w:rsidRPr="00BE1A84">
        <w:rPr>
          <w:rStyle w:val="StyleUnderline"/>
        </w:rPr>
        <w:t xml:space="preserve"> in imports this year</w:t>
      </w:r>
      <w:r>
        <w:t>.</w:t>
      </w:r>
    </w:p>
    <w:p w:rsidR="00045072" w:rsidRDefault="00045072" w:rsidP="00045072">
      <w:r w:rsidRPr="00BE1A84">
        <w:rPr>
          <w:rStyle w:val="StyleUnderline"/>
          <w:highlight w:val="green"/>
        </w:rPr>
        <w:t>The trade surplus shrank</w:t>
      </w:r>
      <w:r w:rsidRPr="00BE1A84">
        <w:rPr>
          <w:rStyle w:val="StyleUnderline"/>
        </w:rPr>
        <w:t xml:space="preserve"> to</w:t>
      </w:r>
      <w:r>
        <w:t xml:space="preserve"> US</w:t>
      </w:r>
      <w:r w:rsidRPr="00BE1A84">
        <w:rPr>
          <w:rStyle w:val="StyleUnderline"/>
        </w:rPr>
        <w:t>$48.1 billion</w:t>
      </w:r>
      <w:r>
        <w:t xml:space="preserve"> in June </w:t>
      </w:r>
      <w:r w:rsidRPr="00BE1A84">
        <w:rPr>
          <w:rStyle w:val="StyleUnderline"/>
        </w:rPr>
        <w:t>from</w:t>
      </w:r>
      <w:r>
        <w:t xml:space="preserve"> May’s US</w:t>
      </w:r>
      <w:r w:rsidRPr="00BE1A84">
        <w:rPr>
          <w:rStyle w:val="StyleUnderline"/>
        </w:rPr>
        <w:t>$50 billion</w:t>
      </w:r>
      <w:r>
        <w:t>.</w:t>
      </w:r>
    </w:p>
    <w:p w:rsidR="00045072" w:rsidRDefault="00045072" w:rsidP="00045072">
      <w:r>
        <w:t xml:space="preserve">Bank of Communications senior Liu Tao said: “We </w:t>
      </w:r>
      <w:r w:rsidRPr="00BE1A84">
        <w:rPr>
          <w:rStyle w:val="StyleUnderline"/>
          <w:highlight w:val="green"/>
        </w:rPr>
        <w:t xml:space="preserve">expect external demand to </w:t>
      </w:r>
      <w:r w:rsidRPr="00BE1A84">
        <w:rPr>
          <w:rStyle w:val="Emphasis"/>
          <w:highlight w:val="green"/>
        </w:rPr>
        <w:t>remain weak</w:t>
      </w:r>
      <w:r w:rsidRPr="00BE1A84">
        <w:rPr>
          <w:highlight w:val="green"/>
        </w:rPr>
        <w:t xml:space="preserve"> </w:t>
      </w:r>
      <w:r w:rsidRPr="00BE1A84">
        <w:rPr>
          <w:rStyle w:val="StyleUnderline"/>
          <w:highlight w:val="green"/>
        </w:rPr>
        <w:t>during rising uncertainties with</w:t>
      </w:r>
      <w:r w:rsidRPr="00BE1A84">
        <w:rPr>
          <w:rStyle w:val="StyleUnderline"/>
        </w:rPr>
        <w:t xml:space="preserve"> the </w:t>
      </w:r>
      <w:r w:rsidRPr="00BE1A84">
        <w:rPr>
          <w:rStyle w:val="StyleUnderline"/>
          <w:highlight w:val="green"/>
        </w:rPr>
        <w:t>Brexit</w:t>
      </w:r>
      <w:r w:rsidRPr="00BE1A84">
        <w:rPr>
          <w:rStyle w:val="StyleUnderline"/>
        </w:rPr>
        <w:t xml:space="preserve"> vote </w:t>
      </w:r>
      <w:r w:rsidRPr="00BE1A84">
        <w:rPr>
          <w:rStyle w:val="StyleUnderline"/>
          <w:highlight w:val="green"/>
        </w:rPr>
        <w:t>and</w:t>
      </w:r>
      <w:r w:rsidRPr="00BE1A84">
        <w:rPr>
          <w:rStyle w:val="StyleUnderline"/>
        </w:rPr>
        <w:t xml:space="preserve"> foresee </w:t>
      </w:r>
      <w:r w:rsidRPr="00BE1A84">
        <w:rPr>
          <w:rStyle w:val="Emphasis"/>
          <w:highlight w:val="green"/>
        </w:rPr>
        <w:t>downward pressure for exporters</w:t>
      </w:r>
      <w:r w:rsidRPr="00BE1A84">
        <w:rPr>
          <w:rStyle w:val="StyleUnderline"/>
          <w:highlight w:val="green"/>
        </w:rPr>
        <w:t xml:space="preserve"> in the second half</w:t>
      </w:r>
      <w:r>
        <w:t>.”</w:t>
      </w:r>
    </w:p>
    <w:p w:rsidR="00045072" w:rsidRDefault="00045072" w:rsidP="00045072"/>
    <w:p w:rsidR="00045072" w:rsidRDefault="00045072" w:rsidP="00045072"/>
    <w:p w:rsidR="00045072" w:rsidRPr="00BE1A84" w:rsidRDefault="00045072" w:rsidP="00045072"/>
    <w:p w:rsidR="00045072" w:rsidRDefault="00045072" w:rsidP="00045072">
      <w:pPr>
        <w:pStyle w:val="Heading3"/>
      </w:pPr>
      <w:bookmarkStart w:id="11" w:name="_Toc456299989"/>
      <w:r>
        <w:lastRenderedPageBreak/>
        <w:t>Uniqueness:  China Econ Down---A2: Rebound/Reform</w:t>
      </w:r>
      <w:bookmarkEnd w:id="11"/>
    </w:p>
    <w:p w:rsidR="00045072" w:rsidRDefault="00045072" w:rsidP="00045072">
      <w:pPr>
        <w:pStyle w:val="Heading4"/>
      </w:pPr>
      <w:r>
        <w:t xml:space="preserve">Rebound is </w:t>
      </w:r>
      <w:r w:rsidRPr="00996407">
        <w:rPr>
          <w:u w:val="single"/>
        </w:rPr>
        <w:t>short-term</w:t>
      </w:r>
      <w:r>
        <w:t xml:space="preserve"> and </w:t>
      </w:r>
      <w:r w:rsidRPr="00996407">
        <w:rPr>
          <w:u w:val="single"/>
        </w:rPr>
        <w:t>unsustainable</w:t>
      </w:r>
      <w:r>
        <w:t>---laundry list</w:t>
      </w:r>
    </w:p>
    <w:p w:rsidR="00045072" w:rsidRDefault="00045072" w:rsidP="00045072">
      <w:r w:rsidRPr="00996407">
        <w:rPr>
          <w:rStyle w:val="Style13ptBold"/>
        </w:rPr>
        <w:t>DeFotis, 7-8</w:t>
      </w:r>
      <w:r>
        <w:t xml:space="preserve"> – Dimitra DeFotis, citing Cem Karacadag, co-manager of Babson’s emerging markets sovereign debt strategy, and Kristine Li, a member of Babson’s emerging markets corporate debt group, 7-8-2016, “6 Reasons China’s Economic Rebound May Gasp For Air”, http://blogs.barrons.com/emergingmarketsdaily/2016/07/08/6-reasons-chinas-economic-rebound-may-gasp-for-air/</w:t>
      </w:r>
    </w:p>
    <w:p w:rsidR="00045072" w:rsidRDefault="00045072" w:rsidP="00045072">
      <w:r w:rsidRPr="00996407">
        <w:rPr>
          <w:rStyle w:val="StyleUnderline"/>
        </w:rPr>
        <w:t>The conclusion on China from debt experts at Babson</w:t>
      </w:r>
      <w:r>
        <w:t xml:space="preserve">, which manages roughly $240 billion in assets? </w:t>
      </w:r>
      <w:r w:rsidRPr="00996407">
        <w:rPr>
          <w:rStyle w:val="StyleUnderline"/>
        </w:rPr>
        <w:t xml:space="preserve">The </w:t>
      </w:r>
      <w:r w:rsidRPr="0027445C">
        <w:rPr>
          <w:rStyle w:val="StyleUnderline"/>
          <w:highlight w:val="green"/>
        </w:rPr>
        <w:t>government</w:t>
      </w:r>
      <w:r w:rsidRPr="00996407">
        <w:rPr>
          <w:rStyle w:val="StyleUnderline"/>
        </w:rPr>
        <w:t xml:space="preserve">’s new economic </w:t>
      </w:r>
      <w:r w:rsidRPr="0027445C">
        <w:rPr>
          <w:rStyle w:val="StyleUnderline"/>
          <w:highlight w:val="green"/>
        </w:rPr>
        <w:t>policies</w:t>
      </w:r>
      <w:r w:rsidRPr="00996407">
        <w:rPr>
          <w:rStyle w:val="StyleUnderline"/>
        </w:rPr>
        <w:t xml:space="preserve"> aren’t much different from old ones and</w:t>
      </w:r>
      <w:r>
        <w:t xml:space="preserve"> this </w:t>
      </w:r>
      <w:r w:rsidRPr="00996407">
        <w:rPr>
          <w:rStyle w:val="StyleUnderline"/>
        </w:rPr>
        <w:t xml:space="preserve">could </w:t>
      </w:r>
      <w:r w:rsidRPr="0027445C">
        <w:rPr>
          <w:rStyle w:val="Emphasis"/>
          <w:highlight w:val="green"/>
        </w:rPr>
        <w:t>compound structural imbalances</w:t>
      </w:r>
      <w:r w:rsidRPr="0027445C">
        <w:rPr>
          <w:rStyle w:val="StyleUnderline"/>
          <w:highlight w:val="green"/>
        </w:rPr>
        <w:t xml:space="preserve"> and </w:t>
      </w:r>
      <w:r w:rsidRPr="0027445C">
        <w:rPr>
          <w:rStyle w:val="Emphasis"/>
          <w:highlight w:val="green"/>
        </w:rPr>
        <w:t>pressure growth</w:t>
      </w:r>
      <w:r>
        <w:t>. Cem Karacadag, co-manager of Babson’s emerging markets sovereign debt strategy, and Kristine Li, a member of Babson’s emerging markets corporate debt group, write:</w:t>
      </w:r>
    </w:p>
    <w:p w:rsidR="00045072" w:rsidRDefault="00045072" w:rsidP="00045072">
      <w:r>
        <w:t xml:space="preserve">“The Chinese economy has performed better than many expected so far this year: industrial production and power generation have rebounded, cement and steel output have risen, and property prices, sales and starts have all improved. Chinese imports of copper, coal, iron, rubber and oil are also up. But </w:t>
      </w:r>
      <w:r w:rsidRPr="0027445C">
        <w:rPr>
          <w:rStyle w:val="StyleUnderline"/>
          <w:highlight w:val="green"/>
        </w:rPr>
        <w:t>serious questions exist around</w:t>
      </w:r>
      <w:r w:rsidRPr="00996407">
        <w:rPr>
          <w:rStyle w:val="StyleUnderline"/>
        </w:rPr>
        <w:t xml:space="preserve"> the </w:t>
      </w:r>
      <w:r w:rsidRPr="0027445C">
        <w:rPr>
          <w:rStyle w:val="Emphasis"/>
          <w:highlight w:val="green"/>
        </w:rPr>
        <w:t>sustainability of China’s rebound</w:t>
      </w:r>
      <w:r>
        <w:t xml:space="preserve"> … Our analysis leads us to conclude that </w:t>
      </w:r>
      <w:r w:rsidRPr="00996407">
        <w:rPr>
          <w:rStyle w:val="StyleUnderline"/>
        </w:rPr>
        <w:t xml:space="preserve">China’s recent economic </w:t>
      </w:r>
      <w:r w:rsidRPr="0027445C">
        <w:rPr>
          <w:rStyle w:val="StyleUnderline"/>
          <w:highlight w:val="green"/>
        </w:rPr>
        <w:t xml:space="preserve">revival looks set to </w:t>
      </w:r>
      <w:r w:rsidRPr="0027445C">
        <w:rPr>
          <w:rStyle w:val="Emphasis"/>
          <w:highlight w:val="green"/>
        </w:rPr>
        <w:t>reverse course in the quarters to come</w:t>
      </w:r>
      <w:r>
        <w:t xml:space="preserve">. … </w:t>
      </w:r>
      <w:r w:rsidRPr="00996407">
        <w:rPr>
          <w:rStyle w:val="StyleUnderline"/>
        </w:rPr>
        <w:t>Most</w:t>
      </w:r>
      <w:r>
        <w:t xml:space="preserve"> EM sovereigns and corporates [bonds] are strong enough to weather more headwinds; only a select few with direct links to China that are poorly managed will suffer materially. … EM FX could also face some weakness as currencies adjust to the cycle.</w:t>
      </w:r>
    </w:p>
    <w:p w:rsidR="00045072" w:rsidRDefault="00045072" w:rsidP="00045072">
      <w:r w:rsidRPr="0027445C">
        <w:rPr>
          <w:rStyle w:val="Emphasis"/>
          <w:highlight w:val="green"/>
        </w:rPr>
        <w:t>1:</w:t>
      </w:r>
      <w:r w:rsidRPr="0027445C">
        <w:rPr>
          <w:highlight w:val="green"/>
        </w:rPr>
        <w:t xml:space="preserve"> </w:t>
      </w:r>
      <w:r w:rsidRPr="0027445C">
        <w:rPr>
          <w:rStyle w:val="StyleUnderline"/>
          <w:highlight w:val="green"/>
        </w:rPr>
        <w:t>Government-led</w:t>
      </w:r>
      <w:r w:rsidRPr="00996407">
        <w:rPr>
          <w:rStyle w:val="StyleUnderline"/>
        </w:rPr>
        <w:t xml:space="preserve"> infrastructure and property </w:t>
      </w:r>
      <w:r w:rsidRPr="0027445C">
        <w:rPr>
          <w:rStyle w:val="StyleUnderline"/>
          <w:highlight w:val="green"/>
        </w:rPr>
        <w:t>investment</w:t>
      </w:r>
      <w:r>
        <w:t xml:space="preserve">, fueled by cheap credit to state-owned enterprises (SOEs) and individuals </w:t>
      </w:r>
      <w:r w:rsidRPr="0027445C">
        <w:rPr>
          <w:rStyle w:val="StyleUnderline"/>
          <w:highlight w:val="green"/>
        </w:rPr>
        <w:t>has failed to stem</w:t>
      </w:r>
      <w:r w:rsidRPr="00996407">
        <w:rPr>
          <w:rStyle w:val="StyleUnderline"/>
        </w:rPr>
        <w:t xml:space="preserve"> the </w:t>
      </w:r>
      <w:r w:rsidRPr="0027445C">
        <w:rPr>
          <w:rStyle w:val="Emphasis"/>
          <w:highlight w:val="green"/>
        </w:rPr>
        <w:t>decline in private</w:t>
      </w:r>
      <w:r w:rsidRPr="00996407">
        <w:rPr>
          <w:rStyle w:val="Emphasis"/>
        </w:rPr>
        <w:t xml:space="preserve"> sector </w:t>
      </w:r>
      <w:r w:rsidRPr="0027445C">
        <w:rPr>
          <w:rStyle w:val="Emphasis"/>
          <w:highlight w:val="green"/>
        </w:rPr>
        <w:t>investment</w:t>
      </w:r>
      <w:r>
        <w:t xml:space="preserve"> and sentiment …</w:t>
      </w:r>
    </w:p>
    <w:p w:rsidR="00045072" w:rsidRDefault="00045072" w:rsidP="00045072">
      <w:r w:rsidRPr="0027445C">
        <w:rPr>
          <w:rStyle w:val="Emphasis"/>
          <w:highlight w:val="green"/>
        </w:rPr>
        <w:t>2.</w:t>
      </w:r>
      <w:r>
        <w:t xml:space="preserve"> </w:t>
      </w:r>
      <w:r w:rsidRPr="00996407">
        <w:rPr>
          <w:rStyle w:val="StyleUnderline"/>
        </w:rPr>
        <w:t xml:space="preserve">The property market rebound highlights imbalances: </w:t>
      </w:r>
      <w:r w:rsidRPr="0027445C">
        <w:rPr>
          <w:rStyle w:val="StyleUnderline"/>
          <w:highlight w:val="green"/>
        </w:rPr>
        <w:t>credit is fueling speculative home demand</w:t>
      </w:r>
      <w:r>
        <w:t xml:space="preserve">, secondary market activity and higher prices in places that have less potential for more real estate investment. Thus, </w:t>
      </w:r>
      <w:r w:rsidRPr="00996407">
        <w:rPr>
          <w:rStyle w:val="StyleUnderline"/>
        </w:rPr>
        <w:t xml:space="preserve">this is </w:t>
      </w:r>
      <w:r w:rsidRPr="0027445C">
        <w:rPr>
          <w:rStyle w:val="StyleUnderline"/>
          <w:highlight w:val="green"/>
        </w:rPr>
        <w:t>unlikely to become</w:t>
      </w:r>
      <w:r w:rsidRPr="00996407">
        <w:rPr>
          <w:rStyle w:val="StyleUnderline"/>
        </w:rPr>
        <w:t xml:space="preserve"> a </w:t>
      </w:r>
      <w:r w:rsidRPr="0027445C">
        <w:rPr>
          <w:rStyle w:val="StyleUnderline"/>
          <w:highlight w:val="green"/>
        </w:rPr>
        <w:t>sustainable</w:t>
      </w:r>
      <w:r w:rsidRPr="00996407">
        <w:rPr>
          <w:rStyle w:val="StyleUnderline"/>
        </w:rPr>
        <w:t xml:space="preserve"> source of growth</w:t>
      </w:r>
      <w:r>
        <w:t xml:space="preserve"> …</w:t>
      </w:r>
    </w:p>
    <w:p w:rsidR="00045072" w:rsidRDefault="00045072" w:rsidP="00045072">
      <w:r w:rsidRPr="0027445C">
        <w:rPr>
          <w:rStyle w:val="Emphasis"/>
          <w:highlight w:val="green"/>
        </w:rPr>
        <w:t>3.</w:t>
      </w:r>
      <w:r w:rsidRPr="0027445C">
        <w:rPr>
          <w:highlight w:val="green"/>
        </w:rPr>
        <w:t xml:space="preserve"> </w:t>
      </w:r>
      <w:r w:rsidRPr="0027445C">
        <w:rPr>
          <w:rStyle w:val="StyleUnderline"/>
          <w:highlight w:val="green"/>
        </w:rPr>
        <w:t xml:space="preserve">SOE reforms are </w:t>
      </w:r>
      <w:r w:rsidRPr="0027445C">
        <w:rPr>
          <w:rStyle w:val="Emphasis"/>
          <w:highlight w:val="green"/>
        </w:rPr>
        <w:t>more challenging than expected</w:t>
      </w:r>
      <w:r>
        <w:t xml:space="preserve">. … The government and banking system are left to face the adverse consequences: </w:t>
      </w:r>
      <w:r w:rsidRPr="00996407">
        <w:rPr>
          <w:rStyle w:val="StyleUnderline"/>
        </w:rPr>
        <w:t>SOE profits keep falling and their leverage keeps rising</w:t>
      </w:r>
      <w:r>
        <w:t>.</w:t>
      </w:r>
    </w:p>
    <w:p w:rsidR="00045072" w:rsidRDefault="00045072" w:rsidP="00045072">
      <w:r w:rsidRPr="0027445C">
        <w:rPr>
          <w:rStyle w:val="Emphasis"/>
          <w:highlight w:val="green"/>
        </w:rPr>
        <w:t>4.</w:t>
      </w:r>
      <w:r>
        <w:t xml:space="preserve"> </w:t>
      </w:r>
      <w:r w:rsidRPr="00996407">
        <w:rPr>
          <w:rStyle w:val="StyleUnderline"/>
        </w:rPr>
        <w:t xml:space="preserve">China’s </w:t>
      </w:r>
      <w:r w:rsidRPr="0027445C">
        <w:rPr>
          <w:rStyle w:val="StyleUnderline"/>
          <w:highlight w:val="green"/>
        </w:rPr>
        <w:t>banking</w:t>
      </w:r>
      <w:r w:rsidRPr="00996407">
        <w:rPr>
          <w:rStyle w:val="StyleUnderline"/>
        </w:rPr>
        <w:t xml:space="preserve"> sector </w:t>
      </w:r>
      <w:r w:rsidRPr="0027445C">
        <w:rPr>
          <w:rStyle w:val="StyleUnderline"/>
          <w:highlight w:val="green"/>
        </w:rPr>
        <w:t>is highly correlated with the economy</w:t>
      </w:r>
      <w:r w:rsidRPr="00996407">
        <w:rPr>
          <w:rStyle w:val="StyleUnderline"/>
        </w:rPr>
        <w:t xml:space="preserve"> and policy</w:t>
      </w:r>
      <w:r>
        <w:t xml:space="preserve">. Non-performing loans (NPLs) have risen from a very low base of 0.96% three years ago to 1.75% as of March 2016. And, the magnitude of loans at risk is something that must be considered: the IMF estimated that </w:t>
      </w:r>
      <w:r w:rsidRPr="0027445C">
        <w:rPr>
          <w:rStyle w:val="StyleUnderline"/>
          <w:highlight w:val="green"/>
        </w:rPr>
        <w:t>loans at risk</w:t>
      </w:r>
      <w:r w:rsidRPr="00996407">
        <w:rPr>
          <w:rStyle w:val="StyleUnderline"/>
        </w:rPr>
        <w:t xml:space="preserve"> in the banking system </w:t>
      </w:r>
      <w:r w:rsidRPr="0027445C">
        <w:rPr>
          <w:rStyle w:val="StyleUnderline"/>
          <w:highlight w:val="green"/>
        </w:rPr>
        <w:t>could be as high as $1.3 trillion</w:t>
      </w:r>
      <w:r>
        <w:t>. … The IMF’s assumption of a 60% loss ratio would yield total losses equivalent to 7% of GDP … NPLs could go much higher if the economy slows and banks decide to no longer support the loss-making SOEs.</w:t>
      </w:r>
    </w:p>
    <w:p w:rsidR="00045072" w:rsidRDefault="00045072" w:rsidP="00045072">
      <w:r w:rsidRPr="0027445C">
        <w:rPr>
          <w:rStyle w:val="Emphasis"/>
          <w:highlight w:val="green"/>
        </w:rPr>
        <w:t>5.</w:t>
      </w:r>
      <w:r w:rsidRPr="0027445C">
        <w:rPr>
          <w:highlight w:val="green"/>
        </w:rPr>
        <w:t xml:space="preserve"> </w:t>
      </w:r>
      <w:r w:rsidRPr="0027445C">
        <w:rPr>
          <w:rStyle w:val="StyleUnderline"/>
          <w:highlight w:val="green"/>
        </w:rPr>
        <w:t>China is lacking a strong consensus on</w:t>
      </w:r>
      <w:r w:rsidRPr="00996407">
        <w:rPr>
          <w:rStyle w:val="StyleUnderline"/>
        </w:rPr>
        <w:t xml:space="preserve"> structural </w:t>
      </w:r>
      <w:r w:rsidRPr="0027445C">
        <w:rPr>
          <w:rStyle w:val="StyleUnderline"/>
          <w:highlight w:val="green"/>
        </w:rPr>
        <w:t>reforms</w:t>
      </w:r>
      <w:r w:rsidRPr="00996407">
        <w:rPr>
          <w:rStyle w:val="StyleUnderline"/>
        </w:rPr>
        <w:t xml:space="preserve"> and policy management</w:t>
      </w:r>
      <w:r>
        <w:t xml:space="preserve">, just at a time when the government is </w:t>
      </w:r>
      <w:r w:rsidRPr="00996407">
        <w:rPr>
          <w:rStyle w:val="StyleUnderline"/>
        </w:rPr>
        <w:t>facing</w:t>
      </w:r>
      <w:r>
        <w:t xml:space="preserve"> important </w:t>
      </w:r>
      <w:r w:rsidRPr="00996407">
        <w:rPr>
          <w:rStyle w:val="StyleUnderline"/>
        </w:rPr>
        <w:t>trade-offs between short-term growth and long-term growth</w:t>
      </w:r>
      <w:r>
        <w:t xml:space="preserve">, and between short-term growth and long-term financial stability. So far, </w:t>
      </w:r>
      <w:r w:rsidRPr="00996407">
        <w:rPr>
          <w:rStyle w:val="StyleUnderline"/>
        </w:rPr>
        <w:t xml:space="preserve">China has stuck to its </w:t>
      </w:r>
      <w:r w:rsidRPr="00996407">
        <w:rPr>
          <w:rStyle w:val="StyleUnderline"/>
        </w:rPr>
        <w:lastRenderedPageBreak/>
        <w:t xml:space="preserve">old ways: pumping more credit into </w:t>
      </w:r>
      <w:r w:rsidRPr="0027445C">
        <w:rPr>
          <w:rStyle w:val="StyleUnderline"/>
        </w:rPr>
        <w:t>infrastructure</w:t>
      </w:r>
      <w:r w:rsidRPr="00996407">
        <w:rPr>
          <w:rStyle w:val="StyleUnderline"/>
        </w:rPr>
        <w:t xml:space="preserve"> investment and SOEs to sustain </w:t>
      </w:r>
      <w:r w:rsidRPr="0027445C">
        <w:rPr>
          <w:rStyle w:val="StyleUnderline"/>
          <w:highlight w:val="green"/>
        </w:rPr>
        <w:t>growth</w:t>
      </w:r>
      <w:r w:rsidRPr="00996407">
        <w:rPr>
          <w:rStyle w:val="StyleUnderline"/>
        </w:rPr>
        <w:t xml:space="preserve"> at </w:t>
      </w:r>
      <w:r w:rsidRPr="0027445C">
        <w:rPr>
          <w:rStyle w:val="StyleUnderline"/>
          <w:highlight w:val="green"/>
        </w:rPr>
        <w:t>levels</w:t>
      </w:r>
      <w:r w:rsidRPr="00996407">
        <w:rPr>
          <w:rStyle w:val="StyleUnderline"/>
        </w:rPr>
        <w:t xml:space="preserve"> that </w:t>
      </w:r>
      <w:r w:rsidRPr="0027445C">
        <w:rPr>
          <w:rStyle w:val="StyleUnderline"/>
          <w:highlight w:val="green"/>
        </w:rPr>
        <w:t>are</w:t>
      </w:r>
      <w:r w:rsidRPr="00996407">
        <w:rPr>
          <w:rStyle w:val="StyleUnderline"/>
        </w:rPr>
        <w:t xml:space="preserve"> probably </w:t>
      </w:r>
      <w:r w:rsidRPr="0027445C">
        <w:rPr>
          <w:rStyle w:val="Emphasis"/>
          <w:highlight w:val="green"/>
        </w:rPr>
        <w:t>not sustainable</w:t>
      </w:r>
      <w:r w:rsidRPr="0027445C">
        <w:rPr>
          <w:rStyle w:val="StyleUnderline"/>
          <w:highlight w:val="green"/>
        </w:rPr>
        <w:t xml:space="preserve"> in the long run</w:t>
      </w:r>
      <w:r>
        <w:t>.</w:t>
      </w:r>
    </w:p>
    <w:p w:rsidR="00045072" w:rsidRDefault="00045072" w:rsidP="00045072">
      <w:r w:rsidRPr="0027445C">
        <w:rPr>
          <w:rStyle w:val="Emphasis"/>
          <w:highlight w:val="green"/>
        </w:rPr>
        <w:t>6.</w:t>
      </w:r>
      <w:r w:rsidRPr="0027445C">
        <w:rPr>
          <w:highlight w:val="green"/>
        </w:rPr>
        <w:t xml:space="preserve"> </w:t>
      </w:r>
      <w:r w:rsidRPr="0027445C">
        <w:rPr>
          <w:rStyle w:val="StyleUnderline"/>
          <w:highlight w:val="green"/>
        </w:rPr>
        <w:t>China is likely to depreciate</w:t>
      </w:r>
      <w:r w:rsidRPr="00996407">
        <w:rPr>
          <w:rStyle w:val="StyleUnderline"/>
        </w:rPr>
        <w:t xml:space="preserve"> its currency </w:t>
      </w:r>
      <w:r w:rsidRPr="0027445C">
        <w:rPr>
          <w:rStyle w:val="StyleUnderline"/>
          <w:highlight w:val="green"/>
        </w:rPr>
        <w:t>only gradually</w:t>
      </w:r>
      <w:r>
        <w:t>. Many local investors see the potential for the CNY to weaken further, because the export sector needs a more competitive currency and because wealth diversification flows out of China will likely continue … FX [foreign currency] reserves of $3.2 trillion are still sizable enough for China to help smooth the pace of CNY depreciation.”</w:t>
      </w:r>
    </w:p>
    <w:p w:rsidR="007E54AA" w:rsidRDefault="007E54AA" w:rsidP="00B55AD5"/>
    <w:p w:rsidR="007E54AA" w:rsidRDefault="007B4B7A" w:rsidP="00B55AD5">
      <w:r>
        <w:br w:type="page"/>
      </w:r>
    </w:p>
    <w:p w:rsidR="007E54AA" w:rsidRDefault="007E54AA" w:rsidP="00B55AD5"/>
    <w:p w:rsidR="00A569E7" w:rsidRDefault="00A569E7">
      <w:r>
        <w:br w:type="page"/>
      </w:r>
    </w:p>
    <w:p w:rsidR="00227837" w:rsidRDefault="00227837">
      <w:r>
        <w:lastRenderedPageBreak/>
        <w:br w:type="page"/>
      </w:r>
    </w:p>
    <w:p w:rsidR="00227837" w:rsidRDefault="00227837" w:rsidP="00227837">
      <w:pPr>
        <w:pStyle w:val="Heading3"/>
      </w:pPr>
      <w:bookmarkStart w:id="12" w:name="_Toc456299990"/>
      <w:r>
        <w:t>Uniqueness:  World Will Avoid Catastrophic Warming Now</w:t>
      </w:r>
      <w:bookmarkEnd w:id="12"/>
    </w:p>
    <w:p w:rsidR="00CD19F5" w:rsidRDefault="00EE61A3" w:rsidP="00227837">
      <w:pPr>
        <w:pStyle w:val="Heading4"/>
      </w:pPr>
      <w:r>
        <w:t xml:space="preserve">(--) </w:t>
      </w:r>
      <w:r w:rsidR="00CD19F5">
        <w:t>The world will avoid more than 2 degree Celsius warming now</w:t>
      </w:r>
      <w:r w:rsidR="00227837">
        <w:t xml:space="preserve"> because China’s emissions are declining</w:t>
      </w:r>
      <w:r w:rsidR="00CD19F5">
        <w:t xml:space="preserve">.  </w:t>
      </w:r>
    </w:p>
    <w:p w:rsidR="00CD19F5" w:rsidRDefault="00CD19F5" w:rsidP="00B55AD5">
      <w:r w:rsidRPr="00227837">
        <w:rPr>
          <w:rStyle w:val="Style13ptBold"/>
        </w:rPr>
        <w:t>INTERNATIONAL BUSINESS TIMES,</w:t>
      </w:r>
      <w:r w:rsidR="00227837" w:rsidRPr="00227837">
        <w:rPr>
          <w:rStyle w:val="Style13ptBold"/>
        </w:rPr>
        <w:t xml:space="preserve"> 2015</w:t>
      </w:r>
      <w:r w:rsidR="00227837">
        <w:t xml:space="preserve"> </w:t>
      </w:r>
      <w:r>
        <w:t>Global warming: China leads the way with policies causing rapid cut in emissions, June 9, 2015.  Retrieved May 13, 2016 from http://www.ibtimes.co.uk/global-warming-china-leads-way-policies-causing-rapid-cut-emissions-1505119</w:t>
      </w:r>
    </w:p>
    <w:p w:rsidR="00CD19F5" w:rsidRDefault="00CD19F5" w:rsidP="00B55AD5">
      <w:r w:rsidRPr="00227837">
        <w:rPr>
          <w:rStyle w:val="StyleUnderline"/>
          <w:highlight w:val="yellow"/>
        </w:rPr>
        <w:t>The world will likely avoid global warming of more than 2 deg C, thanks to China's emissions which are set to peak five years earlier than expected,</w:t>
      </w:r>
      <w:r>
        <w:t xml:space="preserve"> new research indicates.</w:t>
      </w:r>
    </w:p>
    <w:p w:rsidR="00CD19F5" w:rsidRDefault="00EE61A3" w:rsidP="00227837">
      <w:pPr>
        <w:pStyle w:val="Heading4"/>
      </w:pPr>
      <w:r>
        <w:t xml:space="preserve">(--) </w:t>
      </w:r>
      <w:r w:rsidR="00CD19F5">
        <w:t xml:space="preserve">Staying under 2 degrees Celsius warming is the key to avoid catastrophic global warming.  </w:t>
      </w:r>
    </w:p>
    <w:p w:rsidR="00CD19F5" w:rsidRDefault="00CD19F5" w:rsidP="00B55AD5">
      <w:r>
        <w:t xml:space="preserve">Ben </w:t>
      </w:r>
      <w:r w:rsidRPr="00227837">
        <w:rPr>
          <w:rStyle w:val="Style13ptBold"/>
        </w:rPr>
        <w:t xml:space="preserve">Reynolds, </w:t>
      </w:r>
      <w:r w:rsidR="00227837" w:rsidRPr="00227837">
        <w:rPr>
          <w:rStyle w:val="Style13ptBold"/>
        </w:rPr>
        <w:t>2015</w:t>
      </w:r>
      <w:r w:rsidR="00227837">
        <w:t xml:space="preserve"> </w:t>
      </w:r>
      <w:r>
        <w:t>(staff writer) Getting Below Two Degrees Celsius, Dec. 10, 2015.  Retrieved May 13, 2016 from http://www.chinausfocus.com/energy-environment/getting-below-two-degrees-celsius/</w:t>
      </w:r>
    </w:p>
    <w:p w:rsidR="00CD19F5" w:rsidRPr="00227837" w:rsidRDefault="00CD19F5" w:rsidP="00B55AD5">
      <w:pPr>
        <w:rPr>
          <w:rStyle w:val="StyleUnderline"/>
        </w:rPr>
      </w:pPr>
      <w:r>
        <w:t xml:space="preserve">At the COP21 talks in Paris, an imposing number loomed over the negotiations. That number is </w:t>
      </w:r>
      <w:r w:rsidRPr="00227837">
        <w:rPr>
          <w:rStyle w:val="StyleUnderline"/>
          <w:highlight w:val="yellow"/>
        </w:rPr>
        <w:t>two degrees Celsius – the amount of warming that the</w:t>
      </w:r>
      <w:r>
        <w:t xml:space="preserve"> Intergovernmental Panel on Climate Change </w:t>
      </w:r>
      <w:r w:rsidRPr="00227837">
        <w:rPr>
          <w:rStyle w:val="StyleUnderline"/>
          <w:highlight w:val="yellow"/>
        </w:rPr>
        <w:t>(IPCC) states that humanity needs to stay under if it intends to avert catastrophic global warming within the 21st century.</w:t>
      </w:r>
      <w:r w:rsidRPr="00227837">
        <w:rPr>
          <w:rStyle w:val="StyleUnderline"/>
        </w:rPr>
        <w:t xml:space="preserve"> </w:t>
      </w:r>
    </w:p>
    <w:p w:rsidR="00CD19F5" w:rsidRDefault="00EE61A3" w:rsidP="00227837">
      <w:pPr>
        <w:pStyle w:val="Heading4"/>
      </w:pPr>
      <w:r>
        <w:t xml:space="preserve">(--) </w:t>
      </w:r>
      <w:r w:rsidR="00CD19F5">
        <w:t xml:space="preserve">Climate change will be catastrophic if not held to 2 degrees Celsius.  </w:t>
      </w:r>
    </w:p>
    <w:p w:rsidR="00CD19F5" w:rsidRDefault="00CD19F5" w:rsidP="00B55AD5">
      <w:r>
        <w:t xml:space="preserve">Greg </w:t>
      </w:r>
      <w:r w:rsidRPr="00227837">
        <w:rPr>
          <w:rStyle w:val="Style13ptBold"/>
        </w:rPr>
        <w:t>Ansley</w:t>
      </w:r>
      <w:r w:rsidR="00227837" w:rsidRPr="00227837">
        <w:rPr>
          <w:rStyle w:val="Style13ptBold"/>
        </w:rPr>
        <w:t>, 2014</w:t>
      </w:r>
      <w:r w:rsidR="00227837">
        <w:t xml:space="preserve"> </w:t>
      </w:r>
      <w:r>
        <w:t xml:space="preserve">(staff writer) NEW ZEALAND HERALD, Academics warn human survival on the line, Apr. 1, 2014.  Retrieved May 13, 2016 from http://www.nzherald.co.nz/world/news/article.cfm ?c_id=2&amp;objectid=11229788, </w:t>
      </w:r>
    </w:p>
    <w:p w:rsidR="00CD19F5" w:rsidRPr="00227837" w:rsidRDefault="00CD19F5" w:rsidP="00B55AD5">
      <w:pPr>
        <w:rPr>
          <w:sz w:val="16"/>
        </w:rPr>
      </w:pPr>
      <w:r w:rsidRPr="00227837">
        <w:rPr>
          <w:rStyle w:val="StyleUnderline"/>
          <w:highlight w:val="yellow"/>
        </w:rPr>
        <w:t>The IPCC found the negative effects of climate change have already extended beyond any potential benefits of rising temperatures. They will worsen if global-average temperatures continue to rise by the expected lower limit of 2C by 2100 and could become catastrophic if temperatures rise higher than 4C.</w:t>
      </w:r>
      <w:r w:rsidRPr="00227837">
        <w:rPr>
          <w:sz w:val="16"/>
        </w:rPr>
        <w:t xml:space="preserve"> In a blunt and often pessimistic assessment of climate-change effects, the fifth since 1990, the IPCC scientists give a stark warning about what the world should expect if global temperatures rise as predicted without mitigation or adaptation. "In recent decades, changes in climate have caused impacts on natural and human systems on all continents and across the oceans," says the report released after a final meeting in Yokohama, Japan. It says </w:t>
      </w:r>
      <w:r w:rsidRPr="00227837">
        <w:rPr>
          <w:rStyle w:val="StyleUnderline"/>
          <w:highlight w:val="yellow"/>
        </w:rPr>
        <w:t>climate-change effects this century</w:t>
      </w:r>
      <w:r w:rsidRPr="00227837">
        <w:rPr>
          <w:sz w:val="16"/>
        </w:rPr>
        <w:t xml:space="preserve"> are tipped to slow economic growth, </w:t>
      </w:r>
      <w:r w:rsidRPr="00227837">
        <w:rPr>
          <w:rStyle w:val="StyleUnderline"/>
          <w:highlight w:val="yellow"/>
        </w:rPr>
        <w:t>make poverty tougher, further erode food security, and prolong existing and create new poverty traps</w:t>
      </w:r>
      <w:r w:rsidRPr="00227837">
        <w:rPr>
          <w:sz w:val="16"/>
        </w:rPr>
        <w:t xml:space="preserve">, the latter particularly in urban areas </w:t>
      </w:r>
      <w:r w:rsidRPr="00227837">
        <w:rPr>
          <w:rStyle w:val="StyleUnderline"/>
          <w:highlight w:val="yellow"/>
        </w:rPr>
        <w:t>and "emerging hot spots of hunger</w:t>
      </w:r>
      <w:r w:rsidRPr="00227837">
        <w:rPr>
          <w:sz w:val="16"/>
        </w:rPr>
        <w:t>". "Climate change is happening, there are big risks for everyone and no place in the world is immune from them," said Professor Neil Adger of Exeter University, one of the many lead authors of the report. Nearly 2000 experts from around the world contributed.</w:t>
      </w:r>
    </w:p>
    <w:p w:rsidR="00CD19F5" w:rsidRDefault="00EE61A3" w:rsidP="00227837">
      <w:pPr>
        <w:pStyle w:val="Heading4"/>
      </w:pPr>
      <w:r>
        <w:t xml:space="preserve">(--) </w:t>
      </w:r>
      <w:r w:rsidR="00CD19F5">
        <w:t xml:space="preserve">China’s coal consumption is falling now.  </w:t>
      </w:r>
    </w:p>
    <w:p w:rsidR="00CD19F5" w:rsidRDefault="00CD19F5" w:rsidP="00B55AD5">
      <w:r w:rsidRPr="00227837">
        <w:rPr>
          <w:rStyle w:val="Style13ptBold"/>
        </w:rPr>
        <w:t xml:space="preserve">INTERNATIONAL BUSINESS TIMES, </w:t>
      </w:r>
      <w:r w:rsidR="00227837" w:rsidRPr="00227837">
        <w:rPr>
          <w:rStyle w:val="Style13ptBold"/>
        </w:rPr>
        <w:t>2015</w:t>
      </w:r>
      <w:r w:rsidR="00227837">
        <w:t xml:space="preserve"> </w:t>
      </w:r>
      <w:r>
        <w:t>Global warming: China leads the way with policies causing rapid cut in emissions, June 9, 2015.  Retrieved May 13, 2016 from http://www.ibtimes.co.uk/global-warming-china-leads-way-policies-causing-rapid-cut-emissions-1505119</w:t>
      </w:r>
    </w:p>
    <w:p w:rsidR="00CD19F5" w:rsidRDefault="00CD19F5" w:rsidP="00B55AD5">
      <w:r>
        <w:t xml:space="preserve">Among other things, </w:t>
      </w:r>
      <w:r w:rsidRPr="00227837">
        <w:rPr>
          <w:rStyle w:val="StyleUnderline"/>
          <w:highlight w:val="yellow"/>
        </w:rPr>
        <w:t>the report points to data showing Chinese coal consumption falling in 2014 and the first three months of 2015.</w:t>
      </w:r>
    </w:p>
    <w:p w:rsidR="00227837" w:rsidRDefault="00227837" w:rsidP="00227837">
      <w:pPr>
        <w:pStyle w:val="Heading1"/>
      </w:pPr>
      <w:bookmarkStart w:id="13" w:name="_Toc456299991"/>
      <w:r>
        <w:t>Links</w:t>
      </w:r>
      <w:bookmarkEnd w:id="13"/>
    </w:p>
    <w:p w:rsidR="00227837" w:rsidRDefault="00EE61A3" w:rsidP="00227837">
      <w:pPr>
        <w:pStyle w:val="Heading3"/>
      </w:pPr>
      <w:bookmarkStart w:id="14" w:name="_Toc456299992"/>
      <w:r>
        <w:lastRenderedPageBreak/>
        <w:t xml:space="preserve">Links:  </w:t>
      </w:r>
      <w:r w:rsidR="00227837">
        <w:t>G</w:t>
      </w:r>
      <w:r>
        <w:t>eneric Economic Engagement</w:t>
      </w:r>
      <w:bookmarkEnd w:id="14"/>
    </w:p>
    <w:p w:rsidR="00CD19F5" w:rsidRDefault="00EE61A3" w:rsidP="00227837">
      <w:pPr>
        <w:pStyle w:val="Heading4"/>
      </w:pPr>
      <w:r>
        <w:t xml:space="preserve">(--) </w:t>
      </w:r>
      <w:r w:rsidR="00CD19F5">
        <w:t xml:space="preserve">US economic engagement with China bolsters China’s economy.  </w:t>
      </w:r>
    </w:p>
    <w:p w:rsidR="00CD19F5" w:rsidRDefault="00CD19F5" w:rsidP="00B55AD5">
      <w:r>
        <w:t xml:space="preserve">Rick </w:t>
      </w:r>
      <w:r w:rsidRPr="00227837">
        <w:rPr>
          <w:rStyle w:val="Style13ptBold"/>
        </w:rPr>
        <w:t xml:space="preserve">Larsen, </w:t>
      </w:r>
      <w:r w:rsidR="00227837" w:rsidRPr="00227837">
        <w:rPr>
          <w:rStyle w:val="Style13ptBold"/>
        </w:rPr>
        <w:t>2014</w:t>
      </w:r>
      <w:r w:rsidR="00227837">
        <w:t xml:space="preserve"> </w:t>
      </w:r>
      <w:r>
        <w:t>Mark Kirk, &amp; Charles Boustany (Co-Chairs of the U.S.-China Working Group), Letter to Barack Obama, President of the United States - Call for Stronger Economic Engagement with China, Nov. 10, 2014.  Retrieved May 13, 2016 from https://votesmart.org/public-statement/ 936168/letter-to-barack-obama-president-of-the-united-states-call-for-stronger-economic-engagement-with-china#.VzTZ3CFaT7A</w:t>
      </w:r>
    </w:p>
    <w:p w:rsidR="00CD19F5" w:rsidRDefault="00CD19F5" w:rsidP="00B55AD5">
      <w:r w:rsidRPr="00227837">
        <w:rPr>
          <w:rStyle w:val="StyleUnderline"/>
          <w:highlight w:val="yellow"/>
        </w:rPr>
        <w:t>As Co-Chairs of the U.S.-China Working Group</w:t>
      </w:r>
      <w:r>
        <w:t xml:space="preserve"> in both the Senate and the House, </w:t>
      </w:r>
      <w:r w:rsidRPr="00227837">
        <w:rPr>
          <w:rStyle w:val="StyleUnderline"/>
          <w:highlight w:val="yellow"/>
        </w:rPr>
        <w:t>we respectfully urge you to continue your work in strengthening and intensifying bilateral economic engagement with China</w:t>
      </w:r>
      <w:r>
        <w:t xml:space="preserve"> during your visit to the Asia Pacific Economic Cooperation (APEC) summit on November 10-11 in Beijing. </w:t>
      </w:r>
      <w:r w:rsidRPr="00227837">
        <w:rPr>
          <w:rStyle w:val="StyleUnderline"/>
          <w:highlight w:val="yellow"/>
        </w:rPr>
        <w:t>As the world's two largest economies, it is vital that the U.S. and China pursue a constructive agenda that will create economic opportunities and job growth in both countries</w:t>
      </w:r>
      <w:r>
        <w:t>.</w:t>
      </w:r>
    </w:p>
    <w:p w:rsidR="00CD19F5" w:rsidRDefault="00EE61A3" w:rsidP="00227837">
      <w:pPr>
        <w:pStyle w:val="Heading4"/>
      </w:pPr>
      <w:r>
        <w:t xml:space="preserve">(--) </w:t>
      </w:r>
      <w:r w:rsidR="00CD19F5">
        <w:t xml:space="preserve">Expanding the economic relationship with the United States will bolster China’s economic growth.  </w:t>
      </w:r>
    </w:p>
    <w:p w:rsidR="00CD19F5" w:rsidRDefault="00CD19F5" w:rsidP="00B55AD5">
      <w:r>
        <w:t xml:space="preserve">Goldman </w:t>
      </w:r>
      <w:r w:rsidRPr="00227837">
        <w:rPr>
          <w:rStyle w:val="Style13ptBold"/>
        </w:rPr>
        <w:t xml:space="preserve">Sachs, </w:t>
      </w:r>
      <w:r w:rsidR="00227837" w:rsidRPr="00227837">
        <w:rPr>
          <w:rStyle w:val="Style13ptBold"/>
        </w:rPr>
        <w:t>2015</w:t>
      </w:r>
      <w:r w:rsidR="00227837">
        <w:t xml:space="preserve"> </w:t>
      </w:r>
      <w:r>
        <w:t>US-China CEO Bilateral Investment Dialogue, Feb. 12, 2015.  Retrieved May 13, 2016 from http://www.goldmansachs.com/our-thinking/pages/us-china-bilateral-investment-dialogue/</w:t>
      </w:r>
    </w:p>
    <w:p w:rsidR="00CD19F5" w:rsidRPr="00227837" w:rsidRDefault="00CD19F5" w:rsidP="00B55AD5">
      <w:pPr>
        <w:rPr>
          <w:rStyle w:val="StyleUnderline"/>
        </w:rPr>
      </w:pPr>
      <w:r w:rsidRPr="00227837">
        <w:rPr>
          <w:rStyle w:val="StyleUnderline"/>
          <w:highlight w:val="yellow"/>
        </w:rPr>
        <w:t>The U</w:t>
      </w:r>
      <w:r>
        <w:t xml:space="preserve">nited </w:t>
      </w:r>
      <w:r w:rsidRPr="00227837">
        <w:rPr>
          <w:rStyle w:val="StyleUnderline"/>
          <w:highlight w:val="yellow"/>
        </w:rPr>
        <w:t>S</w:t>
      </w:r>
      <w:r>
        <w:t xml:space="preserve">tates </w:t>
      </w:r>
      <w:r w:rsidRPr="00227837">
        <w:rPr>
          <w:rStyle w:val="StyleUnderline"/>
          <w:highlight w:val="yellow"/>
        </w:rPr>
        <w:t>and China have one of the largest and most important economic relationships in the world. Both countries have benefited significantly over the last forty years as this economic relationship has expanded. Our economic exchanges have created tremendous export opportunities in a wide range of sectors</w:t>
      </w:r>
      <w:r>
        <w:t xml:space="preserve">, brought new choices to consumers, and created jobs </w:t>
      </w:r>
      <w:r w:rsidRPr="00227837">
        <w:rPr>
          <w:rStyle w:val="StyleUnderline"/>
          <w:highlight w:val="yellow"/>
        </w:rPr>
        <w:t>and raised the standard of living for both countries.</w:t>
      </w:r>
    </w:p>
    <w:p w:rsidR="00227837" w:rsidRDefault="00227837">
      <w:r>
        <w:br w:type="page"/>
      </w:r>
    </w:p>
    <w:p w:rsidR="00227837" w:rsidRDefault="00227837" w:rsidP="00227837">
      <w:pPr>
        <w:pStyle w:val="Heading3"/>
      </w:pPr>
      <w:bookmarkStart w:id="15" w:name="_Toc456299993"/>
      <w:r>
        <w:lastRenderedPageBreak/>
        <w:t>Links:  BIT</w:t>
      </w:r>
      <w:bookmarkEnd w:id="15"/>
    </w:p>
    <w:p w:rsidR="00CD19F5" w:rsidRDefault="00EE61A3" w:rsidP="00227837">
      <w:pPr>
        <w:pStyle w:val="Heading4"/>
      </w:pPr>
      <w:r>
        <w:t xml:space="preserve">(--) </w:t>
      </w:r>
      <w:r w:rsidR="00CD19F5">
        <w:t xml:space="preserve">Investment in China will bolster China’s economic growth.  </w:t>
      </w:r>
    </w:p>
    <w:p w:rsidR="00CD19F5" w:rsidRDefault="00CD19F5" w:rsidP="00B55AD5">
      <w:r w:rsidRPr="00227837">
        <w:rPr>
          <w:rStyle w:val="Style13ptBold"/>
        </w:rPr>
        <w:t xml:space="preserve">Goldman Sachs, </w:t>
      </w:r>
      <w:r w:rsidR="00227837" w:rsidRPr="00227837">
        <w:rPr>
          <w:rStyle w:val="Style13ptBold"/>
        </w:rPr>
        <w:t>2015</w:t>
      </w:r>
      <w:r w:rsidR="00227837">
        <w:t xml:space="preserve"> </w:t>
      </w:r>
      <w:r>
        <w:t>US-China CEO Bilateral Investment Dialogue, Feb. 12, 2015.  Retrieved May 13, 2016 from http://www.goldmansachs.com/our-thinking/pages/us-china-bilateral-investment-dialogue/</w:t>
      </w:r>
    </w:p>
    <w:p w:rsidR="00CD19F5" w:rsidRDefault="00CD19F5" w:rsidP="00B55AD5">
      <w:r>
        <w:t xml:space="preserve">While trade has grown dramatically, </w:t>
      </w:r>
      <w:r w:rsidRPr="00227837">
        <w:rPr>
          <w:rStyle w:val="StyleUnderline"/>
          <w:highlight w:val="yellow"/>
        </w:rPr>
        <w:t>investment is the next frontier in the evolving economic relationship between China and the United States</w:t>
      </w:r>
      <w:r>
        <w:t xml:space="preserve">. Investment between the two countries is far below potential but growing rapidly. </w:t>
      </w:r>
      <w:r w:rsidRPr="00227837">
        <w:rPr>
          <w:rStyle w:val="StyleUnderline"/>
          <w:highlight w:val="yellow"/>
        </w:rPr>
        <w:t>China is in the midst of a transition from an economy driven by investment in industrial sectors toward consumer-driven growth. US companies are eager to invest in these growing sectors of the Chinese economy</w:t>
      </w:r>
      <w:r>
        <w:t xml:space="preserve"> as the government opens the door to foreign investors. At the same time, the private sector in China is increasingly open to and sophisticated about investing in the United States as Chinese corporations take a more global profile. </w:t>
      </w:r>
      <w:r w:rsidRPr="00227837">
        <w:rPr>
          <w:rStyle w:val="StyleUnderline"/>
          <w:highlight w:val="yellow"/>
        </w:rPr>
        <w:t>As a result, investment between the U</w:t>
      </w:r>
      <w:r>
        <w:t xml:space="preserve">nited </w:t>
      </w:r>
      <w:r w:rsidRPr="00227837">
        <w:rPr>
          <w:rStyle w:val="StyleUnderline"/>
          <w:highlight w:val="yellow"/>
        </w:rPr>
        <w:t>S</w:t>
      </w:r>
      <w:r>
        <w:t xml:space="preserve">tates </w:t>
      </w:r>
      <w:r w:rsidRPr="00227837">
        <w:rPr>
          <w:rStyle w:val="StyleUnderline"/>
          <w:highlight w:val="yellow"/>
        </w:rPr>
        <w:t>and China has the potential to expand dramatically, spurring job creation and economic growth with profound implications for both countries and the global economy</w:t>
      </w:r>
      <w:r>
        <w:t xml:space="preserve">.  </w:t>
      </w:r>
    </w:p>
    <w:p w:rsidR="00CD19F5" w:rsidRDefault="00EE61A3" w:rsidP="00227837">
      <w:pPr>
        <w:pStyle w:val="Heading4"/>
      </w:pPr>
      <w:r>
        <w:t xml:space="preserve">(--) </w:t>
      </w:r>
      <w:r w:rsidR="00CD19F5">
        <w:t xml:space="preserve">A Bilateral Investment Treaty (BIT) will increase growth in China’s economy.  </w:t>
      </w:r>
    </w:p>
    <w:p w:rsidR="00CD19F5" w:rsidRDefault="00CD19F5" w:rsidP="00B55AD5">
      <w:r>
        <w:t xml:space="preserve">Faryar </w:t>
      </w:r>
      <w:r w:rsidRPr="00227837">
        <w:rPr>
          <w:rStyle w:val="Style13ptBold"/>
        </w:rPr>
        <w:t>Shirzad &amp;</w:t>
      </w:r>
      <w:r>
        <w:t xml:space="preserve"> Matthew </w:t>
      </w:r>
      <w:r w:rsidRPr="00227837">
        <w:rPr>
          <w:rStyle w:val="Style13ptBold"/>
        </w:rPr>
        <w:t>Rees</w:t>
      </w:r>
      <w:r w:rsidR="00227837" w:rsidRPr="00227837">
        <w:rPr>
          <w:rStyle w:val="Style13ptBold"/>
        </w:rPr>
        <w:t>, 2015</w:t>
      </w:r>
      <w:r w:rsidR="00227837">
        <w:t xml:space="preserve"> </w:t>
      </w:r>
      <w:r>
        <w:t>(Managing Director, Goldman Sachs &amp; President, Geonomica) A Catalyst for Economic Growth:   The U.S.-China Bilateral Investment Treaty.  June 1, 2015.  Retrieved May 13, 2016 from http://www.goldmansachs.com/our-thinking/pages/us-china-bilateral-investment-dialogue/multimedia/papers/catalyst-for-economic-growth.pdf</w:t>
      </w:r>
    </w:p>
    <w:p w:rsidR="00CD19F5" w:rsidRDefault="00CD19F5" w:rsidP="00B55AD5">
      <w:r w:rsidRPr="00227837">
        <w:rPr>
          <w:rStyle w:val="StyleUnderline"/>
          <w:highlight w:val="yellow"/>
        </w:rPr>
        <w:t>A bilateral investment treaty involving the U</w:t>
      </w:r>
      <w:r>
        <w:t xml:space="preserve">nited </w:t>
      </w:r>
      <w:r w:rsidRPr="00227837">
        <w:rPr>
          <w:rStyle w:val="StyleUnderline"/>
          <w:highlight w:val="yellow"/>
        </w:rPr>
        <w:t>S</w:t>
      </w:r>
      <w:r>
        <w:t xml:space="preserve">tates </w:t>
      </w:r>
      <w:r w:rsidRPr="00227837">
        <w:rPr>
          <w:rStyle w:val="StyleUnderline"/>
          <w:highlight w:val="yellow"/>
        </w:rPr>
        <w:t>and China would establish a robust legal framework that facilitates investment in each economy.</w:t>
      </w:r>
      <w:r w:rsidRPr="00227837">
        <w:rPr>
          <w:rStyle w:val="StyleUnderline"/>
        </w:rPr>
        <w:t xml:space="preserve"> </w:t>
      </w:r>
      <w:r>
        <w:t xml:space="preserve">Such a framework would define the standards that apply to investors and investments from both countries and also bring new levels of transparency and more clarity to the investment approval processes. </w:t>
      </w:r>
      <w:r w:rsidRPr="00227837">
        <w:rPr>
          <w:rStyle w:val="StyleUnderline"/>
          <w:highlight w:val="yellow"/>
        </w:rPr>
        <w:t>The common standards will foster confidence and certainty, which in turn will help add momentum to the growth of cross -border investment into the two economies.</w:t>
      </w:r>
      <w:r>
        <w:t xml:space="preserve"> A bilateral investment treaty can also build on the reforms China has initiated recently. These include opening the insurance secto</w:t>
      </w:r>
      <w:r w:rsidR="00227837">
        <w:t>r to foreign investment , and e</w:t>
      </w:r>
      <w:r>
        <w:t>liminating the need for most inboun</w:t>
      </w:r>
      <w:r w:rsidR="00227837">
        <w:t>d investment of up to $300 mill</w:t>
      </w:r>
      <w:r>
        <w:t>ion, and outbound investment of up to $1 billion, to</w:t>
      </w:r>
      <w:r w:rsidR="00227837">
        <w:t xml:space="preserve"> be approved by the National De</w:t>
      </w:r>
      <w:r>
        <w:t xml:space="preserve">velopment and Reform Commission. </w:t>
      </w:r>
      <w:r w:rsidRPr="00227837">
        <w:rPr>
          <w:rStyle w:val="StyleUnderline"/>
          <w:highlight w:val="yellow"/>
        </w:rPr>
        <w:t>A US -China BIT could also build on the success of investment treaties China has agreed to with other countries. T</w:t>
      </w:r>
      <w:r w:rsidR="00227837" w:rsidRPr="00227837">
        <w:rPr>
          <w:rStyle w:val="StyleUnderline"/>
          <w:highlight w:val="yellow"/>
        </w:rPr>
        <w:t>hese treaties have helped forei</w:t>
      </w:r>
      <w:r w:rsidRPr="00227837">
        <w:rPr>
          <w:rStyle w:val="StyleUnderline"/>
          <w:highlight w:val="yellow"/>
        </w:rPr>
        <w:t>gn companies invest with more confidence in China – the country attracted a record $117 billion in FDI last year</w:t>
      </w:r>
      <w:r>
        <w:t xml:space="preserve"> – while also helping to ensure that Chinese companies investing overseas face a greatly reduced risk of discriminatory treatment. </w:t>
      </w:r>
      <w:r w:rsidRPr="00227837">
        <w:rPr>
          <w:rStyle w:val="StyleUnderline"/>
          <w:highlight w:val="yellow"/>
        </w:rPr>
        <w:t>Even more important, a U.S. -China BIT can be a catalyst for implementation of the ambitious reforms agreed to by Communist Party leaders</w:t>
      </w:r>
      <w:r>
        <w:t xml:space="preserve"> at the Third Party Plenum last year . </w:t>
      </w:r>
      <w:r w:rsidRPr="00227837">
        <w:rPr>
          <w:rStyle w:val="StyleUnderline"/>
          <w:highlight w:val="yellow"/>
        </w:rPr>
        <w:t>Those reforms, which include an easing of the country’s rules</w:t>
      </w:r>
      <w:r w:rsidR="00227837">
        <w:rPr>
          <w:rStyle w:val="StyleUnderline"/>
          <w:highlight w:val="yellow"/>
        </w:rPr>
        <w:t xml:space="preserve"> on outbound investment, have t</w:t>
      </w:r>
      <w:r w:rsidRPr="00227837">
        <w:rPr>
          <w:rStyle w:val="StyleUnderline"/>
          <w:highlight w:val="yellow"/>
        </w:rPr>
        <w:t>he potential to liberalize and modernize the economy and position the country for a new era of global competitiveness.</w:t>
      </w:r>
      <w:r>
        <w:t xml:space="preserve"> </w:t>
      </w:r>
    </w:p>
    <w:p w:rsidR="00CD19F5" w:rsidRDefault="00221030" w:rsidP="00357DD0">
      <w:pPr>
        <w:pStyle w:val="Heading4"/>
      </w:pPr>
      <w:r>
        <w:t xml:space="preserve">(--) </w:t>
      </w:r>
      <w:r w:rsidR="00CD19F5">
        <w:t xml:space="preserve">A Bilateral Investment Treaty (BIT) will reverse the decline in China’s economy.  </w:t>
      </w:r>
    </w:p>
    <w:p w:rsidR="00CD19F5" w:rsidRDefault="00CD19F5" w:rsidP="00B55AD5">
      <w:r>
        <w:t xml:space="preserve">Faryar </w:t>
      </w:r>
      <w:r w:rsidRPr="00EE61A3">
        <w:rPr>
          <w:rStyle w:val="Style13ptBold"/>
        </w:rPr>
        <w:t>Shirzad &amp;</w:t>
      </w:r>
      <w:r>
        <w:t xml:space="preserve"> Matthew </w:t>
      </w:r>
      <w:r w:rsidRPr="00EE61A3">
        <w:rPr>
          <w:rStyle w:val="Style13ptBold"/>
        </w:rPr>
        <w:t>Rees</w:t>
      </w:r>
      <w:r w:rsidR="00EE61A3" w:rsidRPr="00EE61A3">
        <w:rPr>
          <w:rStyle w:val="Style13ptBold"/>
        </w:rPr>
        <w:t>, 2015</w:t>
      </w:r>
      <w:r>
        <w:t xml:space="preserve"> (Managing Director, Goldman Sachs &amp; President, Geonomica) A Catalyst for Economic Growth:   The U.S.-China Bilateral Investment Treaty.  June 1, 2015.  Retrieved </w:t>
      </w:r>
      <w:r>
        <w:lastRenderedPageBreak/>
        <w:t>May 13, 2016 from http://www.goldmansachs.com/our-thinking/pages/us-china-bilateral-investment-dialogue/multimedia/papers/catalyst-for-economic-growth.pdf</w:t>
      </w:r>
    </w:p>
    <w:p w:rsidR="00CD19F5" w:rsidRPr="00EE61A3" w:rsidRDefault="00CD19F5" w:rsidP="00B55AD5">
      <w:pPr>
        <w:rPr>
          <w:sz w:val="16"/>
        </w:rPr>
      </w:pPr>
      <w:r w:rsidRPr="00EE61A3">
        <w:rPr>
          <w:rStyle w:val="StyleUnderline"/>
          <w:highlight w:val="yellow"/>
        </w:rPr>
        <w:t>A bilateral investment treaty with the U</w:t>
      </w:r>
      <w:r w:rsidRPr="00EE61A3">
        <w:rPr>
          <w:sz w:val="16"/>
        </w:rPr>
        <w:t xml:space="preserve">nited </w:t>
      </w:r>
      <w:r w:rsidRPr="00EE61A3">
        <w:rPr>
          <w:rStyle w:val="StyleUnderline"/>
          <w:highlight w:val="yellow"/>
        </w:rPr>
        <w:t>S</w:t>
      </w:r>
      <w:r w:rsidRPr="00EE61A3">
        <w:rPr>
          <w:sz w:val="16"/>
        </w:rPr>
        <w:t xml:space="preserve">tates </w:t>
      </w:r>
      <w:r w:rsidRPr="00EE61A3">
        <w:rPr>
          <w:rStyle w:val="StyleUnderline"/>
          <w:highlight w:val="yellow"/>
        </w:rPr>
        <w:t>can benefit China in a number of ways. At a time when China ’s economic growth rate is slowing relative to the performance of the past two decades , an investment treaty with the U</w:t>
      </w:r>
      <w:r w:rsidRPr="00EE61A3">
        <w:rPr>
          <w:sz w:val="16"/>
        </w:rPr>
        <w:t xml:space="preserve">nited </w:t>
      </w:r>
      <w:r w:rsidRPr="00EE61A3">
        <w:rPr>
          <w:rStyle w:val="StyleUnderline"/>
          <w:highlight w:val="yellow"/>
        </w:rPr>
        <w:t>S</w:t>
      </w:r>
      <w:r w:rsidRPr="00EE61A3">
        <w:rPr>
          <w:sz w:val="16"/>
        </w:rPr>
        <w:t xml:space="preserve">tates </w:t>
      </w:r>
      <w:r w:rsidRPr="00EE61A3">
        <w:rPr>
          <w:rStyle w:val="StyleUnderline"/>
          <w:highlight w:val="yellow"/>
        </w:rPr>
        <w:t>will send a</w:t>
      </w:r>
      <w:r w:rsidR="00EE61A3" w:rsidRPr="00EE61A3">
        <w:rPr>
          <w:rStyle w:val="StyleUnderline"/>
          <w:highlight w:val="yellow"/>
        </w:rPr>
        <w:t>n import</w:t>
      </w:r>
      <w:r w:rsidRPr="00EE61A3">
        <w:rPr>
          <w:rStyle w:val="StyleUnderline"/>
          <w:highlight w:val="yellow"/>
        </w:rPr>
        <w:t>ant signal th</w:t>
      </w:r>
      <w:r w:rsidR="00EE61A3">
        <w:rPr>
          <w:rStyle w:val="StyleUnderline"/>
          <w:highlight w:val="yellow"/>
        </w:rPr>
        <w:t>at the country is opening to fo</w:t>
      </w:r>
      <w:r w:rsidRPr="00EE61A3">
        <w:rPr>
          <w:rStyle w:val="StyleUnderline"/>
          <w:highlight w:val="yellow"/>
        </w:rPr>
        <w:t>reign investors</w:t>
      </w:r>
      <w:r w:rsidRPr="00EE61A3">
        <w:rPr>
          <w:rStyle w:val="StyleUnderline"/>
        </w:rPr>
        <w:t xml:space="preserve"> </w:t>
      </w:r>
      <w:r w:rsidRPr="00EE61A3">
        <w:rPr>
          <w:sz w:val="16"/>
        </w:rPr>
        <w:t xml:space="preserve">and committed to rules that establish a predictable and fair environment for investors . </w:t>
      </w:r>
      <w:r w:rsidRPr="00EE61A3">
        <w:rPr>
          <w:rStyle w:val="StyleUnderline"/>
          <w:highlight w:val="yellow"/>
        </w:rPr>
        <w:t>A more open climate for foreign investment also helps with the maturing an</w:t>
      </w:r>
      <w:r w:rsidR="00EE61A3">
        <w:rPr>
          <w:rStyle w:val="StyleUnderline"/>
          <w:highlight w:val="yellow"/>
        </w:rPr>
        <w:t>d transformation of China’s eco</w:t>
      </w:r>
      <w:r w:rsidRPr="00EE61A3">
        <w:rPr>
          <w:rStyle w:val="StyleUnderline"/>
          <w:highlight w:val="yellow"/>
        </w:rPr>
        <w:t>nomy</w:t>
      </w:r>
      <w:r w:rsidRPr="00EE61A3">
        <w:rPr>
          <w:sz w:val="16"/>
        </w:rPr>
        <w:t xml:space="preserve"> . The ability of investors to enter the m</w:t>
      </w:r>
      <w:r w:rsidR="00EE61A3" w:rsidRPr="00EE61A3">
        <w:rPr>
          <w:sz w:val="16"/>
        </w:rPr>
        <w:t>arke</w:t>
      </w:r>
      <w:r w:rsidRPr="00EE61A3">
        <w:rPr>
          <w:sz w:val="16"/>
        </w:rPr>
        <w:t xml:space="preserve">t more freely enables a more efficient and rational allocation of capital. In a Paulson Institute paper, Dan Price and Michael Smart argue that </w:t>
      </w:r>
      <w:r w:rsidRPr="00EE61A3">
        <w:rPr>
          <w:rStyle w:val="StyleUnderline"/>
          <w:highlight w:val="yellow"/>
        </w:rPr>
        <w:t>By increasing the v</w:t>
      </w:r>
      <w:r w:rsidR="00EE61A3" w:rsidRPr="00EE61A3">
        <w:rPr>
          <w:rStyle w:val="StyleUnderline"/>
          <w:highlight w:val="yellow"/>
        </w:rPr>
        <w:t>olume and scope of cross -borde</w:t>
      </w:r>
      <w:r w:rsidRPr="00EE61A3">
        <w:rPr>
          <w:rStyle w:val="StyleUnderline"/>
          <w:highlight w:val="yellow"/>
        </w:rPr>
        <w:t>r investment between the United States and China, the BIT would help China to rebalance its economy away from an overemphasis on investment in fixed assets</w:t>
      </w:r>
      <w:r w:rsidRPr="00EE61A3">
        <w:rPr>
          <w:sz w:val="16"/>
        </w:rPr>
        <w:t xml:space="preserve"> and toward greater reliance on consumption, especially by households.</w:t>
      </w:r>
    </w:p>
    <w:p w:rsidR="00CD19F5" w:rsidRDefault="00221030" w:rsidP="00EE61A3">
      <w:pPr>
        <w:pStyle w:val="Heading4"/>
      </w:pPr>
      <w:r>
        <w:t xml:space="preserve">(--) </w:t>
      </w:r>
      <w:r w:rsidR="00CD19F5">
        <w:t xml:space="preserve">A BIT would foster China’s long term economic success.  </w:t>
      </w:r>
    </w:p>
    <w:p w:rsidR="00CD19F5" w:rsidRDefault="00CD19F5" w:rsidP="00B55AD5">
      <w:r>
        <w:t xml:space="preserve">Faryar </w:t>
      </w:r>
      <w:r w:rsidRPr="00EE61A3">
        <w:rPr>
          <w:rStyle w:val="Style13ptBold"/>
        </w:rPr>
        <w:t>Shirzad &amp;</w:t>
      </w:r>
      <w:r>
        <w:t xml:space="preserve"> Matthew </w:t>
      </w:r>
      <w:r w:rsidRPr="00EE61A3">
        <w:rPr>
          <w:rStyle w:val="Style13ptBold"/>
        </w:rPr>
        <w:t>Rees</w:t>
      </w:r>
      <w:r w:rsidR="00EE61A3" w:rsidRPr="00EE61A3">
        <w:rPr>
          <w:rStyle w:val="Style13ptBold"/>
        </w:rPr>
        <w:t>, 2015</w:t>
      </w:r>
      <w:r>
        <w:t xml:space="preserve"> (Managing Director, Goldman Sachs &amp; President, Geonomica) A Catalyst for Economic Growth:   The U.S.-China Bilateral Investment Treaty.  June 1, 2015.  Retrieved May 13, 2016 from http://www.goldmansachs.com/our-thinking/pages/us-china-bilateral-investment-dialogue/multimedia/papers/catalyst-for-economic-growth.pdf</w:t>
      </w:r>
    </w:p>
    <w:p w:rsidR="00CD19F5" w:rsidRDefault="00CD19F5" w:rsidP="00B55AD5">
      <w:pPr>
        <w:rPr>
          <w:sz w:val="16"/>
        </w:rPr>
      </w:pPr>
      <w:r w:rsidRPr="00EE61A3">
        <w:rPr>
          <w:rStyle w:val="StyleUnderline"/>
          <w:highlight w:val="yellow"/>
        </w:rPr>
        <w:t>A BIT would also help advance the economic reform goals reiterated by China’s leaders</w:t>
      </w:r>
      <w:r w:rsidRPr="00EE61A3">
        <w:rPr>
          <w:sz w:val="16"/>
        </w:rPr>
        <w:t xml:space="preserve"> at the National People’ s Congress in March . Writing in The Wall Street Journal Asia, Mark </w:t>
      </w:r>
      <w:r w:rsidRPr="00EE61A3">
        <w:rPr>
          <w:rStyle w:val="StyleUnderline"/>
          <w:highlight w:val="yellow"/>
        </w:rPr>
        <w:t>Schwartz , Chair</w:t>
      </w:r>
      <w:r w:rsidRPr="00EE61A3">
        <w:rPr>
          <w:strike/>
          <w:sz w:val="16"/>
        </w:rPr>
        <w:t>man</w:t>
      </w:r>
      <w:r w:rsidRPr="00EE61A3">
        <w:rPr>
          <w:sz w:val="16"/>
        </w:rPr>
        <w:t xml:space="preserve"> </w:t>
      </w:r>
      <w:r w:rsidRPr="00EE61A3">
        <w:rPr>
          <w:rStyle w:val="StyleUnderline"/>
          <w:highlight w:val="yellow"/>
        </w:rPr>
        <w:t>of Goldman Sachs Asia Pacific, argues that a BIT could help China achieve these goals by increasing capital available to private firms</w:t>
      </w:r>
      <w:r w:rsidRPr="00EE61A3">
        <w:rPr>
          <w:sz w:val="16"/>
        </w:rPr>
        <w:t xml:space="preserve"> (especially small - and medium -sized businesses), which often rely on informal lending. </w:t>
      </w:r>
      <w:r w:rsidRPr="00EE61A3">
        <w:rPr>
          <w:rStyle w:val="StyleUnderline"/>
          <w:highlight w:val="yellow"/>
        </w:rPr>
        <w:t>The foreign capital, and the management expertise that so often comes with it, would promote innovation and entrepreneurship, which are critical to any economy's long -term success</w:t>
      </w:r>
      <w:r w:rsidRPr="00EE61A3">
        <w:rPr>
          <w:sz w:val="16"/>
        </w:rPr>
        <w:t>. Deploying private capital also helps foster healthy competition, making state - owned enterprises more efficient and better suited to compete in the global marketplace.</w:t>
      </w:r>
    </w:p>
    <w:p w:rsidR="00357DD0" w:rsidRDefault="00357DD0" w:rsidP="00357DD0">
      <w:pPr>
        <w:pStyle w:val="Heading4"/>
      </w:pPr>
      <w:r>
        <w:t>(--) A BIT WOULD BOLSTER CHINA’S ECONOMY.</w:t>
      </w:r>
    </w:p>
    <w:p w:rsidR="00357DD0" w:rsidRDefault="00357DD0" w:rsidP="00357DD0">
      <w:r>
        <w:t xml:space="preserve">William </w:t>
      </w:r>
      <w:r w:rsidRPr="0004135D">
        <w:rPr>
          <w:rStyle w:val="Style13ptBold"/>
        </w:rPr>
        <w:t>Mauldin &amp;</w:t>
      </w:r>
      <w:r>
        <w:t xml:space="preserve"> Mark </w:t>
      </w:r>
      <w:r w:rsidRPr="0004135D">
        <w:rPr>
          <w:rStyle w:val="Style13ptBold"/>
        </w:rPr>
        <w:t>Magnier, 2015</w:t>
      </w:r>
      <w:r>
        <w:t xml:space="preserve"> (staff writers), WALL STREET JOURNAL, U.S., China Make Progress Toward Trade and Investment Deal, Sept. 25, 2015, Retrieved Apr. 18, 2016 from http://www.wsj.com/articles/u-s-china-make-progress-toward-trade-and-investment-deal-1443208549</w:t>
      </w:r>
    </w:p>
    <w:p w:rsidR="00357DD0" w:rsidRDefault="00357DD0" w:rsidP="00357DD0">
      <w:r w:rsidRPr="0004135D">
        <w:rPr>
          <w:rStyle w:val="StyleUnderline"/>
          <w:highlight w:val="yellow"/>
        </w:rPr>
        <w:t>China has expressed great interest in reaching a final bilateral investment deal partly because it sees greater foreign competition as a way to reinvigorate its slowing economy,</w:t>
      </w:r>
      <w:r>
        <w:t xml:space="preserve"> say analysts and people close to negotiations. </w:t>
      </w:r>
      <w:r w:rsidRPr="0004135D">
        <w:rPr>
          <w:rStyle w:val="StyleUnderline"/>
          <w:highlight w:val="yellow"/>
        </w:rPr>
        <w:t>China is struggling to reach its about 7% growth target for 2015, the slowest pace in 25 years</w:t>
      </w:r>
      <w:r>
        <w:t>.</w:t>
      </w:r>
    </w:p>
    <w:p w:rsidR="00357DD0" w:rsidRDefault="00357DD0" w:rsidP="00357DD0">
      <w:pPr>
        <w:pStyle w:val="Heading4"/>
      </w:pPr>
      <w:r>
        <w:t xml:space="preserve">(--) A BIT promotes maturation of China’s economy:  </w:t>
      </w:r>
    </w:p>
    <w:p w:rsidR="00357DD0" w:rsidRDefault="00357DD0" w:rsidP="00357DD0">
      <w:r>
        <w:t xml:space="preserve">Sara </w:t>
      </w:r>
      <w:r w:rsidRPr="0004135D">
        <w:rPr>
          <w:rStyle w:val="Style13ptBold"/>
        </w:rPr>
        <w:t>Hsu, 2015</w:t>
      </w:r>
      <w:r>
        <w:t xml:space="preserve"> (staff writer) THE DIPLOMAT, The China-US Bilateral Investment Treaty: Next Week?, Sept. 18, 2015, Retrieved Apr. 16, 2016 from http://thediplomat.com/2015/09/the-china-us-bilateral-investment-treaty-next-week/</w:t>
      </w:r>
    </w:p>
    <w:p w:rsidR="00357DD0" w:rsidRPr="0004135D" w:rsidRDefault="00357DD0" w:rsidP="00357DD0">
      <w:pPr>
        <w:rPr>
          <w:sz w:val="16"/>
        </w:rPr>
      </w:pPr>
      <w:r w:rsidRPr="0004135D">
        <w:rPr>
          <w:sz w:val="16"/>
        </w:rPr>
        <w:t xml:space="preserve">Still, </w:t>
      </w:r>
      <w:r w:rsidRPr="0004135D">
        <w:rPr>
          <w:rStyle w:val="StyleUnderline"/>
          <w:highlight w:val="yellow"/>
        </w:rPr>
        <w:t>if a balanced BIT can be concluded, both nations stand to gain. The U.S. would encounter more profit opportunities</w:t>
      </w:r>
      <w:r w:rsidRPr="0004135D">
        <w:rPr>
          <w:sz w:val="16"/>
        </w:rPr>
        <w:t xml:space="preserve"> in China, </w:t>
      </w:r>
      <w:r w:rsidRPr="0004135D">
        <w:rPr>
          <w:rStyle w:val="StyleUnderline"/>
          <w:highlight w:val="yellow"/>
        </w:rPr>
        <w:t>while China would further its agenda to “Go Out” and promote maturation of its economy</w:t>
      </w:r>
      <w:r w:rsidRPr="0004135D">
        <w:rPr>
          <w:sz w:val="16"/>
        </w:rPr>
        <w:t>. Many analysts have anticipated that the treaty would be concluded this month; we will watch for signs of this during Xi’s Washington visit next week.</w:t>
      </w:r>
    </w:p>
    <w:p w:rsidR="00357DD0" w:rsidRDefault="00357DD0" w:rsidP="00357DD0">
      <w:pPr>
        <w:pStyle w:val="Heading4"/>
      </w:pPr>
      <w:r>
        <w:lastRenderedPageBreak/>
        <w:t>(--) Chinese firms will gain from a BIT:</w:t>
      </w:r>
    </w:p>
    <w:p w:rsidR="00357DD0" w:rsidRDefault="00357DD0" w:rsidP="00357DD0">
      <w:r>
        <w:t xml:space="preserve">Sara </w:t>
      </w:r>
      <w:r w:rsidRPr="0004135D">
        <w:rPr>
          <w:rStyle w:val="Style13ptBold"/>
        </w:rPr>
        <w:t>Hsu, 2015</w:t>
      </w:r>
      <w:r>
        <w:t xml:space="preserve"> (staff writer) THE DIPLOMAT, The China-US Bilateral Investment Treaty: Next Week?, Sept. 18, 2015, Retrieved Apr. 16, 2016 from http://thediplomat.com/2015/09/the-china-us-bilateral-investment-treaty-next-week/</w:t>
      </w:r>
    </w:p>
    <w:p w:rsidR="00357DD0" w:rsidRPr="0004135D" w:rsidRDefault="00357DD0" w:rsidP="00357DD0">
      <w:pPr>
        <w:rPr>
          <w:sz w:val="16"/>
        </w:rPr>
      </w:pPr>
      <w:r w:rsidRPr="0004135D">
        <w:rPr>
          <w:sz w:val="16"/>
        </w:rPr>
        <w:t xml:space="preserve">China and the U.S. have been negotiating a bilateral investment treaty (BIT) for years, getting closer after exchanging revised offers just before President Xi Jinping’s visit to D.C. next week. </w:t>
      </w:r>
      <w:r w:rsidRPr="0004135D">
        <w:rPr>
          <w:rStyle w:val="StyleUnderline"/>
          <w:highlight w:val="yellow"/>
        </w:rPr>
        <w:t>The BIT</w:t>
      </w:r>
      <w:r w:rsidRPr="0004135D">
        <w:rPr>
          <w:sz w:val="16"/>
        </w:rPr>
        <w:t xml:space="preserve">, which some believe will be a priority discussion topic between the two presidents and </w:t>
      </w:r>
      <w:r w:rsidRPr="0004135D">
        <w:rPr>
          <w:rStyle w:val="StyleUnderline"/>
          <w:highlight w:val="yellow"/>
        </w:rPr>
        <w:t>may even be concluded, would expand American firms’ access to investing in China and do the same for Chinese firms investing in the U.S</w:t>
      </w:r>
      <w:r w:rsidRPr="0004135D">
        <w:rPr>
          <w:sz w:val="16"/>
        </w:rPr>
        <w:t xml:space="preserve">. While American firms can gain from obtaining access to China’s numerous closed sectors, </w:t>
      </w:r>
      <w:r w:rsidRPr="0004135D">
        <w:rPr>
          <w:rStyle w:val="StyleUnderline"/>
          <w:highlight w:val="yellow"/>
        </w:rPr>
        <w:t>Chinese firms can gain from investing in a more transparent and stable environment</w:t>
      </w:r>
      <w:r w:rsidRPr="0004135D">
        <w:rPr>
          <w:sz w:val="16"/>
        </w:rPr>
        <w:t>.</w:t>
      </w:r>
    </w:p>
    <w:p w:rsidR="00357DD0" w:rsidRDefault="00357DD0" w:rsidP="00357DD0">
      <w:pPr>
        <w:pStyle w:val="Heading4"/>
      </w:pPr>
      <w:r>
        <w:t>(--) Investment in China is slowing now.</w:t>
      </w:r>
    </w:p>
    <w:p w:rsidR="00357DD0" w:rsidRDefault="00357DD0" w:rsidP="00357DD0">
      <w:r>
        <w:t>Arthur R. Kroeber, (Brookings Institution), Should we worry about China’s economy? Feb. 9, 2016, Retrieved Apr. 21, 2016 from http://www.brookings.edu/research/opinions/2016/02/09-worry-about-chinese-economy-kroeber</w:t>
      </w:r>
    </w:p>
    <w:p w:rsidR="00357DD0" w:rsidRPr="0004135D" w:rsidRDefault="00357DD0" w:rsidP="00357DD0">
      <w:pPr>
        <w:rPr>
          <w:sz w:val="16"/>
        </w:rPr>
      </w:pPr>
      <w:r w:rsidRPr="0004135D">
        <w:rPr>
          <w:rStyle w:val="StyleUnderline"/>
          <w:highlight w:val="yellow"/>
        </w:rPr>
        <w:t>So long as Beijing</w:t>
      </w:r>
      <w:r w:rsidRPr="0004135D">
        <w:rPr>
          <w:sz w:val="16"/>
        </w:rPr>
        <w:t xml:space="preserve"> continues to intervene in markets to guide prices, and </w:t>
      </w:r>
      <w:r w:rsidRPr="0004135D">
        <w:rPr>
          <w:rStyle w:val="StyleUnderline"/>
          <w:highlight w:val="yellow"/>
        </w:rPr>
        <w:t>fails to deliver on the key structural reforms needed to create a sustainable consumer-led economy, markets both inside and outside China will continue to be nervous about the sustainability of growth</w:t>
      </w:r>
      <w:r w:rsidRPr="0004135D">
        <w:rPr>
          <w:sz w:val="16"/>
        </w:rPr>
        <w:t xml:space="preserve">, and we will see more “China scares” like the one we endured in January. </w:t>
      </w:r>
      <w:r w:rsidRPr="0004135D">
        <w:rPr>
          <w:rStyle w:val="StyleUnderline"/>
          <w:highlight w:val="yellow"/>
        </w:rPr>
        <w:t>A clearer sense of direction is required</w:t>
      </w:r>
      <w:r w:rsidRPr="0004135D">
        <w:rPr>
          <w:sz w:val="16"/>
        </w:rPr>
        <w:t xml:space="preserve">, as is better communication.  For three decades, </w:t>
      </w:r>
      <w:r w:rsidRPr="0004135D">
        <w:rPr>
          <w:rStyle w:val="StyleUnderline"/>
          <w:highlight w:val="yellow"/>
        </w:rPr>
        <w:t>China sustained fast economic growth by steadily increasing the scope of markets</w:t>
      </w:r>
      <w:r w:rsidRPr="0004135D">
        <w:rPr>
          <w:sz w:val="16"/>
        </w:rPr>
        <w:t xml:space="preserve">, even as it preserved a large role for the state. </w:t>
      </w:r>
      <w:r w:rsidRPr="0004135D">
        <w:rPr>
          <w:rStyle w:val="StyleUnderline"/>
          <w:highlight w:val="yellow"/>
        </w:rPr>
        <w:t>Because investors were confident in the general trend towards more markets</w:t>
      </w:r>
      <w:r w:rsidRPr="0004135D">
        <w:rPr>
          <w:rStyle w:val="StyleUnderline"/>
        </w:rPr>
        <w:t xml:space="preserve"> </w:t>
      </w:r>
      <w:r w:rsidRPr="0004135D">
        <w:rPr>
          <w:sz w:val="16"/>
        </w:rPr>
        <w:t xml:space="preserve">and more space for private firms, </w:t>
      </w:r>
      <w:r w:rsidRPr="0004135D">
        <w:rPr>
          <w:rStyle w:val="StyleUnderline"/>
          <w:highlight w:val="yellow"/>
        </w:rPr>
        <w:t>they were happy to invest in growth. Today neither private entrepreneurs in China, nor traders on global financial markets, are confident in such a trend. By the end of 2015 growth in investment by non-state firms had slowed to only about two-thirds the rate posted by state-owned firms,</w:t>
      </w:r>
      <w:r w:rsidRPr="0004135D">
        <w:rPr>
          <w:sz w:val="16"/>
        </w:rPr>
        <w:t xml:space="preserve"> ending nearly two decades of private-sector outperformance.</w:t>
      </w:r>
    </w:p>
    <w:p w:rsidR="00221030" w:rsidRDefault="00221030" w:rsidP="00221030">
      <w:pPr>
        <w:pStyle w:val="Heading4"/>
      </w:pPr>
      <w:r>
        <w:t>(--) US investment in Asia bolsters their economies</w:t>
      </w:r>
    </w:p>
    <w:p w:rsidR="00221030" w:rsidRDefault="00221030" w:rsidP="00221030">
      <w:r>
        <w:t xml:space="preserve">Daniel R. </w:t>
      </w:r>
      <w:r w:rsidRPr="00221030">
        <w:rPr>
          <w:rStyle w:val="Style13ptBold"/>
        </w:rPr>
        <w:t>Russel, 2015</w:t>
      </w:r>
      <w:r>
        <w:t xml:space="preserve"> (Assistant Secretary, Bureau of East Asian and Pacific Affairs), State’s Russel on U.S. Economic Engagement in Asia, May 14, 2015.  Retrieved May 13, 2016 from http://iipdigital .usembassy.gov/st/english/texttrans/2015/05/20150514315627.html#axzz48THH9Nxs</w:t>
      </w:r>
    </w:p>
    <w:p w:rsidR="00221030" w:rsidRDefault="00221030" w:rsidP="00221030">
      <w:r w:rsidRPr="00221030">
        <w:rPr>
          <w:rStyle w:val="StyleUnderline"/>
          <w:highlight w:val="yellow"/>
        </w:rPr>
        <w:t>American investment in the Asia Pacific isn’t just quantitatively larger, it’s qualitatively better. Thousands of U.S. companies have invested in the Asia-Pacific, bringing technology, innovation</w:t>
      </w:r>
      <w:r>
        <w:t xml:space="preserve">, transparency, the ability to mobilize capital, and often better working conditions. </w:t>
      </w:r>
      <w:r w:rsidRPr="00221030">
        <w:rPr>
          <w:rStyle w:val="StyleUnderline"/>
          <w:highlight w:val="yellow"/>
        </w:rPr>
        <w:t>U.S. investors often partner with local firms,</w:t>
      </w:r>
      <w:r>
        <w:t xml:space="preserve"> particularly small and medium sized enterprises (SMEs), providing tools such as financing, training, and logistical support that build their capacity and skills. </w:t>
      </w:r>
      <w:r w:rsidRPr="00221030">
        <w:rPr>
          <w:rStyle w:val="StyleUnderline"/>
          <w:highlight w:val="yellow"/>
        </w:rPr>
        <w:t>U.S. companies help fight corruption</w:t>
      </w:r>
      <w:r>
        <w:t xml:space="preserve"> and environmental degradation, </w:t>
      </w:r>
      <w:r w:rsidRPr="00221030">
        <w:rPr>
          <w:rStyle w:val="StyleUnderline"/>
          <w:highlight w:val="yellow"/>
        </w:rPr>
        <w:t>and make investments that have broader positive impacts on the local economy.</w:t>
      </w:r>
      <w:r>
        <w:t xml:space="preserve"> In a classic case of doing well by doing good, </w:t>
      </w:r>
      <w:r w:rsidRPr="00221030">
        <w:rPr>
          <w:rStyle w:val="StyleUnderline"/>
          <w:highlight w:val="yellow"/>
        </w:rPr>
        <w:t>this investment</w:t>
      </w:r>
      <w:r>
        <w:t xml:space="preserve"> not only </w:t>
      </w:r>
      <w:r w:rsidRPr="00221030">
        <w:rPr>
          <w:rStyle w:val="StyleUnderline"/>
          <w:highlight w:val="yellow"/>
        </w:rPr>
        <w:t>improves</w:t>
      </w:r>
      <w:r w:rsidRPr="00221030">
        <w:rPr>
          <w:rStyle w:val="StyleUnderline"/>
        </w:rPr>
        <w:t xml:space="preserve"> </w:t>
      </w:r>
      <w:r>
        <w:t xml:space="preserve">local development and governance but also fosters critical distribution networks and </w:t>
      </w:r>
      <w:r w:rsidRPr="00221030">
        <w:rPr>
          <w:rStyle w:val="StyleUnderline"/>
          <w:highlight w:val="yellow"/>
        </w:rPr>
        <w:t>growth needed to support our own increased exports</w:t>
      </w:r>
      <w:r>
        <w:t>.</w:t>
      </w:r>
    </w:p>
    <w:p w:rsidR="00221030" w:rsidRPr="00EE61A3" w:rsidRDefault="00221030" w:rsidP="00B55AD5">
      <w:pPr>
        <w:rPr>
          <w:sz w:val="16"/>
        </w:rPr>
      </w:pPr>
    </w:p>
    <w:p w:rsidR="00EE61A3" w:rsidRDefault="00EE61A3" w:rsidP="00EE61A3">
      <w:pPr>
        <w:pStyle w:val="Heading3"/>
      </w:pPr>
      <w:bookmarkStart w:id="16" w:name="_Toc456299994"/>
      <w:r>
        <w:lastRenderedPageBreak/>
        <w:t>Links:  Free Trade</w:t>
      </w:r>
      <w:bookmarkEnd w:id="16"/>
    </w:p>
    <w:p w:rsidR="00CD19F5" w:rsidRDefault="00221030" w:rsidP="00580DDB">
      <w:pPr>
        <w:pStyle w:val="Heading4"/>
      </w:pPr>
      <w:r>
        <w:t xml:space="preserve">(--) </w:t>
      </w:r>
      <w:r w:rsidR="00CD19F5">
        <w:t>Increasing free trade with the United States is cru</w:t>
      </w:r>
      <w:r w:rsidR="00580DDB">
        <w:t>cial to Asian economic growth</w:t>
      </w:r>
    </w:p>
    <w:p w:rsidR="00CD19F5" w:rsidRDefault="00CD19F5" w:rsidP="00B55AD5">
      <w:r>
        <w:t xml:space="preserve">Daniel R. </w:t>
      </w:r>
      <w:r w:rsidRPr="00580DDB">
        <w:rPr>
          <w:rStyle w:val="Style13ptBold"/>
        </w:rPr>
        <w:t>Russel,</w:t>
      </w:r>
      <w:r w:rsidR="00580DDB" w:rsidRPr="00580DDB">
        <w:rPr>
          <w:rStyle w:val="Style13ptBold"/>
        </w:rPr>
        <w:t xml:space="preserve"> 2015</w:t>
      </w:r>
      <w:r w:rsidR="00580DDB">
        <w:t xml:space="preserve"> </w:t>
      </w:r>
      <w:r>
        <w:t>(Assistant Secretary, Bureau of East Asian and Pacific Affairs), State’s Russel on U.S. Economic Engagement in Asia, May 14, 2015.  Retrieved May 13, 2016 from http://iipdigital .usembassy.gov/st/english/texttrans/2015/05/20150514315627.html#axzz48THH9Nxs</w:t>
      </w:r>
    </w:p>
    <w:p w:rsidR="00CD19F5" w:rsidRPr="00580DDB" w:rsidRDefault="00CD19F5" w:rsidP="00B55AD5">
      <w:pPr>
        <w:rPr>
          <w:sz w:val="16"/>
        </w:rPr>
      </w:pPr>
      <w:r w:rsidRPr="00580DDB">
        <w:rPr>
          <w:sz w:val="16"/>
        </w:rPr>
        <w:t xml:space="preserve">The </w:t>
      </w:r>
      <w:r w:rsidRPr="00580DDB">
        <w:rPr>
          <w:rStyle w:val="StyleUnderline"/>
          <w:highlight w:val="yellow"/>
        </w:rPr>
        <w:t>U</w:t>
      </w:r>
      <w:r w:rsidRPr="00580DDB">
        <w:rPr>
          <w:sz w:val="16"/>
        </w:rPr>
        <w:t xml:space="preserve">nited </w:t>
      </w:r>
      <w:r w:rsidRPr="00580DDB">
        <w:rPr>
          <w:rStyle w:val="StyleUnderline"/>
          <w:highlight w:val="yellow"/>
        </w:rPr>
        <w:t>S</w:t>
      </w:r>
      <w:r w:rsidRPr="00580DDB">
        <w:rPr>
          <w:sz w:val="16"/>
        </w:rPr>
        <w:t xml:space="preserve">tates’ </w:t>
      </w:r>
      <w:r w:rsidRPr="00580DDB">
        <w:rPr>
          <w:rStyle w:val="StyleUnderline"/>
          <w:highlight w:val="yellow"/>
        </w:rPr>
        <w:t>prosperity and Asia’s prosperity have been shown to be inseparable</w:t>
      </w:r>
      <w:r w:rsidRPr="00580DDB">
        <w:rPr>
          <w:sz w:val="16"/>
        </w:rPr>
        <w:t xml:space="preserve">. The region is home to both the world’s two largest economies, excepting the United States, and has many of the world’s fastest growing economies as well. The UNDP estimates that the Asia Pacific will be home to two thirds of the global middle class by the year 2030, and the OECD predicts the region’s middle class consumers will number 2.7 billion by then.  We’re all aware of the region’s spectacular growth in recent decades, and analysts predict significant growth for years to come. </w:t>
      </w:r>
      <w:r w:rsidRPr="00580DDB">
        <w:rPr>
          <w:rStyle w:val="StyleUnderline"/>
          <w:highlight w:val="yellow"/>
        </w:rPr>
        <w:t>Access to U.S. markets and investment has been crucial for the region’s economic growth and development. Besides growing trade flows, with bilateral trade in goods and services now at an all-time high, is the commitment U.S. business has made</w:t>
      </w:r>
      <w:r w:rsidRPr="00580DDB">
        <w:rPr>
          <w:sz w:val="16"/>
        </w:rPr>
        <w:t xml:space="preserve"> as the region’s biggest source of foreign direct investment for decades, </w:t>
      </w:r>
      <w:r w:rsidRPr="00580DDB">
        <w:rPr>
          <w:rStyle w:val="StyleUnderline"/>
          <w:highlight w:val="yellow"/>
        </w:rPr>
        <w:t>with over $620 billion in investment</w:t>
      </w:r>
      <w:r w:rsidRPr="00580DDB">
        <w:rPr>
          <w:sz w:val="16"/>
        </w:rPr>
        <w:t xml:space="preserve"> stock </w:t>
      </w:r>
      <w:r w:rsidRPr="00580DDB">
        <w:rPr>
          <w:rStyle w:val="StyleUnderline"/>
          <w:highlight w:val="yellow"/>
        </w:rPr>
        <w:t>in the region</w:t>
      </w:r>
      <w:r w:rsidRPr="00580DDB">
        <w:rPr>
          <w:rStyle w:val="StyleUnderline"/>
        </w:rPr>
        <w:t xml:space="preserve"> </w:t>
      </w:r>
      <w:r w:rsidRPr="00580DDB">
        <w:rPr>
          <w:sz w:val="16"/>
        </w:rPr>
        <w:t>reported in 2013.</w:t>
      </w:r>
    </w:p>
    <w:p w:rsidR="00CD19F5" w:rsidRDefault="00221030" w:rsidP="00221030">
      <w:pPr>
        <w:pStyle w:val="Heading4"/>
      </w:pPr>
      <w:r>
        <w:t xml:space="preserve">(--) </w:t>
      </w:r>
      <w:r w:rsidR="00CD19F5">
        <w:t>Greater integration with America’s econ</w:t>
      </w:r>
      <w:r>
        <w:t>omy is key to China’s economy</w:t>
      </w:r>
    </w:p>
    <w:p w:rsidR="00CD19F5" w:rsidRDefault="00221030" w:rsidP="00B55AD5">
      <w:r>
        <w:t xml:space="preserve">Wang </w:t>
      </w:r>
      <w:r w:rsidRPr="00221030">
        <w:rPr>
          <w:rStyle w:val="Style13ptBold"/>
        </w:rPr>
        <w:t>Jisi, 2013</w:t>
      </w:r>
      <w:r>
        <w:t xml:space="preserve"> </w:t>
      </w:r>
      <w:r w:rsidR="00CD19F5">
        <w:t>(Dean of the School of International Studies at Peking University), Study Projects Glittering US-China Economic Relations in 2022, Jul. 24, 2013.  Retrieved May 13, 2016 from http://www.chinaus focus.com/finance-economy/study-projects-glittering-us-china-economic-relations-in-2022/</w:t>
      </w:r>
    </w:p>
    <w:p w:rsidR="00CD19F5" w:rsidRPr="00221030" w:rsidRDefault="00CD19F5" w:rsidP="00B55AD5">
      <w:pPr>
        <w:rPr>
          <w:sz w:val="16"/>
        </w:rPr>
      </w:pPr>
      <w:r w:rsidRPr="00221030">
        <w:rPr>
          <w:rStyle w:val="StyleUnderline"/>
          <w:highlight w:val="yellow"/>
        </w:rPr>
        <w:t>The Chinese and American economies in the next ten years will be largely shaped by the degree to which they are integrated</w:t>
      </w:r>
      <w:r w:rsidRPr="00221030">
        <w:rPr>
          <w:sz w:val="16"/>
        </w:rPr>
        <w:t xml:space="preserve">. No other publication thus far has demonstrated this trajectory as thoroughly and convincingly as the study presented in this volume. </w:t>
      </w:r>
      <w:r w:rsidRPr="00221030">
        <w:rPr>
          <w:rStyle w:val="StyleUnderline"/>
          <w:highlight w:val="yellow"/>
        </w:rPr>
        <w:t>Fifteen eminent economists</w:t>
      </w:r>
      <w:r w:rsidRPr="00221030">
        <w:rPr>
          <w:sz w:val="16"/>
        </w:rPr>
        <w:t xml:space="preserve"> and business leaders based in the United States, the Chinese mainland, and Hong Kong </w:t>
      </w:r>
      <w:r w:rsidRPr="00221030">
        <w:rPr>
          <w:rStyle w:val="StyleUnderline"/>
          <w:highlight w:val="yellow"/>
        </w:rPr>
        <w:t>have collaborated to analyze the current China-U.S. economic relationship</w:t>
      </w:r>
      <w:r w:rsidRPr="00221030">
        <w:rPr>
          <w:rStyle w:val="StyleUnderline"/>
        </w:rPr>
        <w:t xml:space="preserve"> </w:t>
      </w:r>
      <w:r w:rsidRPr="00221030">
        <w:rPr>
          <w:sz w:val="16"/>
        </w:rPr>
        <w:t xml:space="preserve">and project its future. </w:t>
      </w:r>
      <w:r w:rsidRPr="00221030">
        <w:rPr>
          <w:rStyle w:val="StyleUnderline"/>
          <w:highlight w:val="yellow"/>
        </w:rPr>
        <w:t>In view of</w:t>
      </w:r>
      <w:r w:rsidRPr="00221030">
        <w:rPr>
          <w:sz w:val="16"/>
        </w:rPr>
        <w:t xml:space="preserve"> the potentials and difficulties in </w:t>
      </w:r>
      <w:r w:rsidRPr="00221030">
        <w:rPr>
          <w:rStyle w:val="StyleUnderline"/>
          <w:highlight w:val="yellow"/>
        </w:rPr>
        <w:t>strengthening China-U.S. economic ties, the writers are offering collective as well as individual proposals for the governments and business communities of the two countries to further their cooperation for mutual benefit.</w:t>
      </w:r>
      <w:r w:rsidRPr="00221030">
        <w:rPr>
          <w:sz w:val="16"/>
        </w:rPr>
        <w:t xml:space="preserve"> The final product is extraordinarily glittering and encouraging.</w:t>
      </w:r>
    </w:p>
    <w:p w:rsidR="00CD19F5" w:rsidRDefault="00221030" w:rsidP="00221030">
      <w:pPr>
        <w:pStyle w:val="Heading4"/>
      </w:pPr>
      <w:r>
        <w:t xml:space="preserve">(--) </w:t>
      </w:r>
      <w:r w:rsidR="00CD19F5">
        <w:t>Non-cooperation between the US &amp; Ch</w:t>
      </w:r>
      <w:r>
        <w:t>ina undermines their economies</w:t>
      </w:r>
      <w:r w:rsidR="00CD19F5">
        <w:t xml:space="preserve"> </w:t>
      </w:r>
    </w:p>
    <w:p w:rsidR="00CD19F5" w:rsidRDefault="00CD19F5" w:rsidP="00B55AD5">
      <w:r>
        <w:t xml:space="preserve">Wang </w:t>
      </w:r>
      <w:r w:rsidRPr="00221030">
        <w:rPr>
          <w:rStyle w:val="Style13ptBold"/>
        </w:rPr>
        <w:t>Jisi</w:t>
      </w:r>
      <w:r w:rsidR="00221030" w:rsidRPr="00221030">
        <w:rPr>
          <w:rStyle w:val="Style13ptBold"/>
        </w:rPr>
        <w:t>, 2013</w:t>
      </w:r>
      <w:r w:rsidR="00221030">
        <w:t xml:space="preserve"> </w:t>
      </w:r>
      <w:r>
        <w:t xml:space="preserve"> (Dean of the School of International Studies at Peking University), Study Projects Glittering US-China Economic Relations in 2022, Jul. 24, 2013.  Retrieved May 13, 2016 from http://www.chinaus focus.com/finance-economy/study-projects-glittering-us-china-economic-relations-in-2022/</w:t>
      </w:r>
    </w:p>
    <w:p w:rsidR="00CD19F5" w:rsidRPr="00221030" w:rsidRDefault="00CD19F5" w:rsidP="00B55AD5">
      <w:pPr>
        <w:rPr>
          <w:rStyle w:val="StyleUnderline"/>
        </w:rPr>
      </w:pPr>
      <w:r>
        <w:t xml:space="preserve">All these “largests” depict </w:t>
      </w:r>
      <w:r w:rsidRPr="00221030">
        <w:rPr>
          <w:rStyle w:val="StyleUnderline"/>
          <w:highlight w:val="yellow"/>
        </w:rPr>
        <w:t>a</w:t>
      </w:r>
      <w:r>
        <w:t xml:space="preserve"> rather </w:t>
      </w:r>
      <w:r w:rsidRPr="00221030">
        <w:rPr>
          <w:rStyle w:val="StyleUnderline"/>
          <w:highlight w:val="yellow"/>
        </w:rPr>
        <w:t>bright picture for the China-U.S. economic relationship, which in ten years may turn out to be the world’s most expansive economic partnership</w:t>
      </w:r>
      <w:r>
        <w:t xml:space="preserve">. Realizing the existing and predictable prospective difficulties lying ahead for them, however, the authors offer sensible and practical suggestions </w:t>
      </w:r>
      <w:r w:rsidRPr="00221030">
        <w:rPr>
          <w:rStyle w:val="StyleUnderline"/>
          <w:highlight w:val="yellow"/>
        </w:rPr>
        <w:t>to further the bilateral cooperation</w:t>
      </w:r>
      <w:r>
        <w:t xml:space="preserve">. China should take more seriously U.S. concerns about intellectual property rights protection, cyber security, the role of Chinese state owned enterprises, market access, exchange rate policy, and so on. </w:t>
      </w:r>
      <w:r w:rsidRPr="00221030">
        <w:rPr>
          <w:rStyle w:val="StyleUnderline"/>
          <w:highlight w:val="yellow"/>
        </w:rPr>
        <w:t>The U</w:t>
      </w:r>
      <w:r>
        <w:t xml:space="preserve">nited </w:t>
      </w:r>
      <w:r w:rsidRPr="00221030">
        <w:rPr>
          <w:rStyle w:val="StyleUnderline"/>
          <w:highlight w:val="yellow"/>
        </w:rPr>
        <w:t>S</w:t>
      </w:r>
      <w:r>
        <w:t xml:space="preserve">tates, on its part, </w:t>
      </w:r>
      <w:r w:rsidRPr="00221030">
        <w:rPr>
          <w:rStyle w:val="StyleUnderline"/>
          <w:highlight w:val="yellow"/>
        </w:rPr>
        <w:t>should make adjustments to its restrictions on high-tech exports and reduce arbitrary and protectionist administrative actions in both trade and investment.</w:t>
      </w:r>
      <w:r>
        <w:t xml:space="preserve">  Furthermore, the study warns that </w:t>
      </w:r>
      <w:r w:rsidRPr="00221030">
        <w:rPr>
          <w:rStyle w:val="StyleUnderline"/>
          <w:highlight w:val="yellow"/>
        </w:rPr>
        <w:t>if non-cooperation</w:t>
      </w:r>
      <w:r>
        <w:t xml:space="preserve">, aggressive competition, </w:t>
      </w:r>
      <w:r w:rsidRPr="00221030">
        <w:rPr>
          <w:rStyle w:val="StyleUnderline"/>
          <w:highlight w:val="yellow"/>
        </w:rPr>
        <w:t>or even conflict occurs between the two countries, bilateral business will decline or stop.</w:t>
      </w:r>
      <w:r w:rsidRPr="00221030">
        <w:rPr>
          <w:rStyle w:val="StyleUnderline"/>
        </w:rPr>
        <w:t xml:space="preserve"> </w:t>
      </w:r>
    </w:p>
    <w:p w:rsidR="00221030" w:rsidRDefault="00221030" w:rsidP="00221030">
      <w:pPr>
        <w:pStyle w:val="Heading1"/>
      </w:pPr>
      <w:bookmarkStart w:id="17" w:name="_Toc456299995"/>
      <w:r>
        <w:lastRenderedPageBreak/>
        <w:t>Internal Links</w:t>
      </w:r>
      <w:bookmarkEnd w:id="17"/>
    </w:p>
    <w:p w:rsidR="00221030" w:rsidRDefault="00221030" w:rsidP="00221030">
      <w:pPr>
        <w:pStyle w:val="Heading3"/>
      </w:pPr>
      <w:bookmarkStart w:id="18" w:name="_Toc456299996"/>
      <w:r>
        <w:lastRenderedPageBreak/>
        <w:t>Internal Links:  Chinese Growth Causes Warming</w:t>
      </w:r>
      <w:bookmarkEnd w:id="18"/>
    </w:p>
    <w:p w:rsidR="00CD19F5" w:rsidRDefault="00221030" w:rsidP="00221030">
      <w:pPr>
        <w:pStyle w:val="Heading4"/>
      </w:pPr>
      <w:r>
        <w:t xml:space="preserve">(--) </w:t>
      </w:r>
      <w:r w:rsidR="00CD19F5">
        <w:t xml:space="preserve">Chinese economic growth causes rising CO2 emissions.  </w:t>
      </w:r>
    </w:p>
    <w:p w:rsidR="00CD19F5" w:rsidRDefault="00CD19F5" w:rsidP="00B55AD5">
      <w:r>
        <w:t xml:space="preserve">Ben </w:t>
      </w:r>
      <w:r w:rsidRPr="00221030">
        <w:rPr>
          <w:rStyle w:val="Style13ptBold"/>
        </w:rPr>
        <w:t xml:space="preserve">Reynolds, </w:t>
      </w:r>
      <w:r w:rsidR="00221030" w:rsidRPr="00221030">
        <w:rPr>
          <w:rStyle w:val="Style13ptBold"/>
        </w:rPr>
        <w:t>2015</w:t>
      </w:r>
      <w:r w:rsidR="00221030">
        <w:t xml:space="preserve"> </w:t>
      </w:r>
      <w:r>
        <w:t>(staff writer) Getting Below Two Degrees Celsius, Dec. 10, 2015.  Retrieved May 13, 2016 from http://www.chinausfocus.com/energy-environment/getting-below-two-degrees-celsius/</w:t>
      </w:r>
    </w:p>
    <w:p w:rsidR="00CD19F5" w:rsidRPr="00221030" w:rsidRDefault="00CD19F5" w:rsidP="00B55AD5">
      <w:pPr>
        <w:rPr>
          <w:rStyle w:val="StyleUnderline"/>
        </w:rPr>
      </w:pPr>
      <w:r w:rsidRPr="00221030">
        <w:rPr>
          <w:rStyle w:val="StyleUnderline"/>
          <w:highlight w:val="yellow"/>
        </w:rPr>
        <w:t>Carbon emissions are closely correlated with economic growth – emissions fall during recessions and rise during recoveries.</w:t>
      </w:r>
      <w:r>
        <w:t xml:space="preserve"> Unsurprisingly, </w:t>
      </w:r>
      <w:r w:rsidRPr="00221030">
        <w:rPr>
          <w:rStyle w:val="StyleUnderline"/>
          <w:highlight w:val="yellow"/>
        </w:rPr>
        <w:t>the countries whose carbon emissions are growing fastest are those countries with rapid economic growth</w:t>
      </w:r>
      <w:r>
        <w:t xml:space="preserve"> driven by industrialization. </w:t>
      </w:r>
      <w:r w:rsidRPr="00221030">
        <w:rPr>
          <w:rStyle w:val="StyleUnderline"/>
          <w:highlight w:val="yellow"/>
        </w:rPr>
        <w:t>China is now the largest emitter of CO2.</w:t>
      </w:r>
      <w:r w:rsidRPr="00221030">
        <w:rPr>
          <w:rStyle w:val="StyleUnderline"/>
        </w:rPr>
        <w:t xml:space="preserve"> </w:t>
      </w:r>
      <w:r>
        <w:t xml:space="preserve">The “carbon intensity” of GDP is a measure of the average carbon emissions required to produce one dollar in GDP. As Ulrich Hoffman notes, </w:t>
      </w:r>
      <w:r w:rsidRPr="00221030">
        <w:rPr>
          <w:rStyle w:val="StyleUnderline"/>
          <w:highlight w:val="yellow"/>
        </w:rPr>
        <w:t>global carbon intensity actually fell 23% from 1980 to 2008. However, emissions still rose faster than ever because economic growth far outpaced the gains in efficiency.</w:t>
      </w:r>
    </w:p>
    <w:p w:rsidR="00CD19F5" w:rsidRPr="00221030" w:rsidRDefault="005719EB" w:rsidP="00B55AD5">
      <w:pPr>
        <w:rPr>
          <w:rStyle w:val="Style13ptBold"/>
        </w:rPr>
      </w:pPr>
      <w:r>
        <w:rPr>
          <w:rStyle w:val="Style13ptBold"/>
        </w:rPr>
        <w:t xml:space="preserve">(--) </w:t>
      </w:r>
      <w:r w:rsidR="00CD19F5" w:rsidRPr="00221030">
        <w:rPr>
          <w:rStyle w:val="Style13ptBold"/>
        </w:rPr>
        <w:t xml:space="preserve">China’s extraordinary economic rise is fueled by coal.   </w:t>
      </w:r>
    </w:p>
    <w:p w:rsidR="00CD19F5" w:rsidRDefault="00CD19F5" w:rsidP="00B55AD5">
      <w:r>
        <w:t xml:space="preserve">Bill </w:t>
      </w:r>
      <w:r w:rsidRPr="00221030">
        <w:rPr>
          <w:rStyle w:val="Style13ptBold"/>
        </w:rPr>
        <w:t xml:space="preserve">Powell, </w:t>
      </w:r>
      <w:r w:rsidR="00221030" w:rsidRPr="00221030">
        <w:rPr>
          <w:rStyle w:val="Style13ptBold"/>
        </w:rPr>
        <w:t>2015</w:t>
      </w:r>
      <w:r w:rsidR="00221030">
        <w:t xml:space="preserve"> </w:t>
      </w:r>
      <w:r>
        <w:t>(staff writer) NEWSWEEK, Airpocalypse Now: China and Climate Change, Dec. 3, 2015.  Retrieved May 13, 2016 from http://www.newsweek.com/2015/12/11/airpocalypse-now-400422.html</w:t>
      </w:r>
    </w:p>
    <w:p w:rsidR="00CD19F5" w:rsidRDefault="00CD19F5" w:rsidP="00B55AD5">
      <w:r>
        <w:t xml:space="preserve">Coal is the dirtiest of fuels, and China’s “airpocalypse” is intimately linked to its huge and politically powerful industry. </w:t>
      </w:r>
      <w:r w:rsidRPr="005719EB">
        <w:rPr>
          <w:rStyle w:val="StyleUnderline"/>
          <w:highlight w:val="yellow"/>
        </w:rPr>
        <w:t>China’s extraordinary economic rise over the past 40 years has relied on cheap and plentiful energy. Coal makes up 66 percent of overall energy use in China today. Its massive manufacturing sector relies largely on coal-fired power plants.</w:t>
      </w:r>
      <w:r w:rsidRPr="005719EB">
        <w:rPr>
          <w:rStyle w:val="StyleUnderline"/>
        </w:rPr>
        <w:t xml:space="preserve"> </w:t>
      </w:r>
      <w:r>
        <w:t xml:space="preserve">In fact, the government’s statistical bureau confirmed in early November that it had underreported just how much coal China burns—by 17 percent. </w:t>
      </w:r>
      <w:r w:rsidRPr="005719EB">
        <w:rPr>
          <w:rStyle w:val="StyleUnderline"/>
          <w:highlight w:val="yellow"/>
        </w:rPr>
        <w:t>That’s 600 million tons of coal a year, or 70 percent of the United States’s total annual coal use. Last year</w:t>
      </w:r>
      <w:r>
        <w:t>, under Xi—who has promised China will begin to reduce its overall CO 2 emissions by “around 2030”—</w:t>
      </w:r>
      <w:r w:rsidRPr="005719EB">
        <w:rPr>
          <w:rStyle w:val="StyleUnderline"/>
          <w:highlight w:val="yellow"/>
        </w:rPr>
        <w:t>the government approved plans to build 155 coal-fired power plants by 2020</w:t>
      </w:r>
      <w:r>
        <w:t>. That’s just shy of three approvals per week last year.</w:t>
      </w:r>
    </w:p>
    <w:p w:rsidR="00CD19F5" w:rsidRDefault="005468AD" w:rsidP="005719EB">
      <w:pPr>
        <w:pStyle w:val="Heading4"/>
      </w:pPr>
      <w:r>
        <w:t xml:space="preserve">(--) </w:t>
      </w:r>
      <w:r w:rsidR="00CD19F5">
        <w:t xml:space="preserve">A slowing of China’s growth rate is necessary to cause China’s emissions to begin on a downward path.   </w:t>
      </w:r>
    </w:p>
    <w:p w:rsidR="00CD19F5" w:rsidRDefault="00CD19F5" w:rsidP="00B55AD5">
      <w:r>
        <w:t xml:space="preserve">Qi </w:t>
      </w:r>
      <w:r w:rsidRPr="005719EB">
        <w:rPr>
          <w:rStyle w:val="Style13ptBold"/>
        </w:rPr>
        <w:t xml:space="preserve">Ye, </w:t>
      </w:r>
      <w:r w:rsidR="005719EB" w:rsidRPr="005719EB">
        <w:rPr>
          <w:rStyle w:val="Style13ptBold"/>
        </w:rPr>
        <w:t>2015</w:t>
      </w:r>
      <w:r w:rsidR="005719EB">
        <w:t xml:space="preserve"> </w:t>
      </w:r>
      <w:r>
        <w:t>(Professor, Tsinghua University) Will Climate Commitment Constrain China’s Economic Growth, Jan. 19, 2015.  Retrieved May 13, 2016 from http://www.chinausfocus.com/energy-environment/will-climate-commitment-constrain-chinas-economic-growth/</w:t>
      </w:r>
    </w:p>
    <w:p w:rsidR="00CD19F5" w:rsidRPr="005468AD" w:rsidRDefault="00CD19F5" w:rsidP="00B55AD5">
      <w:pPr>
        <w:rPr>
          <w:rStyle w:val="StyleUnderline"/>
        </w:rPr>
      </w:pPr>
      <w:r>
        <w:t xml:space="preserve">In 2012, </w:t>
      </w:r>
      <w:r w:rsidRPr="005468AD">
        <w:rPr>
          <w:rStyle w:val="StyleUnderline"/>
          <w:highlight w:val="yellow"/>
        </w:rPr>
        <w:t>the World</w:t>
      </w:r>
      <w:r>
        <w:t xml:space="preserve"> Bank and the Development Research Center of the State Council of China released China 2030, a report on China’s economic outlook, following a two-year-long joint study and research of the Chinese economy. The </w:t>
      </w:r>
      <w:r w:rsidRPr="005468AD">
        <w:rPr>
          <w:rStyle w:val="StyleUnderline"/>
          <w:highlight w:val="yellow"/>
        </w:rPr>
        <w:t>report predicted that China’s economic growth will drop from the current 7% to around 5% in 2030. This rate coincides with what is required if China’s carbon emissions are to peak in 2030. Some economists estimate that the Chinese economy will maintain its 7% to 8% high growth</w:t>
      </w:r>
      <w:r>
        <w:t xml:space="preserve"> in the coming two decades. This might be pertinent economically, but </w:t>
      </w:r>
      <w:r w:rsidRPr="005468AD">
        <w:rPr>
          <w:rStyle w:val="StyleUnderline"/>
          <w:highlight w:val="yellow"/>
        </w:rPr>
        <w:t>if we factor in China’s climate commitment, such a fast growth rate would almost be impossible.</w:t>
      </w:r>
    </w:p>
    <w:p w:rsidR="005468AD" w:rsidRDefault="005468AD">
      <w:r>
        <w:br w:type="page"/>
      </w:r>
    </w:p>
    <w:p w:rsidR="00CD19F5" w:rsidRDefault="005468AD" w:rsidP="005468AD">
      <w:pPr>
        <w:pStyle w:val="Heading4"/>
      </w:pPr>
      <w:r>
        <w:lastRenderedPageBreak/>
        <w:t xml:space="preserve">(--) </w:t>
      </w:r>
      <w:r w:rsidR="00CD19F5">
        <w:t>Fast economic growth in China fuels a substantia</w:t>
      </w:r>
      <w:r>
        <w:t>l increase in carbon pollution</w:t>
      </w:r>
      <w:r w:rsidR="00CD19F5">
        <w:t xml:space="preserve"> </w:t>
      </w:r>
    </w:p>
    <w:p w:rsidR="00CD19F5" w:rsidRDefault="00CD19F5" w:rsidP="00B55AD5">
      <w:r>
        <w:t xml:space="preserve">Eduardo </w:t>
      </w:r>
      <w:r w:rsidRPr="005468AD">
        <w:rPr>
          <w:rStyle w:val="Style13ptBold"/>
        </w:rPr>
        <w:t xml:space="preserve">Porter, </w:t>
      </w:r>
      <w:r w:rsidR="005468AD" w:rsidRPr="005468AD">
        <w:rPr>
          <w:rStyle w:val="Style13ptBold"/>
        </w:rPr>
        <w:t>2014</w:t>
      </w:r>
      <w:r w:rsidR="005468AD">
        <w:t xml:space="preserve"> </w:t>
      </w:r>
      <w:r>
        <w:t>(staff writer) NEW YORK TIMES, China’s Hurdle to Fast Action on Climate Change, July 1, 2014.  Retrieved May 13, 2016 from http://www.nytimes.com/2014/07/02/business /economy/persuading-china-to-act-fast-on-climate-change.html?ref=world</w:t>
      </w:r>
    </w:p>
    <w:p w:rsidR="00CD19F5" w:rsidRDefault="00CD19F5" w:rsidP="00B55AD5">
      <w:r w:rsidRPr="005468AD">
        <w:rPr>
          <w:rStyle w:val="StyleUnderline"/>
          <w:highlight w:val="yellow"/>
        </w:rPr>
        <w:t>Fast economic growth in China</w:t>
      </w:r>
      <w:r>
        <w:t xml:space="preserve"> and India </w:t>
      </w:r>
      <w:r w:rsidRPr="005468AD">
        <w:rPr>
          <w:rStyle w:val="StyleUnderline"/>
          <w:highlight w:val="yellow"/>
        </w:rPr>
        <w:t>is projected to fuel a substantial increase in carbon pollution over coming decades, despite big improvements in energy efficiency and the decarbonization of their energy supply.</w:t>
      </w:r>
    </w:p>
    <w:p w:rsidR="00CD19F5" w:rsidRPr="005468AD" w:rsidRDefault="005468AD" w:rsidP="00B55AD5">
      <w:pPr>
        <w:rPr>
          <w:rStyle w:val="Style13ptBold"/>
        </w:rPr>
      </w:pPr>
      <w:r>
        <w:rPr>
          <w:rStyle w:val="Style13ptBold"/>
        </w:rPr>
        <w:t xml:space="preserve">(--) </w:t>
      </w:r>
      <w:r w:rsidR="00CD19F5" w:rsidRPr="005468AD">
        <w:rPr>
          <w:rStyle w:val="Style13ptBold"/>
        </w:rPr>
        <w:t xml:space="preserve">Chinese economic growth causes massive global warming.  </w:t>
      </w:r>
    </w:p>
    <w:p w:rsidR="00CD19F5" w:rsidRDefault="00CD19F5" w:rsidP="00B55AD5">
      <w:r>
        <w:t xml:space="preserve">Ross </w:t>
      </w:r>
      <w:r w:rsidRPr="005468AD">
        <w:rPr>
          <w:rStyle w:val="Style13ptBold"/>
        </w:rPr>
        <w:t xml:space="preserve">Garnaut, </w:t>
      </w:r>
      <w:r w:rsidR="005468AD" w:rsidRPr="005468AD">
        <w:rPr>
          <w:rStyle w:val="Style13ptBold"/>
        </w:rPr>
        <w:t>2014</w:t>
      </w:r>
      <w:r w:rsidR="005468AD">
        <w:t xml:space="preserve"> </w:t>
      </w:r>
      <w:r>
        <w:t>(Professorial Research Fellow in Economics, University of Melbourne), China’s energy transition: effects on global climate and sustainable development, Aug. 25, 2014.  Retrieved May 13, 2016 from http://theconversation.com/chinas-energy-transition-effects-on-global-climate-and-sustainable-development-30883</w:t>
      </w:r>
    </w:p>
    <w:p w:rsidR="00CD19F5" w:rsidRDefault="00CD19F5" w:rsidP="00B55AD5">
      <w:r w:rsidRPr="005468AD">
        <w:rPr>
          <w:rStyle w:val="StyleUnderline"/>
          <w:highlight w:val="yellow"/>
        </w:rPr>
        <w:t>China took the world by surprise with its</w:t>
      </w:r>
      <w:r w:rsidRPr="005468AD">
        <w:rPr>
          <w:rStyle w:val="StyleUnderline"/>
        </w:rPr>
        <w:t xml:space="preserve"> </w:t>
      </w:r>
      <w:r>
        <w:t xml:space="preserve">sustained, </w:t>
      </w:r>
      <w:r w:rsidRPr="005468AD">
        <w:rPr>
          <w:rStyle w:val="StyleUnderline"/>
          <w:highlight w:val="yellow"/>
        </w:rPr>
        <w:t>rapid, coal-intensive growth of the early twenty first century. It contributed a majority of the growth in global coal use and greenhouse gas emissions from 2000 to 2011</w:t>
      </w:r>
      <w:r>
        <w:t xml:space="preserve">. This caused considerable pessimism about humanity’s capacity to hold human-induced increases in temperature within reasonable limits, and introduced new tension into international discussions of climate change mitigation. </w:t>
      </w:r>
      <w:r w:rsidRPr="005468AD">
        <w:rPr>
          <w:rStyle w:val="StyleUnderline"/>
          <w:highlight w:val="yellow"/>
        </w:rPr>
        <w:t>These developments in China pushed global emissions above the highest of the many scenarios for the future that had been developed by the</w:t>
      </w:r>
      <w:r>
        <w:t xml:space="preserve"> Intergovernmental Panel on Climate Change (</w:t>
      </w:r>
      <w:r w:rsidRPr="005468AD">
        <w:rPr>
          <w:rStyle w:val="StyleUnderline"/>
          <w:highlight w:val="yellow"/>
        </w:rPr>
        <w:t>IPCC</w:t>
      </w:r>
      <w:r>
        <w:t>).</w:t>
      </w:r>
    </w:p>
    <w:p w:rsidR="00CD19F5" w:rsidRDefault="005468AD" w:rsidP="00B55AD5">
      <w:r>
        <w:rPr>
          <w:rStyle w:val="Style13ptBold"/>
        </w:rPr>
        <w:t xml:space="preserve">(--) </w:t>
      </w:r>
      <w:r w:rsidR="00CD19F5" w:rsidRPr="005468AD">
        <w:rPr>
          <w:rStyle w:val="Style13ptBold"/>
        </w:rPr>
        <w:t>Chinese growth causes coal consumption to skyrocket</w:t>
      </w:r>
      <w:r w:rsidR="00CD19F5">
        <w:t xml:space="preserve">.     </w:t>
      </w:r>
    </w:p>
    <w:p w:rsidR="00CD19F5" w:rsidRDefault="00CD19F5" w:rsidP="00B55AD5">
      <w:r w:rsidRPr="005468AD">
        <w:rPr>
          <w:rStyle w:val="Style13ptBold"/>
        </w:rPr>
        <w:t xml:space="preserve">ALJAZEERA, </w:t>
      </w:r>
      <w:r w:rsidR="005468AD" w:rsidRPr="005468AD">
        <w:rPr>
          <w:rStyle w:val="Style13ptBold"/>
        </w:rPr>
        <w:t>2015</w:t>
      </w:r>
      <w:r w:rsidR="005468AD">
        <w:t xml:space="preserve"> </w:t>
      </w:r>
      <w:r>
        <w:t>China’s top weather official warns about climate change, Mar. 23, 2015.  Retrieved May 13, 2016 from http://america.aljazeera.com/articles/2015/3/23/china-weather-official-warns-about-climate-change.html</w:t>
      </w:r>
    </w:p>
    <w:p w:rsidR="00CD19F5" w:rsidRPr="005468AD" w:rsidRDefault="00CD19F5" w:rsidP="00B55AD5">
      <w:pPr>
        <w:rPr>
          <w:sz w:val="16"/>
        </w:rPr>
      </w:pPr>
      <w:r w:rsidRPr="005468AD">
        <w:rPr>
          <w:rStyle w:val="StyleUnderline"/>
          <w:highlight w:val="yellow"/>
        </w:rPr>
        <w:t>China's ruling Communist party has for decades emphasized economic growth, which has caused demand for energy—especially coal—to skyrocket.  Coal use in China grew by an average of nine percent each year from 2000 to 2010</w:t>
      </w:r>
      <w:r w:rsidRPr="005468AD">
        <w:rPr>
          <w:sz w:val="16"/>
        </w:rPr>
        <w:t>, according to the U.S. Energy Information Administration.</w:t>
      </w:r>
    </w:p>
    <w:p w:rsidR="00CD19F5" w:rsidRDefault="0010069C" w:rsidP="005468AD">
      <w:pPr>
        <w:pStyle w:val="Heading4"/>
      </w:pPr>
      <w:r>
        <w:t xml:space="preserve">(--) </w:t>
      </w:r>
      <w:r w:rsidR="00CD19F5">
        <w:t xml:space="preserve">Coal fuels China’s growing economy.  </w:t>
      </w:r>
    </w:p>
    <w:p w:rsidR="00CD19F5" w:rsidRDefault="00CD19F5" w:rsidP="00B55AD5">
      <w:r>
        <w:t xml:space="preserve">Natasha </w:t>
      </w:r>
      <w:r w:rsidRPr="005468AD">
        <w:rPr>
          <w:rStyle w:val="Style13ptBold"/>
        </w:rPr>
        <w:t xml:space="preserve">Geiling, </w:t>
      </w:r>
      <w:r w:rsidR="005468AD" w:rsidRPr="005468AD">
        <w:rPr>
          <w:rStyle w:val="Style13ptBold"/>
        </w:rPr>
        <w:t>2015</w:t>
      </w:r>
      <w:r w:rsidR="005468AD">
        <w:t xml:space="preserve"> </w:t>
      </w:r>
      <w:r>
        <w:t>(staff writer) The U.S. Will Soon No Longer Be The Leading Cause Of Modern Global Warming, Apr. 13, 2015.  Retrieved May 13, 2016 from http://thinkprogress.org/climate /2015/04/13/3646202/china-climate-change-largest-contributor/</w:t>
      </w:r>
    </w:p>
    <w:p w:rsidR="00CD19F5" w:rsidRPr="005468AD" w:rsidRDefault="00CD19F5" w:rsidP="00B55AD5">
      <w:pPr>
        <w:rPr>
          <w:sz w:val="16"/>
        </w:rPr>
      </w:pPr>
      <w:r w:rsidRPr="005468AD">
        <w:rPr>
          <w:rStyle w:val="StyleUnderline"/>
          <w:highlight w:val="yellow"/>
        </w:rPr>
        <w:t>In November, China pledged to begin reducing its carbon emissions by 2030</w:t>
      </w:r>
      <w:r w:rsidRPr="005468AD">
        <w:rPr>
          <w:sz w:val="16"/>
        </w:rPr>
        <w:t xml:space="preserve">, the same year that it promised to get at least a fifth of its power from renewable sources. </w:t>
      </w:r>
      <w:r w:rsidRPr="005468AD">
        <w:rPr>
          <w:rStyle w:val="StyleUnderline"/>
          <w:highlight w:val="yellow"/>
        </w:rPr>
        <w:t>One of the biggest hurdles to cutting emissions in China has been coal, which for years has fueled its growing economy</w:t>
      </w:r>
      <w:r w:rsidRPr="005468AD">
        <w:rPr>
          <w:sz w:val="16"/>
        </w:rPr>
        <w:t>.</w:t>
      </w:r>
    </w:p>
    <w:p w:rsidR="005468AD" w:rsidRDefault="005468AD">
      <w:r>
        <w:br w:type="page"/>
      </w:r>
    </w:p>
    <w:p w:rsidR="00CD19F5" w:rsidRPr="005468AD" w:rsidRDefault="0010069C" w:rsidP="00B55AD5">
      <w:pPr>
        <w:rPr>
          <w:rStyle w:val="Style13ptBold"/>
        </w:rPr>
      </w:pPr>
      <w:r>
        <w:rPr>
          <w:rStyle w:val="Style13ptBold"/>
        </w:rPr>
        <w:lastRenderedPageBreak/>
        <w:t xml:space="preserve">(--) </w:t>
      </w:r>
      <w:r w:rsidR="00CD19F5" w:rsidRPr="005468AD">
        <w:rPr>
          <w:rStyle w:val="Style13ptBold"/>
        </w:rPr>
        <w:t xml:space="preserve">Economic growth must not exceed 5% if China is to see a drop in emissions.  </w:t>
      </w:r>
    </w:p>
    <w:p w:rsidR="00CD19F5" w:rsidRDefault="00CD19F5" w:rsidP="00B55AD5">
      <w:r>
        <w:t xml:space="preserve">Qi </w:t>
      </w:r>
      <w:r w:rsidRPr="005468AD">
        <w:rPr>
          <w:rStyle w:val="Style13ptBold"/>
        </w:rPr>
        <w:t>Ye,</w:t>
      </w:r>
      <w:r w:rsidR="005468AD" w:rsidRPr="005468AD">
        <w:rPr>
          <w:rStyle w:val="Style13ptBold"/>
        </w:rPr>
        <w:t xml:space="preserve"> 2015</w:t>
      </w:r>
      <w:r w:rsidR="005468AD">
        <w:t xml:space="preserve"> </w:t>
      </w:r>
      <w:r>
        <w:t>(Professor, Tsinghua University) Will Climate Commitment Constrain China’s Economic Growth, Jan. 19, 2015.  Retrieved May 13, 2016 from http://www.chinausfocus.com/energy-environment/will-climate-commitment-constrain-chinas-economic-growth/</w:t>
      </w:r>
    </w:p>
    <w:p w:rsidR="00CD19F5" w:rsidRDefault="00CD19F5" w:rsidP="00B55AD5">
      <w:r>
        <w:t xml:space="preserve">Now we have a clear answer to the question we raised earlier. </w:t>
      </w:r>
      <w:r w:rsidRPr="005468AD">
        <w:rPr>
          <w:rStyle w:val="StyleUnderline"/>
          <w:highlight w:val="yellow"/>
        </w:rPr>
        <w:t>Will China’s carbon emissions peak in 2030? The answer is yes, but with conditions. An important prerequisite is that its economic growth must not exceed 5%.</w:t>
      </w:r>
      <w:r>
        <w:t xml:space="preserve"> In short, </w:t>
      </w:r>
      <w:r w:rsidRPr="005468AD">
        <w:rPr>
          <w:rStyle w:val="StyleUnderline"/>
          <w:highlight w:val="yellow"/>
        </w:rPr>
        <w:t>for China as a whole, climate commitment may constrain China’s economic growth rate, but not necessarily growth itself</w:t>
      </w:r>
      <w:r>
        <w:t xml:space="preserve">.. And the impact of energy conservation </w:t>
      </w:r>
      <w:r w:rsidRPr="005468AD">
        <w:rPr>
          <w:rStyle w:val="StyleUnderline"/>
          <w:highlight w:val="yellow"/>
        </w:rPr>
        <w:t>and reduction of carbon emissions in various regions and provinces in China will probably be determined by</w:t>
      </w:r>
      <w:r>
        <w:t xml:space="preserve"> their varied conditions, especially </w:t>
      </w:r>
      <w:r w:rsidRPr="005468AD">
        <w:rPr>
          <w:rStyle w:val="StyleUnderline"/>
          <w:highlight w:val="yellow"/>
        </w:rPr>
        <w:t>their levels of economic development.</w:t>
      </w:r>
    </w:p>
    <w:p w:rsidR="00CD19F5" w:rsidRDefault="0010069C" w:rsidP="005468AD">
      <w:pPr>
        <w:pStyle w:val="Heading4"/>
      </w:pPr>
      <w:r>
        <w:t xml:space="preserve">(--) </w:t>
      </w:r>
      <w:r w:rsidR="00CD19F5">
        <w:t xml:space="preserve">Strong economic growth from China causes massive greenhouse gas emissions.  </w:t>
      </w:r>
    </w:p>
    <w:p w:rsidR="00CD19F5" w:rsidRDefault="00CD19F5" w:rsidP="00B55AD5">
      <w:r>
        <w:t xml:space="preserve">Ross </w:t>
      </w:r>
      <w:r w:rsidRPr="005468AD">
        <w:rPr>
          <w:rStyle w:val="Style13ptBold"/>
        </w:rPr>
        <w:t xml:space="preserve">Garnaut, </w:t>
      </w:r>
      <w:r w:rsidR="005468AD" w:rsidRPr="005468AD">
        <w:rPr>
          <w:rStyle w:val="Style13ptBold"/>
        </w:rPr>
        <w:t>2014</w:t>
      </w:r>
      <w:r w:rsidR="005468AD">
        <w:t xml:space="preserve"> </w:t>
      </w:r>
      <w:r>
        <w:t>(Professorial Research Fellow in Economics, University of Melbourne), China’s energy transition: effects on global climate and sustainable development, Aug. 25, 2014.  Retrieved May 13, 2016 from http://theconversation.com/chinas-energy-transition-effects-on-global-climate-and-sustainable-development-30883</w:t>
      </w:r>
    </w:p>
    <w:p w:rsidR="00CD19F5" w:rsidRPr="005468AD" w:rsidRDefault="00CD19F5" w:rsidP="00B55AD5">
      <w:pPr>
        <w:rPr>
          <w:sz w:val="16"/>
        </w:rPr>
      </w:pPr>
      <w:r w:rsidRPr="005468AD">
        <w:rPr>
          <w:sz w:val="16"/>
        </w:rPr>
        <w:t xml:space="preserve">The falls in emissions intensity in China in the 1990s turned out to be once-for-all changes. </w:t>
      </w:r>
      <w:r w:rsidRPr="005468AD">
        <w:rPr>
          <w:rStyle w:val="StyleUnderline"/>
          <w:highlight w:val="yellow"/>
        </w:rPr>
        <w:t>Chinese greenhouse gas emissions grew strongly in the first eleven years of the new century for three reasons: economic growth was stronger than ever</w:t>
      </w:r>
      <w:r w:rsidRPr="005468AD">
        <w:rPr>
          <w:sz w:val="16"/>
        </w:rPr>
        <w:t xml:space="preserve"> (an average of about 10 percent per annum); </w:t>
      </w:r>
      <w:r w:rsidRPr="005468AD">
        <w:rPr>
          <w:rStyle w:val="StyleUnderline"/>
          <w:highlight w:val="yellow"/>
        </w:rPr>
        <w:t>the improvement in energy efficiency stopped; and the emissions intensity of energy use remained high as coal</w:t>
      </w:r>
      <w:r w:rsidRPr="005468AD">
        <w:rPr>
          <w:rStyle w:val="StyleUnderline"/>
        </w:rPr>
        <w:t xml:space="preserve"> </w:t>
      </w:r>
      <w:r w:rsidRPr="005468AD">
        <w:rPr>
          <w:sz w:val="16"/>
        </w:rPr>
        <w:t xml:space="preserve">maintained and even </w:t>
      </w:r>
      <w:r w:rsidRPr="005468AD">
        <w:rPr>
          <w:rStyle w:val="StyleUnderline"/>
          <w:highlight w:val="yellow"/>
        </w:rPr>
        <w:t>enhanced its position in energy supply. China became the source of more than half the increase in global greenhouse gas emissions</w:t>
      </w:r>
      <w:r w:rsidRPr="005468AD">
        <w:rPr>
          <w:sz w:val="16"/>
        </w:rPr>
        <w:t xml:space="preserve">, even more for a while after the Great Crash of 2008 reinforced the role of state-connected investment in the Chinese economy and slowed growth in the old developed countries. China accounted for 21 percent of the increase in world primary energy demand from 1990-2000, and for 52 percent from 2000 to 2011. </w:t>
      </w:r>
      <w:r w:rsidRPr="005468AD">
        <w:rPr>
          <w:rStyle w:val="StyleUnderline"/>
          <w:highlight w:val="yellow"/>
        </w:rPr>
        <w:t>China accounted for 86 percent of the total world increase in consumption of coal from 1990 to 2011</w:t>
      </w:r>
      <w:r w:rsidRPr="005468AD">
        <w:rPr>
          <w:rStyle w:val="StyleUnderline"/>
        </w:rPr>
        <w:t xml:space="preserve"> </w:t>
      </w:r>
      <w:r w:rsidRPr="005468AD">
        <w:rPr>
          <w:sz w:val="16"/>
        </w:rPr>
        <w:t>(International Energy Agency 2013). China’s coal combustion in electricity generation increased at a compound rate of over 11 percent per annum from 2001 to in 2011. Extraordinary expansion in steel and cement production contributed to total coal use growing even more rapidly in the first decade of the century, at a compound rate of nearly 13 percent per annum (International Energy Agency, China Data Base, Figures 1 and 2).</w:t>
      </w:r>
    </w:p>
    <w:p w:rsidR="00CD19F5" w:rsidRPr="005468AD" w:rsidRDefault="0010069C" w:rsidP="00B55AD5">
      <w:pPr>
        <w:rPr>
          <w:rStyle w:val="Style13ptBold"/>
        </w:rPr>
      </w:pPr>
      <w:r>
        <w:rPr>
          <w:rStyle w:val="Style13ptBold"/>
        </w:rPr>
        <w:t xml:space="preserve">(--) </w:t>
      </w:r>
      <w:r w:rsidR="00CD19F5" w:rsidRPr="005468AD">
        <w:rPr>
          <w:rStyle w:val="Style13ptBold"/>
        </w:rPr>
        <w:t xml:space="preserve">China’s economic growth strategy causes increased coal consumption and emissions.  </w:t>
      </w:r>
    </w:p>
    <w:p w:rsidR="00CD19F5" w:rsidRDefault="00CD19F5" w:rsidP="00B55AD5">
      <w:r>
        <w:t xml:space="preserve">Ross </w:t>
      </w:r>
      <w:r w:rsidRPr="005468AD">
        <w:rPr>
          <w:rStyle w:val="Style13ptBold"/>
        </w:rPr>
        <w:t>Garnaut,</w:t>
      </w:r>
      <w:r w:rsidR="005468AD" w:rsidRPr="005468AD">
        <w:rPr>
          <w:rStyle w:val="Style13ptBold"/>
        </w:rPr>
        <w:t xml:space="preserve"> 2014</w:t>
      </w:r>
      <w:r w:rsidR="005468AD">
        <w:t xml:space="preserve"> </w:t>
      </w:r>
      <w:r>
        <w:t>(Professorial Research Fellow in Economics, University of Melbourne), China’s energy transition: effects on global climate and sustainable development, Aug. 25, 2014.  Retrieved May 13, 2016 from http://theconversation.com/chinas-energy-transition-effects-on-global-climate-and-sustainable-development-30883</w:t>
      </w:r>
    </w:p>
    <w:p w:rsidR="00CD19F5" w:rsidRPr="001D26BB" w:rsidRDefault="00CD19F5" w:rsidP="00B55AD5">
      <w:pPr>
        <w:rPr>
          <w:sz w:val="16"/>
        </w:rPr>
      </w:pPr>
      <w:r w:rsidRPr="001D26BB">
        <w:rPr>
          <w:rStyle w:val="StyleUnderline"/>
          <w:highlight w:val="yellow"/>
        </w:rPr>
        <w:t>The increased Chinese coal use and emissions was one consequence of a brilliantly successful economic growth strategy</w:t>
      </w:r>
      <w:r w:rsidRPr="001D26BB">
        <w:rPr>
          <w:sz w:val="16"/>
        </w:rPr>
        <w:t xml:space="preserve"> that greatly increased the living standards of the vast majority of Chinese people and underpinned China’s emergence as a great economic power. </w:t>
      </w:r>
      <w:r w:rsidRPr="001D26BB">
        <w:rPr>
          <w:rStyle w:val="StyleUnderline"/>
          <w:highlight w:val="yellow"/>
        </w:rPr>
        <w:t>The successful strategy was built on an unprecedentedly high investment share</w:t>
      </w:r>
      <w:r w:rsidRPr="001D26BB">
        <w:rPr>
          <w:sz w:val="16"/>
        </w:rPr>
        <w:t xml:space="preserve"> of expenditure, an unprecedentedly high profit (and low wages) share of income, exceptionally low proportions of expenditure on consumption and on services, </w:t>
      </w:r>
      <w:r w:rsidRPr="001D26BB">
        <w:rPr>
          <w:rStyle w:val="StyleUnderline"/>
          <w:highlight w:val="yellow"/>
        </w:rPr>
        <w:t>and great pressure on domestic and global environmental amenity and stability</w:t>
      </w:r>
      <w:r w:rsidRPr="001D26BB">
        <w:rPr>
          <w:sz w:val="16"/>
        </w:rPr>
        <w:t xml:space="preserve"> (Garnaut et al 2014).</w:t>
      </w:r>
    </w:p>
    <w:p w:rsidR="00CD19F5" w:rsidRDefault="00CD19F5" w:rsidP="00B55AD5"/>
    <w:p w:rsidR="00CD19F5" w:rsidRPr="001D26BB" w:rsidRDefault="0010069C" w:rsidP="00B55AD5">
      <w:pPr>
        <w:rPr>
          <w:rStyle w:val="Style13ptBold"/>
        </w:rPr>
      </w:pPr>
      <w:r>
        <w:rPr>
          <w:rStyle w:val="Style13ptBold"/>
        </w:rPr>
        <w:lastRenderedPageBreak/>
        <w:t xml:space="preserve">(--) </w:t>
      </w:r>
      <w:r w:rsidR="00CD19F5" w:rsidRPr="001D26BB">
        <w:rPr>
          <w:rStyle w:val="Style13ptBold"/>
        </w:rPr>
        <w:t xml:space="preserve">Decreases in economic growth decrease China’s greenhouse gas emissions.  </w:t>
      </w:r>
    </w:p>
    <w:p w:rsidR="00CD19F5" w:rsidRDefault="00CD19F5" w:rsidP="00B55AD5">
      <w:r>
        <w:t xml:space="preserve">Ross </w:t>
      </w:r>
      <w:r w:rsidRPr="001D26BB">
        <w:rPr>
          <w:rStyle w:val="Style13ptBold"/>
        </w:rPr>
        <w:t>Garnaut,</w:t>
      </w:r>
      <w:r w:rsidR="001D26BB" w:rsidRPr="001D26BB">
        <w:rPr>
          <w:rStyle w:val="Style13ptBold"/>
        </w:rPr>
        <w:t xml:space="preserve"> 2014</w:t>
      </w:r>
      <w:r w:rsidR="001D26BB">
        <w:t xml:space="preserve"> </w:t>
      </w:r>
      <w:r>
        <w:t>(Professorial Research Fellow in Economics, University of Melbourne), China’s energy transition: effects on global climate and sustainable development, Aug. 25, 2014.  Retrieved May 13, 2016 from http://theconversation.com/chinas-energy-transition-effects-on-global-climate-and-sustainable-development-30883</w:t>
      </w:r>
    </w:p>
    <w:p w:rsidR="00CD19F5" w:rsidRPr="001D26BB" w:rsidRDefault="00CD19F5" w:rsidP="00B55AD5">
      <w:pPr>
        <w:rPr>
          <w:sz w:val="16"/>
        </w:rPr>
      </w:pPr>
      <w:r w:rsidRPr="001D26BB">
        <w:rPr>
          <w:rStyle w:val="StyleUnderline"/>
          <w:highlight w:val="yellow"/>
        </w:rPr>
        <w:t>A fall in the investment share of expenditure can be expected to reduce emissions</w:t>
      </w:r>
      <w:r w:rsidRPr="001D26BB">
        <w:rPr>
          <w:sz w:val="16"/>
        </w:rPr>
        <w:t xml:space="preserve">. The government has not quantified its ambition for reduction in the investment share. </w:t>
      </w:r>
      <w:r w:rsidRPr="001D26BB">
        <w:rPr>
          <w:rStyle w:val="StyleUnderline"/>
          <w:highlight w:val="yellow"/>
        </w:rPr>
        <w:t>Simple economic arithmetic tells us that this fall could be large: a step down from 10 percent per annum growth to 7.5 percent would reduce by one quarter the absolute level of investment if capital-output ratios remained constant</w:t>
      </w:r>
      <w:r w:rsidRPr="001D26BB">
        <w:rPr>
          <w:sz w:val="16"/>
        </w:rPr>
        <w:t>. The aim of the Chinese Government is for the fall in investment to be replaced by an increase in consumption especially of services, with much lower use of metals and energy and much lower emissions of greenhouse gases per unit of economic value.</w:t>
      </w:r>
    </w:p>
    <w:p w:rsidR="00CD19F5" w:rsidRPr="001D26BB" w:rsidRDefault="0010069C" w:rsidP="00B55AD5">
      <w:pPr>
        <w:rPr>
          <w:rStyle w:val="Style13ptBold"/>
        </w:rPr>
      </w:pPr>
      <w:r>
        <w:rPr>
          <w:rStyle w:val="Style13ptBold"/>
        </w:rPr>
        <w:t xml:space="preserve">(--) </w:t>
      </w:r>
      <w:r w:rsidR="00CD19F5" w:rsidRPr="001D26BB">
        <w:rPr>
          <w:rStyle w:val="Style13ptBold"/>
        </w:rPr>
        <w:t xml:space="preserve">Falling Chinese growth reduces Chinese emissions.  </w:t>
      </w:r>
    </w:p>
    <w:p w:rsidR="00CD19F5" w:rsidRDefault="00CD19F5" w:rsidP="00B55AD5">
      <w:r>
        <w:t xml:space="preserve">Ross </w:t>
      </w:r>
      <w:r w:rsidRPr="001D26BB">
        <w:rPr>
          <w:rStyle w:val="Style13ptBold"/>
        </w:rPr>
        <w:t xml:space="preserve">Garnaut, </w:t>
      </w:r>
      <w:r w:rsidR="001D26BB" w:rsidRPr="001D26BB">
        <w:rPr>
          <w:rStyle w:val="Style13ptBold"/>
        </w:rPr>
        <w:t>2014</w:t>
      </w:r>
      <w:r w:rsidR="001D26BB">
        <w:t xml:space="preserve"> </w:t>
      </w:r>
      <w:r>
        <w:t>(Professorial Research Fellow in Economics, University of Melbourne), China’s energy transition: effects on global climate and sustainable development, Aug. 25, 2014.  Retrieved May 13, 2016 from http://theconversation.com/chinas-energy-transition-effects-on-global-climate-and-sustainable-development-30883</w:t>
      </w:r>
    </w:p>
    <w:p w:rsidR="00CD19F5" w:rsidRPr="001D26BB" w:rsidRDefault="00CD19F5" w:rsidP="00B55AD5">
      <w:pPr>
        <w:rPr>
          <w:sz w:val="16"/>
        </w:rPr>
      </w:pPr>
      <w:r w:rsidRPr="001D26BB">
        <w:rPr>
          <w:rStyle w:val="StyleUnderline"/>
          <w:highlight w:val="yellow"/>
        </w:rPr>
        <w:t>The Chinese economy is a big ship, and takes time to turn. Elements of the new model of economic growth were being discussed and in some cases implemented for some years</w:t>
      </w:r>
      <w:r w:rsidRPr="001D26BB">
        <w:rPr>
          <w:sz w:val="16"/>
        </w:rPr>
        <w:t xml:space="preserve"> before the 12th Five-Year Plan. The new goals and approaches were embedded more systematically in the Plan for 2011-15. Policies have been elaborated and applied with increased strength in each year of the Plan.  </w:t>
      </w:r>
      <w:r w:rsidRPr="001D26BB">
        <w:rPr>
          <w:rStyle w:val="StyleUnderline"/>
          <w:highlight w:val="yellow"/>
        </w:rPr>
        <w:t>The fall in the trend rate of growth in economic output from around 10 percent in the decade to 2011 to 7-8 percent since then itself reduced the rate of increase in emissions</w:t>
      </w:r>
      <w:r w:rsidRPr="001D26BB">
        <w:rPr>
          <w:sz w:val="16"/>
        </w:rPr>
        <w:t>. So far there has not been any significant fall in the investment share of expenditure despite the lower rate of growth.</w:t>
      </w:r>
    </w:p>
    <w:p w:rsidR="00CD19F5" w:rsidRDefault="0010069C" w:rsidP="001D26BB">
      <w:pPr>
        <w:pStyle w:val="Heading4"/>
      </w:pPr>
      <w:r>
        <w:t xml:space="preserve">(--) </w:t>
      </w:r>
      <w:r w:rsidR="00CD19F5">
        <w:t xml:space="preserve">Chinese economic growth is tied to fossil fuel consumption.  </w:t>
      </w:r>
    </w:p>
    <w:p w:rsidR="00CD19F5" w:rsidRDefault="00CD19F5" w:rsidP="00B55AD5">
      <w:r>
        <w:t xml:space="preserve">James </w:t>
      </w:r>
      <w:r w:rsidRPr="001D26BB">
        <w:rPr>
          <w:rStyle w:val="Style13ptBold"/>
        </w:rPr>
        <w:t xml:space="preserve">Delingpole, </w:t>
      </w:r>
      <w:r w:rsidR="001D26BB" w:rsidRPr="001D26BB">
        <w:rPr>
          <w:rStyle w:val="Style13ptBold"/>
        </w:rPr>
        <w:t>2015</w:t>
      </w:r>
      <w:r w:rsidR="001D26BB">
        <w:t xml:space="preserve"> </w:t>
      </w:r>
      <w:r>
        <w:t>(staff writer) Paris Climate Talks Are Doomed Because China Knows ‘Climate Change’ Is A Hoax, Dec. 2, 2015.  Retrieved May 13, 2016 from http://www.breitbart.com/big-government/2015/12/02/paris-climate-talks-doomed-china-knows-climate-change-hoax/</w:t>
      </w:r>
    </w:p>
    <w:p w:rsidR="00CD19F5" w:rsidRPr="0010069C" w:rsidRDefault="00CD19F5" w:rsidP="00B55AD5">
      <w:pPr>
        <w:rPr>
          <w:rStyle w:val="StyleUnderline"/>
        </w:rPr>
      </w:pPr>
      <w:r w:rsidRPr="0010069C">
        <w:rPr>
          <w:sz w:val="16"/>
        </w:rPr>
        <w:t xml:space="preserve">    </w:t>
      </w:r>
      <w:r w:rsidRPr="0010069C">
        <w:rPr>
          <w:rStyle w:val="StyleUnderline"/>
          <w:highlight w:val="yellow"/>
        </w:rPr>
        <w:t>China, the world’s largest emitter of carbon dioxide, is under intense international pressure to reduce its use of fossil fuels. Although China’s leaders aim to reduce the country’s fossil-fuel consumption to 80% of its energy mix by 2030, they will not forsake national economic growth for the supposed global good. This is because China’s Communist Party knows</w:t>
      </w:r>
      <w:r w:rsidRPr="0010069C">
        <w:rPr>
          <w:sz w:val="16"/>
        </w:rPr>
        <w:t xml:space="preserve"> that to stay in power – its highest priority – </w:t>
      </w:r>
      <w:r w:rsidRPr="0010069C">
        <w:rPr>
          <w:rStyle w:val="StyleUnderline"/>
          <w:highlight w:val="yellow"/>
        </w:rPr>
        <w:t>it must maintain the economic growth rates that have raised the incomes of much of its population</w:t>
      </w:r>
      <w:r w:rsidRPr="0010069C">
        <w:rPr>
          <w:rStyle w:val="StyleUnderline"/>
        </w:rPr>
        <w:t xml:space="preserve"> </w:t>
      </w:r>
      <w:r w:rsidRPr="0010069C">
        <w:rPr>
          <w:sz w:val="16"/>
        </w:rPr>
        <w:t xml:space="preserve">and kept opposition at bay. </w:t>
      </w:r>
      <w:r w:rsidRPr="0010069C">
        <w:rPr>
          <w:rStyle w:val="StyleUnderline"/>
          <w:highlight w:val="yellow"/>
        </w:rPr>
        <w:t>China’s leaders know that GDP growth is tied to fossil- fuel use.</w:t>
      </w:r>
    </w:p>
    <w:p w:rsidR="00B16315" w:rsidRDefault="00B16315">
      <w:r>
        <w:br w:type="page"/>
      </w:r>
    </w:p>
    <w:p w:rsidR="00B16315" w:rsidRPr="00B16315" w:rsidRDefault="00B16315" w:rsidP="00B16315">
      <w:pPr>
        <w:pStyle w:val="Heading3"/>
      </w:pPr>
      <w:bookmarkStart w:id="19" w:name="_Toc456299997"/>
      <w:r>
        <w:lastRenderedPageBreak/>
        <w:t>Internals:  China Key to Worldwide Warming</w:t>
      </w:r>
      <w:bookmarkEnd w:id="19"/>
    </w:p>
    <w:p w:rsidR="00CD19F5" w:rsidRDefault="009B0AAA" w:rsidP="009B0AAA">
      <w:pPr>
        <w:pStyle w:val="Heading4"/>
      </w:pPr>
      <w:r>
        <w:t xml:space="preserve">(--) </w:t>
      </w:r>
      <w:r w:rsidR="00CD19F5">
        <w:t xml:space="preserve">China is key to prevent a climate catastrophe.  </w:t>
      </w:r>
    </w:p>
    <w:p w:rsidR="00CD19F5" w:rsidRDefault="00CD19F5" w:rsidP="00B55AD5">
      <w:r>
        <w:t xml:space="preserve">Eduardo </w:t>
      </w:r>
      <w:r w:rsidRPr="0010069C">
        <w:rPr>
          <w:rStyle w:val="Style13ptBold"/>
        </w:rPr>
        <w:t xml:space="preserve">Porter, </w:t>
      </w:r>
      <w:r w:rsidR="0010069C" w:rsidRPr="0010069C">
        <w:rPr>
          <w:rStyle w:val="Style13ptBold"/>
        </w:rPr>
        <w:t>2014</w:t>
      </w:r>
      <w:r w:rsidR="0010069C">
        <w:t xml:space="preserve"> </w:t>
      </w:r>
      <w:r>
        <w:t>(staff writer) NEW YORK TIMES, China’s Hurdle to Fast Action on Climate Change, July 1, 2014.  Retrieved May 13, 2016 from http://www.nytimes.com/2014/07/02/business /economy/persuading-china-to-act-fast-on-climate-change.html?ref=world</w:t>
      </w:r>
    </w:p>
    <w:p w:rsidR="00CD19F5" w:rsidRDefault="00CD19F5" w:rsidP="00B55AD5">
      <w:r w:rsidRPr="000B40B5">
        <w:rPr>
          <w:rStyle w:val="StyleUnderline"/>
          <w:highlight w:val="yellow"/>
        </w:rPr>
        <w:t>Any hopes that American commitments to cut carbon emissions will have a decisive impact on climate change rely on the assumption that China will reciprocate</w:t>
      </w:r>
      <w:r>
        <w:t xml:space="preserve"> and deliver aggressive emission cuts of its own.  </w:t>
      </w:r>
      <w:r w:rsidRPr="000B40B5">
        <w:rPr>
          <w:rStyle w:val="StyleUnderline"/>
          <w:highlight w:val="yellow"/>
        </w:rPr>
        <w:t>It is well known that preventing a climate catastrophe requires China’s participation: The country accounts for over a quarter of global greenhouse gas emissions. Over the next 20 years, China’s CO2 emissions will grow by an amount roughly equal to the U</w:t>
      </w:r>
      <w:r>
        <w:t xml:space="preserve">nited </w:t>
      </w:r>
      <w:r w:rsidRPr="000B40B5">
        <w:rPr>
          <w:rStyle w:val="StyleUnderline"/>
          <w:highlight w:val="yellow"/>
        </w:rPr>
        <w:t>S</w:t>
      </w:r>
      <w:r>
        <w:t xml:space="preserve">tates’ </w:t>
      </w:r>
      <w:r w:rsidRPr="000B40B5">
        <w:rPr>
          <w:rStyle w:val="StyleUnderline"/>
          <w:highlight w:val="yellow"/>
        </w:rPr>
        <w:t>total emissions today</w:t>
      </w:r>
      <w:r>
        <w:t>, according to the latest baseline forecast by the Energy Information Administration, released last year.</w:t>
      </w:r>
    </w:p>
    <w:p w:rsidR="00CD19F5" w:rsidRDefault="009B0AAA" w:rsidP="009B0AAA">
      <w:pPr>
        <w:pStyle w:val="Heading4"/>
      </w:pPr>
      <w:r>
        <w:t xml:space="preserve">(--) </w:t>
      </w:r>
      <w:r w:rsidR="00CD19F5">
        <w:t xml:space="preserve">China’s growth has made it the world’s leading cause of global warming.  </w:t>
      </w:r>
    </w:p>
    <w:p w:rsidR="00CD19F5" w:rsidRDefault="00CD19F5" w:rsidP="00B55AD5">
      <w:r>
        <w:t xml:space="preserve">Alister </w:t>
      </w:r>
      <w:r w:rsidRPr="009B0AAA">
        <w:rPr>
          <w:rStyle w:val="Style13ptBold"/>
        </w:rPr>
        <w:t xml:space="preserve">Doyle, </w:t>
      </w:r>
      <w:r w:rsidR="009B0AAA" w:rsidRPr="009B0AAA">
        <w:rPr>
          <w:rStyle w:val="Style13ptBold"/>
        </w:rPr>
        <w:t>2015</w:t>
      </w:r>
      <w:r w:rsidR="009B0AAA">
        <w:t xml:space="preserve"> </w:t>
      </w:r>
      <w:r>
        <w:t>(Environment Correspondent) HUFFINGTON POST, China Poised To Top U.S. As Biggest Cause Of Modern Global Warming, Apr. 13, 2015.  Retrieved May 13, 2016 from http://www.huffingtonpost.com/2015/04/13/china-global-warming_n_7053496.html</w:t>
      </w:r>
    </w:p>
    <w:p w:rsidR="00CD19F5" w:rsidRPr="009B0AAA" w:rsidRDefault="00CD19F5" w:rsidP="00B55AD5">
      <w:pPr>
        <w:rPr>
          <w:sz w:val="16"/>
        </w:rPr>
      </w:pPr>
      <w:r w:rsidRPr="009B0AAA">
        <w:rPr>
          <w:sz w:val="16"/>
        </w:rPr>
        <w:t xml:space="preserve">OSLO, April 13 (Reuters) - </w:t>
      </w:r>
      <w:r w:rsidRPr="009B0AAA">
        <w:rPr>
          <w:rStyle w:val="StyleUnderline"/>
          <w:highlight w:val="yellow"/>
        </w:rPr>
        <w:t>China is poised to overtake the U</w:t>
      </w:r>
      <w:r w:rsidRPr="009B0AAA">
        <w:rPr>
          <w:sz w:val="16"/>
        </w:rPr>
        <w:t xml:space="preserve">nited </w:t>
      </w:r>
      <w:r w:rsidRPr="009B0AAA">
        <w:rPr>
          <w:rStyle w:val="StyleUnderline"/>
          <w:highlight w:val="yellow"/>
        </w:rPr>
        <w:t>S</w:t>
      </w:r>
      <w:r w:rsidRPr="009B0AAA">
        <w:rPr>
          <w:sz w:val="16"/>
        </w:rPr>
        <w:t xml:space="preserve">tates </w:t>
      </w:r>
      <w:r w:rsidRPr="009B0AAA">
        <w:rPr>
          <w:rStyle w:val="StyleUnderline"/>
          <w:highlight w:val="yellow"/>
        </w:rPr>
        <w:t xml:space="preserve">as the main cause of </w:t>
      </w:r>
      <w:r w:rsidR="009B0AAA" w:rsidRPr="009B0AAA">
        <w:rPr>
          <w:sz w:val="16"/>
        </w:rPr>
        <w:t xml:space="preserve">sic </w:t>
      </w:r>
      <w:r w:rsidR="009B0AAA">
        <w:rPr>
          <w:rStyle w:val="StyleUnderline"/>
          <w:highlight w:val="yellow"/>
        </w:rPr>
        <w:t>[hu]</w:t>
      </w:r>
      <w:r w:rsidRPr="009B0AAA">
        <w:rPr>
          <w:rStyle w:val="StyleUnderline"/>
          <w:highlight w:val="yellow"/>
        </w:rPr>
        <w:t>man-made global warming since 1990</w:t>
      </w:r>
      <w:r w:rsidRPr="009B0AAA">
        <w:rPr>
          <w:sz w:val="16"/>
        </w:rPr>
        <w:t xml:space="preserve">, the benchmark year for U.N.-led action, in a historic shift that may raise pressure on Beijing to act.  </w:t>
      </w:r>
      <w:r w:rsidRPr="009B0AAA">
        <w:rPr>
          <w:rStyle w:val="StyleUnderline"/>
          <w:highlight w:val="yellow"/>
        </w:rPr>
        <w:t>China’s cumulative greenhouse gas emissions since 1990</w:t>
      </w:r>
      <w:r w:rsidRPr="009B0AAA">
        <w:rPr>
          <w:sz w:val="16"/>
        </w:rPr>
        <w:t xml:space="preserve">, when governments were becoming aware of climate change, </w:t>
      </w:r>
      <w:r w:rsidRPr="009B0AAA">
        <w:rPr>
          <w:rStyle w:val="StyleUnderline"/>
          <w:highlight w:val="yellow"/>
        </w:rPr>
        <w:t>will outstrip those of the U</w:t>
      </w:r>
      <w:r w:rsidRPr="009B0AAA">
        <w:rPr>
          <w:sz w:val="16"/>
        </w:rPr>
        <w:t xml:space="preserve">nited </w:t>
      </w:r>
      <w:r w:rsidRPr="009B0AAA">
        <w:rPr>
          <w:rStyle w:val="StyleUnderline"/>
          <w:highlight w:val="yellow"/>
        </w:rPr>
        <w:t>S</w:t>
      </w:r>
      <w:r w:rsidRPr="009B0AAA">
        <w:rPr>
          <w:sz w:val="16"/>
        </w:rPr>
        <w:t xml:space="preserve">tates </w:t>
      </w:r>
      <w:r w:rsidRPr="009B0AAA">
        <w:rPr>
          <w:rStyle w:val="StyleUnderline"/>
          <w:highlight w:val="yellow"/>
        </w:rPr>
        <w:t>in</w:t>
      </w:r>
      <w:r w:rsidRPr="009B0AAA">
        <w:rPr>
          <w:sz w:val="16"/>
        </w:rPr>
        <w:t xml:space="preserve"> 2015 or </w:t>
      </w:r>
      <w:r w:rsidRPr="009B0AAA">
        <w:rPr>
          <w:rStyle w:val="StyleUnderline"/>
          <w:highlight w:val="yellow"/>
        </w:rPr>
        <w:t>2016, according to</w:t>
      </w:r>
      <w:r w:rsidRPr="009B0AAA">
        <w:rPr>
          <w:sz w:val="16"/>
        </w:rPr>
        <w:t xml:space="preserve"> separate </w:t>
      </w:r>
      <w:r w:rsidRPr="009B0AAA">
        <w:rPr>
          <w:rStyle w:val="StyleUnderline"/>
          <w:highlight w:val="yellow"/>
        </w:rPr>
        <w:t xml:space="preserve">estimates by experts </w:t>
      </w:r>
      <w:r w:rsidRPr="009B0AAA">
        <w:rPr>
          <w:sz w:val="16"/>
        </w:rPr>
        <w:t>in Norway and the United States.  The shift, reflecting China’s stellar economic growth, raises questions about historical blame for rising temperatures and more floods, desertification, heatwaves and sea level rise.</w:t>
      </w:r>
    </w:p>
    <w:p w:rsidR="00CD19F5" w:rsidRPr="009B0AAA" w:rsidRDefault="009B0AAA" w:rsidP="009B0AAA">
      <w:pPr>
        <w:pStyle w:val="Heading4"/>
        <w:rPr>
          <w:rStyle w:val="Style13ptBold"/>
          <w:b/>
        </w:rPr>
      </w:pPr>
      <w:r w:rsidRPr="009B0AAA">
        <w:rPr>
          <w:rStyle w:val="Style13ptBold"/>
          <w:b/>
        </w:rPr>
        <w:t xml:space="preserve">(--) </w:t>
      </w:r>
      <w:r w:rsidR="00CD19F5" w:rsidRPr="009B0AAA">
        <w:rPr>
          <w:rStyle w:val="Style13ptBold"/>
          <w:b/>
        </w:rPr>
        <w:t xml:space="preserve">China is the key to preventing global warming.  </w:t>
      </w:r>
    </w:p>
    <w:p w:rsidR="00CD19F5" w:rsidRDefault="00CD19F5" w:rsidP="00B55AD5">
      <w:r>
        <w:t xml:space="preserve">Eduardo </w:t>
      </w:r>
      <w:r w:rsidRPr="009B0AAA">
        <w:rPr>
          <w:rStyle w:val="Style13ptBold"/>
        </w:rPr>
        <w:t>Porter,</w:t>
      </w:r>
      <w:r w:rsidR="009B0AAA" w:rsidRPr="009B0AAA">
        <w:rPr>
          <w:rStyle w:val="Style13ptBold"/>
        </w:rPr>
        <w:t xml:space="preserve"> 2014</w:t>
      </w:r>
      <w:r w:rsidR="009B0AAA">
        <w:t xml:space="preserve"> </w:t>
      </w:r>
      <w:r>
        <w:t>(staff writer) NEW YORK TIMES, China’s Hurdle to Fast Action on Climate Change, July 1, 2014.  Retrieved May 13, 2016 from http://www.nytimes.com/2014/07/02/business /economy/persuading-china-to-act-fast-on-climate-change.html?ref=world</w:t>
      </w:r>
    </w:p>
    <w:p w:rsidR="00CD19F5" w:rsidRPr="009B0AAA" w:rsidRDefault="00CD19F5" w:rsidP="00B55AD5">
      <w:pPr>
        <w:rPr>
          <w:sz w:val="16"/>
        </w:rPr>
      </w:pPr>
      <w:r w:rsidRPr="009B0AAA">
        <w:rPr>
          <w:sz w:val="16"/>
        </w:rPr>
        <w:t xml:space="preserve">When the Environmental Protection Agency published in June its new rules to combat carbon emissions from power plants, the American political class lit up in debates over what this meant for the country’s carbon emissions, its coal industry and its economic growth. But a more relevant discussion was taking place some 7,000 miles away. In Beijing, He Jiankun, an academic and deputy director of China’s Advisory Committee on Climate Change, told a conference that </w:t>
      </w:r>
      <w:r w:rsidRPr="009B0AAA">
        <w:rPr>
          <w:rStyle w:val="StyleUnderline"/>
          <w:highlight w:val="yellow"/>
        </w:rPr>
        <w:t>China, the world’s largest greenhouse gas polluter,</w:t>
      </w:r>
      <w:r w:rsidRPr="009B0AAA">
        <w:rPr>
          <w:sz w:val="16"/>
        </w:rPr>
        <w:t xml:space="preserve"> would for the first time put “an absolute cap” on its emissions. His comments, and the brief flurry set off over whether they represented government policy, highlight a little-appreciated feature of the long-running, often acrimonious debate over how to slow climate change. </w:t>
      </w:r>
      <w:r w:rsidRPr="009B0AAA">
        <w:rPr>
          <w:rStyle w:val="StyleUnderline"/>
          <w:highlight w:val="yellow"/>
        </w:rPr>
        <w:t>The most pressing issue is not whether the U</w:t>
      </w:r>
      <w:r w:rsidRPr="009B0AAA">
        <w:rPr>
          <w:sz w:val="16"/>
        </w:rPr>
        <w:t xml:space="preserve">nited </w:t>
      </w:r>
      <w:r w:rsidRPr="009B0AAA">
        <w:rPr>
          <w:rStyle w:val="StyleUnderline"/>
          <w:highlight w:val="yellow"/>
        </w:rPr>
        <w:t>S</w:t>
      </w:r>
      <w:r w:rsidRPr="009B0AAA">
        <w:rPr>
          <w:sz w:val="16"/>
        </w:rPr>
        <w:t xml:space="preserve">tates </w:t>
      </w:r>
      <w:r w:rsidRPr="009B0AAA">
        <w:rPr>
          <w:rStyle w:val="StyleUnderline"/>
          <w:highlight w:val="yellow"/>
        </w:rPr>
        <w:t>will manage to wean itself from coal,</w:t>
      </w:r>
      <w:r w:rsidRPr="009B0AAA">
        <w:rPr>
          <w:sz w:val="16"/>
        </w:rPr>
        <w:t xml:space="preserve"> or even about how quickly the American economy can reduce its reliance on fossil fuels. </w:t>
      </w:r>
      <w:r w:rsidRPr="009B0AAA">
        <w:rPr>
          <w:rStyle w:val="StyleUnderline"/>
          <w:highlight w:val="yellow"/>
        </w:rPr>
        <w:t>The most pressing issue is to what extent and under which conditions China will participate in the global effort to combat climate change</w:t>
      </w:r>
      <w:r w:rsidRPr="009B0AAA">
        <w:rPr>
          <w:sz w:val="16"/>
        </w:rPr>
        <w:t xml:space="preserve">. </w:t>
      </w:r>
    </w:p>
    <w:p w:rsidR="00CD19F5" w:rsidRDefault="00CD19F5" w:rsidP="00B55AD5"/>
    <w:p w:rsidR="009B0AAA" w:rsidRDefault="009B0AAA">
      <w:r>
        <w:br w:type="page"/>
      </w:r>
    </w:p>
    <w:p w:rsidR="00CD19F5" w:rsidRDefault="009B0AAA" w:rsidP="009B0AAA">
      <w:pPr>
        <w:pStyle w:val="Heading4"/>
      </w:pPr>
      <w:r>
        <w:lastRenderedPageBreak/>
        <w:t xml:space="preserve">(--) </w:t>
      </w:r>
      <w:r w:rsidR="00CD19F5">
        <w:t xml:space="preserve">China will overtake the US as the world’s leading cause of global warming.  </w:t>
      </w:r>
    </w:p>
    <w:p w:rsidR="00CD19F5" w:rsidRDefault="00CD19F5" w:rsidP="00B55AD5">
      <w:r>
        <w:t xml:space="preserve">Alister </w:t>
      </w:r>
      <w:r w:rsidRPr="009B0AAA">
        <w:rPr>
          <w:rStyle w:val="Style13ptBold"/>
        </w:rPr>
        <w:t xml:space="preserve">Doyle, </w:t>
      </w:r>
      <w:r w:rsidR="009B0AAA" w:rsidRPr="009B0AAA">
        <w:rPr>
          <w:rStyle w:val="Style13ptBold"/>
        </w:rPr>
        <w:t>2015</w:t>
      </w:r>
      <w:r w:rsidR="009B0AAA">
        <w:t xml:space="preserve"> </w:t>
      </w:r>
      <w:r>
        <w:t>(Environment Correspondent) HUFFINGTON POST, China Poised To Top U.S. As Biggest Cause Of Modern Global Warming, Apr. 13, 2015.  Retrieved May 13, 2016 from http://www.huffingtonpost.com/2015/04/13/china-global-warming_n_7053496.html</w:t>
      </w:r>
    </w:p>
    <w:p w:rsidR="00CD19F5" w:rsidRPr="009B0AAA" w:rsidRDefault="00CD19F5" w:rsidP="00B55AD5">
      <w:pPr>
        <w:rPr>
          <w:sz w:val="16"/>
        </w:rPr>
      </w:pPr>
      <w:r w:rsidRPr="009B0AAA">
        <w:rPr>
          <w:sz w:val="16"/>
        </w:rPr>
        <w:t>“</w:t>
      </w:r>
      <w:r w:rsidRPr="009B0AAA">
        <w:rPr>
          <w:rStyle w:val="StyleUnderline"/>
          <w:highlight w:val="yellow"/>
        </w:rPr>
        <w:t>A few years ago China’s per capita emissions were low</w:t>
      </w:r>
      <w:r w:rsidRPr="009B0AAA">
        <w:rPr>
          <w:sz w:val="16"/>
        </w:rPr>
        <w:t xml:space="preserve">, its historical responsibility was low. </w:t>
      </w:r>
      <w:r w:rsidRPr="009B0AAA">
        <w:rPr>
          <w:rStyle w:val="StyleUnderline"/>
          <w:highlight w:val="yellow"/>
        </w:rPr>
        <w:t>That’s changing fast,”</w:t>
      </w:r>
      <w:r w:rsidRPr="009B0AAA">
        <w:rPr>
          <w:sz w:val="16"/>
        </w:rPr>
        <w:t xml:space="preserve"> said Glen Peters of the Center for International Climate and Environmental Research, Oslo (CICERO), who says </w:t>
      </w:r>
      <w:r w:rsidRPr="009B0AAA">
        <w:rPr>
          <w:rStyle w:val="StyleUnderline"/>
          <w:highlight w:val="yellow"/>
        </w:rPr>
        <w:t>China will overtake the U</w:t>
      </w:r>
      <w:r w:rsidRPr="009B0AAA">
        <w:rPr>
          <w:sz w:val="16"/>
        </w:rPr>
        <w:t xml:space="preserve">nited </w:t>
      </w:r>
      <w:r w:rsidRPr="009B0AAA">
        <w:rPr>
          <w:rStyle w:val="StyleUnderline"/>
          <w:highlight w:val="yellow"/>
        </w:rPr>
        <w:t>S</w:t>
      </w:r>
      <w:r w:rsidRPr="009B0AAA">
        <w:rPr>
          <w:sz w:val="16"/>
        </w:rPr>
        <w:t xml:space="preserve">tates </w:t>
      </w:r>
      <w:r w:rsidRPr="009B0AAA">
        <w:rPr>
          <w:rStyle w:val="StyleUnderline"/>
          <w:highlight w:val="yellow"/>
        </w:rPr>
        <w:t>this year.</w:t>
      </w:r>
      <w:r w:rsidRPr="009B0AAA">
        <w:rPr>
          <w:rStyle w:val="StyleUnderline"/>
        </w:rPr>
        <w:t xml:space="preserve"> </w:t>
      </w:r>
      <w:r w:rsidRPr="009B0AAA">
        <w:rPr>
          <w:sz w:val="16"/>
        </w:rPr>
        <w:t xml:space="preserve"> Using slightly different data, </w:t>
      </w:r>
      <w:r w:rsidRPr="009B0AAA">
        <w:rPr>
          <w:rStyle w:val="StyleUnderline"/>
          <w:highlight w:val="yellow"/>
        </w:rPr>
        <w:t>the U.S.-based World Resources Institute think-tank estimated that China’s cumulative carbon dioxide emissions will</w:t>
      </w:r>
      <w:r w:rsidRPr="009B0AAA">
        <w:rPr>
          <w:sz w:val="16"/>
        </w:rPr>
        <w:t xml:space="preserve"> total 151 billion tonnes for 1990-2016, </w:t>
      </w:r>
      <w:r w:rsidRPr="009B0AAA">
        <w:rPr>
          <w:rStyle w:val="StyleUnderline"/>
          <w:highlight w:val="yellow"/>
        </w:rPr>
        <w:t>overtaking the U.S. total of 147 billion next year</w:t>
      </w:r>
      <w:r w:rsidRPr="009B0AAA">
        <w:rPr>
          <w:sz w:val="16"/>
        </w:rPr>
        <w:t>.</w:t>
      </w:r>
    </w:p>
    <w:p w:rsidR="00CD19F5" w:rsidRDefault="00866DE3" w:rsidP="009B0AAA">
      <w:pPr>
        <w:pStyle w:val="Heading4"/>
      </w:pPr>
      <w:r>
        <w:t xml:space="preserve">(--) </w:t>
      </w:r>
      <w:r w:rsidR="00CD19F5">
        <w:t xml:space="preserve">China emits more greenhouse gases than the US &amp; EU combined.  </w:t>
      </w:r>
    </w:p>
    <w:p w:rsidR="00CD19F5" w:rsidRDefault="00CD19F5" w:rsidP="00B55AD5">
      <w:r>
        <w:t xml:space="preserve">Alister </w:t>
      </w:r>
      <w:r w:rsidRPr="009B0AAA">
        <w:rPr>
          <w:rStyle w:val="Style13ptBold"/>
        </w:rPr>
        <w:t xml:space="preserve">Doyle, </w:t>
      </w:r>
      <w:r w:rsidR="009B0AAA" w:rsidRPr="009B0AAA">
        <w:rPr>
          <w:rStyle w:val="Style13ptBold"/>
        </w:rPr>
        <w:t>2015</w:t>
      </w:r>
      <w:r w:rsidR="009B0AAA">
        <w:t xml:space="preserve"> </w:t>
      </w:r>
      <w:r>
        <w:t>(Environment Correspondent) HUFFINGTON POST, China Poised To Top U.S. As Biggest Cause Of Modern Global Warming, Apr. 13, 2015.  Retrieved May 13, 2016 from http://www.huffingtonpost.com/2015/04/13/china-global-warming_n_7053496.html</w:t>
      </w:r>
    </w:p>
    <w:p w:rsidR="00CD19F5" w:rsidRPr="009B0AAA" w:rsidRDefault="00CD19F5" w:rsidP="00B55AD5">
      <w:pPr>
        <w:rPr>
          <w:sz w:val="16"/>
        </w:rPr>
      </w:pPr>
      <w:r w:rsidRPr="009B0AAA">
        <w:rPr>
          <w:rStyle w:val="StyleUnderline"/>
          <w:highlight w:val="yellow"/>
        </w:rPr>
        <w:t>China surpassed the U</w:t>
      </w:r>
      <w:r w:rsidRPr="009B0AAA">
        <w:rPr>
          <w:sz w:val="16"/>
        </w:rPr>
        <w:t xml:space="preserve">nited </w:t>
      </w:r>
      <w:r w:rsidRPr="009B0AAA">
        <w:rPr>
          <w:rStyle w:val="StyleUnderline"/>
          <w:highlight w:val="yellow"/>
        </w:rPr>
        <w:t>S</w:t>
      </w:r>
      <w:r w:rsidRPr="009B0AAA">
        <w:rPr>
          <w:sz w:val="16"/>
        </w:rPr>
        <w:t xml:space="preserve">tates </w:t>
      </w:r>
      <w:r w:rsidRPr="009B0AAA">
        <w:rPr>
          <w:rStyle w:val="StyleUnderline"/>
          <w:highlight w:val="yellow"/>
        </w:rPr>
        <w:t>as the top annual emitter of carbon dioxide in around 2006 and now emits more each year than the U</w:t>
      </w:r>
      <w:r w:rsidRPr="009B0AAA">
        <w:rPr>
          <w:sz w:val="16"/>
        </w:rPr>
        <w:t xml:space="preserve">nited </w:t>
      </w:r>
      <w:r w:rsidRPr="009B0AAA">
        <w:rPr>
          <w:rStyle w:val="StyleUnderline"/>
          <w:highlight w:val="yellow"/>
        </w:rPr>
        <w:t>S</w:t>
      </w:r>
      <w:r w:rsidRPr="009B0AAA">
        <w:rPr>
          <w:sz w:val="16"/>
        </w:rPr>
        <w:t xml:space="preserve">tates </w:t>
      </w:r>
      <w:r w:rsidRPr="009B0AAA">
        <w:rPr>
          <w:rStyle w:val="StyleUnderline"/>
          <w:highlight w:val="yellow"/>
        </w:rPr>
        <w:t>and the E</w:t>
      </w:r>
      <w:r w:rsidRPr="009B0AAA">
        <w:rPr>
          <w:sz w:val="16"/>
        </w:rPr>
        <w:t xml:space="preserve">uropean </w:t>
      </w:r>
      <w:r w:rsidRPr="009B0AAA">
        <w:rPr>
          <w:rStyle w:val="StyleUnderline"/>
          <w:highlight w:val="yellow"/>
        </w:rPr>
        <w:t>U</w:t>
      </w:r>
      <w:r w:rsidRPr="009B0AAA">
        <w:rPr>
          <w:sz w:val="16"/>
        </w:rPr>
        <w:t xml:space="preserve">nion </w:t>
      </w:r>
      <w:r w:rsidRPr="009B0AAA">
        <w:rPr>
          <w:rStyle w:val="StyleUnderline"/>
          <w:highlight w:val="yellow"/>
        </w:rPr>
        <w:t>combined</w:t>
      </w:r>
      <w:r w:rsidRPr="009B0AAA">
        <w:rPr>
          <w:sz w:val="16"/>
        </w:rPr>
        <w:t>. Per capita emissions by its 1.3 billion people are around EU levels.</w:t>
      </w:r>
    </w:p>
    <w:p w:rsidR="00CD19F5" w:rsidRPr="009B0AAA" w:rsidRDefault="00866DE3" w:rsidP="009B0AAA">
      <w:pPr>
        <w:pStyle w:val="Heading4"/>
        <w:rPr>
          <w:rStyle w:val="Style13ptBold"/>
          <w:b/>
        </w:rPr>
      </w:pPr>
      <w:r>
        <w:rPr>
          <w:rStyle w:val="Style13ptBold"/>
          <w:b/>
        </w:rPr>
        <w:t xml:space="preserve">(--) </w:t>
      </w:r>
      <w:r w:rsidR="00CD19F5" w:rsidRPr="009B0AAA">
        <w:rPr>
          <w:rStyle w:val="Style13ptBold"/>
          <w:b/>
        </w:rPr>
        <w:t xml:space="preserve">China is the world’s leading emitter of greenhouse gases.  </w:t>
      </w:r>
    </w:p>
    <w:p w:rsidR="00CD19F5" w:rsidRDefault="00CD19F5" w:rsidP="00B55AD5">
      <w:r>
        <w:t xml:space="preserve">Bill </w:t>
      </w:r>
      <w:r w:rsidRPr="009B0AAA">
        <w:rPr>
          <w:rStyle w:val="Style13ptBold"/>
        </w:rPr>
        <w:t xml:space="preserve">Powell, </w:t>
      </w:r>
      <w:r w:rsidR="009B0AAA" w:rsidRPr="009B0AAA">
        <w:rPr>
          <w:rStyle w:val="Style13ptBold"/>
        </w:rPr>
        <w:t>2015</w:t>
      </w:r>
      <w:r w:rsidR="009B0AAA">
        <w:t xml:space="preserve"> </w:t>
      </w:r>
      <w:r>
        <w:t>(staff writer) NEWSWEEK, Airpocalypse Now: China and Climate Change, Dec. 3, 2015.  Retrieved May 13, 2016 from http://www.newsweek.com/2015/12/11/airpocalypse-now-400422.html</w:t>
      </w:r>
    </w:p>
    <w:p w:rsidR="00CD19F5" w:rsidRPr="009B0AAA" w:rsidRDefault="00CD19F5" w:rsidP="00B55AD5">
      <w:pPr>
        <w:rPr>
          <w:rStyle w:val="StyleUnderline"/>
        </w:rPr>
      </w:pPr>
      <w:r w:rsidRPr="009B0AAA">
        <w:rPr>
          <w:sz w:val="16"/>
        </w:rPr>
        <w:t xml:space="preserve">For years, </w:t>
      </w:r>
      <w:r w:rsidRPr="009B0AAA">
        <w:rPr>
          <w:rStyle w:val="StyleUnderline"/>
          <w:highlight w:val="yellow"/>
        </w:rPr>
        <w:t>China has been the world’s leading emitter of greenhouse gases</w:t>
      </w:r>
      <w:r w:rsidRPr="009B0AAA">
        <w:rPr>
          <w:sz w:val="16"/>
        </w:rPr>
        <w:t xml:space="preserve"> and thus, in the eyes of some in the environmental community, public enemy No. 1. China chafes at the criticism and will sign whatever document emerges. But don't be fooled. Amid the outward signs of cooperation between developed and developing nations on climate change, </w:t>
      </w:r>
      <w:r w:rsidRPr="009B0AAA">
        <w:rPr>
          <w:rStyle w:val="StyleUnderline"/>
          <w:highlight w:val="yellow"/>
        </w:rPr>
        <w:t>China remains</w:t>
      </w:r>
      <w:r w:rsidRPr="009B0AAA">
        <w:rPr>
          <w:sz w:val="16"/>
        </w:rPr>
        <w:t>, at best, wary—</w:t>
      </w:r>
      <w:r w:rsidRPr="009B0AAA">
        <w:rPr>
          <w:rStyle w:val="StyleUnderline"/>
          <w:highlight w:val="yellow"/>
        </w:rPr>
        <w:t>and in the minds of many officials at home, deeply resentful—of the pressure the West has brought on Beijing to rein in CO 2 emissions.</w:t>
      </w:r>
    </w:p>
    <w:p w:rsidR="00CD19F5" w:rsidRPr="009B0AAA" w:rsidRDefault="00866DE3" w:rsidP="009B0AAA">
      <w:pPr>
        <w:pStyle w:val="Heading4"/>
        <w:rPr>
          <w:rStyle w:val="Style13ptBold"/>
          <w:b/>
        </w:rPr>
      </w:pPr>
      <w:r>
        <w:rPr>
          <w:rStyle w:val="Style13ptBold"/>
          <w:b/>
        </w:rPr>
        <w:t xml:space="preserve">(--) </w:t>
      </w:r>
      <w:r w:rsidR="00CD19F5" w:rsidRPr="009B0AAA">
        <w:rPr>
          <w:rStyle w:val="Style13ptBold"/>
          <w:b/>
        </w:rPr>
        <w:t xml:space="preserve">China is the world’s largest source of carbon emissions.  </w:t>
      </w:r>
    </w:p>
    <w:p w:rsidR="00CD19F5" w:rsidRDefault="00CD19F5" w:rsidP="00B55AD5">
      <w:r w:rsidRPr="009B0AAA">
        <w:rPr>
          <w:rStyle w:val="Style13ptBold"/>
        </w:rPr>
        <w:t xml:space="preserve">ALJAZEERA, </w:t>
      </w:r>
      <w:r w:rsidR="009B0AAA" w:rsidRPr="009B0AAA">
        <w:rPr>
          <w:rStyle w:val="Style13ptBold"/>
        </w:rPr>
        <w:t>2015</w:t>
      </w:r>
      <w:r w:rsidR="009B0AAA">
        <w:t xml:space="preserve"> </w:t>
      </w:r>
      <w:r>
        <w:t>China’s top weather official warns about climate change, Mar. 23, 2015.  Retrieved May 13, 2016 from http://america.aljazeera.com/articles/2015/3/23/china-weather-official-warns-about-climate-change.html</w:t>
      </w:r>
    </w:p>
    <w:p w:rsidR="00CD19F5" w:rsidRDefault="00CD19F5" w:rsidP="00B55AD5">
      <w:r w:rsidRPr="009B0AAA">
        <w:rPr>
          <w:rStyle w:val="StyleUnderline"/>
          <w:highlight w:val="yellow"/>
        </w:rPr>
        <w:t>China is the world's largest source of carbon dioxide emissions, which cause climate change. Beijing has said it aims for those emissions to peak "around 2030."  Temperature increases in China over the past century have been more extreme than global averages</w:t>
      </w:r>
      <w:r>
        <w:t>, Zheng added.</w:t>
      </w:r>
    </w:p>
    <w:p w:rsidR="009B0AAA" w:rsidRDefault="009B0AAA">
      <w:r>
        <w:br w:type="page"/>
      </w:r>
    </w:p>
    <w:p w:rsidR="00CD19F5" w:rsidRPr="009B0AAA" w:rsidRDefault="002C4108" w:rsidP="009B0AAA">
      <w:pPr>
        <w:pStyle w:val="Heading4"/>
        <w:rPr>
          <w:rStyle w:val="Style13ptBold"/>
          <w:b/>
        </w:rPr>
      </w:pPr>
      <w:r>
        <w:rPr>
          <w:rStyle w:val="Style13ptBold"/>
          <w:b/>
        </w:rPr>
        <w:lastRenderedPageBreak/>
        <w:t xml:space="preserve">(--) </w:t>
      </w:r>
      <w:r w:rsidR="00CD19F5" w:rsidRPr="009B0AAA">
        <w:rPr>
          <w:rStyle w:val="Style13ptBold"/>
          <w:b/>
        </w:rPr>
        <w:t xml:space="preserve">China is the world’s leading cause of global warming.  </w:t>
      </w:r>
    </w:p>
    <w:p w:rsidR="00CD19F5" w:rsidRDefault="00CD19F5" w:rsidP="00B55AD5">
      <w:r w:rsidRPr="002C4108">
        <w:rPr>
          <w:rStyle w:val="Style13ptBold"/>
        </w:rPr>
        <w:t xml:space="preserve">REUTERS, </w:t>
      </w:r>
      <w:r w:rsidR="002C4108" w:rsidRPr="002C4108">
        <w:rPr>
          <w:rStyle w:val="Style13ptBold"/>
        </w:rPr>
        <w:t>2015</w:t>
      </w:r>
      <w:r w:rsidR="002C4108">
        <w:t xml:space="preserve"> </w:t>
      </w:r>
      <w:r>
        <w:t>China to surpass US as top cause of modern global warming, Apr. 13, 2015.  Retrieved May 13, 2016 from http://timesofindia.indiatimes.com/home/environment/global-warming/China-to-surpass-US-as-top-cause-of-modern-global-warming/articleshow/46907037.cms</w:t>
      </w:r>
    </w:p>
    <w:p w:rsidR="00CD19F5" w:rsidRPr="002C4108" w:rsidRDefault="00CD19F5" w:rsidP="00B55AD5">
      <w:pPr>
        <w:rPr>
          <w:sz w:val="16"/>
        </w:rPr>
      </w:pPr>
      <w:r w:rsidRPr="002C4108">
        <w:rPr>
          <w:sz w:val="16"/>
        </w:rPr>
        <w:t xml:space="preserve">OSLO: </w:t>
      </w:r>
      <w:r w:rsidRPr="002C4108">
        <w:rPr>
          <w:rStyle w:val="StyleUnderline"/>
          <w:highlight w:val="yellow"/>
        </w:rPr>
        <w:t>China is poised to overtake the United States as the main cause of</w:t>
      </w:r>
      <w:r w:rsidRPr="002C4108">
        <w:rPr>
          <w:sz w:val="16"/>
        </w:rPr>
        <w:t xml:space="preserve"> </w:t>
      </w:r>
      <w:r w:rsidR="002C4108" w:rsidRPr="002C4108">
        <w:rPr>
          <w:sz w:val="16"/>
        </w:rPr>
        <w:t xml:space="preserve">[sic </w:t>
      </w:r>
      <w:r w:rsidR="002C4108" w:rsidRPr="002C4108">
        <w:rPr>
          <w:rStyle w:val="StyleUnderline"/>
          <w:highlight w:val="yellow"/>
        </w:rPr>
        <w:t>hu]</w:t>
      </w:r>
      <w:r w:rsidRPr="002C4108">
        <w:rPr>
          <w:rStyle w:val="StyleUnderline"/>
          <w:highlight w:val="yellow"/>
        </w:rPr>
        <w:t>man-made global warming</w:t>
      </w:r>
      <w:r w:rsidRPr="002C4108">
        <w:rPr>
          <w:sz w:val="16"/>
        </w:rPr>
        <w:t xml:space="preserve"> since 1990, the benchmark year for U.N.-led action, in a historic shift that may raise pressure on Beijing to act.  </w:t>
      </w:r>
      <w:r w:rsidRPr="002C4108">
        <w:rPr>
          <w:rStyle w:val="StyleUnderline"/>
          <w:highlight w:val="yellow"/>
        </w:rPr>
        <w:t>China's cumulative greenhouse gas emissions since 1990, when governments were becoming aware of climate change, will outstrip those of the U</w:t>
      </w:r>
      <w:r w:rsidRPr="002C4108">
        <w:rPr>
          <w:sz w:val="16"/>
        </w:rPr>
        <w:t xml:space="preserve">nited </w:t>
      </w:r>
      <w:r w:rsidRPr="002C4108">
        <w:rPr>
          <w:rStyle w:val="StyleUnderline"/>
          <w:highlight w:val="yellow"/>
        </w:rPr>
        <w:t>S</w:t>
      </w:r>
      <w:r w:rsidRPr="002C4108">
        <w:rPr>
          <w:sz w:val="16"/>
        </w:rPr>
        <w:t xml:space="preserve">tates </w:t>
      </w:r>
      <w:r w:rsidRPr="002C4108">
        <w:rPr>
          <w:rStyle w:val="StyleUnderline"/>
          <w:highlight w:val="yellow"/>
        </w:rPr>
        <w:t>in 2015 or 2016</w:t>
      </w:r>
      <w:r w:rsidRPr="002C4108">
        <w:rPr>
          <w:sz w:val="16"/>
        </w:rPr>
        <w:t>, according to separate estimates by experts in Norway and the United States.</w:t>
      </w:r>
    </w:p>
    <w:p w:rsidR="00CD19F5" w:rsidRDefault="002C4108" w:rsidP="002C4108">
      <w:pPr>
        <w:pStyle w:val="Heading4"/>
      </w:pPr>
      <w:r>
        <w:t xml:space="preserve">(--) </w:t>
      </w:r>
      <w:r w:rsidR="00CD19F5">
        <w:t xml:space="preserve">China is the largest contributor to modern climate change.  </w:t>
      </w:r>
    </w:p>
    <w:p w:rsidR="00CD19F5" w:rsidRDefault="00CD19F5" w:rsidP="00B55AD5">
      <w:r>
        <w:t xml:space="preserve">Natasha </w:t>
      </w:r>
      <w:r w:rsidRPr="002C4108">
        <w:rPr>
          <w:rStyle w:val="Style13ptBold"/>
        </w:rPr>
        <w:t xml:space="preserve">Geiling, </w:t>
      </w:r>
      <w:r w:rsidR="002C4108" w:rsidRPr="002C4108">
        <w:rPr>
          <w:rStyle w:val="Style13ptBold"/>
        </w:rPr>
        <w:t>2015</w:t>
      </w:r>
      <w:r w:rsidR="002C4108">
        <w:t xml:space="preserve"> </w:t>
      </w:r>
      <w:r>
        <w:t>(staff writer) The U.S. Will Soon No Longer Be The Leading Cause Of Modern Global Warming, Apr. 13, 2015.  Retrieved May 13, 2016 from http://thinkprogress.org/climate /2015/04/13/3646202/china-climate-change-largest-contributor/</w:t>
      </w:r>
    </w:p>
    <w:p w:rsidR="00CD19F5" w:rsidRPr="00107E20" w:rsidRDefault="00CD19F5" w:rsidP="00B55AD5">
      <w:pPr>
        <w:rPr>
          <w:rStyle w:val="StyleUnderline"/>
        </w:rPr>
      </w:pPr>
      <w:r w:rsidRPr="00107E20">
        <w:rPr>
          <w:rStyle w:val="StyleUnderline"/>
          <w:highlight w:val="yellow"/>
        </w:rPr>
        <w:t>China is set to overtake the U</w:t>
      </w:r>
      <w:r>
        <w:t xml:space="preserve">nited </w:t>
      </w:r>
      <w:r w:rsidRPr="00107E20">
        <w:rPr>
          <w:rStyle w:val="StyleUnderline"/>
          <w:highlight w:val="yellow"/>
        </w:rPr>
        <w:t>S</w:t>
      </w:r>
      <w:r>
        <w:t xml:space="preserve">tates </w:t>
      </w:r>
      <w:r w:rsidRPr="00107E20">
        <w:rPr>
          <w:rStyle w:val="StyleUnderline"/>
          <w:highlight w:val="yellow"/>
        </w:rPr>
        <w:t>as the leading cause of modern global warming at some point within the next two years, a dangerous benchmark for a country that’s also aiming to curb its dependence on coal.  China is already the top emitter of greenhouse gases</w:t>
      </w:r>
      <w:r>
        <w:t xml:space="preserve">, having surpassed the United States in 2006, </w:t>
      </w:r>
      <w:r w:rsidRPr="00107E20">
        <w:rPr>
          <w:rStyle w:val="StyleUnderline"/>
          <w:highlight w:val="yellow"/>
        </w:rPr>
        <w:t>but two separate estimates now indicate that its cumulative emissions since 1990 are on pace to exceed those of the U</w:t>
      </w:r>
      <w:r>
        <w:t xml:space="preserve">nited </w:t>
      </w:r>
      <w:r w:rsidRPr="00107E20">
        <w:rPr>
          <w:rStyle w:val="StyleUnderline"/>
          <w:highlight w:val="yellow"/>
        </w:rPr>
        <w:t>S</w:t>
      </w:r>
      <w:r>
        <w:t xml:space="preserve">tates, </w:t>
      </w:r>
      <w:r w:rsidRPr="00107E20">
        <w:rPr>
          <w:rStyle w:val="StyleUnderline"/>
          <w:highlight w:val="yellow"/>
        </w:rPr>
        <w:t>which would make China the largest contributor to modern climate change.</w:t>
      </w:r>
    </w:p>
    <w:p w:rsidR="00CD19F5" w:rsidRDefault="00CD19F5" w:rsidP="00107E20">
      <w:pPr>
        <w:pStyle w:val="Heading4"/>
      </w:pPr>
      <w:r>
        <w:t xml:space="preserve">China is primarily responsible for increases in global coal emissions.  </w:t>
      </w:r>
    </w:p>
    <w:p w:rsidR="00CD19F5" w:rsidRDefault="00CD19F5" w:rsidP="00B55AD5">
      <w:r>
        <w:t xml:space="preserve">Ross </w:t>
      </w:r>
      <w:r w:rsidRPr="00107E20">
        <w:rPr>
          <w:rStyle w:val="Style13ptBold"/>
        </w:rPr>
        <w:t xml:space="preserve">Garnaut, </w:t>
      </w:r>
      <w:r w:rsidR="00107E20" w:rsidRPr="00107E20">
        <w:rPr>
          <w:rStyle w:val="Style13ptBold"/>
        </w:rPr>
        <w:t>2014</w:t>
      </w:r>
      <w:r w:rsidR="00107E20">
        <w:t xml:space="preserve"> </w:t>
      </w:r>
      <w:r>
        <w:t>(Professorial Research Fellow in Economics, University of Melbourne), China’s energy transition: effects on global climate and sustainable development, Aug. 25, 2014.  Retrieved May 13, 2016 from http://theconversation.com/chinas-energy-transition-effects-on-global-climate-and-sustainable-development-30883</w:t>
      </w:r>
    </w:p>
    <w:p w:rsidR="00CD19F5" w:rsidRDefault="00CD19F5" w:rsidP="00B55AD5">
      <w:r w:rsidRPr="00107E20">
        <w:rPr>
          <w:rStyle w:val="StyleUnderline"/>
          <w:highlight w:val="yellow"/>
        </w:rPr>
        <w:t>The acceleration of growth in global greenhouse gas emissions from the beginning of the new century to 2011 was overwhelmingly the result of acceleration of coal use. Increase in global emissions from coal combustion was overwhelmingly from increased coal use in China</w:t>
      </w:r>
      <w:r>
        <w:t xml:space="preserve"> (International Energy Agency 2013; Citibank 2013).</w:t>
      </w:r>
    </w:p>
    <w:p w:rsidR="00CD19F5" w:rsidRDefault="00CD19F5" w:rsidP="00B55AD5"/>
    <w:p w:rsidR="00107E20" w:rsidRDefault="00107E20">
      <w:r>
        <w:br w:type="page"/>
      </w:r>
    </w:p>
    <w:p w:rsidR="00107E20" w:rsidRDefault="00107E20" w:rsidP="00107E20">
      <w:pPr>
        <w:pStyle w:val="Heading3"/>
      </w:pPr>
      <w:bookmarkStart w:id="20" w:name="_Toc456299998"/>
      <w:r>
        <w:lastRenderedPageBreak/>
        <w:t>Internal Links:  AT:  China Greening Its Economy/Using Clean Coal</w:t>
      </w:r>
      <w:bookmarkEnd w:id="20"/>
    </w:p>
    <w:p w:rsidR="007C656E" w:rsidRDefault="007C656E" w:rsidP="007C656E">
      <w:pPr>
        <w:pStyle w:val="Heading4"/>
      </w:pPr>
      <w:r>
        <w:t xml:space="preserve">(--) Even assuming energy efficiency increases, China’s growth causes massive CO2 emissions. </w:t>
      </w:r>
    </w:p>
    <w:p w:rsidR="007C656E" w:rsidRDefault="007C656E" w:rsidP="007C656E">
      <w:r>
        <w:t xml:space="preserve">Eduardo </w:t>
      </w:r>
      <w:r w:rsidRPr="00107E20">
        <w:rPr>
          <w:rStyle w:val="Style13ptBold"/>
        </w:rPr>
        <w:t>Porter, 2014</w:t>
      </w:r>
      <w:r>
        <w:t xml:space="preserve"> (staff writer) NEW YORK TIMES, China’s Hurdle to Fast Action on Climate Change, July 1, 2014.  Retrieved May 13, 2016 from http://www.nytimes.com/2014/07/02/business /economy/persuading-china-to-act-fast-on-climate-change.html?ref=world</w:t>
      </w:r>
    </w:p>
    <w:p w:rsidR="007C656E" w:rsidRDefault="007C656E" w:rsidP="007C656E">
      <w:r w:rsidRPr="007C656E">
        <w:rPr>
          <w:rStyle w:val="StyleUnderline"/>
          <w:highlight w:val="yellow"/>
        </w:rPr>
        <w:t>Even assuming that China’s population does not grow at all over the next 30 years, that the energy efficiency of its economy increases at a faster pace</w:t>
      </w:r>
      <w:r w:rsidRPr="007C656E">
        <w:rPr>
          <w:rStyle w:val="StyleUnderline"/>
        </w:rPr>
        <w:t xml:space="preserve"> </w:t>
      </w:r>
      <w:r>
        <w:t xml:space="preserve">than most developed and developing countries </w:t>
      </w:r>
      <w:r w:rsidRPr="007C656E">
        <w:rPr>
          <w:rStyle w:val="StyleUnderline"/>
          <w:highlight w:val="yellow"/>
        </w:rPr>
        <w:t>and that it manages to decarbonize its energy sources faster than pretty much anybody else, China would still be emitting a lot more carbon in 2040 than it does today</w:t>
      </w:r>
      <w:r>
        <w:t xml:space="preserve">, according to E.I.A. calculations.  </w:t>
      </w:r>
      <w:r w:rsidRPr="007C656E">
        <w:rPr>
          <w:rStyle w:val="StyleUnderline"/>
          <w:highlight w:val="yellow"/>
        </w:rPr>
        <w:t>To achieve a rate of economic growth per person of 5.7 percent a year — which is only about half the pace China experienced in the last 10 years — China’s CO2 emissions would soar to almost 15 billion tons in 2040, up from 8 billion in 2010.</w:t>
      </w:r>
    </w:p>
    <w:p w:rsidR="00107E20" w:rsidRDefault="00107E20" w:rsidP="00107E20">
      <w:pPr>
        <w:pStyle w:val="Heading4"/>
      </w:pPr>
      <w:r>
        <w:t>(--) All elements of China’s transition to environmentally friendly growth has a long way to go.</w:t>
      </w:r>
    </w:p>
    <w:p w:rsidR="00107E20" w:rsidRDefault="00107E20" w:rsidP="00107E20">
      <w:r>
        <w:t xml:space="preserve">Ross </w:t>
      </w:r>
      <w:r w:rsidRPr="00D22108">
        <w:rPr>
          <w:rStyle w:val="Style13ptBold"/>
        </w:rPr>
        <w:t>Garnaut, 7/11/2016</w:t>
      </w:r>
      <w:r>
        <w:t xml:space="preserve"> (professorial research fellow in economics at the University of Melbourne, “China makes a slow start on a new growth model,” </w:t>
      </w:r>
      <w:hyperlink r:id="rId17" w:history="1">
        <w:r w:rsidRPr="00906C18">
          <w:rPr>
            <w:rStyle w:val="Hyperlink"/>
          </w:rPr>
          <w:t>http://www.afr.com/opinion/china-makes-a-slow-start-on-a-new-growth-model-20160709-gq2agf</w:t>
        </w:r>
      </w:hyperlink>
      <w:r>
        <w:t>, Accessed 7/13/2016, rwg)</w:t>
      </w:r>
    </w:p>
    <w:p w:rsidR="00107E20" w:rsidRPr="0006580D" w:rsidRDefault="00107E20" w:rsidP="00107E20">
      <w:pPr>
        <w:rPr>
          <w:rStyle w:val="StyleUnderline"/>
        </w:rPr>
      </w:pPr>
      <w:r w:rsidRPr="0006580D">
        <w:rPr>
          <w:rStyle w:val="StyleUnderline"/>
          <w:highlight w:val="yellow"/>
        </w:rPr>
        <w:t>China has made a start on the transition to its new model of growth. In terms of environmental impact, it has made a much larger start than close observers a few years ago would have thought possible. But all elements of transition have a long way to go.</w:t>
      </w:r>
      <w:r w:rsidRPr="0006580D">
        <w:rPr>
          <w:sz w:val="16"/>
        </w:rPr>
        <w:t xml:space="preserve"> As Premier Li Keqiang said in March 2016, </w:t>
      </w:r>
      <w:r w:rsidRPr="0006580D">
        <w:rPr>
          <w:rStyle w:val="StyleUnderline"/>
          <w:highlight w:val="yellow"/>
        </w:rPr>
        <w:t>the transition is a difficult one and it would be surprising if there were no disruptive bumps in the road.</w:t>
      </w:r>
    </w:p>
    <w:p w:rsidR="00107E20" w:rsidRDefault="00107E20" w:rsidP="00107E20">
      <w:pPr>
        <w:pStyle w:val="Heading4"/>
      </w:pPr>
      <w:r>
        <w:t>(--) Clean coal fails at stopping climate change:</w:t>
      </w:r>
    </w:p>
    <w:p w:rsidR="00107E20" w:rsidRDefault="00107E20" w:rsidP="00107E20">
      <w:r>
        <w:t xml:space="preserve">Ari </w:t>
      </w:r>
      <w:r w:rsidRPr="000A291D">
        <w:rPr>
          <w:rStyle w:val="Style13ptBold"/>
        </w:rPr>
        <w:t>Phillips, 7/12/2016</w:t>
      </w:r>
      <w:r>
        <w:t xml:space="preserve"> (staff writer, “Deny climate change, but please don’t start calling coal clean,” </w:t>
      </w:r>
      <w:hyperlink r:id="rId18" w:history="1">
        <w:r w:rsidRPr="00906C18">
          <w:rPr>
            <w:rStyle w:val="Hyperlink"/>
          </w:rPr>
          <w:t>http://fusion.net/story/324153/republican-committee-calls-coal-clean/</w:t>
        </w:r>
      </w:hyperlink>
      <w:r>
        <w:t>, Accessed 7/13/2016, rwg)</w:t>
      </w:r>
    </w:p>
    <w:p w:rsidR="00107E20" w:rsidRPr="00276EA0" w:rsidRDefault="00107E20" w:rsidP="00107E20">
      <w:pPr>
        <w:rPr>
          <w:sz w:val="16"/>
        </w:rPr>
      </w:pPr>
      <w:r w:rsidRPr="00276EA0">
        <w:rPr>
          <w:rStyle w:val="StyleUnderline"/>
          <w:highlight w:val="yellow"/>
        </w:rPr>
        <w:t>When it comes to climate change</w:t>
      </w:r>
      <w:r w:rsidRPr="00276EA0">
        <w:rPr>
          <w:sz w:val="16"/>
        </w:rPr>
        <w:t xml:space="preserve">, Republicans are used to living in denial, so it’s not overly shocking that they wouldn’t hesitate to accept this amendment in the face of overwhelming evidence to the contrary. Not only is the coal industry in an economic downfall, with production at a 35-year low according to the Energy Department, but </w:t>
      </w:r>
      <w:r w:rsidRPr="00276EA0">
        <w:rPr>
          <w:rStyle w:val="StyleUnderline"/>
          <w:highlight w:val="yellow"/>
        </w:rPr>
        <w:t>efforts at producing any sort of large-scale “clean coal” project with limited carbon dioxide emissions have failed miserably up to this point</w:t>
      </w:r>
      <w:r w:rsidRPr="00276EA0">
        <w:rPr>
          <w:sz w:val="16"/>
        </w:rPr>
        <w:t>. A blow-by-blow account of one of these failures at the Kemper “clean coal” plant in Mississippi was recently published by the New York Times’ Ian Urbina.</w:t>
      </w:r>
    </w:p>
    <w:p w:rsidR="00CD19F5" w:rsidRDefault="007C656E" w:rsidP="00107E20">
      <w:pPr>
        <w:pStyle w:val="Heading4"/>
      </w:pPr>
      <w:r>
        <w:t xml:space="preserve">(--) </w:t>
      </w:r>
      <w:r w:rsidR="00CD19F5">
        <w:t xml:space="preserve">Chinese commitments to decrease CO2 emissions are exaggerated.  </w:t>
      </w:r>
    </w:p>
    <w:p w:rsidR="00CD19F5" w:rsidRDefault="00CD19F5" w:rsidP="00B55AD5">
      <w:r>
        <w:t xml:space="preserve">Bill </w:t>
      </w:r>
      <w:r w:rsidRPr="00107E20">
        <w:rPr>
          <w:rStyle w:val="Style13ptBold"/>
        </w:rPr>
        <w:t xml:space="preserve">Powell, </w:t>
      </w:r>
      <w:r w:rsidR="00107E20" w:rsidRPr="00107E20">
        <w:rPr>
          <w:rStyle w:val="Style13ptBold"/>
        </w:rPr>
        <w:t>2015</w:t>
      </w:r>
      <w:r w:rsidR="00107E20">
        <w:t xml:space="preserve"> </w:t>
      </w:r>
      <w:r>
        <w:t>(staff writer) NEWSWEEK, Airpocalypse Now: China and Climate Change, Dec. 3, 2015.  Retrieved May 13, 2016 from http://www.newsweek.com/2015/12/11/airpocalypse-now-400422.html</w:t>
      </w:r>
    </w:p>
    <w:p w:rsidR="00CD19F5" w:rsidRPr="00107E20" w:rsidRDefault="00CD19F5" w:rsidP="00B55AD5">
      <w:pPr>
        <w:rPr>
          <w:sz w:val="16"/>
        </w:rPr>
      </w:pPr>
      <w:r w:rsidRPr="00107E20">
        <w:rPr>
          <w:rStyle w:val="StyleUnderline"/>
          <w:highlight w:val="yellow"/>
        </w:rPr>
        <w:t>As the Paris conference drew nearer, the U.S. publicly heaped praise on China for the targets it has set to reduce CO 2 emissions</w:t>
      </w:r>
      <w:r w:rsidRPr="00107E20">
        <w:rPr>
          <w:sz w:val="16"/>
        </w:rPr>
        <w:t xml:space="preserve">—reducing their growth and then moving to outright cuts around 2030. “This is the political breakthrough we've been waiting for,” cheered Timothy Wirth, a former U.S. undersecretary of state for global affairs and now vice chairman of the United Nations Foundation, when Xi first made his promise to Obama to limit emissions. In private, there is far more skepticism—and for good reason. </w:t>
      </w:r>
      <w:r w:rsidRPr="00107E20">
        <w:rPr>
          <w:rStyle w:val="StyleUnderline"/>
          <w:highlight w:val="yellow"/>
        </w:rPr>
        <w:t xml:space="preserve">In truth, the commitment Beijing made was far less dramatic than it seemed. The peak date for </w:t>
      </w:r>
      <w:r w:rsidRPr="00107E20">
        <w:rPr>
          <w:rStyle w:val="StyleUnderline"/>
          <w:highlight w:val="yellow"/>
        </w:rPr>
        <w:lastRenderedPageBreak/>
        <w:t>emissions was in line with forecasts already made by several state-backed think tanks</w:t>
      </w:r>
      <w:r w:rsidRPr="00107E20">
        <w:rPr>
          <w:sz w:val="16"/>
        </w:rPr>
        <w:t>: The China Academy of Social Sciences said in a 2014 study that slowing rates of urbanization would likely mean industrial CO 2 emissions would peak around 2025 to 2030 and start to fall by 2040.</w:t>
      </w:r>
    </w:p>
    <w:p w:rsidR="00CD19F5" w:rsidRDefault="007C656E" w:rsidP="00107E20">
      <w:pPr>
        <w:pStyle w:val="Heading4"/>
      </w:pPr>
      <w:r>
        <w:t xml:space="preserve">(--) </w:t>
      </w:r>
      <w:r w:rsidR="00CD19F5">
        <w:t xml:space="preserve">China’s efforts to create alternatives to coal use only result in greater carbon emissions.  </w:t>
      </w:r>
    </w:p>
    <w:p w:rsidR="00CD19F5" w:rsidRDefault="00CD19F5" w:rsidP="00B55AD5">
      <w:r w:rsidRPr="00107E20">
        <w:rPr>
          <w:rStyle w:val="Style13ptBold"/>
        </w:rPr>
        <w:t xml:space="preserve">ALJAZEERA, </w:t>
      </w:r>
      <w:r w:rsidR="00107E20" w:rsidRPr="00107E20">
        <w:rPr>
          <w:rStyle w:val="Style13ptBold"/>
        </w:rPr>
        <w:t>2015</w:t>
      </w:r>
      <w:r w:rsidR="00107E20">
        <w:t xml:space="preserve"> </w:t>
      </w:r>
      <w:r>
        <w:t>China’s top weather official warns about climate change, Mar. 23, 2015.  Retrieved May 13, 2016 from http://america.aljazeera.com/articles/2015/3/23/china-weather-official-warns-about-climate-change.html</w:t>
      </w:r>
    </w:p>
    <w:p w:rsidR="00CD19F5" w:rsidRDefault="00CD19F5" w:rsidP="00B55AD5">
      <w:r w:rsidRPr="00107E20">
        <w:rPr>
          <w:rStyle w:val="StyleUnderline"/>
          <w:highlight w:val="yellow"/>
        </w:rPr>
        <w:t>Beijing has pushed alternatives to coal use in the face of public anger at widespread smog. But some schemes—such as facilities which convert coal into gas—have been criticized by environmentalists as resulting in greater carbon emissions</w:t>
      </w:r>
      <w:r>
        <w:t>.</w:t>
      </w:r>
    </w:p>
    <w:p w:rsidR="00CD19F5" w:rsidRDefault="00DD56C3" w:rsidP="007C656E">
      <w:pPr>
        <w:pStyle w:val="Heading4"/>
      </w:pPr>
      <w:r>
        <w:t xml:space="preserve">(--) </w:t>
      </w:r>
      <w:r w:rsidR="00CD19F5">
        <w:t xml:space="preserve">The Paris summit won’t bind China to follow through on CO2 reductions.  </w:t>
      </w:r>
    </w:p>
    <w:p w:rsidR="00CD19F5" w:rsidRDefault="00CD19F5" w:rsidP="00B55AD5">
      <w:r>
        <w:t xml:space="preserve">Bill </w:t>
      </w:r>
      <w:r w:rsidRPr="007C656E">
        <w:rPr>
          <w:rStyle w:val="Style13ptBold"/>
        </w:rPr>
        <w:t xml:space="preserve">Powell, </w:t>
      </w:r>
      <w:r w:rsidR="007C656E" w:rsidRPr="007C656E">
        <w:rPr>
          <w:rStyle w:val="Style13ptBold"/>
        </w:rPr>
        <w:t>2015</w:t>
      </w:r>
      <w:r w:rsidR="007C656E">
        <w:t xml:space="preserve"> </w:t>
      </w:r>
      <w:r>
        <w:t>(staff writer) NEWSWEEK, Airpocalypse Now: China and Climate Change, Dec. 3, 2015.  Retrieved May 13, 2016 from http://www.newsweek.com/2015/12/11/airpocalypse-now-400422.html</w:t>
      </w:r>
    </w:p>
    <w:p w:rsidR="00CD19F5" w:rsidRPr="007C656E" w:rsidRDefault="00CD19F5" w:rsidP="00B55AD5">
      <w:pPr>
        <w:rPr>
          <w:rStyle w:val="StyleUnderline"/>
        </w:rPr>
      </w:pPr>
      <w:r w:rsidRPr="007C656E">
        <w:rPr>
          <w:sz w:val="16"/>
        </w:rPr>
        <w:t xml:space="preserve">Furthermore, </w:t>
      </w:r>
      <w:r w:rsidRPr="007C656E">
        <w:rPr>
          <w:rStyle w:val="StyleUnderline"/>
          <w:highlight w:val="yellow"/>
        </w:rPr>
        <w:t>China has made it clear that it won’t be legally bound by whatever comes out of the Paris summit. “The time line China has committed to is not a binding target</w:t>
      </w:r>
      <w:r w:rsidRPr="007C656E">
        <w:rPr>
          <w:sz w:val="16"/>
        </w:rPr>
        <w:t xml:space="preserve">,” says Li Junfeng, an influential Chinese climate policy adviser linked to the NDRC. In mid-November, </w:t>
      </w:r>
      <w:r w:rsidRPr="007C656E">
        <w:rPr>
          <w:rStyle w:val="StyleUnderline"/>
          <w:highlight w:val="yellow"/>
        </w:rPr>
        <w:t>Kerry confirmed that the so-called</w:t>
      </w:r>
      <w:r w:rsidRPr="007C656E">
        <w:rPr>
          <w:rStyle w:val="StyleUnderline"/>
        </w:rPr>
        <w:t xml:space="preserve"> </w:t>
      </w:r>
      <w:r w:rsidRPr="007C656E">
        <w:rPr>
          <w:sz w:val="16"/>
        </w:rPr>
        <w:t xml:space="preserve">COP21 </w:t>
      </w:r>
      <w:r w:rsidRPr="007C656E">
        <w:rPr>
          <w:rStyle w:val="StyleUnderline"/>
          <w:highlight w:val="yellow"/>
        </w:rPr>
        <w:t>agreement in Paris will not be a treaty and thus not legally binding on the signatories.</w:t>
      </w:r>
    </w:p>
    <w:p w:rsidR="00CD19F5" w:rsidRPr="007C656E" w:rsidRDefault="00DD56C3" w:rsidP="00B55AD5">
      <w:pPr>
        <w:rPr>
          <w:rStyle w:val="Style13ptBold"/>
        </w:rPr>
      </w:pPr>
      <w:r>
        <w:rPr>
          <w:rStyle w:val="Style13ptBold"/>
        </w:rPr>
        <w:t xml:space="preserve">(--) </w:t>
      </w:r>
      <w:r w:rsidR="00CD19F5" w:rsidRPr="007C656E">
        <w:rPr>
          <w:rStyle w:val="Style13ptBold"/>
        </w:rPr>
        <w:t xml:space="preserve">Just 10 percent of China’s energy consumption comes from renewable energy.  </w:t>
      </w:r>
    </w:p>
    <w:p w:rsidR="00CD19F5" w:rsidRDefault="00CD19F5" w:rsidP="00B55AD5">
      <w:r>
        <w:t xml:space="preserve">Bill </w:t>
      </w:r>
      <w:r w:rsidRPr="007C656E">
        <w:rPr>
          <w:rStyle w:val="Style13ptBold"/>
        </w:rPr>
        <w:t xml:space="preserve">Powell, </w:t>
      </w:r>
      <w:r w:rsidR="007C656E" w:rsidRPr="007C656E">
        <w:rPr>
          <w:rStyle w:val="Style13ptBold"/>
        </w:rPr>
        <w:t>2015</w:t>
      </w:r>
      <w:r w:rsidR="007C656E">
        <w:t xml:space="preserve"> </w:t>
      </w:r>
      <w:r>
        <w:t>(staff writer) NEWSWEEK, Airpocalypse Now: China and Climate Change, Dec. 3, 2015.  Retrieved May 13, 2016 from http://www.newsweek.com/2015/12/11/airpocalypse-now-400422.html</w:t>
      </w:r>
    </w:p>
    <w:p w:rsidR="00CD19F5" w:rsidRPr="00EB4C75" w:rsidRDefault="00CD19F5" w:rsidP="00B55AD5">
      <w:pPr>
        <w:rPr>
          <w:sz w:val="16"/>
        </w:rPr>
      </w:pPr>
      <w:r w:rsidRPr="00EB4C75">
        <w:rPr>
          <w:sz w:val="16"/>
        </w:rPr>
        <w:t xml:space="preserve">Fossil fuel use is not the only area in which change is not coming as quickly as many in the West would like. </w:t>
      </w:r>
      <w:r w:rsidRPr="00EB4C75">
        <w:rPr>
          <w:rStyle w:val="StyleUnderline"/>
          <w:highlight w:val="yellow"/>
        </w:rPr>
        <w:t>For over a decade now, environmentalists have waxed rhapsodic about how</w:t>
      </w:r>
      <w:r w:rsidRPr="00EB4C75">
        <w:rPr>
          <w:sz w:val="16"/>
        </w:rPr>
        <w:t xml:space="preserve">, because of its population size, </w:t>
      </w:r>
      <w:r w:rsidRPr="00EB4C75">
        <w:rPr>
          <w:rStyle w:val="StyleUnderline"/>
          <w:highlight w:val="yellow"/>
        </w:rPr>
        <w:t>China would be able to scale any number of new, environmentally critical technologies</w:t>
      </w:r>
      <w:r w:rsidRPr="00EB4C75">
        <w:rPr>
          <w:sz w:val="16"/>
        </w:rPr>
        <w:t xml:space="preserve">—from renewable energy like wind and solar to millions and millions of electric cars. </w:t>
      </w:r>
      <w:r w:rsidRPr="00EB4C75">
        <w:rPr>
          <w:rStyle w:val="StyleUnderline"/>
          <w:highlight w:val="yellow"/>
        </w:rPr>
        <w:t>To date, renewable energy plus nuclear</w:t>
      </w:r>
      <w:r w:rsidRPr="00EB4C75">
        <w:rPr>
          <w:sz w:val="16"/>
        </w:rPr>
        <w:t xml:space="preserve"> (including hydro) </w:t>
      </w:r>
      <w:r w:rsidRPr="00EB4C75">
        <w:rPr>
          <w:rStyle w:val="StyleUnderline"/>
          <w:highlight w:val="yellow"/>
        </w:rPr>
        <w:t>accounts for just 10 percent of China’s overall electricity generation.</w:t>
      </w:r>
      <w:r w:rsidRPr="00EB4C75">
        <w:rPr>
          <w:sz w:val="16"/>
        </w:rPr>
        <w:t xml:space="preserve"> By 2020, it plans to raise that to 15 percent. And of the new cars sold last year in traffic-clogged China, less than 1 percent were electric.</w:t>
      </w:r>
    </w:p>
    <w:p w:rsidR="00CD19F5" w:rsidRDefault="00DD56C3" w:rsidP="00EB4C75">
      <w:pPr>
        <w:pStyle w:val="Heading4"/>
      </w:pPr>
      <w:r>
        <w:t xml:space="preserve">(--) </w:t>
      </w:r>
      <w:r w:rsidR="00CD19F5">
        <w:t xml:space="preserve">There is strong resistance to environmental change in China.  </w:t>
      </w:r>
    </w:p>
    <w:p w:rsidR="00CD19F5" w:rsidRDefault="00CD19F5" w:rsidP="00B55AD5">
      <w:r>
        <w:t xml:space="preserve">Bill </w:t>
      </w:r>
      <w:r w:rsidRPr="00EB4C75">
        <w:rPr>
          <w:rStyle w:val="Style13ptBold"/>
        </w:rPr>
        <w:t>Powell,</w:t>
      </w:r>
      <w:r w:rsidR="00EB4C75" w:rsidRPr="00EB4C75">
        <w:rPr>
          <w:rStyle w:val="Style13ptBold"/>
        </w:rPr>
        <w:t xml:space="preserve"> 2015</w:t>
      </w:r>
      <w:r w:rsidR="00EB4C75">
        <w:t xml:space="preserve"> </w:t>
      </w:r>
      <w:r>
        <w:t>(staff writer) NEWSWEEK, Airpocalypse Now: China and Climate Change, Dec. 3, 2015.  Retrieved May 13, 2016 from http://www.newsweek.com/2015/12/11/airpocalypse-now-400422.html</w:t>
      </w:r>
    </w:p>
    <w:p w:rsidR="00CD19F5" w:rsidRDefault="00CD19F5" w:rsidP="00B55AD5">
      <w:r w:rsidRPr="00EB4C75">
        <w:rPr>
          <w:rStyle w:val="StyleUnderline"/>
          <w:highlight w:val="yellow"/>
        </w:rPr>
        <w:t>There is still powerful resistance to</w:t>
      </w:r>
      <w:r>
        <w:t xml:space="preserve"> economic and </w:t>
      </w:r>
      <w:r w:rsidRPr="00EB4C75">
        <w:rPr>
          <w:rStyle w:val="StyleUnderline"/>
          <w:highlight w:val="yellow"/>
        </w:rPr>
        <w:t>environmental change. What was true in Pittsburgh</w:t>
      </w:r>
      <w:r>
        <w:t xml:space="preserve">, Germany’s Ruhr Valley </w:t>
      </w:r>
      <w:r w:rsidRPr="00EB4C75">
        <w:rPr>
          <w:rStyle w:val="StyleUnderline"/>
          <w:highlight w:val="yellow"/>
        </w:rPr>
        <w:t>or the environmental catastrophe that was the Soviet Union is now true throughout China: Powerful economic interests dig in their heels</w:t>
      </w:r>
      <w:r>
        <w:t xml:space="preserve">. At a recent daylong seminar on energy policy and the environment, the NDRC—the key economic-planning agency in China—outlined priorities for creating a more efficient, cleaner and more sustainable energy sector. It laid out goals for boosting natural gas use instead of coal in electric power plants, for example, and explained its ideas for </w:t>
      </w:r>
      <w:r>
        <w:lastRenderedPageBreak/>
        <w:t xml:space="preserve">moving China more rapidly to a smart grid.  NGO representatives had been invited to the meeting, as were many constituents whose industries would be affected by such reforms. </w:t>
      </w:r>
      <w:r w:rsidRPr="00EB4C75">
        <w:rPr>
          <w:rStyle w:val="StyleUnderline"/>
          <w:highlight w:val="yellow"/>
        </w:rPr>
        <w:t>When the floor was open for responses, an executive from State Grid Corporation of China, the organization that oversees all of China’s electric utilities, methodically picked apart the NDRC presentation. This isn’t possible</w:t>
      </w:r>
      <w:r>
        <w:t xml:space="preserve">, at least not now, he said of one proposal. </w:t>
      </w:r>
      <w:r w:rsidRPr="00EB4C75">
        <w:rPr>
          <w:rStyle w:val="StyleUnderline"/>
          <w:highlight w:val="yellow"/>
        </w:rPr>
        <w:t>This can't happen either. The smart grid will take a lot of time</w:t>
      </w:r>
      <w:r>
        <w:t xml:space="preserve"> and is very expensive. And so on.</w:t>
      </w:r>
    </w:p>
    <w:p w:rsidR="00CD19F5" w:rsidRPr="00EB4C75" w:rsidRDefault="00CD19F5" w:rsidP="00EB4C75">
      <w:pPr>
        <w:pStyle w:val="Heading4"/>
        <w:rPr>
          <w:rStyle w:val="Style13ptBold"/>
          <w:b/>
        </w:rPr>
      </w:pPr>
      <w:r w:rsidRPr="00EB4C75">
        <w:rPr>
          <w:rStyle w:val="Style13ptBold"/>
          <w:b/>
        </w:rPr>
        <w:t xml:space="preserve">China won’t cut its dependence on fossil fuels.  </w:t>
      </w:r>
    </w:p>
    <w:p w:rsidR="00CD19F5" w:rsidRDefault="00CD19F5" w:rsidP="00B55AD5">
      <w:r>
        <w:t xml:space="preserve">Michael </w:t>
      </w:r>
      <w:r w:rsidRPr="00EB4C75">
        <w:rPr>
          <w:rStyle w:val="Style13ptBold"/>
        </w:rPr>
        <w:t xml:space="preserve">Bastasch, </w:t>
      </w:r>
      <w:r w:rsidR="00EB4C75" w:rsidRPr="00EB4C75">
        <w:rPr>
          <w:rStyle w:val="Style13ptBold"/>
        </w:rPr>
        <w:t>2015</w:t>
      </w:r>
      <w:r w:rsidR="00EB4C75">
        <w:t xml:space="preserve"> </w:t>
      </w:r>
      <w:r>
        <w:t>(staff writer) Paper: China Can’t Be Trusted To Fight Global Warming, Dec. 2, 2015, Retrieved May 13, 2016 from http://dailycaller.com/2015/12/02/paper-china-cant-be-trusted-to-fight-global-warming/</w:t>
      </w:r>
    </w:p>
    <w:p w:rsidR="00CD19F5" w:rsidRDefault="00CD19F5" w:rsidP="00B55AD5">
      <w:r w:rsidRPr="00DD56C3">
        <w:rPr>
          <w:rStyle w:val="StyleUnderline"/>
          <w:highlight w:val="yellow"/>
        </w:rPr>
        <w:t>China is making big pledges to fight global warming</w:t>
      </w:r>
      <w:r>
        <w:t xml:space="preserve"> at the United Nations climate talks, including a new one to cut carbon dioxide emissions from power plants 60 percent in five years. </w:t>
      </w:r>
      <w:r w:rsidRPr="00DD56C3">
        <w:rPr>
          <w:rStyle w:val="StyleUnderline"/>
          <w:highlight w:val="yellow"/>
        </w:rPr>
        <w:t>But take these pledges with a grain of salt, says a veteran economist who works extensively in China, because “China’s Communist Party knows that to stay in power – its highest priority – it must maintain the economic growth rates that have raised the incomes of much of its population and kept opposition at bay.” “With China’s economic growth faltering, the last thing the Communist Party wants is to hobble its economy further by curtailing the use of the fossil fuels upon which its economy depends</w:t>
      </w:r>
      <w:r>
        <w:t>,” writes economist Patricia Adams, the executive director of the Toronto-based Probe International — a group that works closely with Chinese NGOs.  “</w:t>
      </w:r>
      <w:r w:rsidRPr="00DD56C3">
        <w:rPr>
          <w:rStyle w:val="StyleUnderline"/>
          <w:highlight w:val="yellow"/>
        </w:rPr>
        <w:t>A major cutback in fossil fuel use represents an existential threat to the Communist Party’s rule. It simply isn’t going to happen,</w:t>
      </w:r>
      <w:r>
        <w:t>” writes Adams in a new paper published by the U.K.-based Global Warming Policy Foundation.</w:t>
      </w:r>
    </w:p>
    <w:p w:rsidR="00CD19F5" w:rsidRDefault="00CD19F5" w:rsidP="00DD56C3">
      <w:pPr>
        <w:pStyle w:val="Heading4"/>
      </w:pPr>
      <w:r>
        <w:t xml:space="preserve">China’s commitments to reduce greenhouse gas emissions are just rhetoric.   </w:t>
      </w:r>
    </w:p>
    <w:p w:rsidR="00CD19F5" w:rsidRDefault="00CD19F5" w:rsidP="00B55AD5">
      <w:r>
        <w:t xml:space="preserve">Michael </w:t>
      </w:r>
      <w:r w:rsidRPr="00DD56C3">
        <w:rPr>
          <w:rStyle w:val="Style13ptBold"/>
        </w:rPr>
        <w:t xml:space="preserve">Bastasch, </w:t>
      </w:r>
      <w:r w:rsidR="00DD56C3" w:rsidRPr="00DD56C3">
        <w:rPr>
          <w:rStyle w:val="Style13ptBold"/>
        </w:rPr>
        <w:t>2015</w:t>
      </w:r>
      <w:r w:rsidR="00DD56C3">
        <w:t xml:space="preserve"> </w:t>
      </w:r>
      <w:r>
        <w:t>(staff writer) Paper: China Can’t Be Trusted To Fight Global Warming, Dec. 2, 2015, Retrieved May 13, 2016 from http://dailycaller.com/2015/12/02/paper-china-cant-be-trusted-to-fight-global-warming/</w:t>
      </w:r>
    </w:p>
    <w:p w:rsidR="00CD19F5" w:rsidRDefault="00CD19F5" w:rsidP="00B55AD5">
      <w:r>
        <w:t>“</w:t>
      </w:r>
      <w:r w:rsidRPr="00DD56C3">
        <w:rPr>
          <w:rStyle w:val="StyleUnderline"/>
          <w:highlight w:val="yellow"/>
        </w:rPr>
        <w:t>We can expect more announcements</w:t>
      </w:r>
      <w:r>
        <w:t xml:space="preserve">, agreements, </w:t>
      </w:r>
      <w:r w:rsidRPr="00DD56C3">
        <w:rPr>
          <w:rStyle w:val="StyleUnderline"/>
          <w:highlight w:val="yellow"/>
        </w:rPr>
        <w:t>and soaring rhetoric from global politicians at the Paris Conference</w:t>
      </w:r>
      <w:r>
        <w:t>, along with an agreement to meet again next year,” Adams writes. “</w:t>
      </w:r>
      <w:r w:rsidRPr="00DD56C3">
        <w:rPr>
          <w:rStyle w:val="StyleUnderline"/>
          <w:highlight w:val="yellow"/>
        </w:rPr>
        <w:t>What we cannot expect are reforms designed to reduce China’s carbon emissions</w:t>
      </w:r>
      <w:r>
        <w:t>.”</w:t>
      </w:r>
    </w:p>
    <w:p w:rsidR="00CD19F5" w:rsidRDefault="00CD19F5" w:rsidP="005E1A5E">
      <w:pPr>
        <w:pStyle w:val="Heading4"/>
      </w:pPr>
      <w:r>
        <w:t xml:space="preserve">China is not committed to cutting CO2 emissions.  </w:t>
      </w:r>
    </w:p>
    <w:p w:rsidR="00CD19F5" w:rsidRDefault="00CD19F5" w:rsidP="00B55AD5">
      <w:r>
        <w:t xml:space="preserve">Michael </w:t>
      </w:r>
      <w:r w:rsidRPr="005E1A5E">
        <w:rPr>
          <w:rStyle w:val="Style13ptBold"/>
        </w:rPr>
        <w:t xml:space="preserve">Bastasch, </w:t>
      </w:r>
      <w:r w:rsidR="005E1A5E" w:rsidRPr="005E1A5E">
        <w:rPr>
          <w:rStyle w:val="Style13ptBold"/>
        </w:rPr>
        <w:t>2015</w:t>
      </w:r>
      <w:r w:rsidR="005E1A5E">
        <w:t xml:space="preserve"> </w:t>
      </w:r>
      <w:r>
        <w:t>(staff writer) Paper: China Can’t Be Trusted To Fight Global Warming, Dec. 2, 2015, Retrieved May 13, 2016 from http://dailycaller.com/2015/12/02/paper-china-cant-be-trusted-to-fight-global-warming/</w:t>
      </w:r>
    </w:p>
    <w:p w:rsidR="00CD19F5" w:rsidRPr="005E1A5E" w:rsidRDefault="00CD19F5" w:rsidP="00B55AD5">
      <w:pPr>
        <w:rPr>
          <w:sz w:val="16"/>
        </w:rPr>
      </w:pPr>
      <w:r w:rsidRPr="005E1A5E">
        <w:rPr>
          <w:rStyle w:val="StyleUnderline"/>
          <w:highlight w:val="yellow"/>
        </w:rPr>
        <w:t>There are other reasons to be pessimistic about China’s pledge to cut CO2 emissions. First, China has tripled its coal use since 2000 and plans on increasing it another 16 percent by 2020</w:t>
      </w:r>
      <w:r w:rsidRPr="005E1A5E">
        <w:rPr>
          <w:sz w:val="16"/>
        </w:rPr>
        <w:t xml:space="preserve"> — coal use has been key to reducing poverty in China. </w:t>
      </w:r>
      <w:r w:rsidRPr="005E1A5E">
        <w:rPr>
          <w:rStyle w:val="StyleUnderline"/>
          <w:highlight w:val="yellow"/>
        </w:rPr>
        <w:t>China also has plans to build 155 new coal-fired power plants in the coming years.</w:t>
      </w:r>
      <w:r w:rsidRPr="005E1A5E">
        <w:rPr>
          <w:sz w:val="16"/>
        </w:rPr>
        <w:t xml:space="preserve"> It’s not clear if all will be built because of policy changes or economic conditions, but it suggests China is more serious about growing its economy than cutting CO2 emissions.</w:t>
      </w:r>
    </w:p>
    <w:p w:rsidR="00CD19F5" w:rsidRDefault="00CD19F5" w:rsidP="005E1A5E">
      <w:pPr>
        <w:pStyle w:val="Heading4"/>
      </w:pPr>
      <w:r>
        <w:lastRenderedPageBreak/>
        <w:t xml:space="preserve">China won’t enforce emissions targets.  </w:t>
      </w:r>
    </w:p>
    <w:p w:rsidR="00CD19F5" w:rsidRDefault="00CD19F5" w:rsidP="00B55AD5">
      <w:r>
        <w:t xml:space="preserve">James </w:t>
      </w:r>
      <w:r w:rsidRPr="005E1A5E">
        <w:rPr>
          <w:rStyle w:val="Style13ptBold"/>
        </w:rPr>
        <w:t xml:space="preserve">Delingpole, </w:t>
      </w:r>
      <w:r w:rsidR="005E1A5E" w:rsidRPr="005E1A5E">
        <w:rPr>
          <w:rStyle w:val="Style13ptBold"/>
        </w:rPr>
        <w:t>2015</w:t>
      </w:r>
      <w:r w:rsidR="005E1A5E">
        <w:t xml:space="preserve"> </w:t>
      </w:r>
      <w:r>
        <w:t>(staff writer) Paris Climate Talks Are Doomed Because China Knows ‘Climate Change’ Is A Hoax, Dec. 2, 2015.  Retrieved May 13, 2016 from http://www.breitbart.com/big-government/2015/12/02/paris-climate-talks-doomed-china-knows-climate-change-hoax/</w:t>
      </w:r>
    </w:p>
    <w:p w:rsidR="00CD19F5" w:rsidRDefault="00CD19F5" w:rsidP="00B55AD5">
      <w:r w:rsidRPr="005E1A5E">
        <w:rPr>
          <w:rStyle w:val="StyleUnderline"/>
          <w:highlight w:val="yellow"/>
        </w:rPr>
        <w:t>Even if China believed in keeping to emission targets, which it doesn’t, its officials are so corrupt, uninterested and growth-driven they would never police them</w:t>
      </w:r>
      <w:r>
        <w:t xml:space="preserve">.  China is leading demands from developing nations that the Western nations pay them $100 billion annually into a climate fund – and after 2020 –  contribute 1 percent of their GDP to compensate them for the damage allegedly caused by their years of industrialization. This won’t happen. In return, </w:t>
      </w:r>
      <w:r w:rsidRPr="005E1A5E">
        <w:rPr>
          <w:rStyle w:val="StyleUnderline"/>
          <w:highlight w:val="yellow"/>
        </w:rPr>
        <w:t>nor will the developing nations halt or hamper their economic growth for the sake of green flag waving.  So it will be stalemate. Any agreement reached in Paris will be meaningless and toothless.</w:t>
      </w:r>
      <w:r>
        <w:t xml:space="preserve"> And thank goodness for that.</w:t>
      </w:r>
    </w:p>
    <w:p w:rsidR="00CD19F5" w:rsidRDefault="00CD19F5" w:rsidP="00B55AD5"/>
    <w:p w:rsidR="005E1A5E" w:rsidRDefault="005E1A5E" w:rsidP="005E1A5E">
      <w:pPr>
        <w:pStyle w:val="Heading1"/>
      </w:pPr>
      <w:bookmarkStart w:id="21" w:name="_Toc456299999"/>
      <w:r>
        <w:lastRenderedPageBreak/>
        <w:t>Impacts</w:t>
      </w:r>
      <w:bookmarkEnd w:id="21"/>
    </w:p>
    <w:p w:rsidR="005E1A5E" w:rsidRDefault="005E1A5E" w:rsidP="005E1A5E">
      <w:pPr>
        <w:pStyle w:val="Heading3"/>
      </w:pPr>
      <w:bookmarkStart w:id="22" w:name="_Toc456300000"/>
      <w:r>
        <w:lastRenderedPageBreak/>
        <w:t>Impacts:  Warming Causes Extinction</w:t>
      </w:r>
      <w:bookmarkEnd w:id="22"/>
    </w:p>
    <w:p w:rsidR="00CD19F5" w:rsidRDefault="005E1A5E" w:rsidP="005E1A5E">
      <w:pPr>
        <w:pStyle w:val="Heading4"/>
      </w:pPr>
      <w:r>
        <w:t xml:space="preserve">(--) </w:t>
      </w:r>
      <w:r w:rsidR="00CD19F5">
        <w:t xml:space="preserve">New reports confirm:  warming causes human extinction.  </w:t>
      </w:r>
    </w:p>
    <w:p w:rsidR="00CD19F5" w:rsidRDefault="00CD19F5" w:rsidP="00B55AD5">
      <w:r>
        <w:t xml:space="preserve">Greg </w:t>
      </w:r>
      <w:r w:rsidRPr="005E1A5E">
        <w:rPr>
          <w:rStyle w:val="Style13ptBold"/>
        </w:rPr>
        <w:t>Ansley</w:t>
      </w:r>
      <w:r w:rsidR="005E1A5E" w:rsidRPr="005E1A5E">
        <w:rPr>
          <w:rStyle w:val="Style13ptBold"/>
        </w:rPr>
        <w:t>, 2014</w:t>
      </w:r>
      <w:r>
        <w:t xml:space="preserve"> (staff writer) NEW ZEALAND HERALD, Academics warn human survival on the line, Apr. 1, 2014.  Retrieved May 13, 2016 from http://www.nzherald.co.nz/world/news/article.cfm ?c_id=2&amp;objectid=11229788, </w:t>
      </w:r>
    </w:p>
    <w:p w:rsidR="00CD19F5" w:rsidRPr="005E1A5E" w:rsidRDefault="00CD19F5" w:rsidP="00B55AD5">
      <w:pPr>
        <w:rPr>
          <w:sz w:val="16"/>
        </w:rPr>
      </w:pPr>
      <w:r w:rsidRPr="005E1A5E">
        <w:rPr>
          <w:rStyle w:val="StyleUnderline"/>
          <w:highlight w:val="yellow"/>
        </w:rPr>
        <w:t>Leading Australian academics have warned that humans could face extinction from massive global health crises, plunging food production, and other damage inflicted on the Earth's life support system by climate change.</w:t>
      </w:r>
      <w:r w:rsidRPr="005E1A5E">
        <w:rPr>
          <w:sz w:val="16"/>
        </w:rPr>
        <w:t xml:space="preserve"> Their warning follows the release yesterday of the latest report of </w:t>
      </w:r>
      <w:r w:rsidRPr="005E1A5E">
        <w:rPr>
          <w:rStyle w:val="StyleUnderline"/>
          <w:highlight w:val="yellow"/>
        </w:rPr>
        <w:t>the</w:t>
      </w:r>
      <w:r w:rsidRPr="005E1A5E">
        <w:rPr>
          <w:rStyle w:val="StyleUnderline"/>
        </w:rPr>
        <w:t xml:space="preserve"> </w:t>
      </w:r>
      <w:r w:rsidRPr="005E1A5E">
        <w:rPr>
          <w:sz w:val="16"/>
        </w:rPr>
        <w:t xml:space="preserve">United </w:t>
      </w:r>
      <w:r w:rsidRPr="005E1A5E">
        <w:rPr>
          <w:rStyle w:val="StyleUnderline"/>
          <w:highlight w:val="yellow"/>
        </w:rPr>
        <w:t>I</w:t>
      </w:r>
      <w:r w:rsidRPr="005E1A5E">
        <w:rPr>
          <w:sz w:val="16"/>
        </w:rPr>
        <w:t xml:space="preserve">ntergovernmental </w:t>
      </w:r>
      <w:r w:rsidRPr="005E1A5E">
        <w:rPr>
          <w:rStyle w:val="StyleUnderline"/>
          <w:highlight w:val="yellow"/>
        </w:rPr>
        <w:t>P</w:t>
      </w:r>
      <w:r w:rsidRPr="005E1A5E">
        <w:rPr>
          <w:sz w:val="16"/>
        </w:rPr>
        <w:t xml:space="preserve">anel on </w:t>
      </w:r>
      <w:r w:rsidRPr="005E1A5E">
        <w:rPr>
          <w:rStyle w:val="StyleUnderline"/>
          <w:highlight w:val="yellow"/>
        </w:rPr>
        <w:t>C</w:t>
      </w:r>
      <w:r w:rsidRPr="005E1A5E">
        <w:rPr>
          <w:sz w:val="16"/>
        </w:rPr>
        <w:t xml:space="preserve">limate </w:t>
      </w:r>
      <w:r w:rsidRPr="005E1A5E">
        <w:rPr>
          <w:rStyle w:val="StyleUnderline"/>
          <w:highlight w:val="yellow"/>
        </w:rPr>
        <w:t>C</w:t>
      </w:r>
      <w:r w:rsidRPr="005E1A5E">
        <w:rPr>
          <w:sz w:val="16"/>
        </w:rPr>
        <w:t xml:space="preserve">hange, which </w:t>
      </w:r>
      <w:r w:rsidRPr="005E1A5E">
        <w:rPr>
          <w:rStyle w:val="StyleUnderline"/>
          <w:highlight w:val="yellow"/>
        </w:rPr>
        <w:t>forecast a catastrophic future for the planet unless urgent action is taken</w:t>
      </w:r>
      <w:r w:rsidRPr="005E1A5E">
        <w:rPr>
          <w:sz w:val="16"/>
        </w:rPr>
        <w:t xml:space="preserve">. Australia was warned in the report of major declines in agricultural productivity, the death of the Great Barrier Reef, more severe heatwaves and bushfire seasons, and storms and flooding of increasing severity and intensity. But Australian National University Emeritus Professor Anthony McMichael, Canberra University Professor Colin Butler and Canberra University's Associate Dean, Research, Helen Louise Berry say the crucial impact on human life has been sidelined. </w:t>
      </w:r>
      <w:r w:rsidRPr="005E1A5E">
        <w:rPr>
          <w:rStyle w:val="StyleUnderline"/>
          <w:highlight w:val="yellow"/>
        </w:rPr>
        <w:t>At potential risk is the survival of the species</w:t>
      </w:r>
      <w:r w:rsidRPr="005E1A5E">
        <w:rPr>
          <w:sz w:val="16"/>
        </w:rPr>
        <w:t xml:space="preserve">. </w:t>
      </w:r>
    </w:p>
    <w:p w:rsidR="00CD19F5" w:rsidRDefault="005E1A5E" w:rsidP="005E1A5E">
      <w:pPr>
        <w:pStyle w:val="Heading4"/>
      </w:pPr>
      <w:r>
        <w:t xml:space="preserve">(--) </w:t>
      </w:r>
      <w:r w:rsidR="00CD19F5">
        <w:t xml:space="preserve">Warming threatens Earth’s life support system.  </w:t>
      </w:r>
    </w:p>
    <w:p w:rsidR="00CD19F5" w:rsidRDefault="00CD19F5" w:rsidP="00B55AD5">
      <w:r>
        <w:t xml:space="preserve">Greg </w:t>
      </w:r>
      <w:r w:rsidRPr="005E1A5E">
        <w:rPr>
          <w:rStyle w:val="Style13ptBold"/>
        </w:rPr>
        <w:t>Ansley</w:t>
      </w:r>
      <w:r w:rsidR="005E1A5E" w:rsidRPr="005E1A5E">
        <w:rPr>
          <w:rStyle w:val="Style13ptBold"/>
        </w:rPr>
        <w:t>, 2014</w:t>
      </w:r>
      <w:r w:rsidR="005E1A5E">
        <w:t xml:space="preserve"> </w:t>
      </w:r>
      <w:r>
        <w:t xml:space="preserve">(staff writer) NEW ZEALAND HERALD, Academics warn human survival on the line, Apr. 1, 2014.  Retrieved May 13, 2016 from http://www.nzherald.co.nz/world/news/article.cfm ?c_id=2&amp;objectid=11229788, </w:t>
      </w:r>
    </w:p>
    <w:p w:rsidR="00CD19F5" w:rsidRDefault="00CD19F5" w:rsidP="00B55AD5">
      <w:pPr>
        <w:rPr>
          <w:sz w:val="16"/>
        </w:rPr>
      </w:pPr>
      <w:r w:rsidRPr="005E1A5E">
        <w:rPr>
          <w:sz w:val="16"/>
        </w:rPr>
        <w:t>The three academics were contributors to the report on the impact of climate change on human health. "Public discussion has focused narrowly on a largely spurious debate about the basic science and on the risks to property, iconic species and ecosystems, jobs, the GDP and the economics of taking action versus taking our chances," they wrote in The Conversation. Waves broke over Porthcawl Harbour, South Wales, when the UK was battered by high winds and heavy rain in February. "</w:t>
      </w:r>
      <w:r w:rsidRPr="005E1A5E">
        <w:rPr>
          <w:rStyle w:val="StyleUnderline"/>
          <w:highlight w:val="yellow"/>
        </w:rPr>
        <w:t>Missing from the discussion is the threat climate change poses to Earth's life-support system - from declines in regional food yields, freshwater shortage,</w:t>
      </w:r>
      <w:r w:rsidRPr="005E1A5E">
        <w:rPr>
          <w:sz w:val="16"/>
        </w:rPr>
        <w:t xml:space="preserve"> damage to settlements from extreme weather events </w:t>
      </w:r>
      <w:r w:rsidRPr="005E1A5E">
        <w:rPr>
          <w:rStyle w:val="StyleUnderline"/>
          <w:highlight w:val="yellow"/>
        </w:rPr>
        <w:t>and loss of habitable</w:t>
      </w:r>
      <w:r w:rsidRPr="005E1A5E">
        <w:rPr>
          <w:sz w:val="16"/>
        </w:rPr>
        <w:t xml:space="preserve">, especially coastal, </w:t>
      </w:r>
      <w:r w:rsidRPr="005E1A5E">
        <w:rPr>
          <w:rStyle w:val="StyleUnderline"/>
          <w:highlight w:val="yellow"/>
        </w:rPr>
        <w:t>land. "The list goes on: changes in infectious disease patterns</w:t>
      </w:r>
      <w:r w:rsidRPr="005E1A5E">
        <w:rPr>
          <w:rStyle w:val="StyleUnderline"/>
        </w:rPr>
        <w:t xml:space="preserve"> </w:t>
      </w:r>
      <w:r w:rsidRPr="005E1A5E">
        <w:rPr>
          <w:sz w:val="16"/>
        </w:rPr>
        <w:t xml:space="preserve">and the mental health consequences of trauma, loss, displacement </w:t>
      </w:r>
      <w:r w:rsidRPr="005E1A5E">
        <w:rPr>
          <w:rStyle w:val="StyleUnderline"/>
          <w:highlight w:val="yellow"/>
        </w:rPr>
        <w:t>and resource conflict. "In short, human-driven climate change poses a great threat,</w:t>
      </w:r>
      <w:r w:rsidRPr="005E1A5E">
        <w:rPr>
          <w:rStyle w:val="StyleUnderline"/>
        </w:rPr>
        <w:t xml:space="preserve"> </w:t>
      </w:r>
      <w:r w:rsidRPr="005E1A5E">
        <w:rPr>
          <w:sz w:val="16"/>
        </w:rPr>
        <w:t xml:space="preserve">unprecedented in type and scale, to well-being, health and </w:t>
      </w:r>
      <w:r w:rsidRPr="005E1A5E">
        <w:rPr>
          <w:rStyle w:val="StyleUnderline"/>
          <w:highlight w:val="yellow"/>
        </w:rPr>
        <w:t>perhaps even to human survival</w:t>
      </w:r>
      <w:r w:rsidRPr="005E1A5E">
        <w:rPr>
          <w:sz w:val="16"/>
        </w:rPr>
        <w:t xml:space="preserve">." </w:t>
      </w:r>
    </w:p>
    <w:p w:rsidR="00924AA0" w:rsidRDefault="00924AA0" w:rsidP="00924AA0">
      <w:pPr>
        <w:pStyle w:val="Heading4"/>
      </w:pPr>
      <w:r>
        <w:t>(--) Warming risks human survival.</w:t>
      </w:r>
    </w:p>
    <w:p w:rsidR="00924AA0" w:rsidRDefault="00924AA0" w:rsidP="00924AA0">
      <w:r>
        <w:t xml:space="preserve">Michael T. </w:t>
      </w:r>
      <w:r w:rsidRPr="00924AA0">
        <w:rPr>
          <w:rStyle w:val="Style13ptBold"/>
        </w:rPr>
        <w:t>Klare, 2015</w:t>
      </w:r>
      <w:r>
        <w:t xml:space="preserve"> (Five Colleges professor of Peace and World Security Studies) THE NATION, The Future of Climate Change Is Widespread Civil War, Nov. 3, 2015.  Retrieved May 13, 2016 from </w:t>
      </w:r>
      <w:hyperlink r:id="rId19" w:history="1">
        <w:r>
          <w:rPr>
            <w:rStyle w:val="Hyperlink"/>
          </w:rPr>
          <w:t>http://www.thenation.com/article/the-future-of-climate-change-is-widespread-civil-war/</w:t>
        </w:r>
      </w:hyperlink>
    </w:p>
    <w:p w:rsidR="00924AA0" w:rsidRPr="00924AA0" w:rsidRDefault="00924AA0" w:rsidP="00924AA0">
      <w:pPr>
        <w:rPr>
          <w:rStyle w:val="StyleUnderline"/>
        </w:rPr>
      </w:pPr>
      <w:r w:rsidRPr="00924AA0">
        <w:rPr>
          <w:rStyle w:val="StyleUnderline"/>
          <w:highlight w:val="yellow"/>
        </w:rPr>
        <w:t>Climate change will degrade or destroy many natural systems</w:t>
      </w:r>
      <w:r>
        <w:t xml:space="preserve">, often already under stress, </w:t>
      </w:r>
      <w:r w:rsidRPr="00924AA0">
        <w:rPr>
          <w:rStyle w:val="StyleUnderline"/>
          <w:highlight w:val="yellow"/>
        </w:rPr>
        <w:t>on which humans rely for their survival. Some areas that now support agriculture or animal husbandry may become uninhabitable</w:t>
      </w:r>
      <w:r w:rsidRPr="00924AA0">
        <w:rPr>
          <w:rStyle w:val="StyleUnderline"/>
        </w:rPr>
        <w:t xml:space="preserve"> </w:t>
      </w:r>
      <w:r>
        <w:t xml:space="preserve">or capable only of providing for greatly diminished populations. Under the pressure of rising temperatures and increasingly fierce droughts, the southern fringe of the Sahara desert, for example, is now being transformed from grasslands capable of sustaining nomadic herders into an empty wasteland, forcing local nomads off their ancestral lands. </w:t>
      </w:r>
      <w:r w:rsidRPr="00924AA0">
        <w:rPr>
          <w:rStyle w:val="StyleUnderline"/>
          <w:highlight w:val="yellow"/>
        </w:rPr>
        <w:t>Many existing farmlands in Africa, Asia, and the Middle East will suffer a similar fate. Rivers that once supplied water year-round will run only sporadically or dry up altogether, again leaving populations with unpalatable choices.</w:t>
      </w:r>
    </w:p>
    <w:p w:rsidR="00CD19F5" w:rsidRDefault="005E1A5E" w:rsidP="005E1A5E">
      <w:pPr>
        <w:pStyle w:val="Heading4"/>
      </w:pPr>
      <w:r>
        <w:lastRenderedPageBreak/>
        <w:t xml:space="preserve">(--) </w:t>
      </w:r>
      <w:r w:rsidR="00CD19F5">
        <w:t xml:space="preserve">Warming is the greatest threat to humankind.  </w:t>
      </w:r>
    </w:p>
    <w:p w:rsidR="00CD19F5" w:rsidRDefault="00CD19F5" w:rsidP="00B55AD5">
      <w:r>
        <w:t xml:space="preserve">Bill </w:t>
      </w:r>
      <w:r w:rsidRPr="005E1A5E">
        <w:rPr>
          <w:rStyle w:val="Style13ptBold"/>
        </w:rPr>
        <w:t>Powell,</w:t>
      </w:r>
      <w:r w:rsidR="005E1A5E" w:rsidRPr="005E1A5E">
        <w:rPr>
          <w:rStyle w:val="Style13ptBold"/>
        </w:rPr>
        <w:t xml:space="preserve"> 2015</w:t>
      </w:r>
      <w:r w:rsidR="005E1A5E">
        <w:t xml:space="preserve"> </w:t>
      </w:r>
      <w:r>
        <w:t>(staff writer) NEWSWEEK, Airpocalypse Now: China and Climate Change, Dec. 3, 2015.  Retrieved May 13, 2016 from http://www.newsweek.com/2015/12/11/airpocalypse-now-400422.html</w:t>
      </w:r>
    </w:p>
    <w:p w:rsidR="00CD19F5" w:rsidRPr="005E1A5E" w:rsidRDefault="00CD19F5" w:rsidP="00B55AD5">
      <w:pPr>
        <w:rPr>
          <w:rStyle w:val="StyleUnderline"/>
        </w:rPr>
      </w:pPr>
      <w:r w:rsidRPr="005E1A5E">
        <w:rPr>
          <w:sz w:val="16"/>
        </w:rPr>
        <w:t xml:space="preserve">Starting November 30, </w:t>
      </w:r>
      <w:r w:rsidRPr="005E1A5E">
        <w:rPr>
          <w:rStyle w:val="StyleUnderline"/>
          <w:highlight w:val="yellow"/>
        </w:rPr>
        <w:t>the world’s political and environmental elite have gathered in Paris</w:t>
      </w:r>
      <w:r w:rsidRPr="005E1A5E">
        <w:rPr>
          <w:sz w:val="16"/>
        </w:rPr>
        <w:t xml:space="preserve">, under ferocious security, for the 21st session of the United Nations Conference of the Parties, which runs until December 11. Faced with what U.S. President Barack </w:t>
      </w:r>
      <w:r w:rsidRPr="005E1A5E">
        <w:rPr>
          <w:rStyle w:val="StyleUnderline"/>
          <w:highlight w:val="yellow"/>
        </w:rPr>
        <w:t>Obama and</w:t>
      </w:r>
      <w:r w:rsidRPr="005E1A5E">
        <w:rPr>
          <w:sz w:val="16"/>
        </w:rPr>
        <w:t xml:space="preserve"> Secretary of State John </w:t>
      </w:r>
      <w:r w:rsidRPr="005E1A5E">
        <w:rPr>
          <w:rStyle w:val="StyleUnderline"/>
          <w:highlight w:val="yellow"/>
        </w:rPr>
        <w:t>Kerry have called the greatest threat to mankind, world leaders from every nation are expected to sign an agreement to reduce greenhouse gas emissions, the driver of climate change.</w:t>
      </w:r>
    </w:p>
    <w:p w:rsidR="00CD19F5" w:rsidRDefault="00924AA0" w:rsidP="005E1A5E">
      <w:pPr>
        <w:pStyle w:val="Heading4"/>
      </w:pPr>
      <w:r>
        <w:t xml:space="preserve">(--) </w:t>
      </w:r>
      <w:r w:rsidR="00CD19F5">
        <w:t xml:space="preserve">Warming risks human extinction—we can’t adapt to this fast a rate.  </w:t>
      </w:r>
    </w:p>
    <w:p w:rsidR="00CD19F5" w:rsidRDefault="00CD19F5" w:rsidP="00B55AD5">
      <w:r>
        <w:t xml:space="preserve">Gregg </w:t>
      </w:r>
      <w:r w:rsidRPr="005E1A5E">
        <w:rPr>
          <w:rStyle w:val="Style13ptBold"/>
        </w:rPr>
        <w:t>Borschmann,</w:t>
      </w:r>
      <w:r w:rsidR="005E1A5E" w:rsidRPr="005E1A5E">
        <w:rPr>
          <w:rStyle w:val="Style13ptBold"/>
        </w:rPr>
        <w:t xml:space="preserve"> 2016</w:t>
      </w:r>
      <w:r w:rsidR="005E1A5E">
        <w:t xml:space="preserve"> </w:t>
      </w:r>
      <w:r>
        <w:t>(staff writer) Animals migrating and humans under threat due to climate change 2/9/2016 (staff writer, “Animals migrating and humans under threat due to climate change,” http://www.abc.net.au/radionational/programs/breakfast/humans-at-risk-as-species-shift-with-climate-change/7151720, Accessed 2/17/2016, rwg)</w:t>
      </w:r>
    </w:p>
    <w:p w:rsidR="00CD19F5" w:rsidRDefault="00CD19F5" w:rsidP="00B55AD5">
      <w:pPr>
        <w:rPr>
          <w:sz w:val="16"/>
        </w:rPr>
      </w:pPr>
      <w:r w:rsidRPr="005E7995">
        <w:rPr>
          <w:rStyle w:val="StyleUnderline"/>
          <w:highlight w:val="yellow"/>
        </w:rPr>
        <w:t>Climate change is already triggering massive shifts in where wild animals and plants live.</w:t>
      </w:r>
      <w:r w:rsidRPr="005E7995">
        <w:rPr>
          <w:sz w:val="16"/>
        </w:rPr>
        <w:t xml:space="preserve"> But according to one of the world's leading conservation biologists </w:t>
      </w:r>
      <w:r w:rsidRPr="005E7995">
        <w:rPr>
          <w:rStyle w:val="StyleUnderline"/>
          <w:highlight w:val="yellow"/>
        </w:rPr>
        <w:t>the species most at risk from global warming is humanity. Life will survive, but it won't be this life</w:t>
      </w:r>
      <w:r w:rsidRPr="005E7995">
        <w:rPr>
          <w:sz w:val="16"/>
        </w:rPr>
        <w:t xml:space="preserve">. Professor Camille Parmesan, Plymouth University </w:t>
      </w:r>
      <w:r w:rsidRPr="005E7995">
        <w:rPr>
          <w:rStyle w:val="StyleUnderline"/>
          <w:highlight w:val="yellow"/>
        </w:rPr>
        <w:t>'Humans can't adapt to the projections we're looking at,'</w:t>
      </w:r>
      <w:r w:rsidRPr="005E7995">
        <w:rPr>
          <w:sz w:val="16"/>
        </w:rPr>
        <w:t xml:space="preserve"> says Professor Camille Parmesan. 'If we go to six degrees centigrade warming, humans as a species might be able to exist in very small tribes, but human society really cannot take that level of regime shift in the climate. </w:t>
      </w:r>
      <w:r w:rsidRPr="005E7995">
        <w:rPr>
          <w:rStyle w:val="StyleUnderline"/>
          <w:highlight w:val="yellow"/>
        </w:rPr>
        <w:t>'The climate instability, the massive geographic shifts in where people are going to be able to live,</w:t>
      </w:r>
      <w:r w:rsidRPr="005E7995">
        <w:rPr>
          <w:sz w:val="16"/>
        </w:rPr>
        <w:t xml:space="preserve"> massive sea level rises—</w:t>
      </w:r>
      <w:r w:rsidRPr="005E7995">
        <w:rPr>
          <w:rStyle w:val="StyleUnderline"/>
          <w:highlight w:val="yellow"/>
        </w:rPr>
        <w:t>in terms of which species are most vulnerable, it could be humans</w:t>
      </w:r>
      <w:r w:rsidRPr="005E7995">
        <w:rPr>
          <w:sz w:val="16"/>
        </w:rPr>
        <w:t>.</w:t>
      </w:r>
    </w:p>
    <w:p w:rsidR="00DF38EA" w:rsidRDefault="00DF38EA" w:rsidP="00DF38EA">
      <w:pPr>
        <w:pStyle w:val="Heading4"/>
      </w:pPr>
      <w:r>
        <w:t>(--) Warming is caused by burning fossil fuels and threatens human survival:</w:t>
      </w:r>
    </w:p>
    <w:p w:rsidR="00DF38EA" w:rsidRDefault="00DF38EA" w:rsidP="00DF38EA">
      <w:r>
        <w:t xml:space="preserve">Jeffrey </w:t>
      </w:r>
      <w:r w:rsidRPr="005D3F3A">
        <w:rPr>
          <w:rStyle w:val="Style13ptBold"/>
        </w:rPr>
        <w:t>Thaler, 2012</w:t>
      </w:r>
      <w:r>
        <w:t xml:space="preserve"> (Visiting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DF38EA" w:rsidRPr="005D3F3A" w:rsidRDefault="00DF38EA" w:rsidP="00DF38EA">
      <w:pPr>
        <w:rPr>
          <w:rStyle w:val="StyleUnderline"/>
        </w:rPr>
      </w:pPr>
      <w:r w:rsidRPr="005D3F3A">
        <w:rPr>
          <w:rStyle w:val="StyleUnderline"/>
          <w:highlight w:val="yellow"/>
        </w:rPr>
        <w:t>Greenhouse gases</w:t>
      </w:r>
      <w:r w:rsidRPr="005D3F3A">
        <w:rPr>
          <w:sz w:val="16"/>
        </w:rPr>
        <w:t xml:space="preserve"> (GHGs) </w:t>
      </w:r>
      <w:r w:rsidRPr="005D3F3A">
        <w:rPr>
          <w:rStyle w:val="StyleUnderline"/>
          <w:highlight w:val="yellow"/>
        </w:rPr>
        <w:t>trap heat in the atmosphere</w:t>
      </w:r>
      <w:r w:rsidRPr="005D3F3A">
        <w:rPr>
          <w:sz w:val="16"/>
        </w:rPr>
        <w:t xml:space="preserve">.24 </w:t>
      </w:r>
      <w:r w:rsidRPr="005D3F3A">
        <w:rPr>
          <w:rStyle w:val="StyleUnderline"/>
          <w:highlight w:val="yellow"/>
        </w:rPr>
        <w:t>The primary GHG emitted by human activities is</w:t>
      </w:r>
      <w:r w:rsidRPr="005D3F3A">
        <w:rPr>
          <w:sz w:val="16"/>
        </w:rPr>
        <w:t xml:space="preserve"> carbon dioxide (</w:t>
      </w:r>
      <w:r w:rsidRPr="005D3F3A">
        <w:rPr>
          <w:rStyle w:val="StyleUnderline"/>
          <w:highlight w:val="yellow"/>
        </w:rPr>
        <w:t>CO2</w:t>
      </w:r>
      <w:r w:rsidRPr="005D3F3A">
        <w:rPr>
          <w:sz w:val="16"/>
        </w:rPr>
        <w:t>), which in 2010 represented 84% of all human-sourced GHG emissions in the U.S.25 “</w:t>
      </w:r>
      <w:r w:rsidRPr="005D3F3A">
        <w:rPr>
          <w:rStyle w:val="StyleUnderline"/>
          <w:highlight w:val="yellow"/>
        </w:rPr>
        <w:t>The combustion of fossil fuels to generate electricity is the largest single source of CO2 emissions in the nation,</w:t>
      </w:r>
      <w:r w:rsidRPr="005D3F3A">
        <w:rPr>
          <w:rStyle w:val="StyleUnderline"/>
        </w:rPr>
        <w:t xml:space="preserve"> </w:t>
      </w:r>
      <w:r w:rsidRPr="005D3F3A">
        <w:rPr>
          <w:sz w:val="16"/>
        </w:rPr>
        <w:t xml:space="preserve">accounting for about 40% of total U.S. CO2 emissions and 33% of total U.S. greenhouse gas emissions in 2009.”26 Beginning with the 1750 Industrial Revolution, atmospheric concentrations of GHGs have significantly increased with greater use of fossil fuels—which has in turn caused our world to warm and the climate to change.27 In fact, </w:t>
      </w:r>
      <w:r w:rsidRPr="005D3F3A">
        <w:rPr>
          <w:rStyle w:val="StyleUnderline"/>
          <w:highlight w:val="yellow"/>
        </w:rPr>
        <w:t>climate change may be the single greatest threat to human society and wildlife, as well as to the ecosystems upon which each depends for survival.</w:t>
      </w:r>
    </w:p>
    <w:p w:rsidR="00DF38EA" w:rsidRDefault="00DF38EA" w:rsidP="00DF38EA">
      <w:pPr>
        <w:pStyle w:val="Heading4"/>
      </w:pPr>
      <w:r>
        <w:t>(--) Not just animals- Warming risks human extinction:</w:t>
      </w:r>
    </w:p>
    <w:p w:rsidR="00DF38EA" w:rsidRDefault="00DF38EA" w:rsidP="00DF38EA">
      <w:r>
        <w:t xml:space="preserve">Deborah </w:t>
      </w:r>
      <w:r w:rsidRPr="005D3F3A">
        <w:rPr>
          <w:rStyle w:val="Style13ptBold"/>
        </w:rPr>
        <w:t>Snow and</w:t>
      </w:r>
      <w:r>
        <w:t xml:space="preserve"> Peter </w:t>
      </w:r>
      <w:r w:rsidRPr="005D3F3A">
        <w:rPr>
          <w:rStyle w:val="Style13ptBold"/>
        </w:rPr>
        <w:t>Hannam, 2014</w:t>
      </w:r>
      <w:r>
        <w:t xml:space="preserve"> (staff writers)  Climate change could make humans extinct, warns health expert, Mar. 31, 2014.  Retrieved May 13, 2016 from </w:t>
      </w:r>
      <w:hyperlink r:id="rId20" w:history="1">
        <w:r>
          <w:rPr>
            <w:rStyle w:val="Hyperlink"/>
          </w:rPr>
          <w:t>http://www.smh.com.au/environment/climate-change/</w:t>
        </w:r>
      </w:hyperlink>
      <w:r>
        <w:t xml:space="preserve"> climate-change-could-make-humans-extinct-warns-health-expert-20140330-35rus.html</w:t>
      </w:r>
    </w:p>
    <w:p w:rsidR="00DF38EA" w:rsidRDefault="00DF38EA" w:rsidP="00DF38EA">
      <w:r>
        <w:t xml:space="preserve">Warming "threat": </w:t>
      </w:r>
      <w:r w:rsidRPr="005D3F3A">
        <w:rPr>
          <w:rStyle w:val="StyleUnderline"/>
          <w:highlight w:val="yellow"/>
        </w:rPr>
        <w:t>The rate of change has never been as fast as it is today. The Earth is warming so rapidly that unless humans can arrest the trend, we risk becoming ''extinct'' as a species</w:t>
      </w:r>
      <w:r>
        <w:t xml:space="preserve">, a leading </w:t>
      </w:r>
      <w:r>
        <w:lastRenderedPageBreak/>
        <w:t xml:space="preserve">Australian health academic has warned. Helen Berry, associate dean in the faculty of health at the University of Canberra, said while the Earth has been warmer and colder at different points in the planet's history, </w:t>
      </w:r>
      <w:r w:rsidRPr="005D3F3A">
        <w:rPr>
          <w:rStyle w:val="StyleUnderline"/>
          <w:highlight w:val="yellow"/>
        </w:rPr>
        <w:t>the rate of change has never been as fast as it is today</w:t>
      </w:r>
      <w:r>
        <w:t xml:space="preserve">. ''What is remarkable, and alarming, is the speed of the change since the 1970s, when we started burning a lot of fossil fuels in a massive way,'' she said. </w:t>
      </w:r>
      <w:r w:rsidRPr="005D3F3A">
        <w:rPr>
          <w:rStyle w:val="StyleUnderline"/>
          <w:highlight w:val="yellow"/>
        </w:rPr>
        <w:t>''We can't possibly evolve to match this rate [of warming] and, unless we get control of it, it will mean our extinction eventually</w:t>
      </w:r>
      <w:r>
        <w:t xml:space="preserve">.'' </w:t>
      </w:r>
    </w:p>
    <w:p w:rsidR="00DF38EA" w:rsidRDefault="00DF38EA" w:rsidP="00DF38EA">
      <w:pPr>
        <w:pStyle w:val="Heading4"/>
      </w:pPr>
      <w:r>
        <w:t>(--) Warming threatens human extinction</w:t>
      </w:r>
    </w:p>
    <w:p w:rsidR="00DF38EA" w:rsidRDefault="00DF38EA" w:rsidP="00DF38EA">
      <w:r>
        <w:t xml:space="preserve">Deborah </w:t>
      </w:r>
      <w:r w:rsidRPr="005D3F3A">
        <w:rPr>
          <w:rStyle w:val="Style13ptBold"/>
        </w:rPr>
        <w:t>Snow and</w:t>
      </w:r>
      <w:r>
        <w:t xml:space="preserve"> Peter </w:t>
      </w:r>
      <w:r w:rsidRPr="005D3F3A">
        <w:rPr>
          <w:rStyle w:val="Style13ptBold"/>
        </w:rPr>
        <w:t>Hannam, 2014</w:t>
      </w:r>
      <w:r>
        <w:t xml:space="preserve"> (staff writers)  Climate change could make humans extinct, warns health expert, Mar. 31, 2014.  Retrieved May 13, 2016 from </w:t>
      </w:r>
      <w:hyperlink r:id="rId21" w:history="1">
        <w:r>
          <w:rPr>
            <w:rStyle w:val="Hyperlink"/>
          </w:rPr>
          <w:t>http://www.smh.com.au/environment/climate-change/</w:t>
        </w:r>
      </w:hyperlink>
      <w:r>
        <w:t xml:space="preserve"> climate-change-could-make-humans-extinct-warns-health-expert-20140330-35rus.html</w:t>
      </w:r>
    </w:p>
    <w:p w:rsidR="00DF38EA" w:rsidRPr="005D3F3A" w:rsidRDefault="00DF38EA" w:rsidP="00DF38EA">
      <w:pPr>
        <w:rPr>
          <w:sz w:val="16"/>
        </w:rPr>
      </w:pPr>
      <w:r w:rsidRPr="005D3F3A">
        <w:rPr>
          <w:sz w:val="16"/>
        </w:rPr>
        <w:t xml:space="preserve">Professor </w:t>
      </w:r>
      <w:r w:rsidRPr="005D3F3A">
        <w:rPr>
          <w:rStyle w:val="StyleUnderline"/>
          <w:highlight w:val="yellow"/>
        </w:rPr>
        <w:t>Berry is one of three leading academics who have contributed to the</w:t>
      </w:r>
      <w:r w:rsidRPr="005D3F3A">
        <w:rPr>
          <w:sz w:val="16"/>
        </w:rPr>
        <w:t xml:space="preserve"> health chapter of a Intergovernmental Panel on Climate Change (</w:t>
      </w:r>
      <w:r w:rsidRPr="005D3F3A">
        <w:rPr>
          <w:rStyle w:val="StyleUnderline"/>
          <w:highlight w:val="yellow"/>
        </w:rPr>
        <w:t>IPCC)</w:t>
      </w:r>
      <w:r w:rsidRPr="005D3F3A">
        <w:rPr>
          <w:sz w:val="16"/>
        </w:rPr>
        <w:t xml:space="preserve"> report due on Monday. She and co-authors Tony McMichael, of the Australian National University, and Colin Butler, of the University of Canberra, have outlined the health risks of rapid global warming in a companion piece for The Conversation, also published on Monday. </w:t>
      </w:r>
      <w:r w:rsidRPr="005D3F3A">
        <w:rPr>
          <w:rStyle w:val="StyleUnderline"/>
          <w:highlight w:val="yellow"/>
        </w:rPr>
        <w:t>The three warn that the adverse effects on population health and social stability have been ''missing from the discussion'' on climate change. ''Human-driven climate change poses a great threat, unprecedented in type and scale, to wellbeing, health and perhaps even to human survival,</w:t>
      </w:r>
      <w:r w:rsidRPr="005D3F3A">
        <w:rPr>
          <w:sz w:val="16"/>
        </w:rPr>
        <w:t xml:space="preserve">'' they write. </w:t>
      </w:r>
    </w:p>
    <w:p w:rsidR="00DF38EA" w:rsidRPr="005E7995" w:rsidRDefault="00DF38EA" w:rsidP="00B55AD5">
      <w:pPr>
        <w:rPr>
          <w:sz w:val="16"/>
        </w:rPr>
      </w:pPr>
    </w:p>
    <w:p w:rsidR="005E7995" w:rsidRDefault="005E7995" w:rsidP="005E7995">
      <w:pPr>
        <w:pStyle w:val="Heading3"/>
      </w:pPr>
      <w:bookmarkStart w:id="23" w:name="_Toc456300001"/>
      <w:r>
        <w:lastRenderedPageBreak/>
        <w:t>Impacts:  Warming Hurts Economy</w:t>
      </w:r>
      <w:bookmarkEnd w:id="23"/>
    </w:p>
    <w:p w:rsidR="00964012" w:rsidRDefault="00964012" w:rsidP="00964012">
      <w:pPr>
        <w:pStyle w:val="Heading4"/>
        <w:numPr>
          <w:ilvl w:val="0"/>
          <w:numId w:val="14"/>
        </w:numPr>
      </w:pPr>
      <w:r>
        <w:t>Climate change poses a severe risk to the global economy.</w:t>
      </w:r>
    </w:p>
    <w:p w:rsidR="00964012" w:rsidRDefault="00964012" w:rsidP="00964012">
      <w:r>
        <w:t xml:space="preserve">David </w:t>
      </w:r>
      <w:r w:rsidRPr="00964012">
        <w:rPr>
          <w:rStyle w:val="Style13ptBold"/>
        </w:rPr>
        <w:t>Suzuki, 2014</w:t>
      </w:r>
      <w:r>
        <w:t xml:space="preserve"> (Professor Emeritus at the University of British Columbia in Vancouver) Yes, Climate Change Will Hurt Your Bottom Line, July 9, 2014.  Retrieved May 13, 2016 from  http://www.huffingtonpost.ca/david-suzuki/climate-change-economics_b_5568735.html, </w:t>
      </w:r>
    </w:p>
    <w:p w:rsidR="00964012" w:rsidRDefault="00964012" w:rsidP="00964012">
      <w:r>
        <w:t>The World Bank -- hardly a radical organization -- is behind one study. While still viewing the problem and solutions through the lens of outmoded economic thinking, its report demolishes arguments made by the likes of Stephen Harper. "</w:t>
      </w:r>
      <w:r w:rsidRPr="00964012">
        <w:rPr>
          <w:rStyle w:val="StyleUnderline"/>
          <w:highlight w:val="yellow"/>
        </w:rPr>
        <w:t>Climate change poses a severe risk to global economic stability</w:t>
      </w:r>
      <w:r>
        <w:t>," said World Bank Group president Jim Yong Kim in a news release, adding, "</w:t>
      </w:r>
      <w:r w:rsidRPr="00964012">
        <w:rPr>
          <w:rStyle w:val="StyleUnderline"/>
          <w:highlight w:val="yellow"/>
        </w:rPr>
        <w:t>We believe it's possible to reduce emissions and deliver jobs and economic opportunity</w:t>
      </w:r>
      <w:r>
        <w:t>, while also cutting health care and energy costs." Risky Business, a report by prominent U.S. Republicans and Democrats, concludes, "</w:t>
      </w:r>
      <w:r w:rsidRPr="00964012">
        <w:rPr>
          <w:rStyle w:val="StyleUnderline"/>
          <w:highlight w:val="yellow"/>
        </w:rPr>
        <w:t>The U.S. economy faces significant risks from unmitigated climate change,</w:t>
      </w:r>
      <w:r>
        <w:t xml:space="preserve">" especially in coastal regions and agricultural areas. </w:t>
      </w:r>
      <w:r w:rsidRPr="00964012">
        <w:rPr>
          <w:rStyle w:val="StyleUnderline"/>
          <w:highlight w:val="yellow"/>
        </w:rPr>
        <w:t>We're making the same mistake with climate change we made leading to the economic meltdown of 2008,</w:t>
      </w:r>
      <w:r w:rsidRPr="00964012">
        <w:rPr>
          <w:rStyle w:val="StyleUnderline"/>
        </w:rPr>
        <w:t xml:space="preserve"> </w:t>
      </w:r>
      <w:r>
        <w:t>according to Henry Paulson, who served as treasury secretary under George W. Bush and sponsored the U.S. bipartisan report with former hedge fund executive Thomas Steyer and former New York mayor Michael Bloomberg. "</w:t>
      </w:r>
      <w:r w:rsidRPr="00964012">
        <w:rPr>
          <w:rStyle w:val="StyleUnderline"/>
          <w:highlight w:val="yellow"/>
        </w:rPr>
        <w:t>But climate change is a more intractable problem</w:t>
      </w:r>
      <w:r>
        <w:t xml:space="preserve">," he argued in the New York Times. "That means </w:t>
      </w:r>
      <w:r w:rsidRPr="00964012">
        <w:rPr>
          <w:rStyle w:val="StyleUnderline"/>
          <w:highlight w:val="yellow"/>
        </w:rPr>
        <w:t>the decisions we're making today</w:t>
      </w:r>
      <w:r>
        <w:t xml:space="preserve"> -- to continue along a path that's almost entirely carbon-dependent -- </w:t>
      </w:r>
      <w:r w:rsidRPr="00964012">
        <w:rPr>
          <w:rStyle w:val="StyleUnderline"/>
          <w:highlight w:val="yellow"/>
        </w:rPr>
        <w:t>are locking us in for long-term consequences that we will not be able to change but only adapt to, at enormous cost</w:t>
      </w:r>
      <w:r>
        <w:t>."</w:t>
      </w:r>
    </w:p>
    <w:p w:rsidR="005E7995" w:rsidRDefault="005E7995" w:rsidP="005E7995">
      <w:pPr>
        <w:pStyle w:val="Heading4"/>
        <w:numPr>
          <w:ilvl w:val="0"/>
          <w:numId w:val="11"/>
        </w:numPr>
      </w:pPr>
      <w:r>
        <w:t xml:space="preserve">Economic decline causes multiple scenarios for nuclear war.  </w:t>
      </w:r>
    </w:p>
    <w:p w:rsidR="005E7995" w:rsidRDefault="005E7995" w:rsidP="005E7995">
      <w:r>
        <w:t xml:space="preserve">Geoffrey </w:t>
      </w:r>
      <w:r w:rsidRPr="007F0DBA">
        <w:rPr>
          <w:rStyle w:val="Style13ptBold"/>
        </w:rPr>
        <w:t>Kemp, 2012</w:t>
      </w:r>
      <w:r>
        <w:t xml:space="preserve"> (Director of Regional Strategic Programs at The Nixon Center) The East Moves West: India, China, and Asia’s Growing Presence in the Middle East.  2012.  Pg. 2032.  </w:t>
      </w:r>
    </w:p>
    <w:p w:rsidR="005E7995" w:rsidRDefault="005E7995" w:rsidP="005E7995">
      <w:r>
        <w:t xml:space="preserve">The second scenario, called Mayhem and Chaos, is the opposite of the first scenario; everything that can go wrong does go wrong. </w:t>
      </w:r>
      <w:r w:rsidRPr="007F0DBA">
        <w:rPr>
          <w:rStyle w:val="StyleUnderline"/>
          <w:highlight w:val="yellow"/>
        </w:rPr>
        <w:t>The world economic situation weakens rather than strengthens, and India, China, and Japan suffer a major reduction in their growth rates, further weakening the global economy.</w:t>
      </w:r>
      <w:r w:rsidRPr="007F0DBA">
        <w:rPr>
          <w:rStyle w:val="StyleUnderline"/>
        </w:rPr>
        <w:t xml:space="preserve"> </w:t>
      </w:r>
      <w:r>
        <w:t xml:space="preserve">As a result, energy demand falls and the price of fossil fuels plummets, leading to a financial crisis for the energy-producing states, which are forced to cut back dramatically on expansion programs and social welfare. </w:t>
      </w:r>
      <w:r w:rsidRPr="007F0DBA">
        <w:rPr>
          <w:rStyle w:val="StyleUnderline"/>
          <w:highlight w:val="yellow"/>
        </w:rPr>
        <w:t>That in turn leads to political unrest and nurtures different radical groups,</w:t>
      </w:r>
      <w:r>
        <w:t xml:space="preserve"> including, but not limited to, Islamic extremists. </w:t>
      </w:r>
      <w:r w:rsidRPr="007F0DBA">
        <w:rPr>
          <w:rStyle w:val="StyleUnderline"/>
          <w:highlight w:val="yellow"/>
        </w:rPr>
        <w:t>The internal stability of some countries is challenged</w:t>
      </w:r>
      <w:r>
        <w:t xml:space="preserve">, and there are more “failed states.” </w:t>
      </w:r>
      <w:r w:rsidRPr="007F0DBA">
        <w:rPr>
          <w:rStyle w:val="StyleUnderline"/>
          <w:highlight w:val="yellow"/>
        </w:rPr>
        <w:t>Most serious is the collapse of the democratic government in Pakistan and its takeover by Muslim extremists, who then take possession of a large number of nuclear weapons. The danger of war between India and Pakistan increases significantly</w:t>
      </w:r>
      <w:r>
        <w:t xml:space="preserve">. Iran, always worried about an extremist Pakistan, expands and weaponizes its nuclear program. </w:t>
      </w:r>
      <w:r w:rsidRPr="007F0DBA">
        <w:rPr>
          <w:rStyle w:val="StyleUnderline"/>
          <w:highlight w:val="yellow"/>
        </w:rPr>
        <w:t>That further enhances nuclear proliferation</w:t>
      </w:r>
      <w:r>
        <w:t xml:space="preserve"> in the Middle East, with Saudi Arabia, Turkey, and Egypt joining Israel and Iran as nuclear states. </w:t>
      </w:r>
      <w:r w:rsidRPr="007F0DBA">
        <w:rPr>
          <w:rStyle w:val="StyleUnderline"/>
          <w:highlight w:val="yellow"/>
        </w:rPr>
        <w:t>Under these circumstances, the potential for nuclear terrorism increases, and the possibility of a nuclear terrorist attack</w:t>
      </w:r>
      <w:r w:rsidRPr="007F0DBA">
        <w:rPr>
          <w:rStyle w:val="StyleUnderline"/>
        </w:rPr>
        <w:t xml:space="preserve"> </w:t>
      </w:r>
      <w:r>
        <w:t>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p>
    <w:p w:rsidR="00964012" w:rsidRDefault="00964012" w:rsidP="00964012">
      <w:pPr>
        <w:pStyle w:val="Heading4"/>
      </w:pPr>
      <w:r>
        <w:lastRenderedPageBreak/>
        <w:t>(--) Climate change triggers natural disasters, damaging the economy.</w:t>
      </w:r>
    </w:p>
    <w:p w:rsidR="00964012" w:rsidRDefault="00964012" w:rsidP="00964012">
      <w:r>
        <w:t xml:space="preserve">Alicia </w:t>
      </w:r>
      <w:r w:rsidRPr="00964012">
        <w:rPr>
          <w:rStyle w:val="Style13ptBold"/>
        </w:rPr>
        <w:t>Mundy and</w:t>
      </w:r>
      <w:r>
        <w:t xml:space="preserve"> Colleen </w:t>
      </w:r>
      <w:r w:rsidRPr="00964012">
        <w:rPr>
          <w:rStyle w:val="Style13ptBold"/>
        </w:rPr>
        <w:t>Nelson, 2014</w:t>
      </w:r>
      <w:r>
        <w:t xml:space="preserve"> (staff writers) Climate change already hurting economy, May 7, 2014.  Retrieved May 13, 2016 from  http://www.businessspectator.com.au/article/2014/5/7/science-environment/climate-change-already-hurting-economy, </w:t>
      </w:r>
    </w:p>
    <w:p w:rsidR="00964012" w:rsidRDefault="00964012" w:rsidP="00964012">
      <w:r w:rsidRPr="00964012">
        <w:rPr>
          <w:rStyle w:val="StyleUnderline"/>
          <w:highlight w:val="yellow"/>
        </w:rPr>
        <w:t>Climate change is</w:t>
      </w:r>
      <w:r>
        <w:t xml:space="preserve"> having a present-day, negative impact on Americans' everyday lives and </w:t>
      </w:r>
      <w:r w:rsidRPr="00964012">
        <w:rPr>
          <w:rStyle w:val="StyleUnderline"/>
          <w:highlight w:val="yellow"/>
        </w:rPr>
        <w:t>damaging the US economy as extreme weather brings flooding, droughts and other disasters to every region in the country,</w:t>
      </w:r>
      <w:r>
        <w:t xml:space="preserve"> a federal advisory committee has concluded. </w:t>
      </w:r>
      <w:r w:rsidRPr="00964012">
        <w:rPr>
          <w:rStyle w:val="StyleUnderline"/>
          <w:highlight w:val="yellow"/>
        </w:rPr>
        <w:t>The congressionally mandated</w:t>
      </w:r>
      <w:r>
        <w:t xml:space="preserve"> National Climate </w:t>
      </w:r>
      <w:r w:rsidRPr="00964012">
        <w:rPr>
          <w:rStyle w:val="StyleUnderline"/>
          <w:highlight w:val="yellow"/>
        </w:rPr>
        <w:t>Assessment, produced by more than 300 experts overseen by a panel of 60 scientists, concludes that the nation has already suffered billions of dollars in damages from severe weather-related disruptions, which it says will continue to get worse</w:t>
      </w:r>
      <w:r>
        <w:t xml:space="preserve">. The document, considered the most comprehensive analysis of the effects of climate change on the US, is to be released by the climate advisory panel after a final vote Tuesday morning. </w:t>
      </w:r>
    </w:p>
    <w:p w:rsidR="00964012" w:rsidRPr="005E7995" w:rsidRDefault="00964012" w:rsidP="00964012">
      <w:pPr>
        <w:pStyle w:val="Heading4"/>
        <w:rPr>
          <w:rStyle w:val="Style13ptBold"/>
          <w:b/>
        </w:rPr>
      </w:pPr>
      <w:r>
        <w:rPr>
          <w:rStyle w:val="Style13ptBold"/>
          <w:b/>
        </w:rPr>
        <w:t>(--) W</w:t>
      </w:r>
      <w:r w:rsidRPr="005E7995">
        <w:rPr>
          <w:rStyle w:val="Style13ptBold"/>
          <w:b/>
        </w:rPr>
        <w:t>arming devastates the economy.</w:t>
      </w:r>
    </w:p>
    <w:p w:rsidR="00964012" w:rsidRDefault="00964012" w:rsidP="00964012">
      <w:r>
        <w:t xml:space="preserve">Jeffrey </w:t>
      </w:r>
      <w:r w:rsidRPr="005E7995">
        <w:rPr>
          <w:rStyle w:val="Style13ptBold"/>
        </w:rPr>
        <w:t>Thaler, 2012</w:t>
      </w:r>
      <w:r>
        <w:t xml:space="preserve"> (Visiting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964012" w:rsidRPr="005E7995" w:rsidRDefault="00964012" w:rsidP="00964012">
      <w:pPr>
        <w:rPr>
          <w:sz w:val="16"/>
        </w:rPr>
      </w:pPr>
      <w:r w:rsidRPr="005E7995">
        <w:rPr>
          <w:sz w:val="16"/>
        </w:rPr>
        <w:t xml:space="preserve">To best understand the urgency, Part II begins with a look at our current fossil and renewable energy mix in the generation of electricity,5 and then reviews the current and predicted climate change impacts on our energy choices. </w:t>
      </w:r>
      <w:r w:rsidRPr="005E7995">
        <w:rPr>
          <w:rStyle w:val="StyleUnderline"/>
          <w:highlight w:val="yellow"/>
        </w:rPr>
        <w:t>At stake are several hundred billion dollars of climate change–related damages each year just in the U</w:t>
      </w:r>
      <w:r w:rsidRPr="005E7995">
        <w:rPr>
          <w:sz w:val="16"/>
        </w:rPr>
        <w:t xml:space="preserve">nited </w:t>
      </w:r>
      <w:r w:rsidRPr="005E7995">
        <w:rPr>
          <w:rStyle w:val="StyleUnderline"/>
          <w:highlight w:val="yellow"/>
        </w:rPr>
        <w:t>S</w:t>
      </w:r>
      <w:r w:rsidRPr="005E7995">
        <w:rPr>
          <w:sz w:val="16"/>
        </w:rPr>
        <w:t>tates—</w:t>
      </w:r>
      <w:r w:rsidRPr="005E7995">
        <w:rPr>
          <w:rStyle w:val="StyleUnderline"/>
          <w:highlight w:val="yellow"/>
        </w:rPr>
        <w:t>from farming, fishing, and forestry industries increasingly harmed by changing temperature and precipitation patterns</w:t>
      </w:r>
      <w:r w:rsidRPr="005E7995">
        <w:rPr>
          <w:sz w:val="16"/>
        </w:rPr>
        <w:t xml:space="preserve">,6 to coastlines and cities progressively more threatened by rising sea levels.7 </w:t>
      </w:r>
      <w:r w:rsidRPr="005E7995">
        <w:rPr>
          <w:rStyle w:val="StyleUnderline"/>
          <w:highlight w:val="yellow"/>
        </w:rPr>
        <w:t>The business and insurance sectors have been hit by a growing number of extreme weather events</w:t>
      </w:r>
      <w:r w:rsidRPr="005E7995">
        <w:rPr>
          <w:sz w:val="16"/>
        </w:rPr>
        <w:t xml:space="preserve"> (most recently Hurricane Sandy),8 public health is increasingly threatened by disease and mortality from our over-reliance on fossil fuels and from their resulting emissions,9 and U.S. national security is increasingly at risk from having to protect more foreign sources of fossil fuels and from resource-related conflicts resulting in more violence and displaced persons.</w:t>
      </w:r>
    </w:p>
    <w:p w:rsidR="00964012" w:rsidRDefault="00964012" w:rsidP="00924AA0">
      <w:pPr>
        <w:pStyle w:val="Heading4"/>
      </w:pPr>
      <w:r>
        <w:t xml:space="preserve"> (--) Global warming puts economies at risk. </w:t>
      </w:r>
    </w:p>
    <w:p w:rsidR="00964012" w:rsidRDefault="00964012" w:rsidP="00964012">
      <w:r>
        <w:t xml:space="preserve">David </w:t>
      </w:r>
      <w:r w:rsidRPr="00924AA0">
        <w:rPr>
          <w:rStyle w:val="Style13ptBold"/>
        </w:rPr>
        <w:t xml:space="preserve">Suzuki, </w:t>
      </w:r>
      <w:r w:rsidR="00924AA0" w:rsidRPr="00924AA0">
        <w:rPr>
          <w:rStyle w:val="Style13ptBold"/>
        </w:rPr>
        <w:t>2014</w:t>
      </w:r>
      <w:r w:rsidR="00924AA0">
        <w:t xml:space="preserve"> </w:t>
      </w:r>
      <w:r>
        <w:t xml:space="preserve">(Professor Emeritus at the University of British Columbia in Vancouver) Yes, Climate Change Will Hurt Your Bottom Line, July 9, 2014.  Retrieved May 13, 2016 from  http://www.huffingtonpost.ca/david-suzuki/climate-change-economics_b_5568735.html, </w:t>
      </w:r>
    </w:p>
    <w:p w:rsidR="00964012" w:rsidRDefault="00964012" w:rsidP="00964012">
      <w:r>
        <w:t xml:space="preserve">Those who don't outright deny the existence of human-caused global warming often argue we can't or shouldn't do anything about it because it would be too costly. Take Prime Minister Stephen Harper, who recently said, "No matter what they say, no country is going to take actions that are going to deliberately destroy jobs and growth in their country." But </w:t>
      </w:r>
      <w:r w:rsidRPr="00924AA0">
        <w:rPr>
          <w:rStyle w:val="StyleUnderline"/>
          <w:highlight w:val="yellow"/>
        </w:rPr>
        <w:t>in failing to act on global warming, many leaders are putting jobs and economic prosperity at risk</w:t>
      </w:r>
      <w:r>
        <w:t xml:space="preserve">, according to recent studies. </w:t>
      </w:r>
      <w:r w:rsidRPr="00924AA0">
        <w:rPr>
          <w:rStyle w:val="StyleUnderline"/>
          <w:highlight w:val="yellow"/>
        </w:rPr>
        <w:t>It's suicidal, both economically and literally, to focus on the fossil fuel industry's limited, short-term economic benefits at the expense of long-term prosperity,</w:t>
      </w:r>
      <w:r>
        <w:t xml:space="preserve"> human health and the natural systems, plants and animals that make our well-being and survival possible. </w:t>
      </w:r>
      <w:r w:rsidRPr="00924AA0">
        <w:rPr>
          <w:rStyle w:val="StyleUnderline"/>
          <w:highlight w:val="yellow"/>
        </w:rPr>
        <w:t>Those who refuse to take climate change seriously are subjecting us to enormous economic risks and foregoing the numerous benefits that solutions would bring</w:t>
      </w:r>
      <w:r>
        <w:t xml:space="preserve">. </w:t>
      </w:r>
    </w:p>
    <w:p w:rsidR="00964012" w:rsidRDefault="00964012" w:rsidP="005E7995"/>
    <w:p w:rsidR="005E7995" w:rsidRDefault="005E7995" w:rsidP="005E7995">
      <w:pPr>
        <w:pStyle w:val="Heading3"/>
      </w:pPr>
      <w:bookmarkStart w:id="24" w:name="_Toc456300002"/>
      <w:r>
        <w:lastRenderedPageBreak/>
        <w:t>Impacts:  Warming Causes War</w:t>
      </w:r>
      <w:bookmarkEnd w:id="24"/>
    </w:p>
    <w:p w:rsidR="005E7995" w:rsidRDefault="005E7995" w:rsidP="005E7995">
      <w:pPr>
        <w:pStyle w:val="Heading4"/>
      </w:pPr>
      <w:r>
        <w:t xml:space="preserve">(--) Climate change causes war across the globe.  </w:t>
      </w:r>
    </w:p>
    <w:p w:rsidR="005E7995" w:rsidRDefault="005E7995" w:rsidP="005E7995">
      <w:r>
        <w:t xml:space="preserve">Michael T. </w:t>
      </w:r>
      <w:r w:rsidRPr="005E7995">
        <w:rPr>
          <w:rStyle w:val="Style13ptBold"/>
        </w:rPr>
        <w:t>Klare, 2015</w:t>
      </w:r>
      <w:r>
        <w:t xml:space="preserve"> (Five Colleges professor of Peace and World Security Studies) THE NATION, The Future of Climate Change Is Widespread Civil War, Nov. 3, 2015.  Retrieved May 13, 2016 from http://www.thenation.com/article/the-future-of-climate-change-is-widespread-civil-war/</w:t>
      </w:r>
    </w:p>
    <w:p w:rsidR="005E7995" w:rsidRPr="005E7995" w:rsidRDefault="005E7995" w:rsidP="005E7995">
      <w:pPr>
        <w:rPr>
          <w:rStyle w:val="StyleUnderline"/>
        </w:rPr>
      </w:pPr>
      <w:r w:rsidRPr="005E7995">
        <w:rPr>
          <w:sz w:val="16"/>
        </w:rPr>
        <w:t xml:space="preserve">Consider the events in Syria and Mali previews of what is likely to come later in this century on a far larger scale. </w:t>
      </w:r>
      <w:r w:rsidRPr="005E7995">
        <w:rPr>
          <w:rStyle w:val="StyleUnderline"/>
          <w:highlight w:val="yellow"/>
        </w:rPr>
        <w:t>As climate change intensifies</w:t>
      </w:r>
      <w:r w:rsidRPr="005E7995">
        <w:rPr>
          <w:sz w:val="16"/>
        </w:rPr>
        <w:t xml:space="preserve">, bringing not just desertification but rising sea levels in low-lying coastal areas and increasingly devastating heat waves in regions that are already hot, ever more parts of the planet will be rendered less habitable, pushing millions of people into desperate flight.  While the strongest and wealthiest governments, especially in more temperate regions, will be better able to cope with these stresses, </w:t>
      </w:r>
      <w:r w:rsidRPr="005E7995">
        <w:rPr>
          <w:rStyle w:val="StyleUnderline"/>
          <w:highlight w:val="yellow"/>
        </w:rPr>
        <w:t>expect to see the number of failed states grow dramatically, leading to violence and open warfare over what food,</w:t>
      </w:r>
      <w:r w:rsidRPr="005E7995">
        <w:rPr>
          <w:sz w:val="16"/>
        </w:rPr>
        <w:t xml:space="preserve"> arable </w:t>
      </w:r>
      <w:r w:rsidRPr="005E7995">
        <w:rPr>
          <w:rStyle w:val="StyleUnderline"/>
          <w:highlight w:val="yellow"/>
        </w:rPr>
        <w:t>land, and shelter remains</w:t>
      </w:r>
      <w:r w:rsidRPr="005E7995">
        <w:rPr>
          <w:sz w:val="16"/>
        </w:rPr>
        <w:t xml:space="preserve">. In other words, </w:t>
      </w:r>
      <w:r w:rsidRPr="005E7995">
        <w:rPr>
          <w:rStyle w:val="StyleUnderline"/>
          <w:highlight w:val="yellow"/>
        </w:rPr>
        <w:t>imagine significant parts of the planet in the kind of state that Libya, Syria, and Yemen are in today. Some people will stay and fight to survive; others will migrate, almost assuredly encountering a far more violent version of the hostility we already see toward immigrants and refugees</w:t>
      </w:r>
      <w:r w:rsidRPr="005E7995">
        <w:rPr>
          <w:sz w:val="16"/>
        </w:rPr>
        <w:t xml:space="preserve"> in the lands they head for. </w:t>
      </w:r>
      <w:r w:rsidRPr="005E7995">
        <w:rPr>
          <w:rStyle w:val="StyleUnderline"/>
          <w:highlight w:val="yellow"/>
        </w:rPr>
        <w:t>The result,</w:t>
      </w:r>
      <w:r w:rsidRPr="005E7995">
        <w:rPr>
          <w:sz w:val="16"/>
        </w:rPr>
        <w:t xml:space="preserve"> inevitably, </w:t>
      </w:r>
      <w:r w:rsidRPr="005E7995">
        <w:rPr>
          <w:rStyle w:val="StyleUnderline"/>
          <w:highlight w:val="yellow"/>
        </w:rPr>
        <w:t>will be a global epidemic of resource civil wars and resource violence of every sort.</w:t>
      </w:r>
    </w:p>
    <w:p w:rsidR="00CD19F5" w:rsidRDefault="005E7995" w:rsidP="005E7995">
      <w:pPr>
        <w:pStyle w:val="Heading4"/>
      </w:pPr>
      <w:r>
        <w:t xml:space="preserve">(--) </w:t>
      </w:r>
      <w:r w:rsidR="00CD19F5">
        <w:t xml:space="preserve">Warming risks war.    </w:t>
      </w:r>
    </w:p>
    <w:p w:rsidR="00CD19F5" w:rsidRDefault="00CD19F5" w:rsidP="00B55AD5">
      <w:r>
        <w:t xml:space="preserve">Michael T. </w:t>
      </w:r>
      <w:r w:rsidRPr="005E7995">
        <w:rPr>
          <w:rStyle w:val="Style13ptBold"/>
        </w:rPr>
        <w:t xml:space="preserve">Klare, </w:t>
      </w:r>
      <w:r w:rsidR="005E7995" w:rsidRPr="005E7995">
        <w:rPr>
          <w:rStyle w:val="Style13ptBold"/>
        </w:rPr>
        <w:t>2015</w:t>
      </w:r>
      <w:r w:rsidR="005E7995">
        <w:t xml:space="preserve"> </w:t>
      </w:r>
      <w:r>
        <w:t>(Five Colleges professor of Peace and World Security Studies) THE NATION, The Future of Climate Change Is Widespread Civil War, Nov. 3, 2015.  Retrieved May 13, 2016 from http://www.thenation.com/article/the-future-of-climate-change-is-widespread-civil-war/</w:t>
      </w:r>
    </w:p>
    <w:p w:rsidR="00CD19F5" w:rsidRPr="005E7995" w:rsidRDefault="00CD19F5" w:rsidP="00B55AD5">
      <w:pPr>
        <w:rPr>
          <w:sz w:val="16"/>
        </w:rPr>
      </w:pPr>
      <w:r w:rsidRPr="005E7995">
        <w:rPr>
          <w:rStyle w:val="StyleUnderline"/>
          <w:highlight w:val="yellow"/>
        </w:rPr>
        <w:t>A failure to cap carbon emissions guarantees another result as well</w:t>
      </w:r>
      <w:r w:rsidRPr="005E7995">
        <w:rPr>
          <w:sz w:val="16"/>
        </w:rPr>
        <w:t xml:space="preserve">, though one far less discussed. </w:t>
      </w:r>
      <w:r w:rsidRPr="005E7995">
        <w:rPr>
          <w:rStyle w:val="StyleUnderline"/>
          <w:highlight w:val="yellow"/>
        </w:rPr>
        <w:t>It will,</w:t>
      </w:r>
      <w:r w:rsidRPr="005E7995">
        <w:rPr>
          <w:sz w:val="16"/>
        </w:rPr>
        <w:t xml:space="preserve"> in the long run, </w:t>
      </w:r>
      <w:r w:rsidRPr="005E7995">
        <w:rPr>
          <w:rStyle w:val="StyleUnderline"/>
          <w:highlight w:val="yellow"/>
        </w:rPr>
        <w:t>bring on not just climate shocks, but also worldwide instability, insurrection, and warfare.</w:t>
      </w:r>
      <w:r w:rsidRPr="005E7995">
        <w:rPr>
          <w:sz w:val="16"/>
        </w:rPr>
        <w:t xml:space="preserve"> In this sense, COP-21 should be considered not just a climate summit but a peace conference—perhaps the most significant peace convocation in history.</w:t>
      </w:r>
    </w:p>
    <w:p w:rsidR="00CD19F5" w:rsidRDefault="005E7995" w:rsidP="005E7995">
      <w:pPr>
        <w:pStyle w:val="Heading4"/>
      </w:pPr>
      <w:r>
        <w:t xml:space="preserve">(--) </w:t>
      </w:r>
      <w:r w:rsidR="00CD19F5">
        <w:t>Warming causes resource wars.</w:t>
      </w:r>
    </w:p>
    <w:p w:rsidR="00CD19F5" w:rsidRDefault="00CD19F5" w:rsidP="00B55AD5">
      <w:r>
        <w:t xml:space="preserve">Michael T. </w:t>
      </w:r>
      <w:r w:rsidRPr="005E7995">
        <w:rPr>
          <w:rStyle w:val="Style13ptBold"/>
        </w:rPr>
        <w:t xml:space="preserve">Klare, </w:t>
      </w:r>
      <w:r w:rsidR="005E7995" w:rsidRPr="005E7995">
        <w:rPr>
          <w:rStyle w:val="Style13ptBold"/>
        </w:rPr>
        <w:t>2015</w:t>
      </w:r>
      <w:r w:rsidR="005E7995">
        <w:t xml:space="preserve"> </w:t>
      </w:r>
      <w:r>
        <w:t>(Five Colleges professor of Peace and World Security Studies) THE NATION, The Future of Climate Change Is Widespread Civil War, Nov. 3, 2015.  Retrieved May 13, 2016 from http://www.thenation.com/article/the-future-of-climate-change-is-widespread-civil-war/</w:t>
      </w:r>
    </w:p>
    <w:p w:rsidR="00CD19F5" w:rsidRPr="005E7995" w:rsidRDefault="00CD19F5" w:rsidP="00B55AD5">
      <w:pPr>
        <w:rPr>
          <w:sz w:val="16"/>
        </w:rPr>
      </w:pPr>
      <w:r w:rsidRPr="005E7995">
        <w:rPr>
          <w:sz w:val="16"/>
        </w:rPr>
        <w:t xml:space="preserve">To grasp why, </w:t>
      </w:r>
      <w:r w:rsidRPr="005E7995">
        <w:rPr>
          <w:rStyle w:val="StyleUnderline"/>
          <w:highlight w:val="yellow"/>
        </w:rPr>
        <w:t>consider the latest scientific findings on the likely impacts of global warming</w:t>
      </w:r>
      <w:r w:rsidRPr="005E7995">
        <w:rPr>
          <w:sz w:val="16"/>
        </w:rPr>
        <w:t xml:space="preserve">, especially the 2014 report of the Intergovernmental Panel on Climate Change (IPCC). When first published, that report attracted worldwide media coverage for predicting that </w:t>
      </w:r>
      <w:r w:rsidRPr="005E7995">
        <w:rPr>
          <w:rStyle w:val="StyleUnderline"/>
          <w:highlight w:val="yellow"/>
        </w:rPr>
        <w:t>unchecked climate change will result in severe droughts,</w:t>
      </w:r>
      <w:r w:rsidRPr="005E7995">
        <w:rPr>
          <w:sz w:val="16"/>
        </w:rPr>
        <w:t xml:space="preserve"> intense storms, oppressive heat waves, recurring crop failures, </w:t>
      </w:r>
      <w:r w:rsidRPr="005E7995">
        <w:rPr>
          <w:rStyle w:val="StyleUnderline"/>
          <w:highlight w:val="yellow"/>
        </w:rPr>
        <w:t>and coastal flooding, all leading to widespread death and deprivation</w:t>
      </w:r>
      <w:r w:rsidRPr="005E7995">
        <w:rPr>
          <w:sz w:val="16"/>
        </w:rPr>
        <w:t xml:space="preserve">. Recent events, including a punishing drought in California and crippling heat waves in Europe and Asia, have focused more attention on just such impacts. The IPCC report, however, suggested that </w:t>
      </w:r>
      <w:r w:rsidRPr="005E7995">
        <w:rPr>
          <w:rStyle w:val="StyleUnderline"/>
          <w:highlight w:val="yellow"/>
        </w:rPr>
        <w:t>global warming would have devastating impacts of a social and political nature as well, including economic decline</w:t>
      </w:r>
      <w:r w:rsidRPr="005E7995">
        <w:rPr>
          <w:sz w:val="16"/>
        </w:rPr>
        <w:t xml:space="preserve">, state collapse, civil strife, mass migrations, </w:t>
      </w:r>
      <w:r w:rsidRPr="005E7995">
        <w:rPr>
          <w:rStyle w:val="StyleUnderline"/>
          <w:highlight w:val="yellow"/>
        </w:rPr>
        <w:t>and sooner or later resource wars.</w:t>
      </w:r>
    </w:p>
    <w:p w:rsidR="00CD19F5" w:rsidRDefault="00924AA0" w:rsidP="005E7995">
      <w:pPr>
        <w:pStyle w:val="Heading4"/>
      </w:pPr>
      <w:r>
        <w:t xml:space="preserve">(--) </w:t>
      </w:r>
      <w:r w:rsidR="00CD19F5">
        <w:t xml:space="preserve">Warming causes water wars.  </w:t>
      </w:r>
    </w:p>
    <w:p w:rsidR="00CD19F5" w:rsidRDefault="00CD19F5" w:rsidP="00B55AD5">
      <w:r>
        <w:t xml:space="preserve">Michael T. </w:t>
      </w:r>
      <w:r w:rsidRPr="005E7995">
        <w:rPr>
          <w:rStyle w:val="Style13ptBold"/>
        </w:rPr>
        <w:t>Klare,</w:t>
      </w:r>
      <w:r w:rsidR="005E7995" w:rsidRPr="005E7995">
        <w:rPr>
          <w:rStyle w:val="Style13ptBold"/>
        </w:rPr>
        <w:t xml:space="preserve"> 2015</w:t>
      </w:r>
      <w:r w:rsidR="005E7995">
        <w:t xml:space="preserve"> </w:t>
      </w:r>
      <w:r>
        <w:t>(Five Colleges professor of Peace and World Security Studies) THE NATION, The Future of Climate Change Is Widespread Civil War, Nov. 3, 2015.  Retrieved May 13, 2016 from http://www.thenation.com/article/the-future-of-climate-change-is-widespread-civil-war/</w:t>
      </w:r>
    </w:p>
    <w:p w:rsidR="00CD19F5" w:rsidRPr="005E7995" w:rsidRDefault="00CD19F5" w:rsidP="00B55AD5">
      <w:pPr>
        <w:rPr>
          <w:sz w:val="16"/>
        </w:rPr>
      </w:pPr>
      <w:r w:rsidRPr="005E7995">
        <w:rPr>
          <w:rStyle w:val="StyleUnderline"/>
          <w:highlight w:val="yellow"/>
        </w:rPr>
        <w:t>Most of these conflicts will be of an internal, civil character</w:t>
      </w:r>
      <w:r w:rsidRPr="005E7995">
        <w:rPr>
          <w:sz w:val="16"/>
        </w:rPr>
        <w:t xml:space="preserve">: clan against clan, tribe against tribe, sect against sect. </w:t>
      </w:r>
      <w:r w:rsidRPr="005E7995">
        <w:rPr>
          <w:rStyle w:val="StyleUnderline"/>
          <w:highlight w:val="yellow"/>
        </w:rPr>
        <w:t>On a climate-changed planet</w:t>
      </w:r>
      <w:r w:rsidRPr="005E7995">
        <w:rPr>
          <w:sz w:val="16"/>
        </w:rPr>
        <w:t xml:space="preserve">, however, </w:t>
      </w:r>
      <w:r w:rsidRPr="005E7995">
        <w:rPr>
          <w:rStyle w:val="StyleUnderline"/>
          <w:highlight w:val="yellow"/>
        </w:rPr>
        <w:t>don’t rule out struggles among nations for diminished vital resources—especially access to water. It’s already clear that climate change will reduce the supply of water in many</w:t>
      </w:r>
      <w:r w:rsidRPr="005E7995">
        <w:rPr>
          <w:sz w:val="16"/>
        </w:rPr>
        <w:t xml:space="preserve"> tropical and subtropical </w:t>
      </w:r>
      <w:r w:rsidRPr="005E7995">
        <w:rPr>
          <w:rStyle w:val="StyleUnderline"/>
          <w:highlight w:val="yellow"/>
        </w:rPr>
        <w:t>regions, jeopardizing the continued pursuit of agriculture</w:t>
      </w:r>
      <w:r w:rsidRPr="005E7995">
        <w:rPr>
          <w:sz w:val="16"/>
        </w:rPr>
        <w:t xml:space="preserve">, the health and functioning of major cities, and possibly the very sinews of society.  </w:t>
      </w:r>
      <w:r w:rsidRPr="005E7995">
        <w:rPr>
          <w:rStyle w:val="StyleUnderline"/>
          <w:highlight w:val="yellow"/>
        </w:rPr>
        <w:t>The risk of “water wars” will arise when two or more countries depend on the same key water source</w:t>
      </w:r>
      <w:r w:rsidRPr="005E7995">
        <w:rPr>
          <w:sz w:val="16"/>
        </w:rPr>
        <w:t xml:space="preserve">—the Nile, the Jordan, the Euphrates, the Indus, the Mekong, or other trans-boundary river systems—and one or more of them seek to appropriate a disproportionate share of the ever-shrinking supply of its water. </w:t>
      </w:r>
      <w:r w:rsidRPr="005E7995">
        <w:rPr>
          <w:rStyle w:val="StyleUnderline"/>
          <w:highlight w:val="yellow"/>
        </w:rPr>
        <w:t>Attempts by countries to build dams and divert the water flow of such riverine systems have already provoked skirmishes and threats of war,</w:t>
      </w:r>
      <w:r w:rsidRPr="005E7995">
        <w:rPr>
          <w:sz w:val="16"/>
        </w:rPr>
        <w:t xml:space="preserve"> as when Turkey and Syria erected dams on the Euphrates, constraining the downstream flow.</w:t>
      </w:r>
    </w:p>
    <w:p w:rsidR="00CD19F5" w:rsidRDefault="00924AA0" w:rsidP="005E7995">
      <w:pPr>
        <w:pStyle w:val="Heading4"/>
      </w:pPr>
      <w:r>
        <w:t xml:space="preserve">(--) </w:t>
      </w:r>
      <w:r w:rsidR="00CD19F5">
        <w:t xml:space="preserve">Every amount of decreased warming reduces the risk of war.  </w:t>
      </w:r>
    </w:p>
    <w:p w:rsidR="00CD19F5" w:rsidRDefault="00CD19F5" w:rsidP="00B55AD5">
      <w:r>
        <w:t xml:space="preserve">Michael T. </w:t>
      </w:r>
      <w:r w:rsidRPr="005E7995">
        <w:rPr>
          <w:rStyle w:val="Style13ptBold"/>
        </w:rPr>
        <w:t xml:space="preserve">Klare, </w:t>
      </w:r>
      <w:r w:rsidR="005E7995" w:rsidRPr="005E7995">
        <w:rPr>
          <w:rStyle w:val="Style13ptBold"/>
        </w:rPr>
        <w:t>2015</w:t>
      </w:r>
      <w:r w:rsidR="005E7995">
        <w:t xml:space="preserve"> </w:t>
      </w:r>
      <w:r>
        <w:t>(Five Colleges professor of Peace and World Security Studies) THE NATION, The Future of Climate Change Is Widespread Civil War, Nov. 3, 2015.  Retrieved May 13, 2016 from http://www.thenation.com/article/the-future-of-climate-change-is-widespread-civil-war/</w:t>
      </w:r>
    </w:p>
    <w:p w:rsidR="00CD19F5" w:rsidRDefault="00CD19F5" w:rsidP="00B55AD5">
      <w:pPr>
        <w:rPr>
          <w:rStyle w:val="StyleUnderline"/>
        </w:rPr>
      </w:pPr>
      <w:r w:rsidRPr="005E7995">
        <w:rPr>
          <w:rStyle w:val="StyleUnderline"/>
          <w:highlight w:val="yellow"/>
        </w:rPr>
        <w:t>There is much that undoubtedly could be done to reduce the risk of water wars</w:t>
      </w:r>
      <w:r>
        <w:t xml:space="preserve">, including the adoption of cooperative water-management schemes and the introduction of the wholesale use of drip irrigation and related processes that use water far more efficiently. </w:t>
      </w:r>
      <w:r w:rsidRPr="005E7995">
        <w:rPr>
          <w:rStyle w:val="StyleUnderline"/>
          <w:highlight w:val="yellow"/>
        </w:rPr>
        <w:t>However, the best way to avoid future climate-related strife is, of course, to reduce the pace of global warming. Every fraction of a degree less warming</w:t>
      </w:r>
      <w:r>
        <w:t xml:space="preserve"> achieved in Paris and thereafter </w:t>
      </w:r>
      <w:r w:rsidRPr="005E7995">
        <w:rPr>
          <w:rStyle w:val="StyleUnderline"/>
          <w:highlight w:val="yellow"/>
        </w:rPr>
        <w:t>will mean that much less blood spilled in future climate-driven resource wars.</w:t>
      </w:r>
    </w:p>
    <w:p w:rsidR="005D3F3A" w:rsidRPr="005D3F3A" w:rsidRDefault="005D3F3A" w:rsidP="005D3F3A">
      <w:pPr>
        <w:pStyle w:val="Heading4"/>
      </w:pPr>
      <w:r w:rsidRPr="005D3F3A">
        <w:t>(--) Climate change causes war.</w:t>
      </w:r>
    </w:p>
    <w:p w:rsidR="005D3F3A" w:rsidRDefault="005D3F3A" w:rsidP="005D3F3A">
      <w:r>
        <w:t xml:space="preserve">Greg </w:t>
      </w:r>
      <w:r w:rsidRPr="005D3F3A">
        <w:rPr>
          <w:rStyle w:val="Style13ptBold"/>
        </w:rPr>
        <w:t>Ansley, 2014</w:t>
      </w:r>
      <w:r>
        <w:t xml:space="preserve"> (staff writer) NEW ZEALAND HERALD, Academics warn human survival on the line.  Apr. 1, 2014.  Retrieved May 13, 2016 from </w:t>
      </w:r>
      <w:hyperlink r:id="rId22" w:history="1">
        <w:r>
          <w:rPr>
            <w:rStyle w:val="Hyperlink"/>
          </w:rPr>
          <w:t>http://www.nzherald.co.nz/world/news/article</w:t>
        </w:r>
      </w:hyperlink>
      <w:r>
        <w:t>. cfm?c_id=2&amp;objectid=11229788</w:t>
      </w:r>
    </w:p>
    <w:p w:rsidR="005D3F3A" w:rsidRDefault="005D3F3A" w:rsidP="005D3F3A">
      <w:r w:rsidRPr="005D3F3A">
        <w:rPr>
          <w:rStyle w:val="StyleUnderline"/>
          <w:highlight w:val="yellow"/>
        </w:rPr>
        <w:t>Climate change can indirectly increase the risk of violent conflicts, such as civil wars, by amplifying the well-documented drivers such as poverty and economic shocks.</w:t>
      </w:r>
      <w:r>
        <w:t xml:space="preserve"> Climate change will also increase the risk of unplanned displacement of people and a change in migration patterns, the report says.</w:t>
      </w:r>
    </w:p>
    <w:p w:rsidR="00964012" w:rsidRDefault="00924AA0" w:rsidP="00964012">
      <w:pPr>
        <w:pStyle w:val="Heading4"/>
      </w:pPr>
      <w:r>
        <w:t xml:space="preserve">(--) </w:t>
      </w:r>
      <w:r w:rsidR="00964012">
        <w:t>Warming causes food and water wars.</w:t>
      </w:r>
    </w:p>
    <w:p w:rsidR="00964012" w:rsidRDefault="00964012" w:rsidP="00964012">
      <w:r>
        <w:t xml:space="preserve">Michael T. </w:t>
      </w:r>
      <w:r w:rsidRPr="00964012">
        <w:rPr>
          <w:rStyle w:val="Style13ptBold"/>
        </w:rPr>
        <w:t>Klare, 2015</w:t>
      </w:r>
      <w:r>
        <w:t xml:space="preserve"> (Five Colleges professor of Peace and World Security Studies) THE NATION, The Future of Climate Change Is Widespread Civil War, Nov. 3, 2015.  Retrieved May 13, 2016 from </w:t>
      </w:r>
      <w:hyperlink r:id="rId23" w:history="1">
        <w:r>
          <w:rPr>
            <w:rStyle w:val="Hyperlink"/>
          </w:rPr>
          <w:t>http://www.thenation.com/article/the-future-of-climate-change-is-widespread-civil-war/</w:t>
        </w:r>
      </w:hyperlink>
    </w:p>
    <w:p w:rsidR="00964012" w:rsidRDefault="00964012" w:rsidP="00964012">
      <w:r>
        <w:t xml:space="preserve">These predictions have received far less attention, and yet the possibility of such a future should be obvious enough since </w:t>
      </w:r>
      <w:r w:rsidRPr="00964012">
        <w:rPr>
          <w:rStyle w:val="StyleUnderline"/>
          <w:highlight w:val="yellow"/>
        </w:rPr>
        <w:t>human institutions, like natural systems, are vulnerable to climate change. Economies are going to suffer when key commodities</w:t>
      </w:r>
      <w:r>
        <w:t xml:space="preserve">—crops, timber, fish, livestock—grow scarcer, </w:t>
      </w:r>
      <w:r w:rsidRPr="00964012">
        <w:rPr>
          <w:rStyle w:val="StyleUnderline"/>
          <w:highlight w:val="yellow"/>
        </w:rPr>
        <w:t>are destroyed</w:t>
      </w:r>
      <w:r>
        <w:t xml:space="preserve">, or fail. </w:t>
      </w:r>
      <w:r w:rsidRPr="00964012">
        <w:rPr>
          <w:rStyle w:val="StyleUnderline"/>
          <w:highlight w:val="yellow"/>
        </w:rPr>
        <w:t>Societies will begin to buckle under the strain of economic decline and massive refugee flows. Armed conflict may not be the most immediate consequence</w:t>
      </w:r>
      <w:r>
        <w:t xml:space="preserve"> of these developments, the IPCC notes, </w:t>
      </w:r>
      <w:r w:rsidRPr="00964012">
        <w:rPr>
          <w:rStyle w:val="StyleUnderline"/>
          <w:highlight w:val="yellow"/>
        </w:rPr>
        <w:t>but combine the effects of climate change with already existing poverty, hunger, resource scarcity</w:t>
      </w:r>
      <w:r>
        <w:t xml:space="preserve">, incompetent and corrupt governance, and ethnic, religious, or national resentments, </w:t>
      </w:r>
      <w:r w:rsidRPr="00964012">
        <w:rPr>
          <w:rStyle w:val="StyleUnderline"/>
          <w:highlight w:val="yellow"/>
        </w:rPr>
        <w:t>and you’re likely to end up with bitter conflicts over access to food, water</w:t>
      </w:r>
      <w:r>
        <w:t>, land, and other necessities of life.</w:t>
      </w:r>
    </w:p>
    <w:p w:rsidR="00924AA0" w:rsidRDefault="00924AA0" w:rsidP="00964012"/>
    <w:p w:rsidR="00964012" w:rsidRDefault="00964012" w:rsidP="00964012">
      <w:pPr>
        <w:pStyle w:val="Heading3"/>
      </w:pPr>
      <w:bookmarkStart w:id="25" w:name="_Toc456300003"/>
      <w:r>
        <w:lastRenderedPageBreak/>
        <w:t>Impacts:</w:t>
      </w:r>
      <w:r w:rsidR="0004135D">
        <w:t xml:space="preserve">  Warming Causes </w:t>
      </w:r>
      <w:r>
        <w:t>Israel/Palestine War</w:t>
      </w:r>
      <w:bookmarkEnd w:id="25"/>
    </w:p>
    <w:p w:rsidR="00964012" w:rsidRDefault="00964012" w:rsidP="00964012">
      <w:pPr>
        <w:pStyle w:val="Heading4"/>
      </w:pPr>
      <w:r>
        <w:t>(--) Warming risks Israel/Palestine war.</w:t>
      </w:r>
    </w:p>
    <w:p w:rsidR="00964012" w:rsidRDefault="00964012" w:rsidP="00964012">
      <w:r>
        <w:t xml:space="preserve">Michael T. </w:t>
      </w:r>
      <w:r w:rsidRPr="00964012">
        <w:rPr>
          <w:rStyle w:val="Style13ptBold"/>
        </w:rPr>
        <w:t>Klare, 2015</w:t>
      </w:r>
      <w:r>
        <w:t xml:space="preserve"> (Five Colleges professor of Peace and World Security Studies) THE NATION, The Future of Climate Change Is Widespread Civil War, Nov. 3, 2015.  Retrieved May 13, 2016 from </w:t>
      </w:r>
      <w:hyperlink r:id="rId24" w:history="1">
        <w:r>
          <w:rPr>
            <w:rStyle w:val="Hyperlink"/>
          </w:rPr>
          <w:t>http://www.thenation.com/article/the-future-of-climate-change-is-widespread-civil-war/</w:t>
        </w:r>
      </w:hyperlink>
    </w:p>
    <w:p w:rsidR="00964012" w:rsidRDefault="00964012" w:rsidP="00964012">
      <w:r w:rsidRPr="00964012">
        <w:rPr>
          <w:rStyle w:val="StyleUnderline"/>
          <w:highlight w:val="yellow"/>
        </w:rPr>
        <w:t>Such wars would not arise in a vacuum. Already existing stresses and grievances would be heightened</w:t>
      </w:r>
      <w:r>
        <w:t xml:space="preserve">, enflamed undoubtedly by provocative acts and the exhortations of demagogic leaders. </w:t>
      </w:r>
      <w:r w:rsidRPr="00964012">
        <w:rPr>
          <w:rStyle w:val="StyleUnderline"/>
          <w:highlight w:val="yellow"/>
        </w:rPr>
        <w:t>Think of the current outbreak of violence in Israel and the Palestinian territories, touched off by clashes over access to the Temple Mount in Jerusalem</w:t>
      </w:r>
      <w:r w:rsidRPr="00964012">
        <w:rPr>
          <w:rStyle w:val="StyleUnderline"/>
        </w:rPr>
        <w:t xml:space="preserve"> </w:t>
      </w:r>
      <w:r>
        <w:t xml:space="preserve">(also known as the Noble Sanctuary) </w:t>
      </w:r>
      <w:r w:rsidRPr="00964012">
        <w:rPr>
          <w:rStyle w:val="StyleUnderline"/>
          <w:highlight w:val="yellow"/>
        </w:rPr>
        <w:t>and the inflammatory rhetoric of assorted leaders. Combine economic and resource deprivation with such situations and you have a perfect recipe for war.  The necessities of life are already unevenly distributed across the planet. Often the divide between those with access to adequate supplies of vital resources and those lacking them coincides with long-term schisms along racial, ethnic, religious, or linguistic lines.</w:t>
      </w:r>
      <w:r>
        <w:t xml:space="preserve"> The Israelis and Palestinians, for example, harbor deep-seated ethnic and religious hostilities but also experience vastly different possibilities when it comes to access to land and water. </w:t>
      </w:r>
      <w:r w:rsidRPr="00964012">
        <w:rPr>
          <w:rStyle w:val="StyleUnderline"/>
          <w:highlight w:val="yellow"/>
        </w:rPr>
        <w:t>Add the stresses of climate change to such situations and you can naturally expect passions to boil over</w:t>
      </w:r>
      <w:r>
        <w:t>.</w:t>
      </w:r>
    </w:p>
    <w:p w:rsidR="005D3F3A" w:rsidRDefault="00924AA0" w:rsidP="00924AA0">
      <w:pPr>
        <w:pStyle w:val="Heading3"/>
      </w:pPr>
      <w:bookmarkStart w:id="26" w:name="_Toc456300004"/>
      <w:r>
        <w:lastRenderedPageBreak/>
        <w:t>Impacts</w:t>
      </w:r>
      <w:r w:rsidR="0004135D">
        <w:t xml:space="preserve">:  Warming Causes </w:t>
      </w:r>
      <w:r>
        <w:t>Sino-Indian War</w:t>
      </w:r>
      <w:bookmarkEnd w:id="26"/>
    </w:p>
    <w:p w:rsidR="00924AA0" w:rsidRDefault="00924AA0" w:rsidP="00924AA0">
      <w:pPr>
        <w:pStyle w:val="Heading4"/>
      </w:pPr>
      <w:r>
        <w:t>Warming risks a Sino-Indian war.</w:t>
      </w:r>
    </w:p>
    <w:p w:rsidR="00924AA0" w:rsidRDefault="00924AA0" w:rsidP="00924AA0">
      <w:r>
        <w:t xml:space="preserve">Michael T. </w:t>
      </w:r>
      <w:r w:rsidRPr="00924AA0">
        <w:rPr>
          <w:rStyle w:val="Style13ptBold"/>
        </w:rPr>
        <w:t>Klare, 2015</w:t>
      </w:r>
      <w:r>
        <w:t xml:space="preserve"> (Five Colleges professor of Peace and World Security Studies) THE NATION, The Future of Climate Change Is Widespread Civil War, Nov. 3, 2015.  Retrieved May 13, 2016 from </w:t>
      </w:r>
      <w:hyperlink r:id="rId25" w:history="1">
        <w:r>
          <w:rPr>
            <w:rStyle w:val="Hyperlink"/>
          </w:rPr>
          <w:t>http://www.thenation.com/article/the-future-of-climate-change-is-widespread-civil-war/</w:t>
        </w:r>
      </w:hyperlink>
    </w:p>
    <w:p w:rsidR="00924AA0" w:rsidRPr="00DF38EA" w:rsidRDefault="00924AA0" w:rsidP="00924AA0">
      <w:pPr>
        <w:rPr>
          <w:rStyle w:val="StyleUnderline"/>
        </w:rPr>
      </w:pPr>
      <w:r w:rsidRPr="00DF38EA">
        <w:rPr>
          <w:rStyle w:val="StyleUnderline"/>
          <w:highlight w:val="yellow"/>
        </w:rPr>
        <w:t>One system that has attracted particular concern in this regard is the Brahmaputra River, which originates in China</w:t>
      </w:r>
      <w:r>
        <w:t xml:space="preserve"> (where it is known as the Yarlung Tsangpo) </w:t>
      </w:r>
      <w:r w:rsidRPr="00DF38EA">
        <w:rPr>
          <w:rStyle w:val="StyleUnderline"/>
          <w:highlight w:val="yellow"/>
        </w:rPr>
        <w:t>and passes through India</w:t>
      </w:r>
      <w:r>
        <w:t xml:space="preserve"> and Bangladesh before emptying into the Indian Ocean. </w:t>
      </w:r>
      <w:r w:rsidRPr="00DF38EA">
        <w:rPr>
          <w:rStyle w:val="StyleUnderline"/>
          <w:highlight w:val="yellow"/>
        </w:rPr>
        <w:t>China has already erected one dam on the river and has plans for more</w:t>
      </w:r>
      <w:r>
        <w:t xml:space="preserve">, </w:t>
      </w:r>
      <w:r w:rsidRPr="00DF38EA">
        <w:rPr>
          <w:rStyle w:val="StyleUnderline"/>
          <w:highlight w:val="yellow"/>
        </w:rPr>
        <w:t>producing considerable unease in India</w:t>
      </w:r>
      <w:r>
        <w:t xml:space="preserve">, where the Brahmaputra’s water is vital for agriculture. But </w:t>
      </w:r>
      <w:r w:rsidRPr="00DF38EA">
        <w:rPr>
          <w:rStyle w:val="StyleUnderline"/>
          <w:highlight w:val="yellow"/>
        </w:rPr>
        <w:t>what has provoked the most alarm is a Chinese plan to channel water from that river to water-scarce areas</w:t>
      </w:r>
      <w:r>
        <w:t xml:space="preserve"> in the northern part of that country.  </w:t>
      </w:r>
      <w:r w:rsidRPr="00DF38EA">
        <w:rPr>
          <w:rStyle w:val="StyleUnderline"/>
          <w:highlight w:val="yellow"/>
        </w:rPr>
        <w:t>The Chinese insist that no such action is imminent, but intensified warming and increased drought could</w:t>
      </w:r>
      <w:r>
        <w:t xml:space="preserve">, in the future, </w:t>
      </w:r>
      <w:r w:rsidRPr="00DF38EA">
        <w:rPr>
          <w:rStyle w:val="StyleUnderline"/>
          <w:highlight w:val="yellow"/>
        </w:rPr>
        <w:t>prompt such a move, jeopardizing India’s water supply and possibly provoking a conflict. “China’s construction of dams</w:t>
      </w:r>
      <w:r w:rsidRPr="00DF38EA">
        <w:rPr>
          <w:rStyle w:val="StyleUnderline"/>
        </w:rPr>
        <w:t xml:space="preserve"> </w:t>
      </w:r>
      <w:r>
        <w:t xml:space="preserve">and the proposed diversion of the Brahmaputra’s waters is not only expected to have repercussions for water flow, agriculture, ecology, and lives and livelihoods downstream,” Sudha Ramachandran writes in The Diplomat, “it </w:t>
      </w:r>
      <w:r w:rsidRPr="00DF38EA">
        <w:rPr>
          <w:rStyle w:val="StyleUnderline"/>
          <w:highlight w:val="yellow"/>
        </w:rPr>
        <w:t>could also become another contentious issue undermining Sino-Indian relations.”</w:t>
      </w:r>
    </w:p>
    <w:p w:rsidR="00924AA0" w:rsidRPr="00924AA0" w:rsidRDefault="00924AA0" w:rsidP="00924AA0"/>
    <w:p w:rsidR="005E7995" w:rsidRDefault="005E7995" w:rsidP="005E7995">
      <w:pPr>
        <w:pStyle w:val="Heading3"/>
      </w:pPr>
      <w:bookmarkStart w:id="27" w:name="_Toc456300005"/>
      <w:r>
        <w:lastRenderedPageBreak/>
        <w:t>Impacts:  Now Key Time to Stop Warming</w:t>
      </w:r>
      <w:bookmarkEnd w:id="27"/>
    </w:p>
    <w:p w:rsidR="00CD19F5" w:rsidRDefault="005E7995" w:rsidP="005E7995">
      <w:pPr>
        <w:pStyle w:val="Heading4"/>
      </w:pPr>
      <w:r>
        <w:t xml:space="preserve">(--) </w:t>
      </w:r>
      <w:r w:rsidR="00CD19F5">
        <w:t xml:space="preserve">Now is the key time to reverse warming.  </w:t>
      </w:r>
    </w:p>
    <w:p w:rsidR="00CD19F5" w:rsidRDefault="00CD19F5" w:rsidP="00B55AD5">
      <w:r>
        <w:t xml:space="preserve">Greg </w:t>
      </w:r>
      <w:r w:rsidRPr="005E7995">
        <w:rPr>
          <w:rStyle w:val="Style13ptBold"/>
        </w:rPr>
        <w:t>Ansley</w:t>
      </w:r>
      <w:r w:rsidR="005E7995" w:rsidRPr="005E7995">
        <w:rPr>
          <w:rStyle w:val="Style13ptBold"/>
        </w:rPr>
        <w:t>, 2014</w:t>
      </w:r>
      <w:r w:rsidR="005E7995">
        <w:t xml:space="preserve"> </w:t>
      </w:r>
      <w:r>
        <w:t xml:space="preserve">(staff writer) NEW ZEALAND HERALD, Academics warn human survival on the line, Apr. 1, 2014.  Retrieved May 13, 2016 from http://www.nzherald.co.nz/world/news/article.cfm ?c_id=2&amp;objectid=11229788, </w:t>
      </w:r>
    </w:p>
    <w:p w:rsidR="00CD19F5" w:rsidRPr="005E7995" w:rsidRDefault="00CD19F5" w:rsidP="00B55AD5">
      <w:pPr>
        <w:rPr>
          <w:rStyle w:val="StyleUnderline"/>
        </w:rPr>
      </w:pPr>
      <w:r w:rsidRPr="005E7995">
        <w:rPr>
          <w:rStyle w:val="StyleUnderline"/>
          <w:highlight w:val="yellow"/>
        </w:rPr>
        <w:t>The increasing frequency of extreme heatwaves and bushfires pose significant risks to life</w:t>
      </w:r>
      <w:r w:rsidRPr="005E7995">
        <w:rPr>
          <w:sz w:val="16"/>
        </w:rPr>
        <w:t xml:space="preserve">, property damage and the economy, with more frequent and intense flooding. But one of the report's lead authors, Macquarie University Professor Lesley Hughes, said </w:t>
      </w:r>
      <w:r w:rsidRPr="005E7995">
        <w:rPr>
          <w:rStyle w:val="StyleUnderline"/>
          <w:highlight w:val="yellow"/>
        </w:rPr>
        <w:t>action could still be taken to avoid the worst: "It's not all doom and gloom if we get a wriggle on and do a lot about it." "This is the critical decade to tackle the cause of climate change and stabilise the climate to avert the most serious risks."</w:t>
      </w:r>
    </w:p>
    <w:p w:rsidR="00CD19F5" w:rsidRDefault="00045072" w:rsidP="005E7995">
      <w:pPr>
        <w:pStyle w:val="Heading4"/>
      </w:pPr>
      <w:r>
        <w:t xml:space="preserve">(--) </w:t>
      </w:r>
      <w:r w:rsidR="00CD19F5">
        <w:t>Now is the key time to stop catastrophic warming.</w:t>
      </w:r>
    </w:p>
    <w:p w:rsidR="00CD19F5" w:rsidRDefault="00CD19F5" w:rsidP="00B55AD5">
      <w:r>
        <w:t xml:space="preserve">Max </w:t>
      </w:r>
      <w:r w:rsidRPr="005E7995">
        <w:rPr>
          <w:rStyle w:val="Style13ptBold"/>
        </w:rPr>
        <w:t xml:space="preserve">Guinn, </w:t>
      </w:r>
      <w:r w:rsidR="005E7995" w:rsidRPr="005E7995">
        <w:rPr>
          <w:rStyle w:val="Style13ptBold"/>
        </w:rPr>
        <w:t>2016</w:t>
      </w:r>
      <w:r w:rsidR="005E7995">
        <w:t xml:space="preserve"> </w:t>
      </w:r>
      <w:r>
        <w:t>(staff writer) HUFFINGTON POST, Teaching Kindness and Compassion Key to Saving Planet, Feb. 10, 2016.  Retrieved May 13, 2016 from 2http://www.huffingtonpost.com/max-guinn/teaching-kindness-and-com_b_9183508.html</w:t>
      </w:r>
    </w:p>
    <w:p w:rsidR="00CD19F5" w:rsidRPr="005E7995" w:rsidRDefault="00CD19F5" w:rsidP="00B55AD5">
      <w:pPr>
        <w:rPr>
          <w:sz w:val="16"/>
        </w:rPr>
      </w:pPr>
      <w:r w:rsidRPr="005E7995">
        <w:rPr>
          <w:sz w:val="16"/>
        </w:rPr>
        <w:t xml:space="preserve">As the UN's Ban Ki-moon said at the recent Paris climate conference, </w:t>
      </w:r>
      <w:r w:rsidRPr="005E7995">
        <w:rPr>
          <w:rStyle w:val="StyleUnderline"/>
          <w:highlight w:val="yellow"/>
        </w:rPr>
        <w:t>there is "no Plan B" for the planet. It is now or never for us to stop global warming and climate change if we are to avoid extreme sea level rise</w:t>
      </w:r>
      <w:r w:rsidRPr="005E7995">
        <w:rPr>
          <w:sz w:val="16"/>
        </w:rPr>
        <w:t xml:space="preserve">, crazy weather, more storms, </w:t>
      </w:r>
      <w:r w:rsidRPr="005E7995">
        <w:rPr>
          <w:rStyle w:val="StyleUnderline"/>
          <w:highlight w:val="yellow"/>
        </w:rPr>
        <w:t>and the awful result: food shortages and millions more refugees than are already pouring out of drought stricken North Africa.</w:t>
      </w:r>
      <w:r w:rsidRPr="005E7995">
        <w:rPr>
          <w:sz w:val="16"/>
        </w:rPr>
        <w:t xml:space="preserve"> These are serious issues to adults, but they mean much more to kids my age. This is our future.</w:t>
      </w:r>
    </w:p>
    <w:p w:rsidR="00CD19F5" w:rsidRDefault="00045072" w:rsidP="005E7995">
      <w:pPr>
        <w:pStyle w:val="Heading4"/>
      </w:pPr>
      <w:r>
        <w:t xml:space="preserve">(--) </w:t>
      </w:r>
      <w:r w:rsidR="00CD19F5">
        <w:t xml:space="preserve">The next ten years are key to solve warming.  </w:t>
      </w:r>
    </w:p>
    <w:p w:rsidR="00CD19F5" w:rsidRDefault="00CD19F5" w:rsidP="00B55AD5">
      <w:r>
        <w:t xml:space="preserve">Jeffrey </w:t>
      </w:r>
      <w:r w:rsidRPr="005E7995">
        <w:rPr>
          <w:rStyle w:val="Style13ptBold"/>
        </w:rPr>
        <w:t>Thaler</w:t>
      </w:r>
      <w:r w:rsidR="005E7995" w:rsidRPr="005E7995">
        <w:rPr>
          <w:rStyle w:val="Style13ptBold"/>
        </w:rPr>
        <w:t>, 2012</w:t>
      </w:r>
      <w:r w:rsidR="005E7995">
        <w:t xml:space="preserve"> </w:t>
      </w:r>
      <w:r>
        <w:t xml:space="preserve">(Visiting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CD19F5" w:rsidRPr="00045072" w:rsidRDefault="00CD19F5" w:rsidP="00B55AD5">
      <w:pPr>
        <w:rPr>
          <w:sz w:val="16"/>
        </w:rPr>
      </w:pPr>
      <w:r w:rsidRPr="005E7995">
        <w:rPr>
          <w:rStyle w:val="StyleUnderline"/>
          <w:highlight w:val="yellow"/>
        </w:rPr>
        <w:t>In order to even have a fifty-fifty chance that the average global temperature will not rise more than 2°C</w:t>
      </w:r>
      <w:r w:rsidR="005E7995" w:rsidRPr="00045072">
        <w:rPr>
          <w:sz w:val="16"/>
        </w:rPr>
        <w:t xml:space="preserve"> </w:t>
      </w:r>
      <w:r w:rsidRPr="00045072">
        <w:rPr>
          <w:sz w:val="16"/>
        </w:rPr>
        <w:t xml:space="preserve">35 beyond the temperature of 1750,36 </w:t>
      </w:r>
      <w:r w:rsidRPr="005E7995">
        <w:rPr>
          <w:rStyle w:val="StyleUnderline"/>
          <w:highlight w:val="yellow"/>
        </w:rPr>
        <w:t>our cumulative emissions of CO2</w:t>
      </w:r>
      <w:r w:rsidRPr="00045072">
        <w:rPr>
          <w:sz w:val="16"/>
        </w:rPr>
        <w:t xml:space="preserve"> after 1750 </w:t>
      </w:r>
      <w:r w:rsidRPr="005E7995">
        <w:rPr>
          <w:rStyle w:val="StyleUnderline"/>
          <w:highlight w:val="yellow"/>
        </w:rPr>
        <w:t>must not exceed one trillion tons</w:t>
      </w:r>
      <w:r w:rsidRPr="00045072">
        <w:rPr>
          <w:sz w:val="16"/>
        </w:rPr>
        <w:t xml:space="preserve">. However, by mid-October 2012 we had already emitted over 561 billion tons, and at current rates, we will emit the trillionth ton in June 2043.37 </w:t>
      </w:r>
      <w:r w:rsidRPr="00045072">
        <w:rPr>
          <w:rStyle w:val="StyleUnderline"/>
          <w:highlight w:val="yellow"/>
        </w:rPr>
        <w:t>The consequence is that members of “the current generation are uniquely placed in human history: the choices we make now—in the next 10–20 years—will alter the destiny of our species</w:t>
      </w:r>
      <w:r w:rsidRPr="00045072">
        <w:rPr>
          <w:sz w:val="16"/>
        </w:rPr>
        <w:t xml:space="preserve"> (let alone every other species) </w:t>
      </w:r>
      <w:r w:rsidRPr="00045072">
        <w:rPr>
          <w:rStyle w:val="StyleUnderline"/>
          <w:highlight w:val="yellow"/>
        </w:rPr>
        <w:t>unalterably, and forever</w:t>
      </w:r>
      <w:r w:rsidRPr="00045072">
        <w:rPr>
          <w:sz w:val="16"/>
        </w:rPr>
        <w:t>.”38 Unfortunately by the end of 2011, the more than 10,000 government and U.N. officials from all over the world attending the Durban climate change conference39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 above pre-industrial levels.”40</w:t>
      </w:r>
    </w:p>
    <w:p w:rsidR="00045072" w:rsidRDefault="00045072" w:rsidP="00045072">
      <w:pPr>
        <w:pStyle w:val="Heading3"/>
      </w:pPr>
      <w:bookmarkStart w:id="28" w:name="_Toc456300006"/>
      <w:r>
        <w:lastRenderedPageBreak/>
        <w:t>Impacts:  Warming is Anthropogenic</w:t>
      </w:r>
      <w:bookmarkEnd w:id="28"/>
    </w:p>
    <w:p w:rsidR="00874F6D" w:rsidRDefault="005D3F3A" w:rsidP="00045072">
      <w:pPr>
        <w:pStyle w:val="Heading4"/>
      </w:pPr>
      <w:r>
        <w:t xml:space="preserve">(--) </w:t>
      </w:r>
      <w:r w:rsidR="00874F6D">
        <w:t>Tree ring data and historical documents show—warming is anthropogenic:</w:t>
      </w:r>
    </w:p>
    <w:p w:rsidR="00874F6D" w:rsidRDefault="00874F6D" w:rsidP="00874F6D">
      <w:r>
        <w:t xml:space="preserve">Mark </w:t>
      </w:r>
      <w:r w:rsidRPr="00045072">
        <w:rPr>
          <w:rStyle w:val="Style13ptBold"/>
        </w:rPr>
        <w:t xml:space="preserve">Waghorn, </w:t>
      </w:r>
      <w:r w:rsidR="00045072" w:rsidRPr="00045072">
        <w:rPr>
          <w:rStyle w:val="Style13ptBold"/>
        </w:rPr>
        <w:t>2016</w:t>
      </w:r>
      <w:r w:rsidR="00045072">
        <w:t xml:space="preserve"> </w:t>
      </w:r>
      <w:r>
        <w:t xml:space="preserve">(staff writer) Man-made global warming is REAL: Scientists claim temperature in Britain has hit a 2,000-year peak. Jan. 29, 2016.  Retrieved May 13, 2016 from </w:t>
      </w:r>
      <w:hyperlink r:id="rId26" w:history="1">
        <w:r>
          <w:rPr>
            <w:rStyle w:val="Hyperlink"/>
          </w:rPr>
          <w:t>http://www.mirror.co.uk/news</w:t>
        </w:r>
      </w:hyperlink>
      <w:r>
        <w:t xml:space="preserve"> /technology-science/science/man-made-global-warming-real-7265874, </w:t>
      </w:r>
    </w:p>
    <w:p w:rsidR="00874F6D" w:rsidRPr="00045072" w:rsidRDefault="00874F6D" w:rsidP="00874F6D">
      <w:pPr>
        <w:rPr>
          <w:sz w:val="16"/>
        </w:rPr>
      </w:pPr>
      <w:r w:rsidRPr="00045072">
        <w:rPr>
          <w:sz w:val="16"/>
        </w:rPr>
        <w:t xml:space="preserve">Britain is warmer now than it has been at any time for more than 2,000 years, according to new research. </w:t>
      </w:r>
      <w:r w:rsidRPr="00045072">
        <w:rPr>
          <w:rStyle w:val="StyleUnderline"/>
          <w:highlight w:val="yellow"/>
        </w:rPr>
        <w:t>Scientists say their findings reinforce claims that global warming is man-made and not part of the normal climatic cycle. Using data from tree rings - a key indicator of past climate - along with historical documents they have put recent higher temperatures across Europe in context. It shows that over the last 30 years they have risen by more than would have been expected from natural events such as volcanic eruptions and solar activity</w:t>
      </w:r>
      <w:r w:rsidRPr="00045072">
        <w:rPr>
          <w:sz w:val="16"/>
        </w:rPr>
        <w:t>.</w:t>
      </w:r>
    </w:p>
    <w:p w:rsidR="00874F6D" w:rsidRDefault="005D3F3A" w:rsidP="00045072">
      <w:pPr>
        <w:pStyle w:val="Heading4"/>
      </w:pPr>
      <w:r>
        <w:t xml:space="preserve">(--) </w:t>
      </w:r>
      <w:r w:rsidR="00874F6D">
        <w:t>New data confirms—warming is anthropogenic:</w:t>
      </w:r>
    </w:p>
    <w:p w:rsidR="00874F6D" w:rsidRDefault="00874F6D" w:rsidP="00874F6D">
      <w:r>
        <w:t xml:space="preserve">Mark </w:t>
      </w:r>
      <w:r w:rsidRPr="00045072">
        <w:rPr>
          <w:rStyle w:val="Style13ptBold"/>
        </w:rPr>
        <w:t>Waghorn,</w:t>
      </w:r>
      <w:r w:rsidR="00045072" w:rsidRPr="00045072">
        <w:rPr>
          <w:rStyle w:val="Style13ptBold"/>
        </w:rPr>
        <w:t xml:space="preserve"> 2016</w:t>
      </w:r>
      <w:r w:rsidR="00045072">
        <w:t xml:space="preserve"> </w:t>
      </w:r>
      <w:r>
        <w:t xml:space="preserve">(staff writer) Man-made global warming is REAL: Scientists claim temperature in Britain has hit a 2,000-year peak. Jan. 29, 2016.  Retrieved May 13, 2016 from </w:t>
      </w:r>
      <w:hyperlink r:id="rId27" w:history="1">
        <w:r>
          <w:rPr>
            <w:rStyle w:val="Hyperlink"/>
          </w:rPr>
          <w:t>http://www.mirror.co.uk/news</w:t>
        </w:r>
      </w:hyperlink>
      <w:r>
        <w:t xml:space="preserve"> /technology-science/science/man-made-global-warming-real-7265874, </w:t>
      </w:r>
    </w:p>
    <w:p w:rsidR="00874F6D" w:rsidRPr="00045072" w:rsidRDefault="00874F6D" w:rsidP="00874F6D">
      <w:pPr>
        <w:rPr>
          <w:sz w:val="16"/>
        </w:rPr>
      </w:pPr>
      <w:r w:rsidRPr="00045072">
        <w:rPr>
          <w:rStyle w:val="StyleUnderline"/>
          <w:highlight w:val="yellow"/>
        </w:rPr>
        <w:t>The new finding that temperatures over the past 30 years lie outside the range of these natural variations supports the conclusions reached by the</w:t>
      </w:r>
      <w:r w:rsidRPr="00045072">
        <w:rPr>
          <w:sz w:val="16"/>
        </w:rPr>
        <w:t xml:space="preserve"> International Panel on Climate Change (</w:t>
      </w:r>
      <w:r w:rsidRPr="00045072">
        <w:rPr>
          <w:rStyle w:val="StyleUnderline"/>
          <w:highlight w:val="yellow"/>
        </w:rPr>
        <w:t>IPCC) that recent warming is mainly caused by the burning of fossil fuels - in other words anthropogenic,</w:t>
      </w:r>
      <w:r w:rsidRPr="00045072">
        <w:rPr>
          <w:sz w:val="16"/>
        </w:rPr>
        <w:t xml:space="preserve"> or manmade, </w:t>
      </w:r>
      <w:r w:rsidRPr="00045072">
        <w:rPr>
          <w:rStyle w:val="StyleUnderline"/>
          <w:highlight w:val="yellow"/>
        </w:rPr>
        <w:t>activity.</w:t>
      </w:r>
      <w:r w:rsidRPr="00045072">
        <w:rPr>
          <w:sz w:val="16"/>
        </w:rPr>
        <w:t xml:space="preserve"> Read more: 10 favourite foods that could disappear due to climate change Co-author Prof Danny McCarroll, of the University of Swansea, said: "We expected temperatures now to be similar to those in Medieval and Roman times, but it is actually warmer. That came as a big surprise. Getty The coal fueled Ferrybridge power station generates electricity on November 17, 2009 in Ferrybridge, United Kingdom Greenhouse gases are a major contributor to climate change "There is nothing else to explain this anomaly than greenhouse gases, in my opinion. </w:t>
      </w:r>
      <w:r w:rsidRPr="00045072">
        <w:rPr>
          <w:rStyle w:val="StyleUnderline"/>
          <w:highlight w:val="yellow"/>
        </w:rPr>
        <w:t xml:space="preserve">Most of the 20th century was similar to warmer periods in the past, because it took time for </w:t>
      </w:r>
      <w:r w:rsidR="00045072" w:rsidRPr="00045072">
        <w:rPr>
          <w:sz w:val="16"/>
        </w:rPr>
        <w:t>[sic]</w:t>
      </w:r>
      <w:r w:rsidR="00045072">
        <w:rPr>
          <w:rStyle w:val="StyleUnderline"/>
          <w:highlight w:val="yellow"/>
        </w:rPr>
        <w:t xml:space="preserve"> hu</w:t>
      </w:r>
      <w:r w:rsidRPr="00045072">
        <w:rPr>
          <w:rStyle w:val="StyleUnderline"/>
          <w:highlight w:val="yellow"/>
        </w:rPr>
        <w:t>man's effect on the planet to kick in.</w:t>
      </w:r>
    </w:p>
    <w:p w:rsidR="00045072" w:rsidRDefault="00045072" w:rsidP="00045072">
      <w:pPr>
        <w:pStyle w:val="Heading3"/>
      </w:pPr>
      <w:bookmarkStart w:id="29" w:name="_Toc456300007"/>
      <w:r>
        <w:lastRenderedPageBreak/>
        <w:t>Impacts:  Warming:  AT:  Warming Inevitable</w:t>
      </w:r>
      <w:bookmarkEnd w:id="29"/>
    </w:p>
    <w:p w:rsidR="00874F6D" w:rsidRDefault="00874F6D" w:rsidP="00045072">
      <w:pPr>
        <w:pStyle w:val="Heading4"/>
      </w:pPr>
      <w:r>
        <w:t>(--) Even if some warming is inevitable, the risk of catastrophic warming can be reduced through sustained cuts in emissions:</w:t>
      </w:r>
    </w:p>
    <w:p w:rsidR="00874F6D" w:rsidRDefault="00874F6D" w:rsidP="00874F6D">
      <w:r>
        <w:t xml:space="preserve">Taber D. </w:t>
      </w:r>
      <w:r w:rsidRPr="00045072">
        <w:rPr>
          <w:rStyle w:val="Style13ptBold"/>
        </w:rPr>
        <w:t xml:space="preserve">Allison, </w:t>
      </w:r>
      <w:r w:rsidR="00045072" w:rsidRPr="00045072">
        <w:rPr>
          <w:rStyle w:val="Style13ptBold"/>
        </w:rPr>
        <w:t>2014</w:t>
      </w:r>
      <w:r w:rsidR="00045072">
        <w:t xml:space="preserve"> </w:t>
      </w:r>
      <w:r>
        <w:t>Terry L. Root, and Peter C. Frumhoff (American Wind Wildlife Institute, Stanford University, Union of Concerned Scientists) 2014.  Retrieved May 13, 2016 from  http://link.springer.com/article/10.1007/s10584-014-1127-y/fulltext.html</w:t>
      </w:r>
    </w:p>
    <w:p w:rsidR="00874F6D" w:rsidRDefault="00874F6D" w:rsidP="00874F6D">
      <w:r w:rsidRPr="00045072">
        <w:rPr>
          <w:rStyle w:val="StyleUnderline"/>
          <w:highlight w:val="yellow"/>
        </w:rPr>
        <w:t>Even if we stabilized atmospheric concentrations of heat-trapping gases at today’s levels through immediate and deep reductions in emissions, surface temperatures would continue to rise for decades</w:t>
      </w:r>
      <w:r>
        <w:t xml:space="preserve"> as excess heat now contained in the deep ocean is released to the atmosphere. Adapting to further climate change is unavoidable, </w:t>
      </w:r>
      <w:r w:rsidRPr="00045072">
        <w:rPr>
          <w:rStyle w:val="StyleUnderline"/>
          <w:highlight w:val="yellow"/>
        </w:rPr>
        <w:t>but the risks of potentially catastrophic warming can be reduced through deep and sustained cuts in emissions</w:t>
      </w:r>
      <w:r>
        <w:t>.</w:t>
      </w:r>
    </w:p>
    <w:p w:rsidR="00874F6D" w:rsidRDefault="00874F6D" w:rsidP="00045072">
      <w:pPr>
        <w:pStyle w:val="Heading4"/>
      </w:pPr>
      <w:r>
        <w:t>(--) There’s a difference between some warming and catastrophic warming--Catastrophic warming will come unless we stabilize emissions:</w:t>
      </w:r>
    </w:p>
    <w:p w:rsidR="00874F6D" w:rsidRDefault="00874F6D" w:rsidP="00874F6D">
      <w:r>
        <w:t xml:space="preserve">Charlie </w:t>
      </w:r>
      <w:r w:rsidRPr="00045072">
        <w:rPr>
          <w:rStyle w:val="Style13ptBold"/>
        </w:rPr>
        <w:t xml:space="preserve">Brennan, </w:t>
      </w:r>
      <w:r w:rsidR="00045072" w:rsidRPr="00045072">
        <w:rPr>
          <w:rStyle w:val="Style13ptBold"/>
        </w:rPr>
        <w:t>2016</w:t>
      </w:r>
      <w:r w:rsidR="00045072">
        <w:t xml:space="preserve"> </w:t>
      </w:r>
      <w:r>
        <w:t>(staff writer) Boulder scientists warn planet nearing critical warming threshold, Feb. 13, 2016.  Retrieved May 13, 2016 from http://www.brushnewstribune.com/ci_29518471/boulder-scientists-warn-planet-nearing-critical-warming-threshold</w:t>
      </w:r>
    </w:p>
    <w:p w:rsidR="00874F6D" w:rsidRDefault="00874F6D" w:rsidP="00874F6D">
      <w:pPr>
        <w:rPr>
          <w:rStyle w:val="StyleUnderline"/>
        </w:rPr>
      </w:pPr>
      <w:r w:rsidRPr="00045072">
        <w:rPr>
          <w:sz w:val="16"/>
        </w:rPr>
        <w:t xml:space="preserve">Scientists at Boulder's National Center for Atmospheric Research are cautioning that </w:t>
      </w:r>
      <w:r w:rsidRPr="00045072">
        <w:rPr>
          <w:rStyle w:val="StyleUnderline"/>
          <w:highlight w:val="yellow"/>
        </w:rPr>
        <w:t>the planet is closer to potentially catastrophic warming than is widely believed</w:t>
      </w:r>
      <w:r w:rsidRPr="00045072">
        <w:rPr>
          <w:sz w:val="16"/>
        </w:rPr>
        <w:t xml:space="preserve">. The year 2015 was the hottest on record, with the average annual temperature a full 1 degree Celsius (1.8 degrees Fahrenheit) warmer than in pre-Industrial times. </w:t>
      </w:r>
      <w:r w:rsidRPr="00045072">
        <w:rPr>
          <w:rStyle w:val="StyleUnderline"/>
          <w:highlight w:val="yellow"/>
        </w:rPr>
        <w:t>That is halfway to the cap of 2 degrees C</w:t>
      </w:r>
      <w:r w:rsidRPr="00045072">
        <w:rPr>
          <w:sz w:val="16"/>
        </w:rPr>
        <w:t xml:space="preserve"> (3.6 degrees F) </w:t>
      </w:r>
      <w:r w:rsidRPr="00045072">
        <w:rPr>
          <w:rStyle w:val="StyleUnderline"/>
          <w:highlight w:val="yellow"/>
        </w:rPr>
        <w:t>that global leaders set</w:t>
      </w:r>
      <w:r w:rsidRPr="00045072">
        <w:rPr>
          <w:sz w:val="16"/>
        </w:rPr>
        <w:t xml:space="preserve"> in Paris in December </w:t>
      </w:r>
      <w:r w:rsidRPr="00045072">
        <w:rPr>
          <w:rStyle w:val="StyleUnderline"/>
          <w:highlight w:val="yellow"/>
        </w:rPr>
        <w:t>to prevent potentially catastrophic warming</w:t>
      </w:r>
      <w:r w:rsidRPr="00045072">
        <w:rPr>
          <w:sz w:val="16"/>
        </w:rPr>
        <w:t>. However, NCAR senior scientist Gerald Meehl believes the Earth is effectively already well beyond the 1 degree C that the planet is confirmed to have already warmed. Given the physics of Earth's climate system, warming continues well after greenhouse gases are put into the atmosphere. That is because the oceans keep warming for decades in response to greenhouse gases that already have entered the atmosphere. That makes for a lag in the climate system. Therefore, Meehl asserts that research shows the Earth is already assured about 0.5 degrees C of additional warming, even if levels of carbon dioxide in the atmosphere could be immediately stabilized. That extra warming means that the planet is effectively three quarters of the way to the 2 degree C cap set at the 2015 United Nations Climate Change Conference, or COP 21, in Paris in December. Advertisement "</w:t>
      </w:r>
      <w:r w:rsidRPr="00045072">
        <w:rPr>
          <w:rStyle w:val="StyleUnderline"/>
          <w:highlight w:val="yellow"/>
        </w:rPr>
        <w:t>We're not there yet — we're at about 1 C, but if we stabilized concentrations right now, we're committed to about another 0.5 C warming</w:t>
      </w:r>
      <w:r w:rsidRPr="00045072">
        <w:rPr>
          <w:sz w:val="16"/>
        </w:rPr>
        <w:t xml:space="preserve">," Meehl said in an email. </w:t>
      </w:r>
      <w:r w:rsidRPr="00045072">
        <w:rPr>
          <w:rStyle w:val="StyleUnderline"/>
          <w:highlight w:val="yellow"/>
        </w:rPr>
        <w:t>Hitting the critical 2 degree C increase, and incurring the dire results to life on Earth that scientists forecast in association with that benchmark, is not a foregone conclusion</w:t>
      </w:r>
      <w:r w:rsidRPr="00045072">
        <w:rPr>
          <w:sz w:val="16"/>
        </w:rPr>
        <w:t>, Meehl said. "</w:t>
      </w:r>
      <w:r w:rsidRPr="00045072">
        <w:rPr>
          <w:rStyle w:val="StyleUnderline"/>
          <w:highlight w:val="yellow"/>
        </w:rPr>
        <w:t>It's still avoidable, but we have a very narrow window of opportunity</w:t>
      </w:r>
      <w:r w:rsidRPr="00045072">
        <w:rPr>
          <w:rStyle w:val="StyleUnderline"/>
        </w:rPr>
        <w:t xml:space="preserve"> </w:t>
      </w:r>
      <w:r w:rsidRPr="00045072">
        <w:rPr>
          <w:sz w:val="16"/>
        </w:rPr>
        <w:t>(a couple of decades) and it's closing fast," Meehl said. "</w:t>
      </w:r>
      <w:r w:rsidRPr="00045072">
        <w:rPr>
          <w:rStyle w:val="StyleUnderline"/>
          <w:highlight w:val="yellow"/>
        </w:rPr>
        <w:t>The longer we wait, the harder it will be to achieve that target."</w:t>
      </w:r>
    </w:p>
    <w:p w:rsidR="00964012" w:rsidRDefault="00964012" w:rsidP="00964012">
      <w:pPr>
        <w:pStyle w:val="Heading4"/>
      </w:pPr>
      <w:r>
        <w:t>(--) Going beyond 2 degrees Celsius will cause irreversible climate shocks.</w:t>
      </w:r>
    </w:p>
    <w:p w:rsidR="00964012" w:rsidRDefault="00964012" w:rsidP="00964012">
      <w:r>
        <w:t xml:space="preserve">Michael T. Klare, (Five Colleges professor of Peace and World Security Studies) THE NATION, The Future of Climate Change Is Widespread Civil War, Nov. 3, 2015.  Retrieved May 13, 2016 from </w:t>
      </w:r>
      <w:hyperlink r:id="rId28" w:history="1">
        <w:r>
          <w:rPr>
            <w:rStyle w:val="Hyperlink"/>
          </w:rPr>
          <w:t>http://www.thenation.com/article/the-future-of-climate-change-is-widespread-civil-war/</w:t>
        </w:r>
      </w:hyperlink>
    </w:p>
    <w:p w:rsidR="00964012" w:rsidRDefault="00964012" w:rsidP="00964012">
      <w:pPr>
        <w:rPr>
          <w:sz w:val="16"/>
        </w:rPr>
      </w:pPr>
      <w:r w:rsidRPr="00964012">
        <w:rPr>
          <w:sz w:val="16"/>
        </w:rPr>
        <w:t xml:space="preserve">﻿ At the end of November, delegations from nearly 200 countries will convene in Paris for what is billed as the most important climate meeting ever held. Officially known as the 21st Conference of the Parties (COP-21) of the United Nations Framework Convention on Climate Change (the 1992 treaty that designated that phenomenon a threat to planetary health and human survival), </w:t>
      </w:r>
      <w:r w:rsidRPr="00964012">
        <w:rPr>
          <w:rStyle w:val="StyleUnderline"/>
          <w:highlight w:val="yellow"/>
        </w:rPr>
        <w:t>the Paris summit will be focused on the adoption of measures that would limit global warming to less than catastrophic levels. If it fails, world temperatures in the coming decades are likely to exceed 2 degrees Celsius</w:t>
      </w:r>
      <w:r w:rsidRPr="00964012">
        <w:rPr>
          <w:sz w:val="16"/>
        </w:rPr>
        <w:t xml:space="preserve"> (3.5 degrees </w:t>
      </w:r>
      <w:r w:rsidRPr="00964012">
        <w:rPr>
          <w:sz w:val="16"/>
        </w:rPr>
        <w:lastRenderedPageBreak/>
        <w:t xml:space="preserve">Fahrenheit), </w:t>
      </w:r>
      <w:r w:rsidRPr="00964012">
        <w:rPr>
          <w:rStyle w:val="StyleUnderline"/>
          <w:highlight w:val="yellow"/>
        </w:rPr>
        <w:t>the maximum amount most scientists believe the Earth can endure without experiencing irreversible climate shocks, including soaring temperatures and a substantial rise in global sea levels</w:t>
      </w:r>
      <w:r w:rsidRPr="00964012">
        <w:rPr>
          <w:sz w:val="16"/>
        </w:rPr>
        <w:t>.</w:t>
      </w:r>
    </w:p>
    <w:p w:rsidR="00DF38EA" w:rsidRDefault="00DF38EA" w:rsidP="00DF38EA">
      <w:pPr>
        <w:pStyle w:val="Heading4"/>
      </w:pPr>
      <w:r>
        <w:t>(--) Limiting warming to 2 degrees Celsius reduces the risk of violence.</w:t>
      </w:r>
    </w:p>
    <w:p w:rsidR="00DF38EA" w:rsidRDefault="00DF38EA" w:rsidP="00DF38EA">
      <w:r>
        <w:t xml:space="preserve">Michael T. </w:t>
      </w:r>
      <w:r w:rsidRPr="00DF38EA">
        <w:rPr>
          <w:rStyle w:val="Style13ptBold"/>
        </w:rPr>
        <w:t>Klare, 2015</w:t>
      </w:r>
      <w:r>
        <w:t xml:space="preserve"> (Five Colleges professor of Peace and World Security Studies) THE NATION, The Future of Climate Change Is Widespread Civil War, Nov. 3, 2015.  Retrieved May 13, 2016 from </w:t>
      </w:r>
      <w:hyperlink r:id="rId29" w:history="1">
        <w:r>
          <w:rPr>
            <w:rStyle w:val="Hyperlink"/>
          </w:rPr>
          <w:t>http://www.thenation.com/article/the-future-of-climate-change-is-widespread-civil-war/</w:t>
        </w:r>
      </w:hyperlink>
    </w:p>
    <w:p w:rsidR="00DF38EA" w:rsidRPr="00DF38EA" w:rsidRDefault="00DF38EA" w:rsidP="00DF38EA">
      <w:pPr>
        <w:rPr>
          <w:rStyle w:val="StyleUnderline"/>
        </w:rPr>
      </w:pPr>
      <w:r>
        <w:t xml:space="preserve">This is why </w:t>
      </w:r>
      <w:r w:rsidRPr="00DF38EA">
        <w:rPr>
          <w:rStyle w:val="StyleUnderline"/>
          <w:highlight w:val="yellow"/>
        </w:rPr>
        <w:t>the Paris climate summit should be viewed as a kind of preemptive peace conference, one that is taking place before the wars truly begin. If delegates</w:t>
      </w:r>
      <w:r>
        <w:t xml:space="preserve"> to COP-21 </w:t>
      </w:r>
      <w:r w:rsidRPr="00DF38EA">
        <w:rPr>
          <w:rStyle w:val="StyleUnderline"/>
          <w:highlight w:val="yellow"/>
        </w:rPr>
        <w:t>succeed in</w:t>
      </w:r>
      <w:r>
        <w:t xml:space="preserve"> sending us down a path that </w:t>
      </w:r>
      <w:r w:rsidRPr="00DF38EA">
        <w:rPr>
          <w:rStyle w:val="StyleUnderline"/>
          <w:highlight w:val="yellow"/>
        </w:rPr>
        <w:t>limits global warming to 2 degrees Celsius, the risk of future violence will be diminished accordingly.</w:t>
      </w:r>
      <w:r>
        <w:t xml:space="preserve"> Needless to say, even 2 degrees of warming guarantees substantial damage to vital natural systems, potentially severe resource scarcities, and attendant civil strife. As a result, a lower ceiling for temperature rise would be preferable and should be the goal of future conferences. Still, </w:t>
      </w:r>
      <w:r w:rsidRPr="00DF38EA">
        <w:rPr>
          <w:rStyle w:val="StyleUnderline"/>
          <w:highlight w:val="yellow"/>
        </w:rPr>
        <w:t>given the carbon emissions pouring into the atmosphere, even a 2-degree cap would be a significant accomplishment.</w:t>
      </w:r>
    </w:p>
    <w:p w:rsidR="00874F6D" w:rsidRDefault="00874F6D" w:rsidP="00045072">
      <w:pPr>
        <w:pStyle w:val="Heading4"/>
      </w:pPr>
      <w:r>
        <w:t>(--) We can slow warming:</w:t>
      </w:r>
    </w:p>
    <w:p w:rsidR="00874F6D" w:rsidRDefault="00874F6D" w:rsidP="00874F6D">
      <w:r>
        <w:t xml:space="preserve">Charlie </w:t>
      </w:r>
      <w:r w:rsidRPr="00045072">
        <w:rPr>
          <w:rStyle w:val="Style13ptBold"/>
        </w:rPr>
        <w:t xml:space="preserve">Brennan, </w:t>
      </w:r>
      <w:r w:rsidR="00045072" w:rsidRPr="00045072">
        <w:rPr>
          <w:rStyle w:val="Style13ptBold"/>
        </w:rPr>
        <w:t>2016</w:t>
      </w:r>
      <w:r w:rsidR="00045072">
        <w:t xml:space="preserve"> </w:t>
      </w:r>
      <w:r>
        <w:t>(staff writer) Boulder scientists warn planet nearing critical warming threshold, Feb. 13, 2016.  Retrieved May 13, 2016 from http://www.brushnewstribune.com/ci_29518471/boulder-scientists-warn-planet-nearing-critical-warming-threshold</w:t>
      </w:r>
    </w:p>
    <w:p w:rsidR="00874F6D" w:rsidRPr="00964012" w:rsidRDefault="00874F6D" w:rsidP="00874F6D">
      <w:pPr>
        <w:rPr>
          <w:sz w:val="16"/>
        </w:rPr>
      </w:pPr>
      <w:r w:rsidRPr="00964012">
        <w:rPr>
          <w:sz w:val="16"/>
        </w:rPr>
        <w:t xml:space="preserve">"The problem is that firstly there is a lot of inertia in the infrastructure and in the climate system, so that </w:t>
      </w:r>
      <w:r w:rsidRPr="00045072">
        <w:rPr>
          <w:rStyle w:val="StyleUnderline"/>
          <w:highlight w:val="yellow"/>
        </w:rPr>
        <w:t>even if we</w:t>
      </w:r>
      <w:r w:rsidRPr="00964012">
        <w:rPr>
          <w:sz w:val="16"/>
        </w:rPr>
        <w:t xml:space="preserve">, in the U.S., and globally, </w:t>
      </w:r>
      <w:r w:rsidRPr="00045072">
        <w:rPr>
          <w:rStyle w:val="StyleUnderline"/>
          <w:highlight w:val="yellow"/>
        </w:rPr>
        <w:t>decided to act now to prevent 2 degree warming there is almost nothing we can do to stop it,"</w:t>
      </w:r>
      <w:r w:rsidRPr="00964012">
        <w:rPr>
          <w:sz w:val="16"/>
        </w:rPr>
        <w:t xml:space="preserve"> said Trenberth, </w:t>
      </w:r>
      <w:r w:rsidRPr="00045072">
        <w:rPr>
          <w:rStyle w:val="StyleUnderline"/>
          <w:highlight w:val="yellow"/>
        </w:rPr>
        <w:t>adding that its onset can, however, be slowed</w:t>
      </w:r>
      <w:r w:rsidRPr="00964012">
        <w:rPr>
          <w:sz w:val="16"/>
        </w:rPr>
        <w:t>. "Coal-fired power stations have a planning lif time of over 40 years, so even with the EPA and administration's Clean Power Plan, it takes 20 years to make a noticeable difference. And it takes 40 years for the climate system to respond, as the oceans are still responding to what has happened thus far," Trenberth said. The scientists' remarks come the same week that the U.S. Supreme Court at least temporarily blocked the Obama administration's implementation of new Environmental Protection Agency regulations calling for cutting emissions from electric power plants, with a stay ordered in response to a lawsuit from 29 states and a coalition of industry groups and corporations. "</w:t>
      </w:r>
      <w:r w:rsidRPr="00045072">
        <w:rPr>
          <w:rStyle w:val="StyleUnderline"/>
          <w:highlight w:val="yellow"/>
        </w:rPr>
        <w:t>Carbon dioxide levels will continue to climb for the foreseeable future</w:t>
      </w:r>
      <w:r w:rsidRPr="00964012">
        <w:rPr>
          <w:sz w:val="16"/>
        </w:rPr>
        <w:t>," Trenberth said, "</w:t>
      </w:r>
      <w:r w:rsidRPr="00045072">
        <w:rPr>
          <w:rStyle w:val="StyleUnderline"/>
          <w:highlight w:val="yellow"/>
        </w:rPr>
        <w:t>and we will blow right through a 1.5 C warming by about 2030, and 2 degrees C warming by 2060 or so. We might b</w:t>
      </w:r>
      <w:r w:rsidR="00045072">
        <w:rPr>
          <w:rStyle w:val="StyleUnderline"/>
          <w:highlight w:val="yellow"/>
        </w:rPr>
        <w:t xml:space="preserve">e able to delay that till 2080 </w:t>
      </w:r>
      <w:r w:rsidRPr="00045072">
        <w:rPr>
          <w:rStyle w:val="StyleUnderline"/>
          <w:highlight w:val="yellow"/>
        </w:rPr>
        <w:t>with big efforts</w:t>
      </w:r>
      <w:r w:rsidRPr="00964012">
        <w:rPr>
          <w:sz w:val="16"/>
        </w:rPr>
        <w:t>.</w:t>
      </w:r>
    </w:p>
    <w:p w:rsidR="00874F6D" w:rsidRDefault="00045072" w:rsidP="00045072">
      <w:pPr>
        <w:pStyle w:val="Heading3"/>
      </w:pPr>
      <w:bookmarkStart w:id="30" w:name="_Toc456300008"/>
      <w:r>
        <w:lastRenderedPageBreak/>
        <w:t>Impacts:  Warming Causes Poverty</w:t>
      </w:r>
      <w:bookmarkEnd w:id="30"/>
    </w:p>
    <w:p w:rsidR="00874F6D" w:rsidRDefault="00874F6D" w:rsidP="00045072">
      <w:pPr>
        <w:pStyle w:val="Heading4"/>
      </w:pPr>
      <w:r>
        <w:t>(--) Warming causes poverty:</w:t>
      </w:r>
    </w:p>
    <w:p w:rsidR="00874F6D" w:rsidRDefault="00874F6D" w:rsidP="00874F6D">
      <w:r>
        <w:t xml:space="preserve">Jeffrey </w:t>
      </w:r>
      <w:r w:rsidRPr="00045072">
        <w:rPr>
          <w:rStyle w:val="Style13ptBold"/>
        </w:rPr>
        <w:t>Thaler</w:t>
      </w:r>
      <w:r w:rsidR="00045072" w:rsidRPr="00045072">
        <w:rPr>
          <w:rStyle w:val="Style13ptBold"/>
        </w:rPr>
        <w:t>, 2012</w:t>
      </w:r>
      <w:r>
        <w:t xml:space="preserve"> (Visiting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874F6D" w:rsidRPr="00045072" w:rsidRDefault="00874F6D" w:rsidP="00874F6D">
      <w:pPr>
        <w:rPr>
          <w:sz w:val="16"/>
        </w:rPr>
      </w:pPr>
      <w:r w:rsidRPr="00045072">
        <w:rPr>
          <w:sz w:val="16"/>
        </w:rPr>
        <w:t xml:space="preserve">Climate change is defined as a “change of climate which is attributed directly or indirectly to human activity that alters the composition of the global atmosphere and which is in addition to natural climate variability observed over comparable time periods.” United Nations Framework Convention on Climate Change, 3, U.N. Doc. FCC/INFORMAL/84, GE.05-62220 (E) 200795 (1992) [hereinafter UNFCCC], available at http://unfccc.int/resource/docs/convkp/ conveng.pdf. Furthermore: </w:t>
      </w:r>
      <w:r w:rsidRPr="00045072">
        <w:rPr>
          <w:rStyle w:val="StyleUnderline"/>
          <w:highlight w:val="yellow"/>
        </w:rPr>
        <w:t>Climate change is by far the most important and fundamental issue affecting all of our lives. It affects core development issues: poverty</w:t>
      </w:r>
      <w:r w:rsidRPr="00045072">
        <w:rPr>
          <w:sz w:val="16"/>
        </w:rPr>
        <w:t>, water scarcity, disease, regional and political instability, global health. . . . [</w:t>
      </w:r>
      <w:r w:rsidRPr="00045072">
        <w:rPr>
          <w:rStyle w:val="StyleUnderline"/>
          <w:highlight w:val="yellow"/>
        </w:rPr>
        <w:t>If we take on climate change], we can be in a much better position to address and resolve all of these issues. Climate change affects the future of humanity, and it affects the future of the planet Earth</w:t>
      </w:r>
      <w:r w:rsidRPr="00045072">
        <w:rPr>
          <w:sz w:val="16"/>
        </w:rPr>
        <w:t xml:space="preserve">. </w:t>
      </w:r>
    </w:p>
    <w:p w:rsidR="00874F6D" w:rsidRDefault="00874F6D" w:rsidP="00045072">
      <w:pPr>
        <w:pStyle w:val="Heading4"/>
      </w:pPr>
      <w:r>
        <w:t>(--) Poverty is the equivalent to a thermonuclear war between Russia and the US – this systemic impact is bigger and more probable than any war</w:t>
      </w:r>
    </w:p>
    <w:p w:rsidR="00874F6D" w:rsidRDefault="00874F6D" w:rsidP="00874F6D">
      <w:r>
        <w:t xml:space="preserve">James </w:t>
      </w:r>
      <w:r w:rsidRPr="00045072">
        <w:rPr>
          <w:rStyle w:val="Style13ptBold"/>
        </w:rPr>
        <w:t xml:space="preserve">Gilligan, </w:t>
      </w:r>
      <w:r w:rsidR="00045072" w:rsidRPr="00045072">
        <w:rPr>
          <w:rStyle w:val="Style13ptBold"/>
        </w:rPr>
        <w:t>2000</w:t>
      </w:r>
      <w:r w:rsidR="00045072">
        <w:t xml:space="preserve"> </w:t>
      </w:r>
      <w:r>
        <w:t>(Department of Psychiatry at Harvard Medical School), Violence: Reflections on Our Deadliest Epidemic, 2000, p. 195-196</w:t>
      </w:r>
    </w:p>
    <w:p w:rsidR="00874F6D" w:rsidRPr="00045072" w:rsidRDefault="00874F6D" w:rsidP="00874F6D">
      <w:pPr>
        <w:rPr>
          <w:sz w:val="16"/>
        </w:rPr>
      </w:pPr>
      <w:r w:rsidRPr="00045072">
        <w:rPr>
          <w:rStyle w:val="StyleUnderline"/>
          <w:highlight w:val="yellow"/>
        </w:rPr>
        <w:t>The 14 to 18 million deaths a year caused by structural violence compare with about 100,000 deaths per year from armed conflict. Comparing this frequency of deaths from structural violence to the frequency of those caused by major military and political violence, such as World War II</w:t>
      </w:r>
      <w:r w:rsidRPr="00045072">
        <w:rPr>
          <w:sz w:val="16"/>
        </w:rPr>
        <w:t xml:space="preserve"> (an estimated 49 million military and civilian deaths, including those caused by genocide--or about eight million per year, 1935-1945), the Indonesian massacre of 1965-1966 (perhaps 575,000 deaths), the Vietnam war (possibly two million, 1954-1973), and even a hypothetical nuclear exchange between the U.S. and the U.S.S.R (232 million), </w:t>
      </w:r>
      <w:r w:rsidRPr="00045072">
        <w:rPr>
          <w:rStyle w:val="StyleUnderline"/>
          <w:highlight w:val="yellow"/>
        </w:rPr>
        <w:t>it was clear that even war cannot begin to compare with structural violence, which continues year after year. In other word, every fifteen years, on the average, as many people die because of relative poverty as would be killed in a nuclear war that caused 232 million deaths; and every single year, two to three times as many people die from poverty throughout the world as were killed by the Nazi genocide of the Jews</w:t>
      </w:r>
      <w:r w:rsidRPr="00045072">
        <w:rPr>
          <w:rStyle w:val="StyleUnderline"/>
        </w:rPr>
        <w:t xml:space="preserve"> </w:t>
      </w:r>
      <w:r w:rsidRPr="00045072">
        <w:rPr>
          <w:sz w:val="16"/>
        </w:rPr>
        <w:t xml:space="preserve">over a six-year period. </w:t>
      </w:r>
      <w:r w:rsidRPr="00045072">
        <w:rPr>
          <w:rStyle w:val="StyleUnderline"/>
          <w:highlight w:val="yellow"/>
        </w:rPr>
        <w:t>This is</w:t>
      </w:r>
      <w:r w:rsidRPr="00045072">
        <w:rPr>
          <w:sz w:val="16"/>
        </w:rPr>
        <w:t xml:space="preserve">, in effect, </w:t>
      </w:r>
      <w:r w:rsidRPr="00045072">
        <w:rPr>
          <w:rStyle w:val="StyleUnderline"/>
          <w:highlight w:val="yellow"/>
        </w:rPr>
        <w:t>the equivalent of an ongoing, unending, in fact accelerating, thermonuclear war, or genocide, perpetrated on the weak and poor every year of every decade</w:t>
      </w:r>
      <w:r w:rsidRPr="00045072">
        <w:rPr>
          <w:sz w:val="16"/>
        </w:rPr>
        <w:t>, throughout the world.</w:t>
      </w:r>
    </w:p>
    <w:p w:rsidR="00874F6D" w:rsidRDefault="000D2CBF" w:rsidP="000D2CBF">
      <w:pPr>
        <w:pStyle w:val="Heading3"/>
      </w:pPr>
      <w:bookmarkStart w:id="31" w:name="_Toc456300009"/>
      <w:r>
        <w:lastRenderedPageBreak/>
        <w:t>Impacts:  Warming Causes Ocean Acidification</w:t>
      </w:r>
      <w:bookmarkEnd w:id="31"/>
    </w:p>
    <w:p w:rsidR="00874F6D" w:rsidRDefault="00874F6D" w:rsidP="000D2CBF">
      <w:pPr>
        <w:pStyle w:val="Heading4"/>
      </w:pPr>
      <w:r>
        <w:t>A)</w:t>
      </w:r>
      <w:r>
        <w:tab/>
        <w:t>High Co2 levels cause ocean acidification—killing coral reefs:</w:t>
      </w:r>
    </w:p>
    <w:p w:rsidR="00874F6D" w:rsidRDefault="00874F6D" w:rsidP="00874F6D">
      <w:r>
        <w:t xml:space="preserve">Jeffrey </w:t>
      </w:r>
      <w:r w:rsidRPr="000D2CBF">
        <w:rPr>
          <w:rStyle w:val="Style13ptBold"/>
        </w:rPr>
        <w:t>Thaler</w:t>
      </w:r>
      <w:r w:rsidR="000D2CBF" w:rsidRPr="000D2CBF">
        <w:rPr>
          <w:rStyle w:val="Style13ptBold"/>
        </w:rPr>
        <w:t>, 2012</w:t>
      </w:r>
      <w:r>
        <w:t xml:space="preserve"> (Visiting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874F6D" w:rsidRDefault="00874F6D" w:rsidP="00874F6D">
      <w:r w:rsidRPr="000D2CBF">
        <w:rPr>
          <w:rStyle w:val="StyleUnderline"/>
          <w:highlight w:val="yellow"/>
        </w:rPr>
        <w:t>Over the past century, oceans</w:t>
      </w:r>
      <w:r>
        <w:t xml:space="preserve">, which cover 70% of the Earth’s surface, </w:t>
      </w:r>
      <w:r w:rsidRPr="000D2CBF">
        <w:rPr>
          <w:rStyle w:val="StyleUnderline"/>
          <w:highlight w:val="yellow"/>
        </w:rPr>
        <w:t>have been warming. Global sea-surface temperatures have increased about 1.3°F and the heat has penetrated almost two miles into the deep ocean</w:t>
      </w:r>
      <w:r>
        <w:t xml:space="preserve">.92 This increased warming is contributing to the destruction of seagrass meadows, causing an annual release back into the environment of 299 million tons of carbon.93 </w:t>
      </w:r>
      <w:r w:rsidRPr="000D2CBF">
        <w:rPr>
          <w:rStyle w:val="StyleUnderline"/>
          <w:highlight w:val="yellow"/>
        </w:rPr>
        <w:t>Elevated atmospheric CO2 concentrations also are leading to higher absorption of CO2 into the upper ocean, making the surface waters more acidic</w:t>
      </w:r>
      <w:r>
        <w:t xml:space="preserve"> (lower pH).94 “[O]cean chemistry currently is changing at least 100 times more rapidly than it has changed during the 650,000 years preceding our [fossil-fueled] industrial era.”95 </w:t>
      </w:r>
      <w:r w:rsidRPr="000D2CBF">
        <w:rPr>
          <w:rStyle w:val="StyleUnderline"/>
          <w:highlight w:val="yellow"/>
        </w:rPr>
        <w:t>This acidification has serious implications for the calcification rates of organisms and plants living at all levels within the global ocean. Coral reefs—habitat for over a million marine species—are collapsing, endangering more than a third of all coral species</w:t>
      </w:r>
      <w:r>
        <w:t xml:space="preserve">.96 Indeed, </w:t>
      </w:r>
      <w:r w:rsidRPr="000D2CBF">
        <w:rPr>
          <w:rStyle w:val="StyleUnderline"/>
          <w:highlight w:val="yellow"/>
        </w:rPr>
        <w:t>temperature thresholds for the majority of coral reefs worldwide are expected to be exceeded, causing mass bleaching and complete coral mortality</w:t>
      </w:r>
      <w:r>
        <w:t>.97 “[T]he productivity of plankton, krill, and marine snails, which compose the base of the ocean food-chain, [also] declines as the ocean acidifies,”98 adversely impacting populations of “everything from whales to salmon”99—species that are also are being harmed by the oceans’ warming.100</w:t>
      </w:r>
    </w:p>
    <w:p w:rsidR="00874F6D" w:rsidRDefault="00874F6D" w:rsidP="000D2CBF">
      <w:pPr>
        <w:pStyle w:val="Heading4"/>
      </w:pPr>
      <w:r>
        <w:t>B)</w:t>
      </w:r>
      <w:r>
        <w:tab/>
        <w:t>Coral reefs solve extinction</w:t>
      </w:r>
    </w:p>
    <w:p w:rsidR="00874F6D" w:rsidRDefault="00874F6D" w:rsidP="00874F6D">
      <w:r>
        <w:t xml:space="preserve">Creedence </w:t>
      </w:r>
      <w:r w:rsidRPr="000D2CBF">
        <w:rPr>
          <w:rStyle w:val="Style13ptBold"/>
        </w:rPr>
        <w:t xml:space="preserve">Gerlach, </w:t>
      </w:r>
      <w:r w:rsidR="000D2CBF" w:rsidRPr="000D2CBF">
        <w:rPr>
          <w:rStyle w:val="Style13ptBold"/>
        </w:rPr>
        <w:t>2014</w:t>
      </w:r>
      <w:r w:rsidR="000D2CBF">
        <w:t xml:space="preserve"> </w:t>
      </w:r>
      <w:r>
        <w:t xml:space="preserve">(staff writer) 5 Ways Coral Reefs Are Important to Humans, June 9, 2014.  Retrieved May 13, 2016 from http://aquaviews.net/explore-the-blue/5-ways-coral-reefs-important-humans/; </w:t>
      </w:r>
    </w:p>
    <w:p w:rsidR="00874F6D" w:rsidRPr="000D2CBF" w:rsidRDefault="00874F6D" w:rsidP="00874F6D">
      <w:pPr>
        <w:rPr>
          <w:sz w:val="16"/>
        </w:rPr>
      </w:pPr>
      <w:r w:rsidRPr="000D2CBF">
        <w:rPr>
          <w:sz w:val="16"/>
        </w:rPr>
        <w:t xml:space="preserve"> From the Great Barrier Reef to the Caribbean’s treasures, </w:t>
      </w:r>
      <w:r w:rsidRPr="000D2CBF">
        <w:rPr>
          <w:rStyle w:val="StyleUnderline"/>
          <w:highlight w:val="yellow"/>
        </w:rPr>
        <w:t>coral reefs are an integral part of ocean life</w:t>
      </w:r>
      <w:r w:rsidRPr="000D2CBF">
        <w:rPr>
          <w:sz w:val="16"/>
        </w:rPr>
        <w:t xml:space="preserve">. Not only do they attract and house an array of marine life, they also provide a place of exploration for SCUBA divers and marine scientists. Environmental consciousness is critical to keep the world’s coral reef populations healthy. From reducing ocean waste to preserving specific habitats, we hold the potential to help corals flourish even more for a healthy global ecosystem. Let’s take a look at five key ways in which coral reefs are important to humans. Fishing And Tourism Economy Reefs house a huge habitat for creatures that humans use for economic purposes. Fishing is a multimillion-dollar business, feeding the world’s population. Sea animals, including shelled organisms, provide economies with souvenir items to entice tourists. The reef itself is a tourist attraction, creating water sport economies based on snorkeling and SCUBA fees. Air Quality Corals use the dissolved carbon dioxide in the ocean water to form new reefs. This gas conversion to limestone shell controls the carbon dioxide levels in the ocean. </w:t>
      </w:r>
      <w:r w:rsidRPr="000D2CBF">
        <w:rPr>
          <w:rStyle w:val="StyleUnderline"/>
          <w:highlight w:val="yellow"/>
        </w:rPr>
        <w:t>Without coral’s activity, that gas could saturate the ocean and air mass above it. All wildlife, including humans, would be negatively affected with a higher carbon dioxide level.</w:t>
      </w:r>
      <w:r w:rsidRPr="000D2CBF">
        <w:rPr>
          <w:rStyle w:val="StyleUnderline"/>
        </w:rPr>
        <w:t xml:space="preserve"> </w:t>
      </w:r>
      <w:r w:rsidRPr="000D2CBF">
        <w:rPr>
          <w:sz w:val="16"/>
        </w:rPr>
        <w:t xml:space="preserve">Food Web Without reefs, several thousand fish species wouldn’t have a home. Because of the coral’s protective design, exposed fish would slowly dieback, creating an imbalance in the ocean’s food web. Larger fish would soon decline in population because reef fish wouldn’t be available as a food source. The reef and food web are solidly connected. coral reefsErosion Control The ocean’s powerful currents could easily erode famous beaches and shorelines without coral reefs in place. As waves strike the reefs, the water is slightly redirected and slowed down to preserve the shoreline. The currents themselves may change course permanently without reefs in place, contributing to climate change as warm and cold water mix differently across the globe. Medicines Derived From Coral Modern medicine uses the rainforest and coral reefs to expand on lifesaving drugs. </w:t>
      </w:r>
      <w:r w:rsidRPr="000D2CBF">
        <w:rPr>
          <w:rStyle w:val="StyleUnderline"/>
          <w:highlight w:val="yellow"/>
        </w:rPr>
        <w:t>Without reefs, the flora and fauna necessary for some cancer-fighting drugs wouldn’t be available. It’s crucial to keep reefs healthy to derive medicines for human survival</w:t>
      </w:r>
      <w:r w:rsidRPr="000D2CBF">
        <w:rPr>
          <w:sz w:val="16"/>
        </w:rPr>
        <w:t>.</w:t>
      </w:r>
    </w:p>
    <w:p w:rsidR="00874F6D" w:rsidRDefault="00DF38EA" w:rsidP="000D2CBF">
      <w:pPr>
        <w:pStyle w:val="Heading3"/>
      </w:pPr>
      <w:bookmarkStart w:id="32" w:name="_Toc456300010"/>
      <w:r>
        <w:lastRenderedPageBreak/>
        <w:t xml:space="preserve">Impacts:  </w:t>
      </w:r>
      <w:r w:rsidR="00874F6D">
        <w:t>Warming Causes Species Extinction</w:t>
      </w:r>
      <w:bookmarkEnd w:id="32"/>
    </w:p>
    <w:p w:rsidR="00874F6D" w:rsidRDefault="00874F6D" w:rsidP="000D2CBF">
      <w:pPr>
        <w:pStyle w:val="Heading4"/>
      </w:pPr>
      <w:r>
        <w:t>A)</w:t>
      </w:r>
      <w:r>
        <w:tab/>
        <w:t>Warming causes massive species extinction—species can’t adapt:</w:t>
      </w:r>
    </w:p>
    <w:p w:rsidR="00874F6D" w:rsidRDefault="00874F6D" w:rsidP="00874F6D">
      <w:r>
        <w:t xml:space="preserve">Jeffrey </w:t>
      </w:r>
      <w:r w:rsidRPr="000D2CBF">
        <w:rPr>
          <w:rStyle w:val="Style13ptBold"/>
        </w:rPr>
        <w:t>Thaler</w:t>
      </w:r>
      <w:r w:rsidR="000D2CBF" w:rsidRPr="000D2CBF">
        <w:rPr>
          <w:rStyle w:val="Style13ptBold"/>
        </w:rPr>
        <w:t>, 2012</w:t>
      </w:r>
      <w:r w:rsidR="000D2CBF">
        <w:t xml:space="preserve"> </w:t>
      </w:r>
      <w:r>
        <w:t xml:space="preserve">(Visiting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874F6D" w:rsidRDefault="00874F6D" w:rsidP="00874F6D">
      <w:r w:rsidRPr="000D2CBF">
        <w:rPr>
          <w:rStyle w:val="StyleUnderline"/>
          <w:highlight w:val="yellow"/>
        </w:rPr>
        <w:t>Extinctions from climate change also are expected to be significant and widespread. The IPCC</w:t>
      </w:r>
      <w:r>
        <w:t xml:space="preserve"> Fourth Assessment </w:t>
      </w:r>
      <w:r w:rsidRPr="000D2CBF">
        <w:rPr>
          <w:rStyle w:val="StyleUnderline"/>
          <w:highlight w:val="yellow"/>
        </w:rPr>
        <w:t>found that “approximately 20– 30% of plant and animal species assessed so far are likely to be at increased risk of extinction if increases in global average temperature</w:t>
      </w:r>
      <w:r>
        <w:t xml:space="preserve"> exceed 1.5– 2.5°C”101—</w:t>
      </w:r>
      <w:r w:rsidRPr="000D2CBF">
        <w:rPr>
          <w:rStyle w:val="StyleUnderline"/>
          <w:highlight w:val="yellow"/>
        </w:rPr>
        <w:t>a range likely to be exceeded in the coming decades.</w:t>
      </w:r>
      <w:r>
        <w:t xml:space="preserve"> “[</w:t>
      </w:r>
      <w:r w:rsidRPr="000D2CBF">
        <w:rPr>
          <w:rStyle w:val="StyleUnderline"/>
          <w:highlight w:val="yellow"/>
        </w:rPr>
        <w:t>R]ecent studies have linked global warming to declines in such</w:t>
      </w:r>
      <w:r>
        <w:t xml:space="preserve"> [] </w:t>
      </w:r>
      <w:r w:rsidRPr="000D2CBF">
        <w:rPr>
          <w:rStyle w:val="StyleUnderline"/>
          <w:highlight w:val="yellow"/>
        </w:rPr>
        <w:t>species</w:t>
      </w:r>
      <w:r>
        <w:t xml:space="preserve"> as [] blue crabs, penguins, gray whales, salmon, walruses, and ringed seals[; b]ird extinction rates are predicted to be as high as 38[%] in Europe and 72[%] in northeastern Australia, if global warming exceeds 2°C above pre-industrial levels.”102 Between now and 2050, Conservation International estimates that one species will face extinction every twenty minutes;103 </w:t>
      </w:r>
      <w:r w:rsidRPr="000D2CBF">
        <w:rPr>
          <w:rStyle w:val="StyleUnderline"/>
          <w:highlight w:val="yellow"/>
        </w:rPr>
        <w:t>the current extinction rate is one thousand times faster than the average during Earth’s history</w:t>
      </w:r>
      <w:r>
        <w:t xml:space="preserve">,104 </w:t>
      </w:r>
      <w:r w:rsidRPr="000D2CBF">
        <w:rPr>
          <w:rStyle w:val="StyleUnderline"/>
          <w:highlight w:val="yellow"/>
        </w:rPr>
        <w:t>in part because the climate is changing more than 100 times faster than the rate at which many species can adapt</w:t>
      </w:r>
      <w:r>
        <w:t>.105</w:t>
      </w:r>
    </w:p>
    <w:p w:rsidR="00874F6D" w:rsidRDefault="00874F6D" w:rsidP="000D2CBF">
      <w:pPr>
        <w:pStyle w:val="Heading4"/>
      </w:pPr>
      <w:r>
        <w:t>B)</w:t>
      </w:r>
      <w:r>
        <w:tab/>
        <w:t>Species extinction threatens human extinction:</w:t>
      </w:r>
    </w:p>
    <w:p w:rsidR="00874F6D" w:rsidRDefault="00874F6D" w:rsidP="00874F6D">
      <w:r>
        <w:t xml:space="preserve">Eric </w:t>
      </w:r>
      <w:r w:rsidRPr="000D2CBF">
        <w:rPr>
          <w:rStyle w:val="Style13ptBold"/>
        </w:rPr>
        <w:t xml:space="preserve">Chivian, </w:t>
      </w:r>
      <w:r w:rsidR="000D2CBF" w:rsidRPr="000D2CBF">
        <w:rPr>
          <w:rStyle w:val="Style13ptBold"/>
        </w:rPr>
        <w:t>2011</w:t>
      </w:r>
      <w:r w:rsidR="000D2CBF">
        <w:t xml:space="preserve"> </w:t>
      </w:r>
      <w:r>
        <w:t>(staff writer) Species Extinction, Biodiversity Loss and Human Health, 2011.  Retrieved May 13, 2016 from http://www.ilo.org/oshenc/part-vii/environmental-health-hazards/item/505-species-extinction-biodiversity-loss-and-human-health)</w:t>
      </w:r>
    </w:p>
    <w:p w:rsidR="00874F6D" w:rsidRPr="000D2CBF" w:rsidRDefault="00874F6D" w:rsidP="00874F6D">
      <w:pPr>
        <w:rPr>
          <w:sz w:val="16"/>
        </w:rPr>
      </w:pPr>
      <w:r w:rsidRPr="000D2CBF">
        <w:rPr>
          <w:rStyle w:val="StyleUnderline"/>
          <w:highlight w:val="yellow"/>
        </w:rPr>
        <w:t>This article examines the human health implications resulting from this widespread loss of biological diversity</w:t>
      </w:r>
      <w:r w:rsidRPr="000D2CBF">
        <w:rPr>
          <w:sz w:val="16"/>
        </w:rPr>
        <w:t xml:space="preserve">. It is the author’s belief that </w:t>
      </w:r>
      <w:r w:rsidRPr="000D2CBF">
        <w:rPr>
          <w:rStyle w:val="StyleUnderline"/>
          <w:highlight w:val="yellow"/>
        </w:rPr>
        <w:t>if people fully comprehended the effect these massive species extinctions will have - in foreclosing the possibility of understanding and treating many incurable diseases, and ultimately, perhaps, in threatening human survival - then they would recognize that the current rates of biodiversity loss represent nothing less than a slowly evolving medical emergency</w:t>
      </w:r>
      <w:r w:rsidRPr="000D2CBF">
        <w:rPr>
          <w:rStyle w:val="StyleUnderline"/>
        </w:rPr>
        <w:t xml:space="preserve"> </w:t>
      </w:r>
      <w:r w:rsidRPr="000D2CBF">
        <w:rPr>
          <w:sz w:val="16"/>
        </w:rPr>
        <w:t>and would demand that efforts to preserve species and ecosystems be given the highest priority.</w:t>
      </w:r>
    </w:p>
    <w:p w:rsidR="00874F6D" w:rsidRDefault="00874F6D" w:rsidP="000D2CBF">
      <w:pPr>
        <w:pStyle w:val="Heading4"/>
      </w:pPr>
      <w:r>
        <w:t>(--) Current levels of warming will cause massive species extinction:</w:t>
      </w:r>
    </w:p>
    <w:p w:rsidR="00874F6D" w:rsidRDefault="00874F6D" w:rsidP="00874F6D">
      <w:r>
        <w:t xml:space="preserve">Taber D. </w:t>
      </w:r>
      <w:r w:rsidRPr="000D2CBF">
        <w:rPr>
          <w:rStyle w:val="Style13ptBold"/>
        </w:rPr>
        <w:t xml:space="preserve">Allison, </w:t>
      </w:r>
      <w:r w:rsidR="000D2CBF" w:rsidRPr="000D2CBF">
        <w:rPr>
          <w:rStyle w:val="Style13ptBold"/>
        </w:rPr>
        <w:t>2014</w:t>
      </w:r>
      <w:r w:rsidR="000D2CBF">
        <w:t xml:space="preserve"> </w:t>
      </w:r>
      <w:r>
        <w:t>Terry L. Root, and Peter C. Frumhoff (American Wind Wildlife Institute, Stanford University, Union of Concerned Scientists) 2014.  Retrieved May 13, 2016 from  http://link.springer.com/article/10.1007/s10584-014-1127-y/fulltext.html</w:t>
      </w:r>
    </w:p>
    <w:p w:rsidR="00874F6D" w:rsidRPr="000D2CBF" w:rsidRDefault="00874F6D" w:rsidP="00874F6D">
      <w:pPr>
        <w:rPr>
          <w:sz w:val="16"/>
        </w:rPr>
      </w:pPr>
      <w:r w:rsidRPr="000D2CBF">
        <w:rPr>
          <w:rStyle w:val="StyleUnderline"/>
          <w:highlight w:val="yellow"/>
        </w:rPr>
        <w:t>The</w:t>
      </w:r>
      <w:r w:rsidRPr="000D2CBF">
        <w:rPr>
          <w:sz w:val="16"/>
        </w:rPr>
        <w:t xml:space="preserve"> Intergovernmental Panel on Climate Change (</w:t>
      </w:r>
      <w:r w:rsidRPr="000D2CBF">
        <w:rPr>
          <w:rStyle w:val="StyleUnderline"/>
          <w:highlight w:val="yellow"/>
        </w:rPr>
        <w:t>IPCC) reports that a “large fraction” of species around the globe “face increased extinction risk under projected climate change</w:t>
      </w:r>
      <w:r w:rsidRPr="000D2CBF">
        <w:rPr>
          <w:sz w:val="16"/>
        </w:rPr>
        <w:t xml:space="preserve"> during and beyond the 21st Century” </w:t>
      </w:r>
      <w:r w:rsidRPr="000D2CBF">
        <w:rPr>
          <w:rStyle w:val="StyleUnderline"/>
          <w:highlight w:val="yellow"/>
        </w:rPr>
        <w:t>particularly when the synergistic effects of climate change with other anthropogenic impacts such as habitat loss and fragmentation and invasive species are taken into account</w:t>
      </w:r>
      <w:r w:rsidRPr="000D2CBF">
        <w:rPr>
          <w:sz w:val="16"/>
        </w:rPr>
        <w:t xml:space="preserve">. (Scholes et al. 2014). According to the IPCC, </w:t>
      </w:r>
      <w:r w:rsidRPr="000D2CBF">
        <w:rPr>
          <w:rStyle w:val="StyleUnderline"/>
          <w:highlight w:val="yellow"/>
        </w:rPr>
        <w:t>the risk of extinction owing to climate change is projected to increase regardless of the scenario used to project future climate change, but the fraction of species at risk will be greater as the magnitude of temperature change increases.</w:t>
      </w:r>
      <w:r w:rsidRPr="000D2CBF">
        <w:rPr>
          <w:sz w:val="16"/>
        </w:rPr>
        <w:t xml:space="preserve"> For example, most of the world’s biodiversity is concentrated in the tropics. Under medium to high magnitude warming, tropical species (characteristically, with quite limited physiological tolerance to changes in climate) will experience monthly average temperatures that exceed historic bounds before 2100 (Mora et al. 2013).</w:t>
      </w:r>
    </w:p>
    <w:p w:rsidR="000D2CBF" w:rsidRDefault="000D2CBF" w:rsidP="000D2CBF">
      <w:pPr>
        <w:pStyle w:val="Heading3"/>
      </w:pPr>
      <w:bookmarkStart w:id="33" w:name="_Toc456300011"/>
      <w:r>
        <w:lastRenderedPageBreak/>
        <w:t>Impacts:  Warming—Answers to:  CO2 increases food</w:t>
      </w:r>
      <w:bookmarkEnd w:id="33"/>
    </w:p>
    <w:p w:rsidR="00874F6D" w:rsidRDefault="00874F6D" w:rsidP="000D2CBF">
      <w:pPr>
        <w:pStyle w:val="Heading4"/>
      </w:pPr>
      <w:r>
        <w:t>(--) Turn:  weeds &amp; pests will choke out agricultural crops:</w:t>
      </w:r>
    </w:p>
    <w:p w:rsidR="00874F6D" w:rsidRDefault="00874F6D" w:rsidP="00874F6D">
      <w:r>
        <w:t xml:space="preserve">Lynne </w:t>
      </w:r>
      <w:r w:rsidRPr="000D2CBF">
        <w:rPr>
          <w:rStyle w:val="Style13ptBold"/>
        </w:rPr>
        <w:t>Peeples</w:t>
      </w:r>
      <w:r w:rsidR="000D2CBF" w:rsidRPr="000D2CBF">
        <w:rPr>
          <w:rStyle w:val="Style13ptBold"/>
        </w:rPr>
        <w:t>, 2014</w:t>
      </w:r>
      <w:r w:rsidR="000D2CBF">
        <w:t xml:space="preserve"> </w:t>
      </w:r>
      <w:r>
        <w:t xml:space="preserve">(staff writer) HUFFINGTON POST, Climate Change Will Strengthen Pests, Weaken Crops, Studies Say, May 9, 2014.  Retrieved May 13, 2016 from </w:t>
      </w:r>
      <w:hyperlink w:history="1">
        <w:r>
          <w:rPr>
            <w:rStyle w:val="Hyperlink"/>
          </w:rPr>
          <w:t>http://www.huffingtonpost.com /2014/05/09/climate-change-crops-agriculture-public-health_n_5289109.html</w:t>
        </w:r>
      </w:hyperlink>
    </w:p>
    <w:p w:rsidR="00874F6D" w:rsidRPr="000D2CBF" w:rsidRDefault="00874F6D" w:rsidP="00874F6D">
      <w:pPr>
        <w:rPr>
          <w:rStyle w:val="StyleUnderline"/>
        </w:rPr>
      </w:pPr>
      <w:r w:rsidRPr="000D2CBF">
        <w:rPr>
          <w:rStyle w:val="StyleUnderline"/>
          <w:highlight w:val="yellow"/>
        </w:rPr>
        <w:t>Count weeds and insect pests among the beneficiaries of climate change. Meanwhile, the crops we need will have fewer nutrients that make them beneficial,</w:t>
      </w:r>
      <w:r w:rsidRPr="000D2CBF">
        <w:rPr>
          <w:rStyle w:val="StyleUnderline"/>
        </w:rPr>
        <w:t xml:space="preserve"> </w:t>
      </w:r>
      <w:r>
        <w:t xml:space="preserve">scientists revealed this week. </w:t>
      </w:r>
      <w:r w:rsidRPr="000D2CBF">
        <w:rPr>
          <w:rStyle w:val="StyleUnderline"/>
          <w:highlight w:val="yellow"/>
        </w:rPr>
        <w:t>At the root of the problem: Rising carbon dioxide levels, warming temperatures and more frequent extreme weather events do not treat all plants, insects and soil nutrients equally,</w:t>
      </w:r>
      <w:r w:rsidRPr="000D2CBF">
        <w:rPr>
          <w:rStyle w:val="StyleUnderline"/>
        </w:rPr>
        <w:t xml:space="preserve"> </w:t>
      </w:r>
      <w:r>
        <w:t>according to a new federal climate report and a Harvard University study. "</w:t>
      </w:r>
      <w:r w:rsidRPr="000D2CBF">
        <w:rPr>
          <w:rStyle w:val="StyleUnderline"/>
          <w:highlight w:val="yellow"/>
        </w:rPr>
        <w:t>Weeds are going to be winners under any climate change scenario that we anticipate,"</w:t>
      </w:r>
      <w:r>
        <w:t xml:space="preserve"> said Lewis Ziska, a plant physiologist at the U.S. Department of Agriculture's crop systems and global change program, and co-author of the National Climate Assessment released Tuesday. </w:t>
      </w:r>
      <w:r w:rsidRPr="000D2CBF">
        <w:rPr>
          <w:rStyle w:val="StyleUnderline"/>
          <w:highlight w:val="yellow"/>
        </w:rPr>
        <w:t>Crop-devouring insects, too, are predicted to win. Ultimately, the biggest losers may be us.</w:t>
      </w:r>
      <w:r w:rsidRPr="000D2CBF">
        <w:rPr>
          <w:rStyle w:val="StyleUnderline"/>
        </w:rPr>
        <w:t xml:space="preserve"> </w:t>
      </w:r>
    </w:p>
    <w:p w:rsidR="00874F6D" w:rsidRDefault="000D2CBF" w:rsidP="000D2CBF">
      <w:pPr>
        <w:pStyle w:val="Heading4"/>
      </w:pPr>
      <w:r>
        <w:t xml:space="preserve">(--) </w:t>
      </w:r>
      <w:r w:rsidR="00874F6D">
        <w:t>Higher CO2 benefits weeds</w:t>
      </w:r>
      <w:r>
        <w:t>—choking out critical crops</w:t>
      </w:r>
      <w:r w:rsidR="00874F6D">
        <w:t>.</w:t>
      </w:r>
    </w:p>
    <w:p w:rsidR="00874F6D" w:rsidRDefault="00874F6D" w:rsidP="00874F6D">
      <w:r>
        <w:t xml:space="preserve">Lynne </w:t>
      </w:r>
      <w:r w:rsidRPr="000D2CBF">
        <w:rPr>
          <w:rStyle w:val="Style13ptBold"/>
        </w:rPr>
        <w:t>Peeples</w:t>
      </w:r>
      <w:r w:rsidR="000D2CBF" w:rsidRPr="000D2CBF">
        <w:rPr>
          <w:rStyle w:val="Style13ptBold"/>
        </w:rPr>
        <w:t>, 2014</w:t>
      </w:r>
      <w:r w:rsidR="000D2CBF">
        <w:t xml:space="preserve"> </w:t>
      </w:r>
      <w:r>
        <w:t xml:space="preserve">(staff writer) HUFFINGTON POST, Climate Change Will Strengthen Pests, Weaken Crops, Studies Say, May 9, 2014.  Retrieved May 13, 2016 from </w:t>
      </w:r>
      <w:hyperlink w:history="1">
        <w:r>
          <w:rPr>
            <w:rStyle w:val="Hyperlink"/>
          </w:rPr>
          <w:t>http://www.huffingtonpost.com /2014/05/09/climate-change-crops-agriculture-public-health_n_5289109.html</w:t>
        </w:r>
      </w:hyperlink>
    </w:p>
    <w:p w:rsidR="00874F6D" w:rsidRDefault="00874F6D" w:rsidP="00874F6D">
      <w:r w:rsidRPr="000D2CBF">
        <w:rPr>
          <w:rStyle w:val="StyleUnderline"/>
          <w:highlight w:val="yellow"/>
        </w:rPr>
        <w:t>April was the first month in human history when carbon dioxide levels averaged greater than 400 parts per million in the atmosphere</w:t>
      </w:r>
      <w:r>
        <w:t xml:space="preserve">. It's an arbitrary but ominous milestone, according to experts, who forecast concentrations of the greenhouse gas will surpass 550 parts per million within the next 40 years. </w:t>
      </w:r>
      <w:r w:rsidRPr="000D2CBF">
        <w:rPr>
          <w:rStyle w:val="StyleUnderline"/>
          <w:highlight w:val="yellow"/>
        </w:rPr>
        <w:t>Both food crops and their weedy nemeses thrive on carbon dioxide. It's the core ingredient of photosynthesis</w:t>
      </w:r>
      <w:r>
        <w:t xml:space="preserve">, the process by which a plant coverts energy from the sun into sugar to grow. </w:t>
      </w:r>
      <w:r w:rsidRPr="000D2CBF">
        <w:rPr>
          <w:rStyle w:val="StyleUnderline"/>
          <w:highlight w:val="yellow"/>
        </w:rPr>
        <w:t>Yet some plants turn the gas into a competitive edge more efficiently than others. "A lot of our worst weeds benefit the most from high carbon dioxide," said</w:t>
      </w:r>
      <w:r>
        <w:t xml:space="preserve"> David </w:t>
      </w:r>
      <w:r w:rsidRPr="000D2CBF">
        <w:rPr>
          <w:rStyle w:val="StyleUnderline"/>
          <w:highlight w:val="yellow"/>
        </w:rPr>
        <w:t>Wolfe, an expert in climate change and plant physiology at Cornell</w:t>
      </w:r>
      <w:r>
        <w:t xml:space="preserve"> University in Ithaca, New York. What's more, </w:t>
      </w:r>
      <w:r w:rsidRPr="000D2CBF">
        <w:rPr>
          <w:rStyle w:val="StyleUnderline"/>
          <w:highlight w:val="yellow"/>
        </w:rPr>
        <w:t>many weeds are incredibly adaptive to environmental changes -- warmer temperatures</w:t>
      </w:r>
      <w:r>
        <w:t xml:space="preserve">, or extreme events such as droughts or floods -- </w:t>
      </w:r>
      <w:r w:rsidRPr="000D2CBF">
        <w:rPr>
          <w:rStyle w:val="StyleUnderline"/>
          <w:highlight w:val="yellow"/>
        </w:rPr>
        <w:t>which may help them further choke out critical crops</w:t>
      </w:r>
      <w:r>
        <w:t xml:space="preserve">, experts noted. </w:t>
      </w:r>
    </w:p>
    <w:p w:rsidR="00874F6D" w:rsidRDefault="005D3F3A" w:rsidP="000D2CBF">
      <w:pPr>
        <w:pStyle w:val="Heading4"/>
      </w:pPr>
      <w:r>
        <w:t xml:space="preserve">(--) </w:t>
      </w:r>
      <w:r w:rsidR="00874F6D">
        <w:t>Warming increases crop pests.</w:t>
      </w:r>
    </w:p>
    <w:p w:rsidR="00874F6D" w:rsidRDefault="00874F6D" w:rsidP="00874F6D">
      <w:r>
        <w:t xml:space="preserve">Lynne </w:t>
      </w:r>
      <w:r w:rsidRPr="000D2CBF">
        <w:rPr>
          <w:rStyle w:val="Style13ptBold"/>
        </w:rPr>
        <w:t>Peeples</w:t>
      </w:r>
      <w:r w:rsidR="000D2CBF" w:rsidRPr="000D2CBF">
        <w:rPr>
          <w:rStyle w:val="Style13ptBold"/>
        </w:rPr>
        <w:t>, 2014</w:t>
      </w:r>
      <w:r w:rsidR="000D2CBF">
        <w:t xml:space="preserve"> </w:t>
      </w:r>
      <w:r>
        <w:t xml:space="preserve">(staff writer) HUFFINGTON POST, Climate Change Will Strengthen Pests, Weaken Crops, Studies Say, May 9, 2014.  Retrieved May 13, 2016 from </w:t>
      </w:r>
      <w:hyperlink w:history="1">
        <w:r>
          <w:rPr>
            <w:rStyle w:val="Hyperlink"/>
          </w:rPr>
          <w:t>http://www.huffingtonpost.com /2014/05/09/climate-change-crops-agriculture-public-health_n_5289109.html</w:t>
        </w:r>
      </w:hyperlink>
    </w:p>
    <w:p w:rsidR="00874F6D" w:rsidRPr="000D2CBF" w:rsidRDefault="00874F6D" w:rsidP="00874F6D">
      <w:pPr>
        <w:rPr>
          <w:sz w:val="16"/>
        </w:rPr>
      </w:pPr>
      <w:r w:rsidRPr="000D2CBF">
        <w:rPr>
          <w:sz w:val="16"/>
        </w:rPr>
        <w:t xml:space="preserve">Insect </w:t>
      </w:r>
      <w:r w:rsidRPr="000D2CBF">
        <w:rPr>
          <w:rStyle w:val="StyleUnderline"/>
          <w:highlight w:val="yellow"/>
        </w:rPr>
        <w:t>pests, even more than weeds, thrive in warmer temperatures, which can increase the speed at which the menaces grow and reproduce, and the chances that their progeny will survive to continue feeding on and infecting crops with harmful bacteria</w:t>
      </w:r>
      <w:r w:rsidRPr="000D2CBF">
        <w:rPr>
          <w:sz w:val="16"/>
        </w:rPr>
        <w:t xml:space="preserve">, viruses and fungi. </w:t>
      </w:r>
      <w:r w:rsidRPr="000D2CBF">
        <w:rPr>
          <w:rStyle w:val="StyleUnderline"/>
          <w:highlight w:val="yellow"/>
        </w:rPr>
        <w:t>Some of the pests are already expanding into territories -</w:t>
      </w:r>
      <w:r w:rsidRPr="000D2CBF">
        <w:rPr>
          <w:sz w:val="16"/>
        </w:rPr>
        <w:t xml:space="preserve">- such as the Northeast -- </w:t>
      </w:r>
      <w:r w:rsidRPr="000D2CBF">
        <w:rPr>
          <w:rStyle w:val="StyleUnderline"/>
          <w:highlight w:val="yellow"/>
        </w:rPr>
        <w:t>that were once too cold to host them</w:t>
      </w:r>
      <w:r w:rsidRPr="000D2CBF">
        <w:rPr>
          <w:sz w:val="16"/>
        </w:rPr>
        <w:t xml:space="preserve">, Wolfe said. </w:t>
      </w:r>
    </w:p>
    <w:p w:rsidR="00874F6D" w:rsidRDefault="00874F6D" w:rsidP="000D2CBF">
      <w:pPr>
        <w:pStyle w:val="Heading4"/>
      </w:pPr>
      <w:r>
        <w:lastRenderedPageBreak/>
        <w:t xml:space="preserve">(--) Warming devastates agriculture: </w:t>
      </w:r>
    </w:p>
    <w:p w:rsidR="00874F6D" w:rsidRDefault="00874F6D" w:rsidP="00874F6D">
      <w:r>
        <w:t xml:space="preserve">Pradeep </w:t>
      </w:r>
      <w:r w:rsidRPr="000D2CBF">
        <w:rPr>
          <w:rStyle w:val="Style13ptBold"/>
        </w:rPr>
        <w:t xml:space="preserve">Kurukulasuriya, </w:t>
      </w:r>
      <w:r w:rsidR="000D2CBF" w:rsidRPr="000D2CBF">
        <w:rPr>
          <w:rStyle w:val="Style13ptBold"/>
        </w:rPr>
        <w:t>2013</w:t>
      </w:r>
      <w:r w:rsidR="000D2CBF">
        <w:t xml:space="preserve"> </w:t>
      </w:r>
      <w:r>
        <w:t>(World Bank) Climate Change and Agriculture : A Review of Impacts and Adaptations.  2013.  Retrieved May 13, 2016 from  https://openknowledge.worldbank.org/handle/10986/16616</w:t>
      </w:r>
    </w:p>
    <w:p w:rsidR="00874F6D" w:rsidRPr="000D2CBF" w:rsidRDefault="00874F6D" w:rsidP="00874F6D">
      <w:pPr>
        <w:rPr>
          <w:sz w:val="16"/>
        </w:rPr>
      </w:pPr>
      <w:r w:rsidRPr="000D2CBF">
        <w:rPr>
          <w:rStyle w:val="StyleUnderline"/>
          <w:highlight w:val="yellow"/>
        </w:rPr>
        <w:t>The vulnerability of the agricultural sector to both climate change and variability is well established</w:t>
      </w:r>
      <w:r w:rsidRPr="000D2CBF">
        <w:rPr>
          <w:sz w:val="16"/>
        </w:rPr>
        <w:t xml:space="preserve"> in the literature. </w:t>
      </w:r>
      <w:r w:rsidRPr="000D2CBF">
        <w:rPr>
          <w:rStyle w:val="StyleUnderline"/>
          <w:highlight w:val="yellow"/>
        </w:rPr>
        <w:t>The general consensus is that changes in temperature and precipitation will result in changes in land and water regimes that will subsequently affect agricultural productivity</w:t>
      </w:r>
      <w:r w:rsidRPr="000D2CBF">
        <w:rPr>
          <w:sz w:val="16"/>
        </w:rPr>
        <w:t xml:space="preserve">. Research has also shown that </w:t>
      </w:r>
      <w:r w:rsidRPr="000D2CBF">
        <w:rPr>
          <w:rStyle w:val="StyleUnderline"/>
          <w:highlight w:val="yellow"/>
        </w:rPr>
        <w:t>specifically in tropical regions</w:t>
      </w:r>
      <w:r w:rsidRPr="000D2CBF">
        <w:rPr>
          <w:sz w:val="16"/>
        </w:rPr>
        <w:t xml:space="preserve">, with many of the poorest countries, </w:t>
      </w:r>
      <w:r w:rsidRPr="000D2CBF">
        <w:rPr>
          <w:rStyle w:val="StyleUnderline"/>
          <w:highlight w:val="yellow"/>
        </w:rPr>
        <w:t>impacts on agricultural productivity are expected to be particularly harmful. The vulnerability of these countries is also especially likely to be acute in light of technological, resource, and institutional constraints</w:t>
      </w:r>
      <w:r w:rsidRPr="000D2CBF">
        <w:rPr>
          <w:sz w:val="16"/>
        </w:rPr>
        <w:t xml:space="preserve">. Although estimates suggest that global food production is likely to be robust, </w:t>
      </w:r>
      <w:r w:rsidRPr="000D2CBF">
        <w:rPr>
          <w:rStyle w:val="StyleUnderline"/>
          <w:highlight w:val="yellow"/>
        </w:rPr>
        <w:t>experts predict tropical regions will see both a reduction in agricultural yields</w:t>
      </w:r>
      <w:r w:rsidRPr="000D2CBF">
        <w:rPr>
          <w:sz w:val="16"/>
        </w:rPr>
        <w:t xml:space="preserve"> and a rise in poverty levels as livelihood opportunities for many engaged in the agricultural sector become increasingly susceptible to expected climate pressures</w:t>
      </w:r>
    </w:p>
    <w:p w:rsidR="00874F6D" w:rsidRDefault="00874F6D" w:rsidP="000D2CBF">
      <w:pPr>
        <w:pStyle w:val="Heading4"/>
      </w:pPr>
      <w:r>
        <w:t>(--) Warming risks food insecurity:</w:t>
      </w:r>
    </w:p>
    <w:p w:rsidR="00874F6D" w:rsidRDefault="00874F6D" w:rsidP="00874F6D">
      <w:r>
        <w:t xml:space="preserve">Jeffrey </w:t>
      </w:r>
      <w:r w:rsidRPr="000D2CBF">
        <w:rPr>
          <w:rStyle w:val="Style13ptBold"/>
        </w:rPr>
        <w:t>Thaler</w:t>
      </w:r>
      <w:r w:rsidR="000D2CBF" w:rsidRPr="000D2CBF">
        <w:rPr>
          <w:rStyle w:val="Style13ptBold"/>
        </w:rPr>
        <w:t>, 2012</w:t>
      </w:r>
      <w:r w:rsidR="000D2CBF">
        <w:t xml:space="preserve"> </w:t>
      </w:r>
      <w:r>
        <w:t xml:space="preserve">(Visiting Professor of Energy Policy, Law &amp; Ethics, University of Maine School of Law and School of Economics)  ENVIRONMENTAL LAW, Fiddling as the World Burns:  How Climate Change Urgently Requires a Paradigm Shift in the Permitting of Renewable Energy Projects, September 17, 2012, Accessed May 13, 2016 from http://papers.ssrn.com/sol3/papers.cfm?abstract_id=2148122, </w:t>
      </w:r>
    </w:p>
    <w:p w:rsidR="00874F6D" w:rsidRDefault="00874F6D" w:rsidP="00874F6D">
      <w:r w:rsidRPr="005D3F3A">
        <w:rPr>
          <w:rStyle w:val="StyleUnderline"/>
          <w:highlight w:val="yellow"/>
        </w:rPr>
        <w:t>Climate change thus increases food insecurity by reducing yields of grains, such as corn and wheat, through increased water scarcity</w:t>
      </w:r>
      <w:r w:rsidRPr="005D3F3A">
        <w:rPr>
          <w:rStyle w:val="StyleUnderline"/>
        </w:rPr>
        <w:t xml:space="preserve"> </w:t>
      </w:r>
      <w:r>
        <w:t xml:space="preserve">and intensification of severe hot conditions, </w:t>
      </w:r>
      <w:r w:rsidRPr="005D3F3A">
        <w:rPr>
          <w:rStyle w:val="StyleUnderline"/>
          <w:highlight w:val="yellow"/>
        </w:rPr>
        <w:t>thereby causing corn price volatility to sharply increase</w:t>
      </w:r>
      <w:r>
        <w:t xml:space="preserve">.90 </w:t>
      </w:r>
      <w:r w:rsidRPr="005D3F3A">
        <w:rPr>
          <w:rStyle w:val="StyleUnderline"/>
          <w:highlight w:val="yellow"/>
        </w:rPr>
        <w:t>Globally, the number of people living in “severely stressed” river basins will increase “by one to two billion people in the 2050s. About two-thirds of global land area is expected to experience increased water stress</w:t>
      </w:r>
      <w:r>
        <w:t>.”</w:t>
      </w:r>
    </w:p>
    <w:p w:rsidR="00874F6D" w:rsidRDefault="00874F6D" w:rsidP="005D3F3A">
      <w:pPr>
        <w:pStyle w:val="Heading4"/>
      </w:pPr>
      <w:r>
        <w:t>(--) Warming affecting key food sources:</w:t>
      </w:r>
    </w:p>
    <w:p w:rsidR="00874F6D" w:rsidRDefault="00874F6D" w:rsidP="00874F6D">
      <w:r>
        <w:t xml:space="preserve">Greg </w:t>
      </w:r>
      <w:r w:rsidRPr="005D3F3A">
        <w:rPr>
          <w:rStyle w:val="Style13ptBold"/>
        </w:rPr>
        <w:t>Ansley</w:t>
      </w:r>
      <w:r w:rsidR="005D3F3A" w:rsidRPr="005D3F3A">
        <w:rPr>
          <w:rStyle w:val="Style13ptBold"/>
        </w:rPr>
        <w:t>, 2014</w:t>
      </w:r>
      <w:r w:rsidR="005D3F3A">
        <w:t xml:space="preserve"> </w:t>
      </w:r>
      <w:r>
        <w:t xml:space="preserve">(staff writer) NEW ZEALAND HERALD, Academics warn human survival on the line.  Apr. 1, 2014.  Retrieved May 13, 2016 from </w:t>
      </w:r>
      <w:hyperlink r:id="rId30" w:history="1">
        <w:r>
          <w:rPr>
            <w:rStyle w:val="Hyperlink"/>
          </w:rPr>
          <w:t>http://www.nzherald.co.nz/world/news/article</w:t>
        </w:r>
      </w:hyperlink>
      <w:r>
        <w:t>. cfm?c_id=2&amp;objectid=11229788</w:t>
      </w:r>
    </w:p>
    <w:p w:rsidR="00874F6D" w:rsidRPr="005D3F3A" w:rsidRDefault="00874F6D" w:rsidP="00874F6D">
      <w:pPr>
        <w:rPr>
          <w:sz w:val="16"/>
        </w:rPr>
      </w:pPr>
      <w:r w:rsidRPr="005D3F3A">
        <w:rPr>
          <w:sz w:val="16"/>
        </w:rPr>
        <w:t xml:space="preserve">Food security  </w:t>
      </w:r>
      <w:r w:rsidRPr="005D3F3A">
        <w:rPr>
          <w:rStyle w:val="StyleUnderline"/>
          <w:highlight w:val="yellow"/>
        </w:rPr>
        <w:t>Crop yields have increased in general over recent decades but the rate of improvement would have been even faster had it not been for climate change. The signature of rising temperatures and heat stress are already showing on yield of wheat and maize</w:t>
      </w:r>
      <w:r w:rsidRPr="005D3F3A">
        <w:rPr>
          <w:sz w:val="16"/>
        </w:rPr>
        <w:t xml:space="preserve">, the report says. </w:t>
      </w:r>
      <w:r w:rsidRPr="005D3F3A">
        <w:rPr>
          <w:rStyle w:val="StyleUnderline"/>
          <w:highlight w:val="yellow"/>
        </w:rPr>
        <w:t>All aspects of food security are potentially affected by climate change, including food access, utilisation and price stability</w:t>
      </w:r>
      <w:r w:rsidRPr="005D3F3A">
        <w:rPr>
          <w:sz w:val="16"/>
        </w:rPr>
        <w:t>, it says.</w:t>
      </w:r>
    </w:p>
    <w:p w:rsidR="00874F6D" w:rsidRDefault="00874F6D" w:rsidP="00874F6D"/>
    <w:p w:rsidR="00874F6D" w:rsidRDefault="00DF38EA" w:rsidP="005D3F3A">
      <w:pPr>
        <w:pStyle w:val="Heading3"/>
      </w:pPr>
      <w:bookmarkStart w:id="34" w:name="_Toc456300012"/>
      <w:r>
        <w:lastRenderedPageBreak/>
        <w:t xml:space="preserve">Impacts:  </w:t>
      </w:r>
      <w:r w:rsidR="00874F6D">
        <w:t>Warming:  AT:  Oceans Check</w:t>
      </w:r>
      <w:bookmarkEnd w:id="34"/>
    </w:p>
    <w:p w:rsidR="00874F6D" w:rsidRDefault="00874F6D" w:rsidP="005D3F3A">
      <w:pPr>
        <w:pStyle w:val="Heading4"/>
      </w:pPr>
      <w:r>
        <w:t>(--) Oceans can’t keep up with warming—pace of temperature rise is increasing.</w:t>
      </w:r>
    </w:p>
    <w:p w:rsidR="00874F6D" w:rsidRDefault="00874F6D" w:rsidP="00874F6D">
      <w:r>
        <w:t xml:space="preserve">David </w:t>
      </w:r>
      <w:r w:rsidRPr="005D3F3A">
        <w:rPr>
          <w:rStyle w:val="Style13ptBold"/>
        </w:rPr>
        <w:t xml:space="preserve">Perlman, </w:t>
      </w:r>
      <w:r w:rsidR="005D3F3A" w:rsidRPr="005D3F3A">
        <w:rPr>
          <w:rStyle w:val="Style13ptBold"/>
        </w:rPr>
        <w:t>2016</w:t>
      </w:r>
      <w:r w:rsidR="005D3F3A">
        <w:t xml:space="preserve"> </w:t>
      </w:r>
      <w:r>
        <w:t xml:space="preserve">staff writer, Oceans warming quicker and deeper, scientists say, Jan. 25, 2016.  Retrieved May 13, 2016 from http://www.expressnews.com/news/bonus-content/article/Oceans-warming-quicker-and-deeper-scientists-say-6783023.php, </w:t>
      </w:r>
    </w:p>
    <w:p w:rsidR="00874F6D" w:rsidRPr="005D3F3A" w:rsidRDefault="00874F6D" w:rsidP="00874F6D">
      <w:pPr>
        <w:rPr>
          <w:sz w:val="16"/>
        </w:rPr>
      </w:pPr>
      <w:r w:rsidRPr="005D3F3A">
        <w:rPr>
          <w:sz w:val="16"/>
        </w:rPr>
        <w:t xml:space="preserve">SAN FRANCISCO — </w:t>
      </w:r>
      <w:r w:rsidRPr="005D3F3A">
        <w:rPr>
          <w:rStyle w:val="StyleUnderline"/>
          <w:highlight w:val="yellow"/>
        </w:rPr>
        <w:t>The Earth’s oceans are absorbing more and more heat from a warming world, and the pace of the temperature rise is increasing with each passing decade</w:t>
      </w:r>
      <w:r w:rsidRPr="005D3F3A">
        <w:rPr>
          <w:sz w:val="16"/>
        </w:rPr>
        <w:t xml:space="preserve">, researchers have discovered. </w:t>
      </w:r>
      <w:r w:rsidRPr="005D3F3A">
        <w:rPr>
          <w:rStyle w:val="StyleUnderline"/>
          <w:highlight w:val="yellow"/>
        </w:rPr>
        <w:t>In the past two decades alone, the oceans have taken up more than half the increase in heat created by the world’s outpouring of greenhouse gases during the entire industrial era</w:t>
      </w:r>
      <w:r w:rsidRPr="005D3F3A">
        <w:rPr>
          <w:sz w:val="16"/>
        </w:rPr>
        <w:t>, scientists at the Lawrence Livermore National Laboratory reported recently following a study of ocean temperature records dating back more than a century.</w:t>
      </w:r>
    </w:p>
    <w:p w:rsidR="00874F6D" w:rsidRDefault="00874F6D" w:rsidP="005D3F3A">
      <w:pPr>
        <w:pStyle w:val="Heading4"/>
      </w:pPr>
      <w:r>
        <w:t>(--) Oceans don’t check warming it just causes ocean acidification.</w:t>
      </w:r>
    </w:p>
    <w:p w:rsidR="00874F6D" w:rsidRDefault="00874F6D" w:rsidP="00874F6D">
      <w:r>
        <w:t xml:space="preserve">Jacqueline S. </w:t>
      </w:r>
      <w:r w:rsidRPr="005D3F3A">
        <w:rPr>
          <w:rStyle w:val="Style13ptBold"/>
        </w:rPr>
        <w:t>Rolleri</w:t>
      </w:r>
      <w:r w:rsidR="005D3F3A" w:rsidRPr="005D3F3A">
        <w:rPr>
          <w:rStyle w:val="Style13ptBold"/>
        </w:rPr>
        <w:t>, 2010</w:t>
      </w:r>
      <w:r>
        <w:t xml:space="preserve"> (law degree, Roger Williams University) ROGER WILLIAMS UNIVERSITY LAW REVIEW, Spring 2010, Retrieved from Lexis/Nexis, May 13, 2016.</w:t>
      </w:r>
    </w:p>
    <w:p w:rsidR="00874F6D" w:rsidRDefault="00874F6D" w:rsidP="00874F6D">
      <w:r w:rsidRPr="005D3F3A">
        <w:rPr>
          <w:rStyle w:val="StyleUnderline"/>
          <w:highlight w:val="yellow"/>
        </w:rPr>
        <w:t>With an ever-increasing energy demand worldwide, greenhouse gas emissions</w:t>
      </w:r>
      <w:r>
        <w:t xml:space="preserve"> from conventional energy resources such as natural gas, oil and coal </w:t>
      </w:r>
      <w:r w:rsidRPr="005D3F3A">
        <w:rPr>
          <w:rStyle w:val="StyleUnderline"/>
          <w:highlight w:val="yellow"/>
        </w:rPr>
        <w:t>continue to act as a catalyst for global warming.</w:t>
      </w:r>
      <w:r>
        <w:t xml:space="preserve"> n4 </w:t>
      </w:r>
      <w:r w:rsidRPr="005D3F3A">
        <w:rPr>
          <w:rStyle w:val="StyleUnderline"/>
          <w:highlight w:val="yellow"/>
        </w:rPr>
        <w:t>As a result, climate change is having a detrimental impact on the environment by increasing water temperatures</w:t>
      </w:r>
      <w:r>
        <w:t xml:space="preserve">, altering habitats and migratory patterns, causing sea-level rise and beach erosion, increasing vulnerability to hurricanes and floods, and causing a significant loss of coastal wetlands. n5 </w:t>
      </w:r>
      <w:r w:rsidRPr="005D3F3A">
        <w:rPr>
          <w:rStyle w:val="StyleUnderline"/>
          <w:highlight w:val="yellow"/>
        </w:rPr>
        <w:t>While the ocean is able to absorb carbon dioxide from the atmosphere and thereby help mitigate climate change, such absorption leads to ocean acidification, which threatens marine species and the marine ecosystem</w:t>
      </w:r>
      <w:r>
        <w:t>. n6</w:t>
      </w:r>
    </w:p>
    <w:p w:rsidR="00874F6D" w:rsidRDefault="00874F6D" w:rsidP="005D3F3A">
      <w:pPr>
        <w:pStyle w:val="Heading4"/>
      </w:pPr>
      <w:r>
        <w:t>(--) The impact is extinction.</w:t>
      </w:r>
    </w:p>
    <w:p w:rsidR="00874F6D" w:rsidRDefault="00874F6D" w:rsidP="00874F6D">
      <w:r w:rsidRPr="005D3F3A">
        <w:rPr>
          <w:rStyle w:val="Style13ptBold"/>
        </w:rPr>
        <w:t>Marine Ecosystems Services Partnership, 2014</w:t>
      </w:r>
      <w:r>
        <w:t>.  Retrieved May 13, 2016 from http://marineecosystemservices.org/node/12519,</w:t>
      </w:r>
    </w:p>
    <w:p w:rsidR="00874F6D" w:rsidRPr="005D3F3A" w:rsidRDefault="00874F6D" w:rsidP="00874F6D">
      <w:pPr>
        <w:rPr>
          <w:sz w:val="16"/>
        </w:rPr>
      </w:pPr>
      <w:r w:rsidRPr="005D3F3A">
        <w:rPr>
          <w:rStyle w:val="StyleUnderline"/>
          <w:highlight w:val="yellow"/>
        </w:rPr>
        <w:t>The scientific community and policy makers recognize marine and coastal ecosystem</w:t>
      </w:r>
      <w:r w:rsidRPr="005D3F3A">
        <w:rPr>
          <w:sz w:val="16"/>
        </w:rPr>
        <w:t xml:space="preserve"> services (MCES) </w:t>
      </w:r>
      <w:r w:rsidRPr="005D3F3A">
        <w:rPr>
          <w:rStyle w:val="StyleUnderline"/>
          <w:highlight w:val="yellow"/>
        </w:rPr>
        <w:t>as extremely important for human survival</w:t>
      </w:r>
      <w:r w:rsidRPr="005D3F3A">
        <w:rPr>
          <w:sz w:val="16"/>
        </w:rPr>
        <w:t>. Peer reviewed assessments to date, however, have used a variety of terms and classifications for ES which have caused confusion and misinterpretation of the results and hindered communication among involved parties. The European Commission’s Joint Research Centre research group has reviewed the scientific literature to assess the state of the art of existing MCES assessments, identify gaps and limitations, and propose ways forward. A wide variety of methodologies, terminologies, and ES classification systems were identified. Based on the existing approaches, the research group also identified the main research gaps, proposed an integrated ES classification system, and gave clear definitions of ES tailored to the marine environment. This webinar will demonstrate this work and will go beyond the scientific component by exploring potential practical implications. We will discuss the applicability of the integrated MCES classification system for systematically organizing MCES information and enabling interoperability among existing MCES online platforms. Learn more about this project at http://ges.jrc.ec.europa.eu</w:t>
      </w:r>
    </w:p>
    <w:p w:rsidR="00874F6D" w:rsidRDefault="00DF38EA" w:rsidP="005D3F3A">
      <w:pPr>
        <w:pStyle w:val="Heading3"/>
      </w:pPr>
      <w:bookmarkStart w:id="35" w:name="_Toc456300013"/>
      <w:r>
        <w:lastRenderedPageBreak/>
        <w:t xml:space="preserve">Impacts:  </w:t>
      </w:r>
      <w:r w:rsidR="00874F6D">
        <w:t>Warming:  AT:  Models Bad</w:t>
      </w:r>
      <w:bookmarkEnd w:id="35"/>
    </w:p>
    <w:p w:rsidR="00874F6D" w:rsidRDefault="00874F6D" w:rsidP="00D86515">
      <w:pPr>
        <w:pStyle w:val="Heading4"/>
      </w:pPr>
      <w:r>
        <w:t xml:space="preserve"> (--) Climate Models Accurate</w:t>
      </w:r>
    </w:p>
    <w:p w:rsidR="00874F6D" w:rsidRDefault="00874F6D" w:rsidP="00874F6D">
      <w:r>
        <w:t xml:space="preserve">Dana </w:t>
      </w:r>
      <w:r w:rsidRPr="00D86515">
        <w:rPr>
          <w:rStyle w:val="Style13ptBold"/>
        </w:rPr>
        <w:t>Nuccitelli,</w:t>
      </w:r>
      <w:r w:rsidR="00D86515" w:rsidRPr="00D86515">
        <w:rPr>
          <w:rStyle w:val="Style13ptBold"/>
        </w:rPr>
        <w:t xml:space="preserve"> 2014</w:t>
      </w:r>
      <w:r>
        <w:t xml:space="preserve"> (environmental scientist), Climate models accurately predicted global warming when reflecting natural ocean cycles, July 21, 2014.  Retrieved May 13, 2016 from http://www.theguardian.com/environment/climate-consensus-97-per-cent/2014/jul/21/realistic-climate-models-accurately-predicted-global-warming</w:t>
      </w:r>
    </w:p>
    <w:p w:rsidR="00874F6D" w:rsidRDefault="00874F6D" w:rsidP="00874F6D">
      <w:r w:rsidRPr="00964012">
        <w:rPr>
          <w:rStyle w:val="StyleUnderline"/>
          <w:highlight w:val="yellow"/>
        </w:rPr>
        <w:t>The claim that climate models are unreliable is the 6th-most popular contrarian myth</w:t>
      </w:r>
      <w:r>
        <w:t xml:space="preserve">. The argument is generally based on the claim that climate models didn't predict the slowdown in global surface warming over the past 15 years. That's in large part because during that time, we've predominantly experienced La Niña conditions. Climate modelers couldn't predict that ahead of time, but </w:t>
      </w:r>
      <w:r w:rsidRPr="00964012">
        <w:rPr>
          <w:rStyle w:val="StyleUnderline"/>
          <w:highlight w:val="yellow"/>
        </w:rPr>
        <w:t>the models that happened to accurately simulate those conditions also accurately predicted the amount of global surface warming we've experienced. Yu</w:t>
      </w:r>
      <w:r>
        <w:t xml:space="preserve"> Kosaka </w:t>
      </w:r>
      <w:r w:rsidRPr="00964012">
        <w:rPr>
          <w:rStyle w:val="StyleUnderline"/>
          <w:highlight w:val="yellow"/>
        </w:rPr>
        <w:t>and Shang-Ping</w:t>
      </w:r>
      <w:r>
        <w:t xml:space="preserve"> Xie </w:t>
      </w:r>
      <w:r w:rsidRPr="00964012">
        <w:rPr>
          <w:rStyle w:val="StyleUnderline"/>
          <w:highlight w:val="yellow"/>
        </w:rPr>
        <w:t>from the Scripps Institution of Oceanography</w:t>
      </w:r>
      <w:r>
        <w:t xml:space="preserve"> published a paper in Nature last year taking a similar approach to that of Risbey and colleagues. In that study, </w:t>
      </w:r>
      <w:r w:rsidRPr="00964012">
        <w:rPr>
          <w:rStyle w:val="StyleUnderline"/>
          <w:highlight w:val="yellow"/>
        </w:rPr>
        <w:t>the authors ran climate model simulations in which they incorporated the observed Pacific Ocean sea surface temperature changes, essentially forcing the models to accurately reflect the influence from these ocean cycles. When they did that, the authors found that the models simulated the observed global surface temperature changes remarkably well</w:t>
      </w:r>
      <w:r>
        <w:t xml:space="preserve">. </w:t>
      </w:r>
    </w:p>
    <w:p w:rsidR="00874F6D" w:rsidRDefault="00964012" w:rsidP="00964012">
      <w:pPr>
        <w:pStyle w:val="Heading4"/>
      </w:pPr>
      <w:r>
        <w:t xml:space="preserve">(--) </w:t>
      </w:r>
      <w:r w:rsidR="00874F6D">
        <w:t>Climate models are accurate and predict rapid warming.</w:t>
      </w:r>
    </w:p>
    <w:p w:rsidR="00874F6D" w:rsidRDefault="00874F6D" w:rsidP="00874F6D">
      <w:r>
        <w:t xml:space="preserve">Dana </w:t>
      </w:r>
      <w:r w:rsidRPr="00964012">
        <w:rPr>
          <w:rStyle w:val="Style13ptBold"/>
        </w:rPr>
        <w:t xml:space="preserve">Nuccitelli, </w:t>
      </w:r>
      <w:r w:rsidR="00964012" w:rsidRPr="00964012">
        <w:rPr>
          <w:rStyle w:val="Style13ptBold"/>
        </w:rPr>
        <w:t>2014</w:t>
      </w:r>
      <w:r w:rsidR="00964012">
        <w:t xml:space="preserve"> </w:t>
      </w:r>
      <w:r>
        <w:t>(environmental scientist), Climate models accurately predicted global warming when reflecting natural ocean cycles, July 21, 2014.  Retrieved May 13, 2016 from http://www.theguardian.com/environment/climate-consensus-97-per-cent/2014/jul/21/realistic-climate-models-accurately-predicted-global-warming</w:t>
      </w:r>
    </w:p>
    <w:p w:rsidR="00874F6D" w:rsidRDefault="00874F6D" w:rsidP="00874F6D">
      <w:r>
        <w:t xml:space="preserve">It's unfortunate that in the meantime, </w:t>
      </w:r>
      <w:r w:rsidRPr="00964012">
        <w:rPr>
          <w:rStyle w:val="StyleUnderline"/>
          <w:highlight w:val="yellow"/>
        </w:rPr>
        <w:t>people who don't understand how the climate or modeling work have used the surface warming slowdown to incorrectly argue that climate models aren't reliable and that global warming is nothing to worry about. This new study shows once again that climate models are indeed reliable, and if we don't soon act to slow down human-caused global warming</w:t>
      </w:r>
      <w:r>
        <w:t xml:space="preserve"> and the risks it poses, </w:t>
      </w:r>
      <w:r w:rsidRPr="00964012">
        <w:rPr>
          <w:rStyle w:val="StyleUnderline"/>
          <w:highlight w:val="yellow"/>
        </w:rPr>
        <w:t>we're likely headed for a very bleak future</w:t>
      </w:r>
      <w:r>
        <w:t>.</w:t>
      </w:r>
    </w:p>
    <w:p w:rsidR="00874F6D" w:rsidRDefault="00874F6D" w:rsidP="00874F6D"/>
    <w:p w:rsidR="00874F6D" w:rsidRDefault="00874F6D" w:rsidP="00874F6D"/>
    <w:p w:rsidR="00874F6D" w:rsidRDefault="00924AA0" w:rsidP="00924AA0">
      <w:pPr>
        <w:pStyle w:val="Heading3"/>
      </w:pPr>
      <w:bookmarkStart w:id="36" w:name="_Toc456300014"/>
      <w:r>
        <w:lastRenderedPageBreak/>
        <w:t>Impacts--Warming:  AT:  Adaptation</w:t>
      </w:r>
      <w:bookmarkEnd w:id="36"/>
    </w:p>
    <w:p w:rsidR="00874F6D" w:rsidRDefault="00924AA0" w:rsidP="00924AA0">
      <w:pPr>
        <w:pStyle w:val="Heading4"/>
      </w:pPr>
      <w:r>
        <w:t xml:space="preserve">(--) </w:t>
      </w:r>
      <w:r w:rsidR="00874F6D">
        <w:t>Warming undermines adaptation efforts</w:t>
      </w:r>
      <w:r>
        <w:t>—risks conflict</w:t>
      </w:r>
      <w:r w:rsidR="00874F6D">
        <w:t>.</w:t>
      </w:r>
    </w:p>
    <w:p w:rsidR="00874F6D" w:rsidRDefault="00874F6D" w:rsidP="00874F6D">
      <w:r>
        <w:t xml:space="preserve">Michael T. </w:t>
      </w:r>
      <w:r w:rsidRPr="00924AA0">
        <w:rPr>
          <w:rStyle w:val="Style13ptBold"/>
        </w:rPr>
        <w:t xml:space="preserve">Klare, </w:t>
      </w:r>
      <w:r w:rsidR="00924AA0" w:rsidRPr="00924AA0">
        <w:rPr>
          <w:rStyle w:val="Style13ptBold"/>
        </w:rPr>
        <w:t>2015</w:t>
      </w:r>
      <w:r w:rsidR="00924AA0">
        <w:t xml:space="preserve"> </w:t>
      </w:r>
      <w:r>
        <w:t xml:space="preserve">(Five Colleges professor of Peace and World Security Studies) THE NATION, The Future of Climate Change Is Widespread Civil War, Nov. 3, 2015.  Retrieved May 13, 2016 from </w:t>
      </w:r>
      <w:hyperlink r:id="rId31" w:history="1">
        <w:r>
          <w:rPr>
            <w:rStyle w:val="Hyperlink"/>
          </w:rPr>
          <w:t>http://www.thenation.com/article/the-future-of-climate-change-is-widespread-civil-war/</w:t>
        </w:r>
      </w:hyperlink>
    </w:p>
    <w:p w:rsidR="00874F6D" w:rsidRDefault="00874F6D" w:rsidP="00874F6D">
      <w:r>
        <w:t xml:space="preserve">As the IPCC report points out, </w:t>
      </w:r>
      <w:r w:rsidRPr="00924AA0">
        <w:rPr>
          <w:rStyle w:val="StyleUnderline"/>
          <w:highlight w:val="yellow"/>
        </w:rPr>
        <w:t>enormous pressure will be put upon often weak state institutions to adjust to climate change</w:t>
      </w:r>
      <w:r>
        <w:t xml:space="preserve"> and aid those in desperate need of emergency food, shelter, and other necessities. “</w:t>
      </w:r>
      <w:r w:rsidRPr="00924AA0">
        <w:rPr>
          <w:rStyle w:val="StyleUnderline"/>
          <w:highlight w:val="yellow"/>
        </w:rPr>
        <w:t>Increased human insecurity</w:t>
      </w:r>
      <w:r>
        <w:t>,” the report says, “</w:t>
      </w:r>
      <w:r w:rsidRPr="00924AA0">
        <w:rPr>
          <w:rStyle w:val="StyleUnderline"/>
          <w:highlight w:val="yellow"/>
        </w:rPr>
        <w:t>may coincide with a decline in the capacity of states to conduct effective adaptation efforts, thus creating the circumstances in which there is greater potential for violent conflict</w:t>
      </w:r>
      <w:r>
        <w:t>.”</w:t>
      </w:r>
    </w:p>
    <w:p w:rsidR="00357DD0" w:rsidRDefault="00357DD0" w:rsidP="00357DD0">
      <w:pPr>
        <w:pStyle w:val="Heading3"/>
      </w:pPr>
      <w:bookmarkStart w:id="37" w:name="_Toc456300015"/>
      <w:r>
        <w:lastRenderedPageBreak/>
        <w:t>Impacts—AT:  Chinese Economic Collapse Bad</w:t>
      </w:r>
      <w:bookmarkEnd w:id="37"/>
    </w:p>
    <w:p w:rsidR="00357DD0" w:rsidRDefault="00357DD0" w:rsidP="00357DD0">
      <w:pPr>
        <w:pStyle w:val="Heading4"/>
      </w:pPr>
      <w:r>
        <w:t>(--) There’s no uniqueness for the turn--China’s economy will decline, but not collapse now:</w:t>
      </w:r>
    </w:p>
    <w:p w:rsidR="00357DD0" w:rsidRDefault="00357DD0" w:rsidP="00357DD0">
      <w:r>
        <w:t xml:space="preserve">Arthur R </w:t>
      </w:r>
      <w:r w:rsidRPr="0004135D">
        <w:rPr>
          <w:rStyle w:val="Style13ptBold"/>
        </w:rPr>
        <w:t>Kroeber, 2016</w:t>
      </w:r>
      <w:r>
        <w:t xml:space="preserve"> (Brookings Institution), FINANCIAL REVIEW, China's economic future may be surprisingly sleepy, Apr. 19, 2016, Retrieved Apr. 21, 2016 from http://www.afr.com/opinion/chinas-economic-future-may-be-surprisingly-sleepy-20160419-go9oyb</w:t>
      </w:r>
    </w:p>
    <w:p w:rsidR="00357DD0" w:rsidRDefault="00357DD0" w:rsidP="00357DD0">
      <w:r>
        <w:t xml:space="preserve">In fact, </w:t>
      </w:r>
      <w:r w:rsidRPr="0004135D">
        <w:rPr>
          <w:rStyle w:val="StyleUnderline"/>
          <w:highlight w:val="yellow"/>
        </w:rPr>
        <w:t>the likeliest scenario is far less dramatic. Rather than curing its economic woes and cementing its position as an economic superpower, or suffering a devastating collapse, China looks set to spend the next decade in genteel decline, much as Japan has since the 1990s</w:t>
      </w:r>
      <w:r>
        <w:t xml:space="preserve">.  </w:t>
      </w:r>
    </w:p>
    <w:p w:rsidR="00357DD0" w:rsidRPr="00357DD0" w:rsidRDefault="00357DD0" w:rsidP="00357DD0"/>
    <w:p w:rsidR="00874F6D" w:rsidRDefault="00874F6D" w:rsidP="00874F6D">
      <w:pPr>
        <w:pStyle w:val="Heading1"/>
      </w:pPr>
      <w:bookmarkStart w:id="38" w:name="_Toc456300016"/>
      <w:r>
        <w:lastRenderedPageBreak/>
        <w:t>Warming DA Answers</w:t>
      </w:r>
      <w:bookmarkEnd w:id="38"/>
    </w:p>
    <w:p w:rsidR="00357DD0" w:rsidRDefault="00357DD0" w:rsidP="00357DD0">
      <w:pPr>
        <w:pStyle w:val="Heading2"/>
      </w:pPr>
      <w:bookmarkStart w:id="39" w:name="_Toc456300017"/>
      <w:r>
        <w:lastRenderedPageBreak/>
        <w:t>Uniqueness Answers</w:t>
      </w:r>
      <w:bookmarkEnd w:id="39"/>
    </w:p>
    <w:p w:rsidR="00045072" w:rsidRDefault="00045072" w:rsidP="00045072">
      <w:pPr>
        <w:pStyle w:val="Heading3"/>
      </w:pPr>
      <w:bookmarkStart w:id="40" w:name="_Toc456300018"/>
      <w:r>
        <w:lastRenderedPageBreak/>
        <w:t>China Econ Up---Growth</w:t>
      </w:r>
      <w:bookmarkEnd w:id="40"/>
    </w:p>
    <w:p w:rsidR="00045072" w:rsidRDefault="00045072" w:rsidP="00045072">
      <w:pPr>
        <w:pStyle w:val="Heading4"/>
      </w:pPr>
      <w:r>
        <w:t>Chinese econ’s up and steady---</w:t>
      </w:r>
      <w:r w:rsidRPr="00866D65">
        <w:rPr>
          <w:u w:val="single"/>
        </w:rPr>
        <w:t>macroeconomic policy</w:t>
      </w:r>
      <w:r>
        <w:t xml:space="preserve"> and </w:t>
      </w:r>
      <w:r w:rsidRPr="00866D65">
        <w:rPr>
          <w:u w:val="single"/>
        </w:rPr>
        <w:t>manufacturing</w:t>
      </w:r>
      <w:r>
        <w:t xml:space="preserve"> keep growth stable</w:t>
      </w:r>
    </w:p>
    <w:p w:rsidR="00045072" w:rsidRDefault="00045072" w:rsidP="00045072">
      <w:r w:rsidRPr="00866D65">
        <w:rPr>
          <w:rStyle w:val="Style13ptBold"/>
        </w:rPr>
        <w:t>Asia One, 7-9</w:t>
      </w:r>
      <w:r>
        <w:t xml:space="preserve"> – China Daily News Network, 7-9-2016, “China's economic growth stable, meets expectations, Xi Jinping says”, AsiaOne Business, http://business.asiaone.com/news/chinas-economic-growth-stable-meets-expectations-xi-jinping-says</w:t>
      </w:r>
    </w:p>
    <w:p w:rsidR="00045072" w:rsidRDefault="00045072" w:rsidP="00045072">
      <w:r w:rsidRPr="00866D65">
        <w:rPr>
          <w:rStyle w:val="StyleUnderline"/>
          <w:highlight w:val="green"/>
        </w:rPr>
        <w:t>China's</w:t>
      </w:r>
      <w:r w:rsidRPr="00996407">
        <w:rPr>
          <w:rStyle w:val="StyleUnderline"/>
        </w:rPr>
        <w:t xml:space="preserve"> economic </w:t>
      </w:r>
      <w:r w:rsidRPr="00866D65">
        <w:rPr>
          <w:rStyle w:val="StyleUnderline"/>
          <w:highlight w:val="green"/>
        </w:rPr>
        <w:t>growth is</w:t>
      </w:r>
      <w:r w:rsidRPr="00996407">
        <w:rPr>
          <w:rStyle w:val="StyleUnderline"/>
        </w:rPr>
        <w:t xml:space="preserve"> "basically </w:t>
      </w:r>
      <w:r w:rsidRPr="00866D65">
        <w:rPr>
          <w:rStyle w:val="Emphasis"/>
          <w:highlight w:val="green"/>
        </w:rPr>
        <w:t>stable</w:t>
      </w:r>
      <w:r w:rsidRPr="00866D65">
        <w:rPr>
          <w:rStyle w:val="StyleUnderline"/>
          <w:highlight w:val="green"/>
        </w:rPr>
        <w:t xml:space="preserve"> and </w:t>
      </w:r>
      <w:r w:rsidRPr="00866D65">
        <w:rPr>
          <w:rStyle w:val="Emphasis"/>
          <w:highlight w:val="green"/>
        </w:rPr>
        <w:t>in line with expectations</w:t>
      </w:r>
      <w:r w:rsidRPr="00996407">
        <w:rPr>
          <w:rStyle w:val="StyleUnderline"/>
        </w:rPr>
        <w:t>",</w:t>
      </w:r>
      <w:r>
        <w:t xml:space="preserve"> President Xi Jinping said at a meeting with Chinese economists in Beijing on Friday.</w:t>
      </w:r>
    </w:p>
    <w:p w:rsidR="00045072" w:rsidRDefault="00045072" w:rsidP="00045072">
      <w:r w:rsidRPr="00866D65">
        <w:rPr>
          <w:rStyle w:val="StyleUnderline"/>
          <w:highlight w:val="green"/>
        </w:rPr>
        <w:t>The country will</w:t>
      </w:r>
      <w:r w:rsidRPr="00996407">
        <w:rPr>
          <w:rStyle w:val="StyleUnderline"/>
        </w:rPr>
        <w:t xml:space="preserve"> firmly </w:t>
      </w:r>
      <w:r w:rsidRPr="00866D65">
        <w:rPr>
          <w:rStyle w:val="StyleUnderline"/>
          <w:highlight w:val="green"/>
        </w:rPr>
        <w:t>push ahead with</w:t>
      </w:r>
      <w:r>
        <w:t xml:space="preserve"> the </w:t>
      </w:r>
      <w:r w:rsidRPr="00996407">
        <w:rPr>
          <w:rStyle w:val="StyleUnderline"/>
        </w:rPr>
        <w:t xml:space="preserve">supply-side </w:t>
      </w:r>
      <w:r w:rsidRPr="00866D65">
        <w:rPr>
          <w:rStyle w:val="StyleUnderline"/>
          <w:highlight w:val="green"/>
        </w:rPr>
        <w:t>structural reform and</w:t>
      </w:r>
      <w:r>
        <w:t xml:space="preserve"> continue to implement prudent </w:t>
      </w:r>
      <w:r w:rsidRPr="00866D65">
        <w:rPr>
          <w:rStyle w:val="StyleUnderline"/>
          <w:highlight w:val="green"/>
        </w:rPr>
        <w:t>monetary and</w:t>
      </w:r>
      <w:r>
        <w:t xml:space="preserve"> proactive </w:t>
      </w:r>
      <w:r w:rsidRPr="00866D65">
        <w:rPr>
          <w:rStyle w:val="StyleUnderline"/>
          <w:highlight w:val="green"/>
        </w:rPr>
        <w:t>fiscal policies</w:t>
      </w:r>
      <w:r>
        <w:t>, he said.</w:t>
      </w:r>
    </w:p>
    <w:p w:rsidR="00045072" w:rsidRDefault="00045072" w:rsidP="00045072">
      <w:r>
        <w:t xml:space="preserve">But the transition from old to new economic growth engines will take some time, although </w:t>
      </w:r>
      <w:r w:rsidRPr="00866D65">
        <w:rPr>
          <w:rStyle w:val="StyleUnderline"/>
          <w:highlight w:val="green"/>
        </w:rPr>
        <w:t>new growth engines</w:t>
      </w:r>
      <w:r w:rsidRPr="00996407">
        <w:rPr>
          <w:rStyle w:val="StyleUnderline"/>
        </w:rPr>
        <w:t xml:space="preserve"> are playing an </w:t>
      </w:r>
      <w:r w:rsidRPr="00866D65">
        <w:rPr>
          <w:rStyle w:val="StyleUnderline"/>
          <w:highlight w:val="green"/>
        </w:rPr>
        <w:t>increasingly</w:t>
      </w:r>
      <w:r w:rsidRPr="00996407">
        <w:rPr>
          <w:rStyle w:val="StyleUnderline"/>
        </w:rPr>
        <w:t xml:space="preserve"> larger role in </w:t>
      </w:r>
      <w:r w:rsidRPr="00866D65">
        <w:rPr>
          <w:rStyle w:val="StyleUnderline"/>
          <w:highlight w:val="green"/>
        </w:rPr>
        <w:t>boost</w:t>
      </w:r>
      <w:r w:rsidRPr="00996407">
        <w:rPr>
          <w:rStyle w:val="StyleUnderline"/>
        </w:rPr>
        <w:t xml:space="preserve">ing </w:t>
      </w:r>
      <w:r w:rsidRPr="00866D65">
        <w:rPr>
          <w:rStyle w:val="StyleUnderline"/>
          <w:highlight w:val="green"/>
        </w:rPr>
        <w:t>growth</w:t>
      </w:r>
      <w:r>
        <w:t>, he said.</w:t>
      </w:r>
    </w:p>
    <w:p w:rsidR="00045072" w:rsidRDefault="00045072" w:rsidP="00045072">
      <w:r w:rsidRPr="00996407">
        <w:rPr>
          <w:rStyle w:val="StyleUnderline"/>
        </w:rPr>
        <w:t xml:space="preserve">The </w:t>
      </w:r>
      <w:r w:rsidRPr="00866D65">
        <w:rPr>
          <w:rStyle w:val="Emphasis"/>
          <w:highlight w:val="green"/>
        </w:rPr>
        <w:t>sound long-term economic fundamentals</w:t>
      </w:r>
      <w:r w:rsidRPr="00866D65">
        <w:rPr>
          <w:rStyle w:val="StyleUnderline"/>
          <w:highlight w:val="green"/>
        </w:rPr>
        <w:t xml:space="preserve"> remain </w:t>
      </w:r>
      <w:r w:rsidRPr="00866D65">
        <w:rPr>
          <w:rStyle w:val="Emphasis"/>
          <w:highlight w:val="green"/>
        </w:rPr>
        <w:t>unchanged</w:t>
      </w:r>
      <w:r>
        <w:t xml:space="preserve">, </w:t>
      </w:r>
      <w:r w:rsidRPr="00996407">
        <w:rPr>
          <w:rStyle w:val="StyleUnderline"/>
        </w:rPr>
        <w:t xml:space="preserve">and the economy still has </w:t>
      </w:r>
      <w:r w:rsidRPr="00996407">
        <w:rPr>
          <w:rStyle w:val="Emphasis"/>
        </w:rPr>
        <w:t xml:space="preserve">good </w:t>
      </w:r>
      <w:r w:rsidRPr="00866D65">
        <w:rPr>
          <w:rStyle w:val="Emphasis"/>
          <w:highlight w:val="green"/>
        </w:rPr>
        <w:t>resilience</w:t>
      </w:r>
      <w:r w:rsidRPr="00996407">
        <w:rPr>
          <w:rStyle w:val="StyleUnderline"/>
        </w:rPr>
        <w:t xml:space="preserve"> and </w:t>
      </w:r>
      <w:r w:rsidRPr="00996407">
        <w:rPr>
          <w:rStyle w:val="Emphasis"/>
        </w:rPr>
        <w:t>big potentials</w:t>
      </w:r>
      <w:r>
        <w:t xml:space="preserve">, Xi said, </w:t>
      </w:r>
      <w:r w:rsidRPr="00866D65">
        <w:rPr>
          <w:rStyle w:val="StyleUnderline"/>
          <w:highlight w:val="green"/>
        </w:rPr>
        <w:t>provid</w:t>
      </w:r>
      <w:r w:rsidRPr="00996407">
        <w:rPr>
          <w:rStyle w:val="StyleUnderline"/>
        </w:rPr>
        <w:t xml:space="preserve">ing room </w:t>
      </w:r>
      <w:r w:rsidRPr="00866D65">
        <w:rPr>
          <w:rStyle w:val="StyleUnderline"/>
          <w:highlight w:val="green"/>
        </w:rPr>
        <w:t>for coping with</w:t>
      </w:r>
      <w:r w:rsidRPr="00996407">
        <w:rPr>
          <w:rStyle w:val="StyleUnderline"/>
        </w:rPr>
        <w:t xml:space="preserve"> the </w:t>
      </w:r>
      <w:r w:rsidRPr="00866D65">
        <w:rPr>
          <w:rStyle w:val="StyleUnderline"/>
          <w:highlight w:val="green"/>
        </w:rPr>
        <w:t>current</w:t>
      </w:r>
      <w:r w:rsidRPr="00996407">
        <w:rPr>
          <w:rStyle w:val="StyleUnderline"/>
        </w:rPr>
        <w:t xml:space="preserve"> challenge of economic </w:t>
      </w:r>
      <w:r w:rsidRPr="00866D65">
        <w:rPr>
          <w:rStyle w:val="StyleUnderline"/>
          <w:highlight w:val="green"/>
        </w:rPr>
        <w:t>slowdown</w:t>
      </w:r>
      <w:r>
        <w:t>. The economic restructuring process remains on track, he added.</w:t>
      </w:r>
    </w:p>
    <w:p w:rsidR="00045072" w:rsidRDefault="00045072" w:rsidP="00045072">
      <w:r w:rsidRPr="00996407">
        <w:rPr>
          <w:rStyle w:val="StyleUnderline"/>
        </w:rPr>
        <w:t>Policymakers will use</w:t>
      </w:r>
      <w:r>
        <w:t xml:space="preserve"> stable </w:t>
      </w:r>
      <w:r w:rsidRPr="00866D65">
        <w:rPr>
          <w:rStyle w:val="StyleUnderline"/>
          <w:highlight w:val="green"/>
        </w:rPr>
        <w:t>macro</w:t>
      </w:r>
      <w:r w:rsidRPr="00866D65">
        <w:t xml:space="preserve">economic </w:t>
      </w:r>
      <w:r w:rsidRPr="00866D65">
        <w:rPr>
          <w:rStyle w:val="StyleUnderline"/>
        </w:rPr>
        <w:t>policies</w:t>
      </w:r>
      <w:r w:rsidRPr="00866D65">
        <w:t xml:space="preserve"> to anchor social expectations </w:t>
      </w:r>
      <w:r w:rsidRPr="00EB574C">
        <w:rPr>
          <w:rStyle w:val="StyleUnderline"/>
          <w:highlight w:val="green"/>
        </w:rPr>
        <w:t>and</w:t>
      </w:r>
      <w:r w:rsidRPr="00866D65">
        <w:rPr>
          <w:rStyle w:val="StyleUnderline"/>
        </w:rPr>
        <w:t xml:space="preserve"> use</w:t>
      </w:r>
      <w:r w:rsidRPr="00866D65">
        <w:t xml:space="preserve"> major </w:t>
      </w:r>
      <w:r w:rsidRPr="00EB574C">
        <w:rPr>
          <w:rStyle w:val="StyleUnderline"/>
          <w:highlight w:val="green"/>
        </w:rPr>
        <w:t>reform measures</w:t>
      </w:r>
      <w:r w:rsidRPr="00996407">
        <w:rPr>
          <w:rStyle w:val="StyleUnderline"/>
        </w:rPr>
        <w:t xml:space="preserve"> to </w:t>
      </w:r>
      <w:r w:rsidRPr="00EB574C">
        <w:rPr>
          <w:rStyle w:val="StyleUnderline"/>
          <w:highlight w:val="green"/>
        </w:rPr>
        <w:t>raise</w:t>
      </w:r>
      <w:r>
        <w:t xml:space="preserve"> social </w:t>
      </w:r>
      <w:r w:rsidRPr="00EB574C">
        <w:rPr>
          <w:rStyle w:val="StyleUnderline"/>
          <w:highlight w:val="green"/>
        </w:rPr>
        <w:t>confidence</w:t>
      </w:r>
      <w:r w:rsidRPr="00996407">
        <w:rPr>
          <w:rStyle w:val="StyleUnderline"/>
        </w:rPr>
        <w:t xml:space="preserve"> in the country's development</w:t>
      </w:r>
      <w:r>
        <w:t>, he said.</w:t>
      </w:r>
    </w:p>
    <w:p w:rsidR="00045072" w:rsidRDefault="00045072" w:rsidP="00045072">
      <w:r w:rsidRPr="00866D65">
        <w:t>The UK's recent "Leave" vote has convulsed the global financial markets and major economies have had diversified growth performances. In this</w:t>
      </w:r>
      <w:r>
        <w:t xml:space="preserve"> global economic environment of weaker growth and higher uncertainty, China's external demand will be adversely affected, said a report by investment bank UBS.</w:t>
      </w:r>
    </w:p>
    <w:p w:rsidR="00045072" w:rsidRDefault="00045072" w:rsidP="00045072">
      <w:r>
        <w:t xml:space="preserve">But "as the </w:t>
      </w:r>
      <w:r w:rsidRPr="00EB574C">
        <w:rPr>
          <w:rStyle w:val="StyleUnderline"/>
          <w:highlight w:val="green"/>
        </w:rPr>
        <w:t>Chinese</w:t>
      </w:r>
      <w:r w:rsidRPr="00866D65">
        <w:t xml:space="preserve"> government</w:t>
      </w:r>
      <w:r>
        <w:t xml:space="preserve"> remains committed to delivering its growth target, we </w:t>
      </w:r>
      <w:r w:rsidRPr="00EB574C">
        <w:rPr>
          <w:rStyle w:val="StyleUnderline"/>
          <w:highlight w:val="green"/>
        </w:rPr>
        <w:t>expect policy support</w:t>
      </w:r>
      <w:r w:rsidRPr="00866D65">
        <w:rPr>
          <w:rStyle w:val="StyleUnderline"/>
        </w:rPr>
        <w:t xml:space="preserve"> to be stepped up again, </w:t>
      </w:r>
      <w:r w:rsidRPr="00EB574C">
        <w:rPr>
          <w:rStyle w:val="StyleUnderline"/>
          <w:highlight w:val="green"/>
        </w:rPr>
        <w:t>should downward</w:t>
      </w:r>
      <w:r w:rsidRPr="00866D65">
        <w:rPr>
          <w:rStyle w:val="StyleUnderline"/>
        </w:rPr>
        <w:t xml:space="preserve"> economic </w:t>
      </w:r>
      <w:r w:rsidRPr="00EB574C">
        <w:rPr>
          <w:rStyle w:val="StyleUnderline"/>
          <w:highlight w:val="green"/>
        </w:rPr>
        <w:t>pressures</w:t>
      </w:r>
      <w:r w:rsidRPr="00866D65">
        <w:rPr>
          <w:rStyle w:val="StyleUnderline"/>
        </w:rPr>
        <w:t xml:space="preserve"> from either domestic demand or exports </w:t>
      </w:r>
      <w:r w:rsidRPr="00EB574C">
        <w:rPr>
          <w:rStyle w:val="StyleUnderline"/>
          <w:highlight w:val="green"/>
        </w:rPr>
        <w:t>intensify</w:t>
      </w:r>
      <w:r>
        <w:t>", it said.</w:t>
      </w:r>
    </w:p>
    <w:p w:rsidR="00045072" w:rsidRDefault="00045072" w:rsidP="00045072">
      <w:r>
        <w:t>The UBS forecast that China's fixed-asset investment could have edged up in June, although exports may have fallen. The National Bureau of Statistics will release growth-related data for June and the overall first half of this year next week.</w:t>
      </w:r>
    </w:p>
    <w:p w:rsidR="00045072" w:rsidRDefault="00045072" w:rsidP="00045072">
      <w:r>
        <w:t>"</w:t>
      </w:r>
      <w:r w:rsidRPr="00866D65">
        <w:rPr>
          <w:rStyle w:val="StyleUnderline"/>
        </w:rPr>
        <w:t>China faces</w:t>
      </w:r>
      <w:r>
        <w:t xml:space="preserve"> quite heavy </w:t>
      </w:r>
      <w:r w:rsidRPr="00866D65">
        <w:rPr>
          <w:rStyle w:val="StyleUnderline"/>
        </w:rPr>
        <w:t>downward growth pressure</w:t>
      </w:r>
      <w:r>
        <w:t xml:space="preserve">," said Zhang Yiping, an economist at China Merchants Securities. </w:t>
      </w:r>
      <w:r w:rsidRPr="00866D65">
        <w:rPr>
          <w:rStyle w:val="StyleUnderline"/>
        </w:rPr>
        <w:t>But</w:t>
      </w:r>
      <w:r>
        <w:t xml:space="preserve"> seen </w:t>
      </w:r>
      <w:r w:rsidRPr="00EB574C">
        <w:rPr>
          <w:rStyle w:val="StyleUnderline"/>
          <w:highlight w:val="green"/>
        </w:rPr>
        <w:t xml:space="preserve">from </w:t>
      </w:r>
      <w:r w:rsidRPr="00EB574C">
        <w:rPr>
          <w:rStyle w:val="Emphasis"/>
          <w:highlight w:val="green"/>
        </w:rPr>
        <w:t>recent data</w:t>
      </w:r>
      <w:r w:rsidRPr="00EB574C">
        <w:rPr>
          <w:rStyle w:val="StyleUnderline"/>
          <w:highlight w:val="green"/>
        </w:rPr>
        <w:t>, the effect of</w:t>
      </w:r>
      <w:r w:rsidRPr="00866D65">
        <w:rPr>
          <w:rStyle w:val="StyleUnderline"/>
        </w:rPr>
        <w:t xml:space="preserve"> supply-side structural </w:t>
      </w:r>
      <w:r w:rsidRPr="00EB574C">
        <w:rPr>
          <w:rStyle w:val="StyleUnderline"/>
          <w:highlight w:val="green"/>
        </w:rPr>
        <w:t xml:space="preserve">reform on manufacturing has </w:t>
      </w:r>
      <w:r w:rsidRPr="00EB574C">
        <w:rPr>
          <w:rStyle w:val="Emphasis"/>
          <w:highlight w:val="green"/>
        </w:rPr>
        <w:t>become apparent</w:t>
      </w:r>
      <w:r w:rsidRPr="00EB574C">
        <w:rPr>
          <w:rStyle w:val="StyleUnderline"/>
          <w:highlight w:val="green"/>
        </w:rPr>
        <w:t xml:space="preserve"> and</w:t>
      </w:r>
      <w:r w:rsidRPr="00866D65">
        <w:rPr>
          <w:rStyle w:val="StyleUnderline"/>
        </w:rPr>
        <w:t xml:space="preserve"> the reduction of excessive production capacity has </w:t>
      </w:r>
      <w:r w:rsidRPr="00EB574C">
        <w:rPr>
          <w:rStyle w:val="Emphasis"/>
          <w:highlight w:val="green"/>
        </w:rPr>
        <w:t>made headway</w:t>
      </w:r>
      <w:r>
        <w:t>, he said.</w:t>
      </w:r>
    </w:p>
    <w:p w:rsidR="00045072" w:rsidRDefault="00045072" w:rsidP="00045072">
      <w:r w:rsidRPr="00866D65">
        <w:rPr>
          <w:rStyle w:val="StyleUnderline"/>
        </w:rPr>
        <w:t xml:space="preserve">The </w:t>
      </w:r>
      <w:r w:rsidRPr="00EB574C">
        <w:rPr>
          <w:rStyle w:val="StyleUnderline"/>
          <w:highlight w:val="green"/>
        </w:rPr>
        <w:t>large number of new</w:t>
      </w:r>
      <w:r w:rsidRPr="00866D65">
        <w:rPr>
          <w:rStyle w:val="StyleUnderline"/>
        </w:rPr>
        <w:t xml:space="preserve">ly begun </w:t>
      </w:r>
      <w:r w:rsidRPr="00EB574C">
        <w:rPr>
          <w:rStyle w:val="StyleUnderline"/>
          <w:highlight w:val="green"/>
        </w:rPr>
        <w:t>projects</w:t>
      </w:r>
      <w:r>
        <w:t xml:space="preserve"> in the first half of this year </w:t>
      </w:r>
      <w:r w:rsidRPr="00EB574C">
        <w:rPr>
          <w:rStyle w:val="StyleUnderline"/>
          <w:highlight w:val="green"/>
        </w:rPr>
        <w:t>will</w:t>
      </w:r>
      <w:r w:rsidRPr="00866D65">
        <w:rPr>
          <w:rStyle w:val="StyleUnderline"/>
        </w:rPr>
        <w:t xml:space="preserve"> help </w:t>
      </w:r>
      <w:r w:rsidRPr="00EB574C">
        <w:rPr>
          <w:rStyle w:val="StyleUnderline"/>
          <w:highlight w:val="green"/>
        </w:rPr>
        <w:t>prevent</w:t>
      </w:r>
      <w:r w:rsidRPr="00866D65">
        <w:rPr>
          <w:rStyle w:val="StyleUnderline"/>
        </w:rPr>
        <w:t xml:space="preserve"> economic </w:t>
      </w:r>
      <w:r w:rsidRPr="00EB574C">
        <w:rPr>
          <w:rStyle w:val="StyleUnderline"/>
          <w:highlight w:val="green"/>
        </w:rPr>
        <w:t>growth from falling drastically</w:t>
      </w:r>
      <w:r>
        <w:t>, he added.</w:t>
      </w:r>
    </w:p>
    <w:p w:rsidR="00045072" w:rsidRDefault="00045072" w:rsidP="00045072">
      <w:r>
        <w:t>A financial operation report released by the People's Bank of China, the central bank, on Friday said that "at the next stage, China's monetary policy tool should be used flexibly, economic restructuring and reform will be pushed, and the role of fiscal policy will be further brought out".</w:t>
      </w:r>
    </w:p>
    <w:p w:rsidR="00045072" w:rsidRDefault="00045072" w:rsidP="00045072">
      <w:r>
        <w:lastRenderedPageBreak/>
        <w:t xml:space="preserve">In the second half of this year, China should continue to carry out the supply-side structural reform and take more growth-stabilizing measures, said Niu Li, director of macroeconomics at the State Information Center. "Stabilization of growth is the most important task," he said, adding that </w:t>
      </w:r>
      <w:r w:rsidRPr="00EB574C">
        <w:rPr>
          <w:rStyle w:val="StyleUnderline"/>
          <w:highlight w:val="green"/>
        </w:rPr>
        <w:t>China will</w:t>
      </w:r>
      <w:r w:rsidRPr="00866D65">
        <w:rPr>
          <w:rStyle w:val="StyleUnderline"/>
        </w:rPr>
        <w:t xml:space="preserve"> adopt the most appropriate policies in line with the changing situation to </w:t>
      </w:r>
      <w:r w:rsidRPr="00EB574C">
        <w:rPr>
          <w:rStyle w:val="StyleUnderline"/>
          <w:highlight w:val="green"/>
        </w:rPr>
        <w:t>ensure growth remains</w:t>
      </w:r>
      <w:r w:rsidRPr="00866D65">
        <w:rPr>
          <w:rStyle w:val="StyleUnderline"/>
        </w:rPr>
        <w:t xml:space="preserve"> with</w:t>
      </w:r>
      <w:r w:rsidRPr="00EB574C">
        <w:rPr>
          <w:rStyle w:val="StyleUnderline"/>
          <w:highlight w:val="green"/>
        </w:rPr>
        <w:t>in</w:t>
      </w:r>
      <w:r w:rsidRPr="00866D65">
        <w:rPr>
          <w:rStyle w:val="StyleUnderline"/>
        </w:rPr>
        <w:t xml:space="preserve"> the targeted </w:t>
      </w:r>
      <w:r w:rsidRPr="00EB574C">
        <w:rPr>
          <w:rStyle w:val="StyleUnderline"/>
          <w:highlight w:val="green"/>
        </w:rPr>
        <w:t>range</w:t>
      </w:r>
      <w:r>
        <w:t>.</w:t>
      </w:r>
    </w:p>
    <w:p w:rsidR="00045072" w:rsidRDefault="00045072" w:rsidP="00045072"/>
    <w:p w:rsidR="00045072" w:rsidRPr="007C5238" w:rsidRDefault="00045072" w:rsidP="00045072"/>
    <w:p w:rsidR="00045072" w:rsidRDefault="00045072" w:rsidP="00045072">
      <w:pPr>
        <w:pStyle w:val="Heading3"/>
      </w:pPr>
      <w:bookmarkStart w:id="41" w:name="_Toc456300019"/>
      <w:r>
        <w:lastRenderedPageBreak/>
        <w:t>China Econ Up---Reform</w:t>
      </w:r>
      <w:bookmarkEnd w:id="41"/>
    </w:p>
    <w:p w:rsidR="00045072" w:rsidRDefault="00045072" w:rsidP="00045072">
      <w:pPr>
        <w:pStyle w:val="Heading4"/>
      </w:pPr>
      <w:r>
        <w:t>Decline fear is overstated---</w:t>
      </w:r>
      <w:r w:rsidRPr="00CC350C">
        <w:rPr>
          <w:u w:val="single"/>
        </w:rPr>
        <w:t>effective reform</w:t>
      </w:r>
      <w:r>
        <w:t xml:space="preserve"> and </w:t>
      </w:r>
      <w:r w:rsidRPr="00CC350C">
        <w:rPr>
          <w:u w:val="single"/>
        </w:rPr>
        <w:t>strong fundamentals</w:t>
      </w:r>
      <w:r>
        <w:t xml:space="preserve"> make Chinese growth high and sustainable</w:t>
      </w:r>
    </w:p>
    <w:p w:rsidR="00045072" w:rsidRDefault="00045072" w:rsidP="00045072">
      <w:r w:rsidRPr="00CC350C">
        <w:rPr>
          <w:rStyle w:val="Style13ptBold"/>
        </w:rPr>
        <w:t>Niu, 7-12</w:t>
      </w:r>
      <w:r>
        <w:t xml:space="preserve"> – Niu Qingbao, Chinese ambassador to Jamaica, 7-12-2016, “Chinese Economy: More Hope than Difficulties”, The Gleamer, http://jamaica-gleaner.com/article/commentary/20160712/niu-qingbao-chinese-economy-more-hope-difficulties</w:t>
      </w:r>
    </w:p>
    <w:p w:rsidR="00045072" w:rsidRDefault="00045072" w:rsidP="00045072">
      <w:r w:rsidRPr="00EC0614">
        <w:rPr>
          <w:rStyle w:val="StyleUnderline"/>
        </w:rPr>
        <w:t>How is the Chinese economy doing? Some people assume it can keep growing double digit like it has been</w:t>
      </w:r>
      <w:r>
        <w:t xml:space="preserve"> for decades. </w:t>
      </w:r>
      <w:r w:rsidRPr="00EC0614">
        <w:rPr>
          <w:rStyle w:val="StyleUnderline"/>
        </w:rPr>
        <w:t>Some</w:t>
      </w:r>
      <w:r>
        <w:t xml:space="preserve"> media, however, have been </w:t>
      </w:r>
      <w:r w:rsidRPr="00EC0614">
        <w:rPr>
          <w:rStyle w:val="StyleUnderline"/>
        </w:rPr>
        <w:t>predict</w:t>
      </w:r>
      <w:r>
        <w:t xml:space="preserve">ing </w:t>
      </w:r>
      <w:r w:rsidRPr="00EC0614">
        <w:rPr>
          <w:rStyle w:val="StyleUnderline"/>
        </w:rPr>
        <w:t>a hard landing</w:t>
      </w:r>
      <w:r>
        <w:t xml:space="preserve"> for years. </w:t>
      </w:r>
      <w:r w:rsidRPr="00EC0614">
        <w:rPr>
          <w:rStyle w:val="Emphasis"/>
        </w:rPr>
        <w:t>None of the above is correct</w:t>
      </w:r>
      <w:r>
        <w:t>.</w:t>
      </w:r>
    </w:p>
    <w:p w:rsidR="00045072" w:rsidRDefault="00045072" w:rsidP="00045072">
      <w:r>
        <w:t>On June 27, 2016, Chinese Premier Li Keqiang offered authoritative insights into the state of the Chinese economy when addressing the Summer Davos Forum in Tianjin. Following are the main points he made:</w:t>
      </w:r>
    </w:p>
    <w:p w:rsidR="00045072" w:rsidRPr="00CC350C" w:rsidRDefault="00045072" w:rsidP="00045072">
      <w:pPr>
        <w:rPr>
          <w:b/>
          <w:iCs/>
          <w:u w:val="single"/>
          <w:bdr w:val="single" w:sz="4" w:space="0" w:color="auto"/>
        </w:rPr>
      </w:pPr>
      <w:r w:rsidRPr="00324C1F">
        <w:rPr>
          <w:rStyle w:val="Emphasis"/>
          <w:highlight w:val="green"/>
        </w:rPr>
        <w:t>CHINESE ECONOMY IS DOING FINE</w:t>
      </w:r>
    </w:p>
    <w:p w:rsidR="00045072" w:rsidRDefault="00045072" w:rsidP="00045072">
      <w:r w:rsidRPr="00EC0614">
        <w:rPr>
          <w:rStyle w:val="StyleUnderline"/>
        </w:rPr>
        <w:t>Even</w:t>
      </w:r>
      <w:r>
        <w:t xml:space="preserve"> though </w:t>
      </w:r>
      <w:r w:rsidRPr="00EC0614">
        <w:rPr>
          <w:rStyle w:val="StyleUnderline"/>
        </w:rPr>
        <w:t xml:space="preserve">faced with growing downward pressures, the economy </w:t>
      </w:r>
      <w:r w:rsidRPr="00324C1F">
        <w:rPr>
          <w:rStyle w:val="StyleUnderline"/>
          <w:highlight w:val="green"/>
        </w:rPr>
        <w:t>grew</w:t>
      </w:r>
      <w:r>
        <w:t xml:space="preserve"> by </w:t>
      </w:r>
      <w:r w:rsidRPr="00324C1F">
        <w:rPr>
          <w:rStyle w:val="Emphasis"/>
          <w:highlight w:val="green"/>
        </w:rPr>
        <w:t>6.7 per cent</w:t>
      </w:r>
      <w:r>
        <w:t xml:space="preserve"> in the first quarter. </w:t>
      </w:r>
      <w:r w:rsidRPr="00324C1F">
        <w:rPr>
          <w:rStyle w:val="Emphasis"/>
          <w:highlight w:val="green"/>
        </w:rPr>
        <w:t>Employment is stable</w:t>
      </w:r>
      <w:r w:rsidRPr="00324C1F">
        <w:rPr>
          <w:highlight w:val="green"/>
        </w:rPr>
        <w:t xml:space="preserve">. </w:t>
      </w:r>
      <w:r w:rsidRPr="00324C1F">
        <w:rPr>
          <w:rStyle w:val="StyleUnderline"/>
          <w:highlight w:val="green"/>
        </w:rPr>
        <w:t>The structure and quality</w:t>
      </w:r>
      <w:r w:rsidRPr="00EC0614">
        <w:rPr>
          <w:rStyle w:val="StyleUnderline"/>
        </w:rPr>
        <w:t xml:space="preserve"> of the economy </w:t>
      </w:r>
      <w:r w:rsidRPr="00324C1F">
        <w:rPr>
          <w:rStyle w:val="StyleUnderline"/>
          <w:highlight w:val="green"/>
        </w:rPr>
        <w:t xml:space="preserve">have </w:t>
      </w:r>
      <w:r w:rsidRPr="00324C1F">
        <w:rPr>
          <w:rStyle w:val="Emphasis"/>
          <w:highlight w:val="green"/>
        </w:rPr>
        <w:t>improved</w:t>
      </w:r>
      <w:r>
        <w:t xml:space="preserve">. </w:t>
      </w:r>
      <w:r w:rsidRPr="00EC0614">
        <w:rPr>
          <w:rStyle w:val="StyleUnderline"/>
        </w:rPr>
        <w:t xml:space="preserve">Consumption and </w:t>
      </w:r>
      <w:r w:rsidRPr="00324C1F">
        <w:rPr>
          <w:rStyle w:val="StyleUnderline"/>
          <w:highlight w:val="green"/>
        </w:rPr>
        <w:t xml:space="preserve">the service sector have become </w:t>
      </w:r>
      <w:r w:rsidRPr="00324C1F">
        <w:rPr>
          <w:rStyle w:val="Emphasis"/>
          <w:highlight w:val="green"/>
        </w:rPr>
        <w:t>primary drivers of growth</w:t>
      </w:r>
      <w:r>
        <w:t xml:space="preserve">. The </w:t>
      </w:r>
      <w:r w:rsidRPr="00EC0614">
        <w:rPr>
          <w:rStyle w:val="StyleUnderline"/>
        </w:rPr>
        <w:t>rapidly growing new economy has played an increasing role</w:t>
      </w:r>
      <w:r>
        <w:t xml:space="preserve">. </w:t>
      </w:r>
      <w:r w:rsidRPr="00EC0614">
        <w:rPr>
          <w:rStyle w:val="StyleUnderline"/>
        </w:rPr>
        <w:t>China</w:t>
      </w:r>
      <w:r>
        <w:t xml:space="preserve"> has taken measures to </w:t>
      </w:r>
      <w:r w:rsidRPr="00EC0614">
        <w:rPr>
          <w:rStyle w:val="StyleUnderline"/>
        </w:rPr>
        <w:t>streamline administration, delegate power, and promote mass entrepreneurship and innovation</w:t>
      </w:r>
      <w:r>
        <w:t>.</w:t>
      </w:r>
    </w:p>
    <w:p w:rsidR="00045072" w:rsidRDefault="00045072" w:rsidP="00045072">
      <w:r>
        <w:t xml:space="preserve">Now, some </w:t>
      </w:r>
      <w:r w:rsidRPr="00324C1F">
        <w:rPr>
          <w:rStyle w:val="StyleUnderline"/>
          <w:highlight w:val="green"/>
        </w:rPr>
        <w:t>40,000 new market entities are</w:t>
      </w:r>
      <w:r w:rsidRPr="00EC0614">
        <w:rPr>
          <w:rStyle w:val="StyleUnderline"/>
        </w:rPr>
        <w:t xml:space="preserve"> being </w:t>
      </w:r>
      <w:r w:rsidRPr="00324C1F">
        <w:rPr>
          <w:rStyle w:val="StyleUnderline"/>
          <w:highlight w:val="green"/>
        </w:rPr>
        <w:t>created every day</w:t>
      </w:r>
      <w:r>
        <w:t xml:space="preserve">, including over 13,000 new enterprises, the best in three years. </w:t>
      </w:r>
      <w:r w:rsidRPr="00EC0614">
        <w:rPr>
          <w:rStyle w:val="StyleUnderline"/>
        </w:rPr>
        <w:t xml:space="preserve">There has been </w:t>
      </w:r>
      <w:r w:rsidRPr="00324C1F">
        <w:rPr>
          <w:rStyle w:val="StyleUnderline"/>
          <w:highlight w:val="green"/>
        </w:rPr>
        <w:t>fast development in</w:t>
      </w:r>
      <w:r>
        <w:t xml:space="preserve"> new </w:t>
      </w:r>
      <w:r w:rsidRPr="00324C1F">
        <w:rPr>
          <w:rStyle w:val="StyleUnderline"/>
          <w:highlight w:val="green"/>
        </w:rPr>
        <w:t>tech</w:t>
      </w:r>
      <w:r>
        <w:t xml:space="preserve">nologies, </w:t>
      </w:r>
      <w:r w:rsidRPr="00EC0614">
        <w:rPr>
          <w:rStyle w:val="StyleUnderline"/>
        </w:rPr>
        <w:t xml:space="preserve">new </w:t>
      </w:r>
      <w:r w:rsidRPr="00324C1F">
        <w:rPr>
          <w:rStyle w:val="StyleUnderline"/>
          <w:highlight w:val="green"/>
        </w:rPr>
        <w:t>industries</w:t>
      </w:r>
      <w:r w:rsidRPr="00EC0614">
        <w:rPr>
          <w:rStyle w:val="StyleUnderline"/>
        </w:rPr>
        <w:t>, new</w:t>
      </w:r>
      <w:r>
        <w:t xml:space="preserve"> forms of </w:t>
      </w:r>
      <w:r w:rsidRPr="00324C1F">
        <w:rPr>
          <w:rStyle w:val="StyleUnderline"/>
          <w:highlight w:val="green"/>
        </w:rPr>
        <w:t>business</w:t>
      </w:r>
      <w:r w:rsidRPr="00EC0614">
        <w:rPr>
          <w:rStyle w:val="StyleUnderline"/>
        </w:rPr>
        <w:t xml:space="preserve">, and new business models. This has </w:t>
      </w:r>
      <w:r w:rsidRPr="00324C1F">
        <w:rPr>
          <w:rStyle w:val="StyleUnderline"/>
          <w:highlight w:val="green"/>
        </w:rPr>
        <w:t xml:space="preserve">provided </w:t>
      </w:r>
      <w:r w:rsidRPr="00324C1F">
        <w:rPr>
          <w:rStyle w:val="Emphasis"/>
          <w:highlight w:val="green"/>
        </w:rPr>
        <w:t>strong support</w:t>
      </w:r>
      <w:r w:rsidRPr="00324C1F">
        <w:rPr>
          <w:rStyle w:val="StyleUnderline"/>
          <w:highlight w:val="green"/>
        </w:rPr>
        <w:t xml:space="preserve"> for </w:t>
      </w:r>
      <w:r w:rsidRPr="00324C1F">
        <w:rPr>
          <w:rStyle w:val="Emphasis"/>
          <w:highlight w:val="green"/>
        </w:rPr>
        <w:t>growth, jobs, and</w:t>
      </w:r>
      <w:r w:rsidRPr="00EC0614">
        <w:rPr>
          <w:rStyle w:val="Emphasis"/>
        </w:rPr>
        <w:t xml:space="preserve"> economic </w:t>
      </w:r>
      <w:r w:rsidRPr="00324C1F">
        <w:rPr>
          <w:rStyle w:val="Emphasis"/>
          <w:highlight w:val="green"/>
        </w:rPr>
        <w:t>transformation</w:t>
      </w:r>
      <w:r w:rsidRPr="00EC0614">
        <w:rPr>
          <w:rStyle w:val="Emphasis"/>
        </w:rPr>
        <w:t xml:space="preserve"> and upgrading</w:t>
      </w:r>
      <w:r>
        <w:t>.</w:t>
      </w:r>
      <w:r>
        <w:tab/>
      </w:r>
    </w:p>
    <w:p w:rsidR="00045072" w:rsidRPr="00CC350C" w:rsidRDefault="00045072" w:rsidP="00045072">
      <w:pPr>
        <w:rPr>
          <w:b/>
          <w:iCs/>
          <w:u w:val="single"/>
          <w:bdr w:val="single" w:sz="4" w:space="0" w:color="auto"/>
        </w:rPr>
      </w:pPr>
      <w:r w:rsidRPr="00EC0614">
        <w:rPr>
          <w:rStyle w:val="Emphasis"/>
        </w:rPr>
        <w:t>MORE HOPE THAN DIFFICULTIES</w:t>
      </w:r>
    </w:p>
    <w:p w:rsidR="00045072" w:rsidRDefault="00045072" w:rsidP="00045072">
      <w:r w:rsidRPr="00EC0614">
        <w:rPr>
          <w:rStyle w:val="StyleUnderline"/>
        </w:rPr>
        <w:t xml:space="preserve">The </w:t>
      </w:r>
      <w:r w:rsidRPr="00324C1F">
        <w:rPr>
          <w:rStyle w:val="Emphasis"/>
          <w:highlight w:val="green"/>
        </w:rPr>
        <w:t>fundamentals</w:t>
      </w:r>
      <w:r w:rsidRPr="00EC0614">
        <w:rPr>
          <w:rStyle w:val="StyleUnderline"/>
        </w:rPr>
        <w:t xml:space="preserve"> have </w:t>
      </w:r>
      <w:r w:rsidRPr="00324C1F">
        <w:rPr>
          <w:rStyle w:val="Emphasis"/>
          <w:highlight w:val="green"/>
        </w:rPr>
        <w:t>remained unchanged</w:t>
      </w:r>
      <w:r w:rsidRPr="00324C1F">
        <w:rPr>
          <w:highlight w:val="green"/>
        </w:rPr>
        <w:t>.</w:t>
      </w:r>
      <w:r>
        <w:t xml:space="preserve"> </w:t>
      </w:r>
      <w:r w:rsidRPr="00EC0614">
        <w:rPr>
          <w:rStyle w:val="StyleUnderline"/>
        </w:rPr>
        <w:t xml:space="preserve">Sufficient </w:t>
      </w:r>
      <w:r w:rsidRPr="00324C1F">
        <w:rPr>
          <w:rStyle w:val="StyleUnderline"/>
          <w:highlight w:val="green"/>
        </w:rPr>
        <w:t xml:space="preserve">policy tools such as </w:t>
      </w:r>
      <w:r w:rsidRPr="00324C1F">
        <w:rPr>
          <w:rStyle w:val="Emphasis"/>
          <w:highlight w:val="green"/>
        </w:rPr>
        <w:t>macro control</w:t>
      </w:r>
      <w:r w:rsidRPr="00EC0614">
        <w:rPr>
          <w:rStyle w:val="StyleUnderline"/>
        </w:rPr>
        <w:t xml:space="preserve">, </w:t>
      </w:r>
      <w:r w:rsidRPr="00EC0614">
        <w:rPr>
          <w:rStyle w:val="Emphasis"/>
        </w:rPr>
        <w:t xml:space="preserve">proactive </w:t>
      </w:r>
      <w:r w:rsidRPr="00324C1F">
        <w:rPr>
          <w:rStyle w:val="Emphasis"/>
          <w:highlight w:val="green"/>
        </w:rPr>
        <w:t>fiscal</w:t>
      </w:r>
      <w:r w:rsidRPr="00EC0614">
        <w:rPr>
          <w:rStyle w:val="Emphasis"/>
        </w:rPr>
        <w:t xml:space="preserve"> policy</w:t>
      </w:r>
      <w:r w:rsidRPr="00EC0614">
        <w:rPr>
          <w:rStyle w:val="StyleUnderline"/>
        </w:rPr>
        <w:t xml:space="preserve">, </w:t>
      </w:r>
      <w:r w:rsidRPr="00324C1F">
        <w:rPr>
          <w:rStyle w:val="StyleUnderline"/>
          <w:highlight w:val="green"/>
        </w:rPr>
        <w:t>and</w:t>
      </w:r>
      <w:r w:rsidRPr="00EC0614">
        <w:rPr>
          <w:rStyle w:val="StyleUnderline"/>
        </w:rPr>
        <w:t xml:space="preserve"> </w:t>
      </w:r>
      <w:r w:rsidRPr="00EC0614">
        <w:rPr>
          <w:rStyle w:val="Emphasis"/>
        </w:rPr>
        <w:t xml:space="preserve">prudent </w:t>
      </w:r>
      <w:r w:rsidRPr="00324C1F">
        <w:rPr>
          <w:rStyle w:val="Emphasis"/>
          <w:highlight w:val="green"/>
        </w:rPr>
        <w:t>monetary policy</w:t>
      </w:r>
      <w:r w:rsidRPr="00EC0614">
        <w:rPr>
          <w:rStyle w:val="StyleUnderline"/>
        </w:rPr>
        <w:t xml:space="preserve"> are available to </w:t>
      </w:r>
      <w:r w:rsidRPr="00324C1F">
        <w:rPr>
          <w:rStyle w:val="Emphasis"/>
          <w:highlight w:val="green"/>
        </w:rPr>
        <w:t>keep</w:t>
      </w:r>
      <w:r w:rsidRPr="00EC0614">
        <w:rPr>
          <w:rStyle w:val="Emphasis"/>
        </w:rPr>
        <w:t xml:space="preserve"> economic </w:t>
      </w:r>
      <w:r w:rsidRPr="00324C1F">
        <w:rPr>
          <w:rStyle w:val="Emphasis"/>
          <w:highlight w:val="green"/>
        </w:rPr>
        <w:t>performance</w:t>
      </w:r>
      <w:r w:rsidRPr="00EC0614">
        <w:rPr>
          <w:rStyle w:val="Emphasis"/>
        </w:rPr>
        <w:t xml:space="preserve"> within a </w:t>
      </w:r>
      <w:r w:rsidRPr="00324C1F">
        <w:rPr>
          <w:rStyle w:val="Emphasis"/>
          <w:highlight w:val="green"/>
        </w:rPr>
        <w:t>reasonable</w:t>
      </w:r>
      <w:r w:rsidRPr="00EC0614">
        <w:rPr>
          <w:rStyle w:val="Emphasis"/>
        </w:rPr>
        <w:t xml:space="preserve"> range</w:t>
      </w:r>
      <w:r>
        <w:t xml:space="preserve">, </w:t>
      </w:r>
      <w:r w:rsidRPr="00EC0614">
        <w:rPr>
          <w:rStyle w:val="StyleUnderline"/>
        </w:rPr>
        <w:t>prevent</w:t>
      </w:r>
      <w:r>
        <w:t xml:space="preserve"> systemic or regional </w:t>
      </w:r>
      <w:r w:rsidRPr="00EC0614">
        <w:rPr>
          <w:rStyle w:val="StyleUnderline"/>
        </w:rPr>
        <w:t xml:space="preserve">risks, </w:t>
      </w:r>
      <w:r w:rsidRPr="00324C1F">
        <w:rPr>
          <w:rStyle w:val="StyleUnderline"/>
          <w:highlight w:val="green"/>
        </w:rPr>
        <w:t>and achieve</w:t>
      </w:r>
      <w:r w:rsidRPr="00EC0614">
        <w:rPr>
          <w:rStyle w:val="StyleUnderline"/>
        </w:rPr>
        <w:t xml:space="preserve"> the</w:t>
      </w:r>
      <w:r>
        <w:t xml:space="preserve"> pre-set main </w:t>
      </w:r>
      <w:r w:rsidRPr="00EC0614">
        <w:rPr>
          <w:rStyle w:val="StyleUnderline"/>
        </w:rPr>
        <w:t>economic</w:t>
      </w:r>
      <w:r>
        <w:t xml:space="preserve"> and social </w:t>
      </w:r>
      <w:r w:rsidRPr="00EC0614">
        <w:rPr>
          <w:rStyle w:val="StyleUnderline"/>
        </w:rPr>
        <w:t xml:space="preserve">development </w:t>
      </w:r>
      <w:r w:rsidRPr="00324C1F">
        <w:rPr>
          <w:rStyle w:val="StyleUnderline"/>
          <w:highlight w:val="green"/>
        </w:rPr>
        <w:t>targets</w:t>
      </w:r>
      <w:r>
        <w:t>.</w:t>
      </w:r>
    </w:p>
    <w:p w:rsidR="00045072" w:rsidRDefault="00045072" w:rsidP="00045072">
      <w:r w:rsidRPr="00324C1F">
        <w:rPr>
          <w:rStyle w:val="StyleUnderline"/>
          <w:highlight w:val="green"/>
        </w:rPr>
        <w:t>China</w:t>
      </w:r>
      <w:r>
        <w:t xml:space="preserve"> is the largest developing country in the world, </w:t>
      </w:r>
      <w:r w:rsidRPr="00324C1F">
        <w:rPr>
          <w:rStyle w:val="StyleUnderline"/>
          <w:highlight w:val="green"/>
        </w:rPr>
        <w:t>enjoys</w:t>
      </w:r>
      <w:r w:rsidRPr="00EC0614">
        <w:rPr>
          <w:rStyle w:val="StyleUnderline"/>
        </w:rPr>
        <w:t xml:space="preserve"> huge potentials, strong advantages, broad space, and bright prospects</w:t>
      </w:r>
      <w:r>
        <w:t>:</w:t>
      </w:r>
    </w:p>
    <w:p w:rsidR="00045072" w:rsidRDefault="00045072" w:rsidP="00045072">
      <w:r>
        <w:t xml:space="preserve">- China has </w:t>
      </w:r>
      <w:r w:rsidRPr="00324C1F">
        <w:rPr>
          <w:rStyle w:val="StyleUnderline"/>
          <w:highlight w:val="green"/>
        </w:rPr>
        <w:t>a big workforce</w:t>
      </w:r>
      <w:r w:rsidRPr="00EC0614">
        <w:rPr>
          <w:rStyle w:val="StyleUnderline"/>
        </w:rPr>
        <w:t>, 170 million</w:t>
      </w:r>
      <w:r>
        <w:t xml:space="preserve"> of them </w:t>
      </w:r>
      <w:r w:rsidRPr="00324C1F">
        <w:rPr>
          <w:rStyle w:val="StyleUnderline"/>
          <w:highlight w:val="green"/>
        </w:rPr>
        <w:t>with higher education</w:t>
      </w:r>
      <w:r>
        <w:t xml:space="preserve"> or professional skills. Every year, China graduates over seven million college students and over five million secondary vocational students;</w:t>
      </w:r>
    </w:p>
    <w:p w:rsidR="00045072" w:rsidRDefault="00045072" w:rsidP="00045072">
      <w:r>
        <w:t xml:space="preserve">- China is </w:t>
      </w:r>
      <w:r w:rsidRPr="00EC0614">
        <w:rPr>
          <w:rStyle w:val="StyleUnderline"/>
        </w:rPr>
        <w:t xml:space="preserve">number one in terms of the number of </w:t>
      </w:r>
      <w:r w:rsidRPr="00324C1F">
        <w:rPr>
          <w:rStyle w:val="StyleUnderline"/>
          <w:highlight w:val="green"/>
        </w:rPr>
        <w:t>science professionals</w:t>
      </w:r>
      <w:r w:rsidRPr="00EC0614">
        <w:rPr>
          <w:rStyle w:val="StyleUnderline"/>
        </w:rPr>
        <w:t xml:space="preserve"> and number two in R&amp;D input</w:t>
      </w:r>
      <w:r>
        <w:t>;</w:t>
      </w:r>
    </w:p>
    <w:p w:rsidR="00045072" w:rsidRDefault="00045072" w:rsidP="00045072">
      <w:r>
        <w:t xml:space="preserve">- China is </w:t>
      </w:r>
      <w:r w:rsidRPr="00EC0614">
        <w:rPr>
          <w:rStyle w:val="StyleUnderline"/>
        </w:rPr>
        <w:t xml:space="preserve">the second-biggest economy, </w:t>
      </w:r>
      <w:r w:rsidRPr="00324C1F">
        <w:rPr>
          <w:rStyle w:val="StyleUnderline"/>
          <w:highlight w:val="green"/>
        </w:rPr>
        <w:t>the largest manufacturing</w:t>
      </w:r>
      <w:r w:rsidRPr="00EC0614">
        <w:rPr>
          <w:rStyle w:val="StyleUnderline"/>
        </w:rPr>
        <w:t xml:space="preserve"> country, a major trading nation</w:t>
      </w:r>
      <w:r>
        <w:t xml:space="preserve"> in goods and services, </w:t>
      </w:r>
      <w:r w:rsidRPr="00EC0614">
        <w:rPr>
          <w:rStyle w:val="StyleUnderline"/>
        </w:rPr>
        <w:t>and</w:t>
      </w:r>
      <w:r>
        <w:t xml:space="preserve"> a </w:t>
      </w:r>
      <w:r w:rsidRPr="00EC0614">
        <w:rPr>
          <w:rStyle w:val="StyleUnderline"/>
        </w:rPr>
        <w:t>major destination and source of foreign investment</w:t>
      </w:r>
      <w:r>
        <w:t>; and</w:t>
      </w:r>
    </w:p>
    <w:p w:rsidR="00045072" w:rsidRDefault="00045072" w:rsidP="00045072">
      <w:r>
        <w:t xml:space="preserve">- China is also </w:t>
      </w:r>
      <w:r w:rsidRPr="00324C1F">
        <w:rPr>
          <w:rStyle w:val="StyleUnderline"/>
          <w:highlight w:val="green"/>
        </w:rPr>
        <w:t>a major emerging market</w:t>
      </w:r>
      <w:r w:rsidRPr="00EC0614">
        <w:rPr>
          <w:rStyle w:val="StyleUnderline"/>
        </w:rPr>
        <w:t>, with the biggest growth potential</w:t>
      </w:r>
      <w:r>
        <w:t>.</w:t>
      </w:r>
    </w:p>
    <w:p w:rsidR="00045072" w:rsidRDefault="00045072" w:rsidP="00045072">
      <w:r>
        <w:lastRenderedPageBreak/>
        <w:t>TRANSFORMATION AND UPGRADING</w:t>
      </w:r>
    </w:p>
    <w:p w:rsidR="00045072" w:rsidRDefault="00045072" w:rsidP="00045072">
      <w:r w:rsidRPr="00324C1F">
        <w:rPr>
          <w:rStyle w:val="StyleUnderline"/>
          <w:highlight w:val="green"/>
        </w:rPr>
        <w:t>China</w:t>
      </w:r>
      <w:r w:rsidRPr="00EC0614">
        <w:rPr>
          <w:rStyle w:val="StyleUnderline"/>
        </w:rPr>
        <w:t xml:space="preserve"> will focus on development as a top priority and </w:t>
      </w:r>
      <w:r w:rsidRPr="00324C1F">
        <w:rPr>
          <w:rStyle w:val="StyleUnderline"/>
          <w:highlight w:val="green"/>
        </w:rPr>
        <w:t xml:space="preserve">pursue a </w:t>
      </w:r>
      <w:r w:rsidRPr="00324C1F">
        <w:rPr>
          <w:rStyle w:val="Emphasis"/>
          <w:highlight w:val="green"/>
        </w:rPr>
        <w:t>new development approach</w:t>
      </w:r>
      <w:r>
        <w:t xml:space="preserve">. </w:t>
      </w:r>
      <w:r w:rsidRPr="00EC0614">
        <w:rPr>
          <w:rStyle w:val="StyleUnderline"/>
        </w:rPr>
        <w:t xml:space="preserve">China will carry out </w:t>
      </w:r>
      <w:r w:rsidRPr="00EB574C">
        <w:rPr>
          <w:rStyle w:val="StyleUnderline"/>
        </w:rPr>
        <w:t>reforms</w:t>
      </w:r>
      <w:r w:rsidRPr="00EC0614">
        <w:rPr>
          <w:rStyle w:val="StyleUnderline"/>
        </w:rPr>
        <w:t>, innovation, and opening-up</w:t>
      </w:r>
      <w:r>
        <w:t xml:space="preserve"> so as </w:t>
      </w:r>
      <w:r w:rsidRPr="00324C1F">
        <w:rPr>
          <w:rStyle w:val="StyleUnderline"/>
          <w:highlight w:val="green"/>
        </w:rPr>
        <w:t>to be less reliant on natural resources and more driven by human resources</w:t>
      </w:r>
      <w:r w:rsidRPr="00EC0614">
        <w:rPr>
          <w:rStyle w:val="StyleUnderline"/>
        </w:rPr>
        <w:t xml:space="preserve"> and innovation</w:t>
      </w:r>
      <w:r>
        <w:t>. The economy will maintain a medium-high growth and move to medium-high development levels.</w:t>
      </w:r>
    </w:p>
    <w:p w:rsidR="00045072" w:rsidRDefault="00045072" w:rsidP="00045072">
      <w:r w:rsidRPr="00EC0614">
        <w:rPr>
          <w:rStyle w:val="StyleUnderline"/>
        </w:rPr>
        <w:t>China will encourage innovation</w:t>
      </w:r>
      <w:r>
        <w:t xml:space="preserve">. China will further implement the innovation-driven development strategy, </w:t>
      </w:r>
      <w:r w:rsidRPr="00EC0614">
        <w:rPr>
          <w:rStyle w:val="StyleUnderline"/>
        </w:rPr>
        <w:t>advance mass entrepreneurship and</w:t>
      </w:r>
      <w:r>
        <w:t xml:space="preserve"> innovation, </w:t>
      </w:r>
      <w:r w:rsidRPr="00EC0614">
        <w:rPr>
          <w:rStyle w:val="StyleUnderline"/>
        </w:rPr>
        <w:t>work for breakthroughs</w:t>
      </w:r>
      <w:r>
        <w:t xml:space="preserve"> in major and key technologies, and promote the commercialisation of innovation results.</w:t>
      </w:r>
    </w:p>
    <w:p w:rsidR="00045072" w:rsidRDefault="00045072" w:rsidP="00045072">
      <w:r>
        <w:t>We will continue to promote the "Internet+" strategy and actively apply new information technologies like the Internet of Things, big data, and cloud computing. We will nurture more new industries, new forms of business and new business models, develop the new economy, and cultivate new areas of economic growth.</w:t>
      </w:r>
    </w:p>
    <w:p w:rsidR="00045072" w:rsidRDefault="00045072" w:rsidP="00045072">
      <w:r w:rsidRPr="00CC350C">
        <w:rPr>
          <w:rStyle w:val="StyleUnderline"/>
        </w:rPr>
        <w:t>The Made in China 2025 initiative will make manufacturing more IT-based, smarter, and more competitive</w:t>
      </w:r>
      <w:r>
        <w:t>. China will actively encourage mass participation in the sharing of the economy to unleash everyone's potential in entrepreneurship and innovation.</w:t>
      </w:r>
    </w:p>
    <w:p w:rsidR="00045072" w:rsidRDefault="00045072" w:rsidP="00045072">
      <w:r>
        <w:t xml:space="preserve">China will comprehensively deepen reforms. </w:t>
      </w:r>
      <w:r w:rsidRPr="00CC350C">
        <w:rPr>
          <w:rStyle w:val="StyleUnderline"/>
        </w:rPr>
        <w:t>Reforms remain a strong driving force behind China's development. China will advance structural reforms - supply-side reform in particular - to facilitate restructuring</w:t>
      </w:r>
      <w:r>
        <w:t>. We will further streamline administration, delegate power, strengthen regulation, and improve services. Undue government powers will be taken away, and market regulation will be strengthened and innovated both during and after the process. An open platform of efficient public services by the government will be set up.</w:t>
      </w:r>
    </w:p>
    <w:p w:rsidR="00045072" w:rsidRDefault="00045072" w:rsidP="00045072">
      <w:r w:rsidRPr="00324C1F">
        <w:rPr>
          <w:rStyle w:val="StyleUnderline"/>
          <w:highlight w:val="green"/>
        </w:rPr>
        <w:t>Reforms in fiscal</w:t>
      </w:r>
      <w:r w:rsidRPr="00CC350C">
        <w:rPr>
          <w:rStyle w:val="StyleUnderline"/>
        </w:rPr>
        <w:t xml:space="preserve">, taxation, </w:t>
      </w:r>
      <w:r w:rsidRPr="00324C1F">
        <w:rPr>
          <w:rStyle w:val="StyleUnderline"/>
          <w:highlight w:val="green"/>
        </w:rPr>
        <w:t>finance, investment and other</w:t>
      </w:r>
      <w:r w:rsidRPr="00CC350C">
        <w:rPr>
          <w:rStyle w:val="StyleUnderline"/>
        </w:rPr>
        <w:t xml:space="preserve"> key </w:t>
      </w:r>
      <w:r w:rsidRPr="00324C1F">
        <w:rPr>
          <w:rStyle w:val="StyleUnderline"/>
          <w:highlight w:val="green"/>
        </w:rPr>
        <w:t>areas will be carried out</w:t>
      </w:r>
      <w:r w:rsidRPr="00CC350C">
        <w:rPr>
          <w:rStyle w:val="StyleUnderline"/>
        </w:rPr>
        <w:t xml:space="preserve"> in a coordinated way</w:t>
      </w:r>
      <w:r>
        <w:t xml:space="preserve">. The government has put in place nation-wide reform to replace business tax with value-added tax to lower the tax level and ease the tax burden for businesses. </w:t>
      </w:r>
      <w:r w:rsidRPr="00CC350C">
        <w:rPr>
          <w:rStyle w:val="StyleUnderline"/>
        </w:rPr>
        <w:t>The government will continue to improve the modern financial regulatory regime, remove obstacles for private businesses and stimulate private investment</w:t>
      </w:r>
      <w:r>
        <w:t>, and better protect intellectual property rights.</w:t>
      </w:r>
    </w:p>
    <w:p w:rsidR="00045072" w:rsidRDefault="00045072" w:rsidP="00045072">
      <w:r>
        <w:t>China will remain committed to opening up. China will open wider to the outside world. China's service sector and general manufacturing sector will open even wider. There will be more investment opportunities for foreign businesses and a fairer, more transparent and predictable investment environment will be fostered.</w:t>
      </w:r>
    </w:p>
    <w:p w:rsidR="00045072" w:rsidRDefault="00045072" w:rsidP="00045072">
      <w:r w:rsidRPr="00CC350C">
        <w:rPr>
          <w:rStyle w:val="StyleUnderline"/>
        </w:rPr>
        <w:t xml:space="preserve">The </w:t>
      </w:r>
      <w:r w:rsidRPr="00324C1F">
        <w:rPr>
          <w:rStyle w:val="StyleUnderline"/>
          <w:highlight w:val="green"/>
        </w:rPr>
        <w:t>fundamentals</w:t>
      </w:r>
      <w:r w:rsidRPr="00CC350C">
        <w:rPr>
          <w:rStyle w:val="StyleUnderline"/>
        </w:rPr>
        <w:t xml:space="preserve"> of the Chinese economy </w:t>
      </w:r>
      <w:r w:rsidRPr="00324C1F">
        <w:rPr>
          <w:rStyle w:val="StyleUnderline"/>
          <w:highlight w:val="green"/>
        </w:rPr>
        <w:t>determine</w:t>
      </w:r>
      <w:r w:rsidRPr="00CC350C">
        <w:rPr>
          <w:rStyle w:val="StyleUnderline"/>
        </w:rPr>
        <w:t xml:space="preserve"> that </w:t>
      </w:r>
      <w:r w:rsidRPr="00324C1F">
        <w:rPr>
          <w:rStyle w:val="StyleUnderline"/>
          <w:highlight w:val="green"/>
        </w:rPr>
        <w:t xml:space="preserve">there is </w:t>
      </w:r>
      <w:r w:rsidRPr="00324C1F">
        <w:rPr>
          <w:rStyle w:val="Emphasis"/>
          <w:highlight w:val="green"/>
        </w:rPr>
        <w:t>no basis for persistent depreciation</w:t>
      </w:r>
      <w:r w:rsidRPr="00CC350C">
        <w:rPr>
          <w:rStyle w:val="StyleUnderline"/>
        </w:rPr>
        <w:t xml:space="preserve"> of the RMB. </w:t>
      </w:r>
      <w:r w:rsidRPr="00324C1F">
        <w:rPr>
          <w:rStyle w:val="StyleUnderline"/>
          <w:highlight w:val="green"/>
        </w:rPr>
        <w:t>China has</w:t>
      </w:r>
      <w:r w:rsidRPr="00EB574C">
        <w:rPr>
          <w:rStyle w:val="StyleUnderline"/>
        </w:rPr>
        <w:t xml:space="preserve"> the </w:t>
      </w:r>
      <w:r w:rsidRPr="00324C1F">
        <w:rPr>
          <w:rStyle w:val="StyleUnderline"/>
          <w:highlight w:val="green"/>
        </w:rPr>
        <w:t>capacity to keep</w:t>
      </w:r>
      <w:r w:rsidRPr="00EB574C">
        <w:rPr>
          <w:rStyle w:val="StyleUnderline"/>
        </w:rPr>
        <w:t xml:space="preserve"> the RMB basically </w:t>
      </w:r>
      <w:r w:rsidRPr="00324C1F">
        <w:rPr>
          <w:rStyle w:val="Emphasis"/>
          <w:highlight w:val="green"/>
        </w:rPr>
        <w:t>stable</w:t>
      </w:r>
      <w:r w:rsidRPr="00324C1F">
        <w:rPr>
          <w:rStyle w:val="StyleUnderline"/>
          <w:highlight w:val="green"/>
        </w:rPr>
        <w:t xml:space="preserve"> at an </w:t>
      </w:r>
      <w:r w:rsidRPr="00324C1F">
        <w:rPr>
          <w:rStyle w:val="Emphasis"/>
          <w:highlight w:val="green"/>
        </w:rPr>
        <w:t>adaptive</w:t>
      </w:r>
      <w:r w:rsidRPr="00CC350C">
        <w:rPr>
          <w:rStyle w:val="Emphasis"/>
        </w:rPr>
        <w:t xml:space="preserve"> and </w:t>
      </w:r>
      <w:r w:rsidRPr="00324C1F">
        <w:rPr>
          <w:rStyle w:val="Emphasis"/>
          <w:highlight w:val="green"/>
        </w:rPr>
        <w:t>equilibrium level</w:t>
      </w:r>
      <w:r>
        <w:t>.</w:t>
      </w:r>
    </w:p>
    <w:p w:rsidR="00045072" w:rsidRDefault="00045072" w:rsidP="00045072">
      <w:r>
        <w:t>Premier Li concluded by saying: "</w:t>
      </w:r>
      <w:r w:rsidRPr="00CC350C">
        <w:rPr>
          <w:rStyle w:val="StyleUnderline"/>
        </w:rPr>
        <w:t>China will work with other countries to seize the opportunities brought by the new round of technological and industrial revolution</w:t>
      </w:r>
      <w:r>
        <w:t xml:space="preserve">. Together, we will build new engines of economic growth, promote steady recovery of the world economy through transformation and upgrading, </w:t>
      </w:r>
      <w:r w:rsidRPr="00CC350C">
        <w:rPr>
          <w:rStyle w:val="StyleUnderline"/>
        </w:rPr>
        <w:t>and</w:t>
      </w:r>
      <w:r>
        <w:t xml:space="preserve"> jointly </w:t>
      </w:r>
      <w:r w:rsidRPr="00CC350C">
        <w:rPr>
          <w:rStyle w:val="StyleUnderline"/>
        </w:rPr>
        <w:t>usher in a better future</w:t>
      </w:r>
      <w:r>
        <w:t xml:space="preserve"> for the development of mankind."</w:t>
      </w:r>
    </w:p>
    <w:p w:rsidR="00045072" w:rsidRDefault="00045072" w:rsidP="00045072">
      <w:pPr>
        <w:pStyle w:val="Heading3"/>
      </w:pPr>
      <w:bookmarkStart w:id="42" w:name="_Toc456300020"/>
      <w:r>
        <w:lastRenderedPageBreak/>
        <w:t>China Econ Up---Predictive</w:t>
      </w:r>
      <w:bookmarkEnd w:id="42"/>
    </w:p>
    <w:p w:rsidR="00045072" w:rsidRDefault="00045072" w:rsidP="00045072">
      <w:pPr>
        <w:pStyle w:val="Heading4"/>
        <w:rPr>
          <w:u w:val="single"/>
        </w:rPr>
      </w:pPr>
      <w:r>
        <w:t xml:space="preserve">China econ’s up despite global headwinds---all factors are on an </w:t>
      </w:r>
      <w:r w:rsidRPr="00FE1A5B">
        <w:rPr>
          <w:u w:val="single"/>
        </w:rPr>
        <w:t>upward trend</w:t>
      </w:r>
      <w:r>
        <w:t xml:space="preserve"> due to </w:t>
      </w:r>
      <w:r w:rsidRPr="00FE1A5B">
        <w:rPr>
          <w:u w:val="single"/>
        </w:rPr>
        <w:t>reform</w:t>
      </w:r>
      <w:r>
        <w:t xml:space="preserve">, </w:t>
      </w:r>
      <w:r w:rsidRPr="00FE1A5B">
        <w:rPr>
          <w:u w:val="single"/>
        </w:rPr>
        <w:t>service sector growth</w:t>
      </w:r>
      <w:r>
        <w:t xml:space="preserve">, and </w:t>
      </w:r>
      <w:r w:rsidRPr="00FE1A5B">
        <w:rPr>
          <w:u w:val="single"/>
        </w:rPr>
        <w:t>stability</w:t>
      </w:r>
    </w:p>
    <w:p w:rsidR="00045072" w:rsidRPr="00FE1A5B" w:rsidRDefault="00045072" w:rsidP="00045072">
      <w:r>
        <w:t>---This evidence answers a lot of “econ down” warrants by name – even if things aren’t great, it makes a PREDICTIVE claim that it WILL improve</w:t>
      </w:r>
    </w:p>
    <w:p w:rsidR="00045072" w:rsidRDefault="00045072" w:rsidP="00045072">
      <w:r w:rsidRPr="00DA0440">
        <w:rPr>
          <w:rStyle w:val="Style13ptBold"/>
        </w:rPr>
        <w:t>Li, 6-27</w:t>
      </w:r>
      <w:r>
        <w:t xml:space="preserve"> – Chinese Premier Li Keqiang, 6-27-2016, “Building new engines of economic growth, the Chinese way: Premier Li Keqiang”, speech delivered at the opening ceremony of the Annual Meeting of the New Champions 2016, http://www.indiawrites.org/china-connect/building-new-engines-economic-growth-chinese-way-premier-li-keqiang/</w:t>
      </w:r>
    </w:p>
    <w:p w:rsidR="00045072" w:rsidRDefault="00045072" w:rsidP="00045072">
      <w:r>
        <w:t>China’s New Normal Growth Rate</w:t>
      </w:r>
    </w:p>
    <w:p w:rsidR="00045072" w:rsidRDefault="00045072" w:rsidP="00045072">
      <w:r w:rsidRPr="00463151">
        <w:rPr>
          <w:rStyle w:val="StyleUnderline"/>
        </w:rPr>
        <w:t xml:space="preserve">Having experienced years of rapid growth, </w:t>
      </w:r>
      <w:r w:rsidRPr="00C927C6">
        <w:rPr>
          <w:rStyle w:val="StyleUnderline"/>
          <w:highlight w:val="green"/>
        </w:rPr>
        <w:t>China’s</w:t>
      </w:r>
      <w:r w:rsidRPr="00463151">
        <w:rPr>
          <w:rStyle w:val="StyleUnderline"/>
        </w:rPr>
        <w:t xml:space="preserve"> economic development has now entered a </w:t>
      </w:r>
      <w:r w:rsidRPr="00463151">
        <w:rPr>
          <w:rStyle w:val="Emphasis"/>
        </w:rPr>
        <w:t>new normal</w:t>
      </w:r>
      <w:r>
        <w:t xml:space="preserve">. </w:t>
      </w:r>
      <w:r w:rsidRPr="00463151">
        <w:rPr>
          <w:rStyle w:val="StyleUnderline"/>
        </w:rPr>
        <w:t xml:space="preserve">In the face of mounting downward economic pressure, we have </w:t>
      </w:r>
      <w:r w:rsidRPr="00463151">
        <w:rPr>
          <w:rStyle w:val="Emphasis"/>
        </w:rPr>
        <w:t>not</w:t>
      </w:r>
      <w:r w:rsidRPr="00463151">
        <w:rPr>
          <w:rStyle w:val="StyleUnderline"/>
        </w:rPr>
        <w:t xml:space="preserve"> resorted to indiscriminate strong stimulus</w:t>
      </w:r>
      <w:r>
        <w:t xml:space="preserve">. </w:t>
      </w:r>
      <w:r w:rsidRPr="00463151">
        <w:rPr>
          <w:rStyle w:val="StyleUnderline"/>
        </w:rPr>
        <w:t>Instead</w:t>
      </w:r>
      <w:r>
        <w:t xml:space="preserve">, we have focused on </w:t>
      </w:r>
      <w:r w:rsidRPr="00C927C6">
        <w:rPr>
          <w:rStyle w:val="StyleUnderline"/>
          <w:highlight w:val="green"/>
        </w:rPr>
        <w:t>exploring new</w:t>
      </w:r>
      <w:r w:rsidRPr="00463151">
        <w:rPr>
          <w:rStyle w:val="StyleUnderline"/>
        </w:rPr>
        <w:t xml:space="preserve"> models of </w:t>
      </w:r>
      <w:r w:rsidRPr="00C927C6">
        <w:rPr>
          <w:rStyle w:val="Emphasis"/>
          <w:highlight w:val="green"/>
        </w:rPr>
        <w:t>macro control</w:t>
      </w:r>
      <w:r w:rsidRPr="00463151">
        <w:rPr>
          <w:rStyle w:val="StyleUnderline"/>
        </w:rPr>
        <w:t xml:space="preserve">, vigorously advanced </w:t>
      </w:r>
      <w:r w:rsidRPr="00C927C6">
        <w:rPr>
          <w:rStyle w:val="Emphasis"/>
          <w:highlight w:val="green"/>
        </w:rPr>
        <w:t>structural reform</w:t>
      </w:r>
      <w:r w:rsidRPr="00C927C6">
        <w:rPr>
          <w:rStyle w:val="StyleUnderline"/>
          <w:highlight w:val="green"/>
        </w:rPr>
        <w:t>, and</w:t>
      </w:r>
      <w:r w:rsidRPr="00463151">
        <w:rPr>
          <w:rStyle w:val="StyleUnderline"/>
        </w:rPr>
        <w:t xml:space="preserve"> concentrated our efforts on cultivating </w:t>
      </w:r>
      <w:r w:rsidRPr="00C927C6">
        <w:rPr>
          <w:rStyle w:val="Emphasis"/>
          <w:highlight w:val="green"/>
        </w:rPr>
        <w:t>new drivers of growth</w:t>
      </w:r>
      <w:r>
        <w:t xml:space="preserve"> while upgrading traditional ones. As a result, </w:t>
      </w:r>
      <w:r w:rsidRPr="00463151">
        <w:rPr>
          <w:rStyle w:val="StyleUnderline"/>
        </w:rPr>
        <w:t>we</w:t>
      </w:r>
      <w:r>
        <w:t xml:space="preserve"> have </w:t>
      </w:r>
      <w:r w:rsidRPr="00C927C6">
        <w:rPr>
          <w:rStyle w:val="StyleUnderline"/>
          <w:highlight w:val="green"/>
        </w:rPr>
        <w:t xml:space="preserve">maintained </w:t>
      </w:r>
      <w:r w:rsidRPr="00C927C6">
        <w:rPr>
          <w:rStyle w:val="Emphasis"/>
          <w:highlight w:val="green"/>
        </w:rPr>
        <w:t>steady</w:t>
      </w:r>
      <w:r w:rsidRPr="00463151">
        <w:rPr>
          <w:rStyle w:val="StyleUnderline"/>
        </w:rPr>
        <w:t xml:space="preserve"> economic </w:t>
      </w:r>
      <w:r w:rsidRPr="00C927C6">
        <w:rPr>
          <w:rStyle w:val="StyleUnderline"/>
          <w:highlight w:val="green"/>
        </w:rPr>
        <w:t>development</w:t>
      </w:r>
      <w:r w:rsidRPr="00C927C6">
        <w:rPr>
          <w:highlight w:val="green"/>
        </w:rPr>
        <w:t xml:space="preserve">, </w:t>
      </w:r>
      <w:r w:rsidRPr="00C927C6">
        <w:rPr>
          <w:rStyle w:val="StyleUnderline"/>
          <w:highlight w:val="green"/>
        </w:rPr>
        <w:t>ranking</w:t>
      </w:r>
      <w:r>
        <w:t xml:space="preserve"> among </w:t>
      </w:r>
      <w:r w:rsidRPr="00C927C6">
        <w:rPr>
          <w:rStyle w:val="StyleUnderline"/>
          <w:highlight w:val="green"/>
        </w:rPr>
        <w:t>top</w:t>
      </w:r>
      <w:r w:rsidRPr="00463151">
        <w:rPr>
          <w:rStyle w:val="StyleUnderline"/>
        </w:rPr>
        <w:t xml:space="preserve"> of the world’s major economies </w:t>
      </w:r>
      <w:r w:rsidRPr="00C927C6">
        <w:rPr>
          <w:rStyle w:val="StyleUnderline"/>
          <w:highlight w:val="green"/>
        </w:rPr>
        <w:t>in</w:t>
      </w:r>
      <w:r w:rsidRPr="00463151">
        <w:rPr>
          <w:rStyle w:val="StyleUnderline"/>
        </w:rPr>
        <w:t xml:space="preserve"> terms of </w:t>
      </w:r>
      <w:r w:rsidRPr="00C927C6">
        <w:rPr>
          <w:rStyle w:val="Emphasis"/>
          <w:highlight w:val="green"/>
        </w:rPr>
        <w:t>growth speed</w:t>
      </w:r>
      <w:r w:rsidRPr="00C927C6">
        <w:rPr>
          <w:highlight w:val="green"/>
        </w:rPr>
        <w:t xml:space="preserve">, </w:t>
      </w:r>
      <w:r w:rsidRPr="00C927C6">
        <w:rPr>
          <w:rStyle w:val="StyleUnderline"/>
          <w:highlight w:val="green"/>
        </w:rPr>
        <w:t>and</w:t>
      </w:r>
      <w:r w:rsidRPr="00463151">
        <w:rPr>
          <w:rStyle w:val="StyleUnderline"/>
        </w:rPr>
        <w:t xml:space="preserve"> made </w:t>
      </w:r>
      <w:r w:rsidRPr="00C927C6">
        <w:rPr>
          <w:rStyle w:val="StyleUnderline"/>
          <w:highlight w:val="green"/>
        </w:rPr>
        <w:t>positive</w:t>
      </w:r>
      <w:r w:rsidRPr="00463151">
        <w:rPr>
          <w:rStyle w:val="StyleUnderline"/>
        </w:rPr>
        <w:t xml:space="preserve"> progress </w:t>
      </w:r>
      <w:r w:rsidRPr="00C927C6">
        <w:rPr>
          <w:rStyle w:val="StyleUnderline"/>
          <w:highlight w:val="green"/>
        </w:rPr>
        <w:t>in structural adjustment</w:t>
      </w:r>
      <w:r>
        <w:t xml:space="preserve">. The journey we traveled these years has been fraught with risks and challenges, and we have made painstaking efforts along the way. Nevertheless, it is encouraging to see that </w:t>
      </w:r>
      <w:r w:rsidRPr="00C927C6">
        <w:rPr>
          <w:rStyle w:val="StyleUnderline"/>
          <w:highlight w:val="green"/>
        </w:rPr>
        <w:t>new drivers</w:t>
      </w:r>
      <w:r w:rsidRPr="00463151">
        <w:rPr>
          <w:rStyle w:val="StyleUnderline"/>
        </w:rPr>
        <w:t xml:space="preserve"> in the economy are </w:t>
      </w:r>
      <w:r w:rsidRPr="00463151">
        <w:rPr>
          <w:rStyle w:val="Emphasis"/>
        </w:rPr>
        <w:t>rapidly growing</w:t>
      </w:r>
      <w:r>
        <w:t xml:space="preserve">. Although they cannot yet compare with traditional drivers in size, </w:t>
      </w:r>
      <w:r w:rsidRPr="00463151">
        <w:rPr>
          <w:rStyle w:val="StyleUnderline"/>
        </w:rPr>
        <w:t>they</w:t>
      </w:r>
      <w:r>
        <w:t xml:space="preserve"> do </w:t>
      </w:r>
      <w:r w:rsidRPr="00C927C6">
        <w:rPr>
          <w:rStyle w:val="StyleUnderline"/>
          <w:highlight w:val="green"/>
        </w:rPr>
        <w:t>play a bigger role in sustaining development</w:t>
      </w:r>
      <w:r>
        <w:t xml:space="preserve">, securing </w:t>
      </w:r>
      <w:r w:rsidRPr="00463151">
        <w:rPr>
          <w:rStyle w:val="StyleUnderline"/>
        </w:rPr>
        <w:t>employment, and</w:t>
      </w:r>
      <w:r>
        <w:t xml:space="preserve"> promoting </w:t>
      </w:r>
      <w:r w:rsidRPr="00463151">
        <w:rPr>
          <w:rStyle w:val="StyleUnderline"/>
        </w:rPr>
        <w:t>economic transformation</w:t>
      </w:r>
      <w:r>
        <w:t xml:space="preserve">. Given time, the rise of the </w:t>
      </w:r>
      <w:r w:rsidRPr="00463151">
        <w:rPr>
          <w:rStyle w:val="StyleUnderline"/>
        </w:rPr>
        <w:t>new drivers will open up new prospects for the Chinese economy</w:t>
      </w:r>
      <w:r>
        <w:t>.</w:t>
      </w:r>
    </w:p>
    <w:p w:rsidR="00045072" w:rsidRDefault="00045072" w:rsidP="00045072">
      <w:r>
        <w:t xml:space="preserve">This year, </w:t>
      </w:r>
      <w:r w:rsidRPr="00C927C6">
        <w:rPr>
          <w:rStyle w:val="Emphasis"/>
          <w:highlight w:val="green"/>
        </w:rPr>
        <w:t>despite</w:t>
      </w:r>
      <w:r w:rsidRPr="00463151">
        <w:rPr>
          <w:rStyle w:val="Emphasis"/>
        </w:rPr>
        <w:t xml:space="preserve"> continued </w:t>
      </w:r>
      <w:r w:rsidRPr="00C927C6">
        <w:rPr>
          <w:rStyle w:val="Emphasis"/>
          <w:highlight w:val="green"/>
        </w:rPr>
        <w:t>slowdown in global growth</w:t>
      </w:r>
      <w:r w:rsidRPr="00C927C6">
        <w:rPr>
          <w:highlight w:val="green"/>
        </w:rPr>
        <w:t xml:space="preserve">, </w:t>
      </w:r>
      <w:r w:rsidRPr="00C927C6">
        <w:rPr>
          <w:rStyle w:val="StyleUnderline"/>
          <w:highlight w:val="green"/>
        </w:rPr>
        <w:t>the Chinese economy has</w:t>
      </w:r>
      <w:r w:rsidRPr="00463151">
        <w:rPr>
          <w:rStyle w:val="StyleUnderline"/>
        </w:rPr>
        <w:t xml:space="preserve"> on the whole </w:t>
      </w:r>
      <w:r w:rsidRPr="00C927C6">
        <w:rPr>
          <w:rStyle w:val="Emphasis"/>
          <w:highlight w:val="green"/>
        </w:rPr>
        <w:t>maintained stability</w:t>
      </w:r>
      <w:r w:rsidRPr="00C927C6">
        <w:rPr>
          <w:rStyle w:val="StyleUnderline"/>
          <w:highlight w:val="green"/>
        </w:rPr>
        <w:t xml:space="preserve"> while making </w:t>
      </w:r>
      <w:r w:rsidRPr="00C927C6">
        <w:rPr>
          <w:rStyle w:val="Emphasis"/>
          <w:highlight w:val="green"/>
        </w:rPr>
        <w:t>steady progress</w:t>
      </w:r>
      <w:r w:rsidRPr="00463151">
        <w:rPr>
          <w:rStyle w:val="StyleUnderline"/>
        </w:rPr>
        <w:t>, and</w:t>
      </w:r>
      <w:r>
        <w:t xml:space="preserve"> has </w:t>
      </w:r>
      <w:r w:rsidRPr="00463151">
        <w:rPr>
          <w:rStyle w:val="StyleUnderline"/>
        </w:rPr>
        <w:t xml:space="preserve">performed within the appropriate range. </w:t>
      </w:r>
      <w:r w:rsidRPr="00C927C6">
        <w:rPr>
          <w:rStyle w:val="Emphasis"/>
          <w:highlight w:val="green"/>
        </w:rPr>
        <w:t>This is</w:t>
      </w:r>
      <w:r w:rsidRPr="00463151">
        <w:rPr>
          <w:rStyle w:val="Emphasis"/>
        </w:rPr>
        <w:t xml:space="preserve"> indeed </w:t>
      </w:r>
      <w:r w:rsidRPr="00C927C6">
        <w:rPr>
          <w:rStyle w:val="Emphasis"/>
          <w:highlight w:val="green"/>
        </w:rPr>
        <w:t>not easy</w:t>
      </w:r>
      <w:r>
        <w:t xml:space="preserve">. </w:t>
      </w:r>
      <w:r w:rsidRPr="00463151">
        <w:rPr>
          <w:rStyle w:val="StyleUnderline"/>
        </w:rPr>
        <w:t xml:space="preserve">China’s </w:t>
      </w:r>
      <w:r w:rsidRPr="00C927C6">
        <w:rPr>
          <w:rStyle w:val="StyleUnderline"/>
          <w:highlight w:val="green"/>
        </w:rPr>
        <w:t>GDP expanded</w:t>
      </w:r>
      <w:r w:rsidRPr="00463151">
        <w:rPr>
          <w:rStyle w:val="StyleUnderline"/>
        </w:rPr>
        <w:t xml:space="preserve"> by </w:t>
      </w:r>
      <w:r w:rsidRPr="00C927C6">
        <w:rPr>
          <w:rStyle w:val="StyleUnderline"/>
          <w:highlight w:val="green"/>
        </w:rPr>
        <w:t>6.7%</w:t>
      </w:r>
      <w:r>
        <w:t xml:space="preserve"> in the first quarter of the year, and registered steady growth in the second quarter. Summer grain production is expected to be another bumper harvest. </w:t>
      </w:r>
      <w:r w:rsidRPr="00463151">
        <w:rPr>
          <w:rStyle w:val="StyleUnderline"/>
        </w:rPr>
        <w:t>Corporate profits</w:t>
      </w:r>
      <w:r>
        <w:t xml:space="preserve"> in the industrial sector </w:t>
      </w:r>
      <w:r w:rsidRPr="00463151">
        <w:rPr>
          <w:rStyle w:val="StyleUnderline"/>
        </w:rPr>
        <w:t xml:space="preserve">are steadily rising. The </w:t>
      </w:r>
      <w:r w:rsidRPr="00C927C6">
        <w:rPr>
          <w:rStyle w:val="StyleUnderline"/>
          <w:highlight w:val="green"/>
        </w:rPr>
        <w:t>service industry is growing rapidly</w:t>
      </w:r>
      <w:r w:rsidRPr="00463151">
        <w:rPr>
          <w:rStyle w:val="StyleUnderline"/>
        </w:rPr>
        <w:t xml:space="preserve">, and </w:t>
      </w:r>
      <w:r w:rsidRPr="00C927C6">
        <w:rPr>
          <w:rStyle w:val="StyleUnderline"/>
          <w:highlight w:val="green"/>
        </w:rPr>
        <w:t>market sales are</w:t>
      </w:r>
      <w:r w:rsidRPr="00463151">
        <w:rPr>
          <w:rStyle w:val="StyleUnderline"/>
        </w:rPr>
        <w:t xml:space="preserve"> steadily </w:t>
      </w:r>
      <w:r w:rsidRPr="00C927C6">
        <w:rPr>
          <w:rStyle w:val="StyleUnderline"/>
          <w:highlight w:val="green"/>
        </w:rPr>
        <w:t>expanding</w:t>
      </w:r>
      <w:r w:rsidRPr="00463151">
        <w:rPr>
          <w:rStyle w:val="StyleUnderline"/>
        </w:rPr>
        <w:t>. CPI is</w:t>
      </w:r>
      <w:r>
        <w:t xml:space="preserve"> basically </w:t>
      </w:r>
      <w:r w:rsidRPr="00463151">
        <w:rPr>
          <w:rStyle w:val="StyleUnderline"/>
        </w:rPr>
        <w:t>stable</w:t>
      </w:r>
      <w:r>
        <w:t xml:space="preserve">, the drop in PPI has narrowed, and energy intensity and </w:t>
      </w:r>
      <w:r w:rsidRPr="00463151">
        <w:rPr>
          <w:rStyle w:val="StyleUnderline"/>
        </w:rPr>
        <w:t>emissions</w:t>
      </w:r>
      <w:r>
        <w:t xml:space="preserve"> of major pollutants have </w:t>
      </w:r>
      <w:r w:rsidRPr="00463151">
        <w:rPr>
          <w:rStyle w:val="StyleUnderline"/>
        </w:rPr>
        <w:t>continued to fall</w:t>
      </w:r>
      <w:r>
        <w:t xml:space="preserve">. In particular, the </w:t>
      </w:r>
      <w:r w:rsidRPr="00463151">
        <w:rPr>
          <w:rStyle w:val="StyleUnderline"/>
        </w:rPr>
        <w:t>employment</w:t>
      </w:r>
      <w:r>
        <w:t xml:space="preserve"> situation </w:t>
      </w:r>
      <w:r w:rsidRPr="00463151">
        <w:rPr>
          <w:rStyle w:val="StyleUnderline"/>
        </w:rPr>
        <w:t>is stable. In the first five months</w:t>
      </w:r>
      <w:r>
        <w:t xml:space="preserve"> of this year, </w:t>
      </w:r>
      <w:r w:rsidRPr="00463151">
        <w:rPr>
          <w:rStyle w:val="StyleUnderline"/>
        </w:rPr>
        <w:t>5.77 million new urban jobs</w:t>
      </w:r>
      <w:r>
        <w:t xml:space="preserve"> were created, completing 58% of the annual employment target. The surveyed </w:t>
      </w:r>
      <w:r w:rsidRPr="00C927C6">
        <w:rPr>
          <w:rStyle w:val="StyleUnderline"/>
          <w:highlight w:val="green"/>
        </w:rPr>
        <w:t>unemployment</w:t>
      </w:r>
      <w:r>
        <w:t xml:space="preserve"> rate of 31 major cities in May </w:t>
      </w:r>
      <w:r w:rsidRPr="00C927C6">
        <w:rPr>
          <w:rStyle w:val="StyleUnderline"/>
          <w:highlight w:val="green"/>
        </w:rPr>
        <w:t xml:space="preserve">was </w:t>
      </w:r>
      <w:r w:rsidRPr="00C927C6">
        <w:rPr>
          <w:rStyle w:val="Emphasis"/>
          <w:highlight w:val="green"/>
        </w:rPr>
        <w:t>5</w:t>
      </w:r>
      <w:r w:rsidRPr="00463151">
        <w:rPr>
          <w:rStyle w:val="Emphasis"/>
        </w:rPr>
        <w:t>.02</w:t>
      </w:r>
      <w:r w:rsidRPr="00C927C6">
        <w:rPr>
          <w:rStyle w:val="Emphasis"/>
          <w:highlight w:val="green"/>
        </w:rPr>
        <w:t>%</w:t>
      </w:r>
      <w:r>
        <w:t>.</w:t>
      </w:r>
    </w:p>
    <w:p w:rsidR="00045072" w:rsidRDefault="00045072" w:rsidP="00045072">
      <w:r w:rsidRPr="00C927C6">
        <w:rPr>
          <w:rStyle w:val="StyleUnderline"/>
          <w:highlight w:val="green"/>
        </w:rPr>
        <w:t>A</w:t>
      </w:r>
      <w:r w:rsidRPr="00463151">
        <w:rPr>
          <w:rStyle w:val="StyleUnderline"/>
        </w:rPr>
        <w:t xml:space="preserve">n important </w:t>
      </w:r>
      <w:r w:rsidRPr="00C927C6">
        <w:rPr>
          <w:rStyle w:val="StyleUnderline"/>
          <w:highlight w:val="green"/>
        </w:rPr>
        <w:t>reason</w:t>
      </w:r>
      <w:r w:rsidRPr="00463151">
        <w:rPr>
          <w:rStyle w:val="StyleUnderline"/>
        </w:rPr>
        <w:t xml:space="preserve"> the Chinese economy has maintained steady growth in the first half of the year </w:t>
      </w:r>
      <w:r w:rsidRPr="00C927C6">
        <w:rPr>
          <w:rStyle w:val="StyleUnderline"/>
          <w:highlight w:val="green"/>
        </w:rPr>
        <w:t>is</w:t>
      </w:r>
      <w:r w:rsidRPr="00463151">
        <w:rPr>
          <w:rStyle w:val="StyleUnderline"/>
        </w:rPr>
        <w:t xml:space="preserve"> that </w:t>
      </w:r>
      <w:r w:rsidRPr="00C927C6">
        <w:rPr>
          <w:rStyle w:val="Emphasis"/>
          <w:highlight w:val="green"/>
        </w:rPr>
        <w:t>reform</w:t>
      </w:r>
      <w:r w:rsidRPr="00C927C6">
        <w:rPr>
          <w:rStyle w:val="StyleUnderline"/>
          <w:highlight w:val="green"/>
        </w:rPr>
        <w:t xml:space="preserve">, </w:t>
      </w:r>
      <w:r w:rsidRPr="00C927C6">
        <w:rPr>
          <w:rStyle w:val="Emphasis"/>
          <w:highlight w:val="green"/>
        </w:rPr>
        <w:t>innovation</w:t>
      </w:r>
      <w:r w:rsidRPr="00463151">
        <w:rPr>
          <w:rStyle w:val="StyleUnderline"/>
        </w:rPr>
        <w:t xml:space="preserve">, </w:t>
      </w:r>
      <w:r w:rsidRPr="00463151">
        <w:rPr>
          <w:rStyle w:val="Emphasis"/>
        </w:rPr>
        <w:t>adjustment</w:t>
      </w:r>
      <w:r w:rsidRPr="00463151">
        <w:rPr>
          <w:rStyle w:val="StyleUnderline"/>
        </w:rPr>
        <w:t xml:space="preserve"> </w:t>
      </w:r>
      <w:r w:rsidRPr="00C927C6">
        <w:rPr>
          <w:rStyle w:val="StyleUnderline"/>
          <w:highlight w:val="green"/>
        </w:rPr>
        <w:t xml:space="preserve">and </w:t>
      </w:r>
      <w:r w:rsidRPr="00C927C6">
        <w:rPr>
          <w:rStyle w:val="Emphasis"/>
          <w:highlight w:val="green"/>
        </w:rPr>
        <w:t>transformation</w:t>
      </w:r>
      <w:r>
        <w:t xml:space="preserve"> have </w:t>
      </w:r>
      <w:r w:rsidRPr="00463151">
        <w:rPr>
          <w:rStyle w:val="StyleUnderline"/>
        </w:rPr>
        <w:t>all played an important role</w:t>
      </w:r>
      <w:r>
        <w:t xml:space="preserve">. </w:t>
      </w:r>
      <w:r w:rsidRPr="00C927C6">
        <w:rPr>
          <w:rStyle w:val="StyleUnderline"/>
          <w:highlight w:val="green"/>
        </w:rPr>
        <w:t>Reform</w:t>
      </w:r>
      <w:r>
        <w:t xml:space="preserve"> </w:t>
      </w:r>
      <w:r w:rsidRPr="00463151">
        <w:rPr>
          <w:rStyle w:val="StyleUnderline"/>
        </w:rPr>
        <w:t>efforts to streamline administration, delegate power and improve government</w:t>
      </w:r>
      <w:r>
        <w:t xml:space="preserve"> services </w:t>
      </w:r>
      <w:r w:rsidRPr="00C927C6">
        <w:rPr>
          <w:rStyle w:val="StyleUnderline"/>
          <w:highlight w:val="green"/>
        </w:rPr>
        <w:t>have given</w:t>
      </w:r>
      <w:r w:rsidRPr="00463151">
        <w:rPr>
          <w:rStyle w:val="StyleUnderline"/>
        </w:rPr>
        <w:t xml:space="preserve"> a </w:t>
      </w:r>
      <w:r w:rsidRPr="00C927C6">
        <w:rPr>
          <w:rStyle w:val="Emphasis"/>
          <w:highlight w:val="green"/>
        </w:rPr>
        <w:t>strong boost to mass entrepreneurship</w:t>
      </w:r>
      <w:r w:rsidRPr="00C927C6">
        <w:rPr>
          <w:rStyle w:val="StyleUnderline"/>
          <w:highlight w:val="green"/>
        </w:rPr>
        <w:t xml:space="preserve"> and innovation</w:t>
      </w:r>
      <w:r>
        <w:t xml:space="preserve">, and further unleashed development potential. Now </w:t>
      </w:r>
      <w:r w:rsidRPr="00C927C6">
        <w:rPr>
          <w:rStyle w:val="StyleUnderline"/>
          <w:highlight w:val="green"/>
        </w:rPr>
        <w:t>every day</w:t>
      </w:r>
      <w:r>
        <w:t xml:space="preserve"> in China, some </w:t>
      </w:r>
      <w:r w:rsidRPr="00C927C6">
        <w:rPr>
          <w:rStyle w:val="StyleUnderline"/>
          <w:highlight w:val="green"/>
        </w:rPr>
        <w:t>40,000</w:t>
      </w:r>
      <w:r>
        <w:t xml:space="preserve"> new </w:t>
      </w:r>
      <w:r w:rsidRPr="00C927C6">
        <w:rPr>
          <w:rStyle w:val="StyleUnderline"/>
          <w:highlight w:val="green"/>
        </w:rPr>
        <w:t>market entities are being created</w:t>
      </w:r>
      <w:r w:rsidRPr="00463151">
        <w:rPr>
          <w:rStyle w:val="StyleUnderline"/>
        </w:rPr>
        <w:t>, including</w:t>
      </w:r>
      <w:r>
        <w:t xml:space="preserve"> over </w:t>
      </w:r>
      <w:r w:rsidRPr="00463151">
        <w:rPr>
          <w:rStyle w:val="StyleUnderline"/>
        </w:rPr>
        <w:t>13,000 new enterprises</w:t>
      </w:r>
      <w:r>
        <w:t xml:space="preserve">. </w:t>
      </w:r>
      <w:r w:rsidRPr="00DA0440">
        <w:rPr>
          <w:rStyle w:val="StyleUnderline"/>
        </w:rPr>
        <w:t>Such increase</w:t>
      </w:r>
      <w:r>
        <w:t xml:space="preserve"> is bigger than the previous two years and </w:t>
      </w:r>
      <w:r w:rsidRPr="00DA0440">
        <w:rPr>
          <w:rStyle w:val="StyleUnderline"/>
        </w:rPr>
        <w:t xml:space="preserve">has given </w:t>
      </w:r>
      <w:r w:rsidRPr="00C927C6">
        <w:rPr>
          <w:rStyle w:val="StyleUnderline"/>
          <w:highlight w:val="green"/>
        </w:rPr>
        <w:t xml:space="preserve">a </w:t>
      </w:r>
      <w:r w:rsidRPr="00C927C6">
        <w:rPr>
          <w:rStyle w:val="Emphasis"/>
          <w:highlight w:val="green"/>
        </w:rPr>
        <w:t xml:space="preserve">strong boost to </w:t>
      </w:r>
      <w:r w:rsidRPr="00C927C6">
        <w:rPr>
          <w:rStyle w:val="Emphasis"/>
          <w:highlight w:val="green"/>
        </w:rPr>
        <w:lastRenderedPageBreak/>
        <w:t>job creation</w:t>
      </w:r>
      <w:r>
        <w:t xml:space="preserve">. The </w:t>
      </w:r>
      <w:r w:rsidRPr="00DA0440">
        <w:rPr>
          <w:rStyle w:val="StyleUnderline"/>
        </w:rPr>
        <w:t>leading</w:t>
      </w:r>
      <w:r>
        <w:t xml:space="preserve"> role of </w:t>
      </w:r>
      <w:r w:rsidRPr="00DA0440">
        <w:rPr>
          <w:rStyle w:val="StyleUnderline"/>
        </w:rPr>
        <w:t>consumption and services is becoming more visible</w:t>
      </w:r>
      <w:r>
        <w:t xml:space="preserve">. New areas of consumption such as information and communication, smart phones and new energy vehicles are rapidly expanding. The five </w:t>
      </w:r>
      <w:r w:rsidRPr="00DA0440">
        <w:rPr>
          <w:rStyle w:val="StyleUnderline"/>
        </w:rPr>
        <w:t>“happiness industries”</w:t>
      </w:r>
      <w:r>
        <w:t xml:space="preserve"> of tourism, culture, sports, health and old-age care </w:t>
      </w:r>
      <w:r w:rsidRPr="00DA0440">
        <w:rPr>
          <w:rStyle w:val="StyleUnderline"/>
        </w:rPr>
        <w:t>are rapidly growing. The service sector has grown into the biggest industry in the national economy</w:t>
      </w:r>
      <w:r>
        <w:t xml:space="preserve">, both in terms of its output and the number of jobs it created. An innovation-driven economy is brimming with vitality. </w:t>
      </w:r>
      <w:r w:rsidRPr="00DA0440">
        <w:rPr>
          <w:rStyle w:val="StyleUnderline"/>
        </w:rPr>
        <w:t>High-tech industries</w:t>
      </w:r>
      <w:r>
        <w:t xml:space="preserve">, high-end </w:t>
      </w:r>
      <w:r w:rsidRPr="00DA0440">
        <w:rPr>
          <w:rStyle w:val="StyleUnderline"/>
        </w:rPr>
        <w:t>manufacturing</w:t>
      </w:r>
      <w:r>
        <w:t xml:space="preserve">, </w:t>
      </w:r>
      <w:r w:rsidRPr="00DA0440">
        <w:rPr>
          <w:rStyle w:val="StyleUnderline"/>
        </w:rPr>
        <w:t>e-commerce</w:t>
      </w:r>
      <w:r>
        <w:t xml:space="preserve"> and other new business forms </w:t>
      </w:r>
      <w:r w:rsidRPr="00DA0440">
        <w:rPr>
          <w:rStyle w:val="StyleUnderline"/>
        </w:rPr>
        <w:t>are booming</w:t>
      </w:r>
      <w:r>
        <w:t xml:space="preserve">. Enterprises, sectors and regions that have made an early start in economic transformation and upgrading and that embrace faster growth of new industries have all taken on a sound momentum of growth. </w:t>
      </w:r>
      <w:r w:rsidRPr="00DA0440">
        <w:rPr>
          <w:rStyle w:val="StyleUnderline"/>
        </w:rPr>
        <w:t xml:space="preserve">On the whole, </w:t>
      </w:r>
      <w:r w:rsidRPr="00C927C6">
        <w:rPr>
          <w:rStyle w:val="StyleUnderline"/>
          <w:highlight w:val="green"/>
        </w:rPr>
        <w:t xml:space="preserve">the Chinese economy is </w:t>
      </w:r>
      <w:r w:rsidRPr="00C927C6">
        <w:rPr>
          <w:rStyle w:val="Emphasis"/>
          <w:highlight w:val="green"/>
        </w:rPr>
        <w:t>better structured</w:t>
      </w:r>
      <w:r w:rsidRPr="00DA0440">
        <w:rPr>
          <w:rStyle w:val="StyleUnderline"/>
        </w:rPr>
        <w:t xml:space="preserve">; its quality is </w:t>
      </w:r>
      <w:r w:rsidRPr="00C927C6">
        <w:rPr>
          <w:rStyle w:val="Emphasis"/>
          <w:highlight w:val="green"/>
        </w:rPr>
        <w:t>improving</w:t>
      </w:r>
      <w:r w:rsidRPr="00C927C6">
        <w:rPr>
          <w:rStyle w:val="StyleUnderline"/>
          <w:highlight w:val="green"/>
        </w:rPr>
        <w:t xml:space="preserve"> and</w:t>
      </w:r>
      <w:r w:rsidRPr="00DA0440">
        <w:rPr>
          <w:rStyle w:val="StyleUnderline"/>
        </w:rPr>
        <w:t xml:space="preserve"> a </w:t>
      </w:r>
      <w:r w:rsidRPr="00DA0440">
        <w:rPr>
          <w:rStyle w:val="Emphasis"/>
        </w:rPr>
        <w:t xml:space="preserve">stronger </w:t>
      </w:r>
      <w:r w:rsidRPr="00C927C6">
        <w:rPr>
          <w:rStyle w:val="Emphasis"/>
          <w:highlight w:val="green"/>
        </w:rPr>
        <w:t>momentum is being gathered</w:t>
      </w:r>
      <w:r>
        <w:t>.</w:t>
      </w:r>
    </w:p>
    <w:p w:rsidR="00045072" w:rsidRDefault="00045072" w:rsidP="00045072"/>
    <w:p w:rsidR="00045072" w:rsidRDefault="00045072" w:rsidP="00045072">
      <w:pPr>
        <w:pStyle w:val="Heading3"/>
      </w:pPr>
      <w:bookmarkStart w:id="43" w:name="_Toc456300021"/>
      <w:r>
        <w:lastRenderedPageBreak/>
        <w:t>China Econ Up---Reserves</w:t>
      </w:r>
      <w:bookmarkEnd w:id="43"/>
    </w:p>
    <w:p w:rsidR="00045072" w:rsidRDefault="00045072" w:rsidP="00045072">
      <w:pPr>
        <w:pStyle w:val="Heading4"/>
      </w:pPr>
      <w:r>
        <w:t>China econ’s up---</w:t>
      </w:r>
      <w:r>
        <w:rPr>
          <w:u w:val="single"/>
        </w:rPr>
        <w:t>reserve strength</w:t>
      </w:r>
      <w:r>
        <w:t xml:space="preserve"> prove</w:t>
      </w:r>
    </w:p>
    <w:p w:rsidR="00045072" w:rsidRDefault="00045072" w:rsidP="00045072">
      <w:r w:rsidRPr="00295946">
        <w:rPr>
          <w:rStyle w:val="Style13ptBold"/>
        </w:rPr>
        <w:t>Wu, 7-5</w:t>
      </w:r>
      <w:r>
        <w:t xml:space="preserve"> – Wendy Wu, South China Morning Post, 7-5-2016, “China’s foreign exchange reserves rise in June, beating market expectations”, http://www.scmp.com/news/china/economy/article/1986532/chinas-foreign-exchange-reserves-rise-june-beating-market</w:t>
      </w:r>
    </w:p>
    <w:p w:rsidR="00045072" w:rsidRDefault="00045072" w:rsidP="00045072">
      <w:r w:rsidRPr="00877DC9">
        <w:rPr>
          <w:rStyle w:val="StyleUnderline"/>
          <w:highlight w:val="green"/>
        </w:rPr>
        <w:t xml:space="preserve">China’s foreign exchange reserves </w:t>
      </w:r>
      <w:r w:rsidRPr="00877DC9">
        <w:rPr>
          <w:rStyle w:val="Emphasis"/>
          <w:highlight w:val="green"/>
        </w:rPr>
        <w:t>rose</w:t>
      </w:r>
      <w:r w:rsidRPr="00FE1A5B">
        <w:rPr>
          <w:rStyle w:val="StyleUnderline"/>
        </w:rPr>
        <w:t xml:space="preserve"> unexpectedly </w:t>
      </w:r>
      <w:r w:rsidRPr="00877DC9">
        <w:rPr>
          <w:rStyle w:val="StyleUnderline"/>
          <w:highlight w:val="green"/>
        </w:rPr>
        <w:t>in June</w:t>
      </w:r>
      <w:r>
        <w:t>, but the gains come amid renewed fears of capital outflows after Britain’s vote to leave the European Union.</w:t>
      </w:r>
    </w:p>
    <w:p w:rsidR="00045072" w:rsidRDefault="00045072" w:rsidP="00045072">
      <w:r>
        <w:t xml:space="preserve">The </w:t>
      </w:r>
      <w:r w:rsidRPr="00FE1A5B">
        <w:rPr>
          <w:rStyle w:val="StyleUnderline"/>
        </w:rPr>
        <w:t xml:space="preserve">foreign exchange reserves stood at US$3.21 trillion at the end of last month, </w:t>
      </w:r>
      <w:r w:rsidRPr="00E15E46">
        <w:rPr>
          <w:rStyle w:val="StyleUnderline"/>
          <w:highlight w:val="green"/>
        </w:rPr>
        <w:t>up</w:t>
      </w:r>
      <w:r w:rsidRPr="00FE1A5B">
        <w:rPr>
          <w:rStyle w:val="StyleUnderline"/>
        </w:rPr>
        <w:t xml:space="preserve"> US</w:t>
      </w:r>
      <w:r w:rsidRPr="00E15E46">
        <w:rPr>
          <w:rStyle w:val="StyleUnderline"/>
          <w:highlight w:val="green"/>
        </w:rPr>
        <w:t>$13.4 billion from the end of May</w:t>
      </w:r>
      <w:r>
        <w:t xml:space="preserve">, according to data released by the People’s Bank of China on Thursday. </w:t>
      </w:r>
      <w:r w:rsidRPr="00FE1A5B">
        <w:rPr>
          <w:rStyle w:val="StyleUnderline"/>
        </w:rPr>
        <w:t>Analysts</w:t>
      </w:r>
      <w:r>
        <w:t xml:space="preserve"> polled by the Reuters news agency had </w:t>
      </w:r>
      <w:r w:rsidRPr="00FE1A5B">
        <w:rPr>
          <w:rStyle w:val="StyleUnderline"/>
        </w:rPr>
        <w:t>expected reserves to fall</w:t>
      </w:r>
      <w:r>
        <w:t xml:space="preserve"> by about US$20 billion.</w:t>
      </w:r>
    </w:p>
    <w:p w:rsidR="00045072" w:rsidRDefault="00045072" w:rsidP="00045072">
      <w:r>
        <w:t>The reserves dropped by US$27.9 billion in May and US$125.2 billion in the first half the year from the end of 2015.</w:t>
      </w:r>
    </w:p>
    <w:p w:rsidR="00045072" w:rsidRDefault="00045072" w:rsidP="00045072">
      <w:r w:rsidRPr="00FE1A5B">
        <w:rPr>
          <w:rStyle w:val="StyleUnderline"/>
        </w:rPr>
        <w:t>Concerns about</w:t>
      </w:r>
      <w:r>
        <w:t xml:space="preserve"> the global economic fallout from </w:t>
      </w:r>
      <w:r w:rsidRPr="00FE1A5B">
        <w:rPr>
          <w:rStyle w:val="StyleUnderline"/>
        </w:rPr>
        <w:t>Brexit</w:t>
      </w:r>
      <w:r>
        <w:t xml:space="preserve"> have </w:t>
      </w:r>
      <w:r w:rsidRPr="00FE1A5B">
        <w:rPr>
          <w:rStyle w:val="StyleUnderline"/>
        </w:rPr>
        <w:t xml:space="preserve">led to a </w:t>
      </w:r>
      <w:r w:rsidRPr="00E15E46">
        <w:rPr>
          <w:rStyle w:val="StyleUnderline"/>
          <w:highlight w:val="green"/>
        </w:rPr>
        <w:t>weak sterling and strong</w:t>
      </w:r>
      <w:r w:rsidRPr="00FE1A5B">
        <w:rPr>
          <w:rStyle w:val="StyleUnderline"/>
        </w:rPr>
        <w:t xml:space="preserve"> US </w:t>
      </w:r>
      <w:r w:rsidRPr="00E15E46">
        <w:rPr>
          <w:rStyle w:val="StyleUnderline"/>
          <w:highlight w:val="green"/>
        </w:rPr>
        <w:t>dollar</w:t>
      </w:r>
      <w:r w:rsidRPr="00FE1A5B">
        <w:rPr>
          <w:rStyle w:val="StyleUnderline"/>
        </w:rPr>
        <w:t xml:space="preserve">, which has </w:t>
      </w:r>
      <w:r w:rsidRPr="00E15E46">
        <w:rPr>
          <w:rStyle w:val="StyleUnderline"/>
          <w:highlight w:val="green"/>
        </w:rPr>
        <w:t>added</w:t>
      </w:r>
      <w:r w:rsidRPr="00FE1A5B">
        <w:rPr>
          <w:rStyle w:val="StyleUnderline"/>
        </w:rPr>
        <w:t xml:space="preserve"> to </w:t>
      </w:r>
      <w:r w:rsidRPr="00E15E46">
        <w:rPr>
          <w:rStyle w:val="StyleUnderline"/>
          <w:highlight w:val="green"/>
        </w:rPr>
        <w:t>pressure on the</w:t>
      </w:r>
      <w:r w:rsidRPr="00FE1A5B">
        <w:rPr>
          <w:rStyle w:val="StyleUnderline"/>
        </w:rPr>
        <w:t xml:space="preserve"> value of the </w:t>
      </w:r>
      <w:r w:rsidRPr="00E15E46">
        <w:rPr>
          <w:rStyle w:val="StyleUnderline"/>
          <w:highlight w:val="green"/>
        </w:rPr>
        <w:t>yuan</w:t>
      </w:r>
      <w:r>
        <w:t>.</w:t>
      </w:r>
    </w:p>
    <w:p w:rsidR="00045072" w:rsidRDefault="00045072" w:rsidP="00045072">
      <w:r>
        <w:t>The Chinese currency has fallen 1.6 per cent against the US dollar since the British referendum in June.</w:t>
      </w:r>
    </w:p>
    <w:p w:rsidR="00045072" w:rsidRDefault="00045072" w:rsidP="00045072">
      <w:r>
        <w:t>Societe Generale also noted a fall of over 1 per cent of the yuan against trade-weighted currency basket since the referendum.</w:t>
      </w:r>
    </w:p>
    <w:p w:rsidR="00045072" w:rsidRDefault="00045072" w:rsidP="00045072">
      <w:r>
        <w:t>“This unusual pattern of double depreciation might suggest Chinese policymakers’ higher tolerance for depreciation but could risk intensifying capital outflow pressure,” it said.</w:t>
      </w:r>
    </w:p>
    <w:p w:rsidR="00045072" w:rsidRDefault="00045072" w:rsidP="00045072">
      <w:r>
        <w:t>A Shanghai-based trader with a mid-sized bank, who declined to be named, said post-Brexit signs of capital outflow in China were “not weak”.</w:t>
      </w:r>
    </w:p>
    <w:p w:rsidR="00045072" w:rsidRDefault="00045072" w:rsidP="00045072">
      <w:r>
        <w:t xml:space="preserve">“If the yuan breaks the psychological level of 6.7-6.8 [to the US dollar], it will trigger bigger capital outflows, but </w:t>
      </w:r>
      <w:r w:rsidRPr="00E15E46">
        <w:rPr>
          <w:rStyle w:val="StyleUnderline"/>
          <w:highlight w:val="green"/>
        </w:rPr>
        <w:t>we won’t see panic flight like</w:t>
      </w:r>
      <w:r w:rsidRPr="00FE1A5B">
        <w:rPr>
          <w:rStyle w:val="StyleUnderline"/>
        </w:rPr>
        <w:t xml:space="preserve"> last </w:t>
      </w:r>
      <w:r w:rsidRPr="00E15E46">
        <w:rPr>
          <w:rStyle w:val="StyleUnderline"/>
          <w:highlight w:val="green"/>
        </w:rPr>
        <w:t>December</w:t>
      </w:r>
      <w:r w:rsidRPr="00FE1A5B">
        <w:rPr>
          <w:rStyle w:val="StyleUnderline"/>
        </w:rPr>
        <w:t xml:space="preserve"> and early January</w:t>
      </w:r>
      <w:r>
        <w:t>,” he said.</w:t>
      </w:r>
    </w:p>
    <w:p w:rsidR="00045072" w:rsidRDefault="00045072" w:rsidP="00045072">
      <w:r w:rsidRPr="00FE1A5B">
        <w:rPr>
          <w:rStyle w:val="StyleUnderline"/>
        </w:rPr>
        <w:t>Part of the rise in the foreign exchange reserves</w:t>
      </w:r>
      <w:r>
        <w:t xml:space="preserve"> last month </w:t>
      </w:r>
      <w:r w:rsidRPr="00FE1A5B">
        <w:rPr>
          <w:rStyle w:val="StyleUnderline"/>
        </w:rPr>
        <w:t>was the</w:t>
      </w:r>
      <w:r>
        <w:t xml:space="preserve"> result of the </w:t>
      </w:r>
      <w:r w:rsidRPr="00FE1A5B">
        <w:rPr>
          <w:rStyle w:val="StyleUnderline"/>
        </w:rPr>
        <w:t>strengthening</w:t>
      </w:r>
      <w:r>
        <w:t xml:space="preserve"> Japanese </w:t>
      </w:r>
      <w:r w:rsidRPr="00FE1A5B">
        <w:rPr>
          <w:rStyle w:val="StyleUnderline"/>
        </w:rPr>
        <w:t>yen</w:t>
      </w:r>
      <w:r>
        <w:t>, said Bank of China researcher Wang Youxin.</w:t>
      </w:r>
    </w:p>
    <w:p w:rsidR="00045072" w:rsidRDefault="00045072" w:rsidP="00045072">
      <w:r>
        <w:t>The yen gained more than 7 per cent last month. Wang estimated the proportion of yen-denominated assets in China’s foreign exchange reserves may surpass the share held in sterling.</w:t>
      </w:r>
    </w:p>
    <w:p w:rsidR="00045072" w:rsidRDefault="00045072" w:rsidP="00045072">
      <w:r>
        <w:t xml:space="preserve">Though they foresaw outflow pressure, economists said </w:t>
      </w:r>
      <w:r w:rsidRPr="00E15E46">
        <w:rPr>
          <w:rStyle w:val="StyleUnderline"/>
          <w:highlight w:val="green"/>
        </w:rPr>
        <w:t xml:space="preserve">the </w:t>
      </w:r>
      <w:r w:rsidRPr="00E15E46">
        <w:rPr>
          <w:rStyle w:val="Emphasis"/>
          <w:highlight w:val="green"/>
        </w:rPr>
        <w:t>more transparent</w:t>
      </w:r>
      <w:r w:rsidRPr="00FE1A5B">
        <w:rPr>
          <w:rStyle w:val="StyleUnderline"/>
        </w:rPr>
        <w:t xml:space="preserve"> US </w:t>
      </w:r>
      <w:r w:rsidRPr="00E15E46">
        <w:rPr>
          <w:rStyle w:val="StyleUnderline"/>
          <w:highlight w:val="green"/>
        </w:rPr>
        <w:t>dollar/yuan fixing policy</w:t>
      </w:r>
      <w:r w:rsidRPr="00FE1A5B">
        <w:rPr>
          <w:rStyle w:val="StyleUnderline"/>
        </w:rPr>
        <w:t xml:space="preserve"> had </w:t>
      </w:r>
      <w:r w:rsidRPr="00E15E46">
        <w:rPr>
          <w:rStyle w:val="StyleUnderline"/>
          <w:highlight w:val="green"/>
        </w:rPr>
        <w:t>made the</w:t>
      </w:r>
      <w:r w:rsidRPr="00FE1A5B">
        <w:rPr>
          <w:rStyle w:val="StyleUnderline"/>
        </w:rPr>
        <w:t xml:space="preserve"> direction of the </w:t>
      </w:r>
      <w:r w:rsidRPr="00E15E46">
        <w:rPr>
          <w:rStyle w:val="StyleUnderline"/>
          <w:highlight w:val="green"/>
        </w:rPr>
        <w:t xml:space="preserve">yuan’s movement </w:t>
      </w:r>
      <w:r w:rsidRPr="00E15E46">
        <w:rPr>
          <w:rStyle w:val="Emphasis"/>
          <w:highlight w:val="green"/>
        </w:rPr>
        <w:t>predictable</w:t>
      </w:r>
      <w:r w:rsidRPr="00E15E46">
        <w:rPr>
          <w:rStyle w:val="StyleUnderline"/>
          <w:highlight w:val="green"/>
        </w:rPr>
        <w:t xml:space="preserve"> and </w:t>
      </w:r>
      <w:r w:rsidRPr="00E15E46">
        <w:rPr>
          <w:rStyle w:val="Emphasis"/>
          <w:highlight w:val="green"/>
        </w:rPr>
        <w:t>reduced worries</w:t>
      </w:r>
      <w:r w:rsidRPr="00FE1A5B">
        <w:rPr>
          <w:rStyle w:val="StyleUnderline"/>
        </w:rPr>
        <w:t xml:space="preserve"> about capital flight</w:t>
      </w:r>
      <w:r>
        <w:t>.</w:t>
      </w:r>
    </w:p>
    <w:p w:rsidR="00045072" w:rsidRDefault="00045072" w:rsidP="00045072">
      <w:r>
        <w:t>“</w:t>
      </w:r>
      <w:r w:rsidRPr="00E15E46">
        <w:rPr>
          <w:rStyle w:val="StyleUnderline"/>
          <w:highlight w:val="green"/>
        </w:rPr>
        <w:t>Capital outflows</w:t>
      </w:r>
      <w:r w:rsidRPr="00FE1A5B">
        <w:rPr>
          <w:rStyle w:val="StyleUnderline"/>
        </w:rPr>
        <w:t xml:space="preserve"> are manageable</w:t>
      </w:r>
      <w:r>
        <w:t xml:space="preserve">, which we think means </w:t>
      </w:r>
      <w:r w:rsidRPr="00E15E46">
        <w:rPr>
          <w:rStyle w:val="StyleUnderline"/>
          <w:highlight w:val="green"/>
        </w:rPr>
        <w:t>don’t threaten the</w:t>
      </w:r>
      <w:r w:rsidRPr="00FE1A5B">
        <w:rPr>
          <w:rStyle w:val="StyleUnderline"/>
        </w:rPr>
        <w:t xml:space="preserve"> US$3 trillion line in the sand for foreign </w:t>
      </w:r>
      <w:r w:rsidRPr="00E15E46">
        <w:rPr>
          <w:rStyle w:val="StyleUnderline"/>
          <w:highlight w:val="green"/>
        </w:rPr>
        <w:t>reserves</w:t>
      </w:r>
      <w:r>
        <w:t>. We see the turnaround from near panic about outflows at the beginning of the year to today a powerful argument for staying the course on exchange rate policy,” ING said in a note.</w:t>
      </w:r>
    </w:p>
    <w:p w:rsidR="00045072" w:rsidRDefault="00045072" w:rsidP="00045072">
      <w:r w:rsidRPr="00E15E46">
        <w:rPr>
          <w:rStyle w:val="StyleUnderline"/>
          <w:highlight w:val="green"/>
        </w:rPr>
        <w:lastRenderedPageBreak/>
        <w:t>The central bank</w:t>
      </w:r>
      <w:r w:rsidRPr="00FE1A5B">
        <w:rPr>
          <w:rStyle w:val="StyleUnderline"/>
        </w:rPr>
        <w:t xml:space="preserve"> has also stepped up communication with the market to </w:t>
      </w:r>
      <w:r w:rsidRPr="00E15E46">
        <w:rPr>
          <w:rStyle w:val="StyleUnderline"/>
          <w:highlight w:val="green"/>
        </w:rPr>
        <w:t>dispel worries of</w:t>
      </w:r>
      <w:r>
        <w:t xml:space="preserve"> a sharp or continuous post-Brexit </w:t>
      </w:r>
      <w:r w:rsidRPr="00E15E46">
        <w:rPr>
          <w:rStyle w:val="StyleUnderline"/>
          <w:highlight w:val="green"/>
        </w:rPr>
        <w:t>depreciation</w:t>
      </w:r>
      <w:r>
        <w:t xml:space="preserve"> of the yuan. It said on Wednesday the dividend payment in June and strong outbound acquisition by Chinese companies pushed up demand for foreign exchange and drove down the yuan’s value against a basket of currencies.</w:t>
      </w:r>
    </w:p>
    <w:p w:rsidR="00045072" w:rsidRDefault="00045072" w:rsidP="00045072">
      <w:r>
        <w:t xml:space="preserve">“We believe the yuan will continue to fluctuate ... against the US dollar ... and </w:t>
      </w:r>
      <w:r w:rsidRPr="00E15E46">
        <w:rPr>
          <w:rStyle w:val="StyleUnderline"/>
          <w:highlight w:val="green"/>
        </w:rPr>
        <w:t>the yuan will remain</w:t>
      </w:r>
      <w:r w:rsidRPr="00FE1A5B">
        <w:rPr>
          <w:rStyle w:val="StyleUnderline"/>
        </w:rPr>
        <w:t xml:space="preserve"> </w:t>
      </w:r>
      <w:r w:rsidRPr="00FE1A5B">
        <w:rPr>
          <w:rStyle w:val="Emphasis"/>
        </w:rPr>
        <w:t xml:space="preserve">generally </w:t>
      </w:r>
      <w:r w:rsidRPr="00E15E46">
        <w:rPr>
          <w:rStyle w:val="Emphasis"/>
          <w:highlight w:val="green"/>
        </w:rPr>
        <w:t>stable</w:t>
      </w:r>
      <w:r w:rsidRPr="00E15E46">
        <w:rPr>
          <w:rStyle w:val="StyleUnderline"/>
          <w:highlight w:val="green"/>
        </w:rPr>
        <w:t xml:space="preserve"> against a </w:t>
      </w:r>
      <w:r w:rsidRPr="00E15E46">
        <w:rPr>
          <w:rStyle w:val="Emphasis"/>
          <w:highlight w:val="green"/>
        </w:rPr>
        <w:t>basket</w:t>
      </w:r>
      <w:r w:rsidRPr="00E15E46">
        <w:rPr>
          <w:rStyle w:val="StyleUnderline"/>
          <w:highlight w:val="green"/>
        </w:rPr>
        <w:t xml:space="preserve"> of currencies</w:t>
      </w:r>
      <w:r>
        <w:t xml:space="preserve">,” </w:t>
      </w:r>
      <w:r w:rsidRPr="00FE1A5B">
        <w:rPr>
          <w:rStyle w:val="StyleUnderline"/>
        </w:rPr>
        <w:t>the central bank said</w:t>
      </w:r>
      <w:r>
        <w:t xml:space="preserve"> in a statement.</w:t>
      </w:r>
    </w:p>
    <w:p w:rsidR="00045072" w:rsidRPr="00FE1A5B" w:rsidRDefault="00045072" w:rsidP="00045072">
      <w:pPr>
        <w:tabs>
          <w:tab w:val="left" w:pos="9809"/>
        </w:tabs>
      </w:pPr>
      <w:r>
        <w:tab/>
      </w:r>
    </w:p>
    <w:p w:rsidR="00045072" w:rsidRDefault="00045072" w:rsidP="00045072">
      <w:pPr>
        <w:pStyle w:val="Heading3"/>
      </w:pPr>
      <w:bookmarkStart w:id="44" w:name="_Toc456300022"/>
      <w:r>
        <w:lastRenderedPageBreak/>
        <w:t>China Econ Up---A2: Debt</w:t>
      </w:r>
      <w:bookmarkEnd w:id="44"/>
    </w:p>
    <w:p w:rsidR="00045072" w:rsidRDefault="00045072" w:rsidP="00045072">
      <w:pPr>
        <w:pStyle w:val="Heading4"/>
      </w:pPr>
      <w:r>
        <w:t xml:space="preserve">China debt’s </w:t>
      </w:r>
      <w:r w:rsidRPr="00FA44C9">
        <w:rPr>
          <w:u w:val="single"/>
        </w:rPr>
        <w:t>manageable</w:t>
      </w:r>
      <w:r>
        <w:t xml:space="preserve"> and </w:t>
      </w:r>
      <w:r w:rsidRPr="00FA44C9">
        <w:rPr>
          <w:u w:val="single"/>
        </w:rPr>
        <w:t>overstated</w:t>
      </w:r>
      <w:r>
        <w:t xml:space="preserve">---lots of checks---prefer </w:t>
      </w:r>
      <w:r w:rsidRPr="00FA44C9">
        <w:rPr>
          <w:u w:val="single"/>
        </w:rPr>
        <w:t>expert analysis</w:t>
      </w:r>
    </w:p>
    <w:p w:rsidR="00045072" w:rsidRDefault="00045072" w:rsidP="00045072">
      <w:r w:rsidRPr="00FA44C9">
        <w:rPr>
          <w:rStyle w:val="Style13ptBold"/>
        </w:rPr>
        <w:t>Ebeling, 6-18</w:t>
      </w:r>
      <w:r>
        <w:t xml:space="preserve"> – Paul Ebeling, citing Li Yuefen, special adviser on economics and development finance at the Geneva-based South Center, 6-18-2016, “China Debt Burden Crisis Unlikely”, Live Trading News, http://www.livetradingnews.com/china-debt-burden-crisis-unlikely-7242.html</w:t>
      </w:r>
    </w:p>
    <w:p w:rsidR="00045072" w:rsidRPr="00FA44C9" w:rsidRDefault="00045072" w:rsidP="00045072">
      <w:pPr>
        <w:rPr>
          <w:rStyle w:val="Emphasis"/>
        </w:rPr>
      </w:pPr>
      <w:r w:rsidRPr="00E30724">
        <w:rPr>
          <w:rStyle w:val="Emphasis"/>
          <w:highlight w:val="green"/>
        </w:rPr>
        <w:t>China Debt</w:t>
      </w:r>
      <w:r w:rsidRPr="00FA44C9">
        <w:rPr>
          <w:rStyle w:val="Emphasis"/>
        </w:rPr>
        <w:t xml:space="preserve"> Burden </w:t>
      </w:r>
      <w:r w:rsidRPr="00E30724">
        <w:rPr>
          <w:rStyle w:val="Emphasis"/>
          <w:highlight w:val="green"/>
        </w:rPr>
        <w:t>Crisis</w:t>
      </w:r>
      <w:r w:rsidRPr="00FA44C9">
        <w:rPr>
          <w:rStyle w:val="Emphasis"/>
        </w:rPr>
        <w:t xml:space="preserve"> Unlikely</w:t>
      </w:r>
    </w:p>
    <w:p w:rsidR="00045072" w:rsidRDefault="00045072" w:rsidP="00045072">
      <w:r w:rsidRPr="00FA44C9">
        <w:rPr>
          <w:rStyle w:val="StyleUnderline"/>
        </w:rPr>
        <w:t>Amid warnings</w:t>
      </w:r>
      <w:r>
        <w:t xml:space="preserve"> that </w:t>
      </w:r>
      <w:r w:rsidRPr="00FA44C9">
        <w:rPr>
          <w:rStyle w:val="StyleUnderline"/>
        </w:rPr>
        <w:t xml:space="preserve">China may face a financial crisis induced by its debt burden, an </w:t>
      </w:r>
      <w:r w:rsidRPr="00FA44C9">
        <w:rPr>
          <w:rStyle w:val="Emphasis"/>
        </w:rPr>
        <w:t>economic expert</w:t>
      </w:r>
      <w:r>
        <w:t xml:space="preserve"> </w:t>
      </w:r>
      <w:r w:rsidRPr="00FA44C9">
        <w:rPr>
          <w:rStyle w:val="StyleUnderline"/>
        </w:rPr>
        <w:t>said</w:t>
      </w:r>
      <w:r>
        <w:t xml:space="preserve"> this week that </w:t>
      </w:r>
      <w:r w:rsidRPr="00E30724">
        <w:rPr>
          <w:rStyle w:val="StyleUnderline"/>
          <w:highlight w:val="green"/>
        </w:rPr>
        <w:t xml:space="preserve">a </w:t>
      </w:r>
      <w:r w:rsidRPr="00E30724">
        <w:rPr>
          <w:rStyle w:val="Emphasis"/>
          <w:highlight w:val="green"/>
        </w:rPr>
        <w:t>number of factors make this</w:t>
      </w:r>
      <w:r w:rsidRPr="00FA44C9">
        <w:rPr>
          <w:rStyle w:val="Emphasis"/>
        </w:rPr>
        <w:t xml:space="preserve"> scenario </w:t>
      </w:r>
      <w:r w:rsidRPr="00E30724">
        <w:rPr>
          <w:rStyle w:val="Emphasis"/>
          <w:highlight w:val="green"/>
        </w:rPr>
        <w:t>unlikely</w:t>
      </w:r>
      <w:r>
        <w:t>.</w:t>
      </w:r>
    </w:p>
    <w:p w:rsidR="00045072" w:rsidRDefault="00045072" w:rsidP="00045072">
      <w:r>
        <w:t>“</w:t>
      </w:r>
      <w:r w:rsidRPr="00FA44C9">
        <w:rPr>
          <w:rStyle w:val="StyleUnderline"/>
        </w:rPr>
        <w:t>Economists</w:t>
      </w:r>
      <w:r>
        <w:t xml:space="preserve"> have </w:t>
      </w:r>
      <w:r w:rsidRPr="00FA44C9">
        <w:rPr>
          <w:rStyle w:val="StyleUnderline"/>
        </w:rPr>
        <w:t>often used</w:t>
      </w:r>
      <w:r>
        <w:t xml:space="preserve"> such adjectives as </w:t>
      </w:r>
      <w:r w:rsidRPr="00FA44C9">
        <w:rPr>
          <w:rStyle w:val="StyleUnderline"/>
        </w:rPr>
        <w:t>‘neck breaking’ and ‘breath-taking’ to describe the very fast economic growth of China in the 1980’s and 1990’s,” said Li</w:t>
      </w:r>
      <w:r>
        <w:t xml:space="preserve"> Yuefen, special adviser on economics and development finance at the Geneva-based South Center, adding that </w:t>
      </w:r>
      <w:r w:rsidRPr="00FA44C9">
        <w:rPr>
          <w:rStyle w:val="StyleUnderline"/>
        </w:rPr>
        <w:t>the same 2 words were borrowed to describe the Chinese debt burden</w:t>
      </w:r>
      <w:r>
        <w:t>.</w:t>
      </w:r>
    </w:p>
    <w:p w:rsidR="00045072" w:rsidRDefault="00045072" w:rsidP="00045072">
      <w:r>
        <w:t>Due to China’s rapid structural transition from a trade and investment dominated economy to one based on domestic consumption and services, and the spillover of the global financial crisis, China has suffered an increase of debt-to-GDP ratio.</w:t>
      </w:r>
    </w:p>
    <w:p w:rsidR="00045072" w:rsidRDefault="00045072" w:rsidP="00045072">
      <w:r w:rsidRPr="00E30724">
        <w:rPr>
          <w:rStyle w:val="StyleUnderline"/>
          <w:highlight w:val="green"/>
        </w:rPr>
        <w:t>In spite of rising</w:t>
      </w:r>
      <w:r w:rsidRPr="00FA44C9">
        <w:rPr>
          <w:rStyle w:val="StyleUnderline"/>
        </w:rPr>
        <w:t xml:space="preserve"> corporate and local government </w:t>
      </w:r>
      <w:r w:rsidRPr="00E30724">
        <w:rPr>
          <w:rStyle w:val="StyleUnderline"/>
          <w:highlight w:val="green"/>
        </w:rPr>
        <w:t>debt</w:t>
      </w:r>
      <w:r>
        <w:t xml:space="preserve">, Li said that </w:t>
      </w:r>
      <w:r w:rsidRPr="00FA44C9">
        <w:rPr>
          <w:rStyle w:val="StyleUnderline"/>
        </w:rPr>
        <w:t xml:space="preserve">the </w:t>
      </w:r>
      <w:r w:rsidRPr="00E30724">
        <w:rPr>
          <w:rStyle w:val="Emphasis"/>
          <w:highlight w:val="green"/>
        </w:rPr>
        <w:t>fundamentals</w:t>
      </w:r>
      <w:r w:rsidRPr="00E30724">
        <w:rPr>
          <w:rStyle w:val="StyleUnderline"/>
          <w:highlight w:val="green"/>
        </w:rPr>
        <w:t xml:space="preserve"> of China’s financial system </w:t>
      </w:r>
      <w:r w:rsidRPr="00E30724">
        <w:rPr>
          <w:rStyle w:val="Emphasis"/>
          <w:highlight w:val="green"/>
        </w:rPr>
        <w:t>remain solid</w:t>
      </w:r>
      <w:r w:rsidRPr="00E30724">
        <w:rPr>
          <w:rStyle w:val="StyleUnderline"/>
          <w:highlight w:val="green"/>
        </w:rPr>
        <w:t xml:space="preserve">, with </w:t>
      </w:r>
      <w:r w:rsidRPr="00E30724">
        <w:rPr>
          <w:rStyle w:val="Emphasis"/>
          <w:highlight w:val="green"/>
        </w:rPr>
        <w:t>no crisis seen</w:t>
      </w:r>
      <w:r>
        <w:t>.</w:t>
      </w:r>
    </w:p>
    <w:p w:rsidR="00045072" w:rsidRDefault="00045072" w:rsidP="00045072">
      <w:r>
        <w:t>“</w:t>
      </w:r>
      <w:r w:rsidRPr="00FA44C9">
        <w:rPr>
          <w:rStyle w:val="StyleUnderline"/>
        </w:rPr>
        <w:t xml:space="preserve">The </w:t>
      </w:r>
      <w:r w:rsidRPr="00E30724">
        <w:rPr>
          <w:rStyle w:val="StyleUnderline"/>
          <w:highlight w:val="green"/>
        </w:rPr>
        <w:t xml:space="preserve">central government debt is </w:t>
      </w:r>
      <w:r w:rsidRPr="00E30724">
        <w:rPr>
          <w:rStyle w:val="Emphasis"/>
          <w:highlight w:val="green"/>
        </w:rPr>
        <w:t>lower</w:t>
      </w:r>
      <w:r w:rsidRPr="00E30724">
        <w:rPr>
          <w:highlight w:val="green"/>
        </w:rPr>
        <w:t xml:space="preserve"> </w:t>
      </w:r>
      <w:r w:rsidRPr="00E30724">
        <w:rPr>
          <w:rStyle w:val="StyleUnderline"/>
          <w:highlight w:val="green"/>
        </w:rPr>
        <w:t>than many</w:t>
      </w:r>
      <w:r>
        <w:t xml:space="preserve"> developing and developed </w:t>
      </w:r>
      <w:r w:rsidRPr="00E30724">
        <w:rPr>
          <w:rStyle w:val="StyleUnderline"/>
          <w:highlight w:val="green"/>
        </w:rPr>
        <w:t xml:space="preserve">countries. </w:t>
      </w:r>
      <w:r w:rsidRPr="00E30724">
        <w:rPr>
          <w:rStyle w:val="Emphasis"/>
          <w:highlight w:val="green"/>
        </w:rPr>
        <w:t>External debt</w:t>
      </w:r>
      <w:r w:rsidRPr="00E30724">
        <w:rPr>
          <w:rStyle w:val="StyleUnderline"/>
          <w:highlight w:val="green"/>
        </w:rPr>
        <w:t xml:space="preserve"> is low</w:t>
      </w:r>
      <w:r>
        <w:t xml:space="preserve">. Even though trade surplus has been shrinking, </w:t>
      </w:r>
      <w:r w:rsidRPr="00FA44C9">
        <w:rPr>
          <w:rStyle w:val="StyleUnderline"/>
        </w:rPr>
        <w:t xml:space="preserve">current </w:t>
      </w:r>
      <w:r w:rsidRPr="00E30724">
        <w:rPr>
          <w:rStyle w:val="StyleUnderline"/>
          <w:highlight w:val="green"/>
        </w:rPr>
        <w:t>account surplus is</w:t>
      </w:r>
      <w:r>
        <w:t xml:space="preserve"> still </w:t>
      </w:r>
      <w:r w:rsidRPr="00E30724">
        <w:rPr>
          <w:rStyle w:val="Emphasis"/>
          <w:highlight w:val="green"/>
        </w:rPr>
        <w:t>healthy</w:t>
      </w:r>
      <w:r>
        <w:t>,” she explained.</w:t>
      </w:r>
    </w:p>
    <w:p w:rsidR="00045072" w:rsidRDefault="00045072" w:rsidP="00045072">
      <w:r>
        <w:t xml:space="preserve">“The </w:t>
      </w:r>
      <w:r w:rsidRPr="00FA44C9">
        <w:rPr>
          <w:rStyle w:val="StyleUnderline"/>
        </w:rPr>
        <w:t xml:space="preserve">corporate and </w:t>
      </w:r>
      <w:r w:rsidRPr="00E30724">
        <w:rPr>
          <w:rStyle w:val="StyleUnderline"/>
          <w:highlight w:val="green"/>
        </w:rPr>
        <w:t>local</w:t>
      </w:r>
      <w:r w:rsidRPr="00FA44C9">
        <w:rPr>
          <w:rStyle w:val="StyleUnderline"/>
        </w:rPr>
        <w:t xml:space="preserve"> government </w:t>
      </w:r>
      <w:r w:rsidRPr="00E30724">
        <w:rPr>
          <w:rStyle w:val="StyleUnderline"/>
          <w:highlight w:val="green"/>
        </w:rPr>
        <w:t>debt are</w:t>
      </w:r>
      <w:r w:rsidRPr="00FA44C9">
        <w:rPr>
          <w:rStyle w:val="StyleUnderline"/>
        </w:rPr>
        <w:t xml:space="preserve"> predominantly </w:t>
      </w:r>
      <w:r w:rsidRPr="00E30724">
        <w:rPr>
          <w:rStyle w:val="Emphasis"/>
          <w:highlight w:val="green"/>
        </w:rPr>
        <w:t>domestic</w:t>
      </w:r>
      <w:r w:rsidRPr="00E30724">
        <w:rPr>
          <w:highlight w:val="green"/>
        </w:rPr>
        <w:t xml:space="preserve">. </w:t>
      </w:r>
      <w:r w:rsidRPr="00E30724">
        <w:rPr>
          <w:rStyle w:val="StyleUnderline"/>
          <w:highlight w:val="green"/>
        </w:rPr>
        <w:t>Therefore</w:t>
      </w:r>
      <w:r w:rsidRPr="00FA44C9">
        <w:rPr>
          <w:rStyle w:val="StyleUnderline"/>
        </w:rPr>
        <w:t xml:space="preserve">, the </w:t>
      </w:r>
      <w:r w:rsidRPr="00E30724">
        <w:rPr>
          <w:rStyle w:val="StyleUnderline"/>
          <w:highlight w:val="green"/>
        </w:rPr>
        <w:t>probability of</w:t>
      </w:r>
      <w:r w:rsidRPr="00FA44C9">
        <w:rPr>
          <w:rStyle w:val="StyleUnderline"/>
        </w:rPr>
        <w:t xml:space="preserve"> a </w:t>
      </w:r>
      <w:r w:rsidRPr="00E30724">
        <w:rPr>
          <w:rStyle w:val="StyleUnderline"/>
          <w:highlight w:val="green"/>
        </w:rPr>
        <w:t xml:space="preserve">currency crisis is </w:t>
      </w:r>
      <w:r w:rsidRPr="00E30724">
        <w:rPr>
          <w:rStyle w:val="Emphasis"/>
          <w:highlight w:val="green"/>
        </w:rPr>
        <w:t>very low</w:t>
      </w:r>
      <w:r>
        <w:t xml:space="preserve">. </w:t>
      </w:r>
      <w:r w:rsidRPr="00FA44C9">
        <w:rPr>
          <w:rStyle w:val="StyleUnderline"/>
        </w:rPr>
        <w:t xml:space="preserve">If needed, the central government is in a position to stimulate the economy by </w:t>
      </w:r>
      <w:r w:rsidRPr="00FA44C9">
        <w:rPr>
          <w:rStyle w:val="Emphasis"/>
        </w:rPr>
        <w:t>increasing</w:t>
      </w:r>
      <w:r w:rsidRPr="00FA44C9">
        <w:rPr>
          <w:rStyle w:val="StyleUnderline"/>
        </w:rPr>
        <w:t xml:space="preserve"> central government debt</w:t>
      </w:r>
      <w:r>
        <w:t>,” added Li.</w:t>
      </w:r>
    </w:p>
    <w:p w:rsidR="00045072" w:rsidRDefault="00045072" w:rsidP="00045072">
      <w:r>
        <w:t xml:space="preserve">The expert said that </w:t>
      </w:r>
      <w:r w:rsidRPr="00E30724">
        <w:rPr>
          <w:rStyle w:val="StyleUnderline"/>
          <w:highlight w:val="green"/>
        </w:rPr>
        <w:t>China</w:t>
      </w:r>
      <w:r w:rsidRPr="00FA44C9">
        <w:rPr>
          <w:rStyle w:val="StyleUnderline"/>
        </w:rPr>
        <w:t xml:space="preserve"> also </w:t>
      </w:r>
      <w:r w:rsidRPr="00E30724">
        <w:rPr>
          <w:rStyle w:val="StyleUnderline"/>
          <w:highlight w:val="green"/>
        </w:rPr>
        <w:t>boasts</w:t>
      </w:r>
      <w:r w:rsidRPr="00FA44C9">
        <w:rPr>
          <w:rStyle w:val="StyleUnderline"/>
        </w:rPr>
        <w:t xml:space="preserve"> ample </w:t>
      </w:r>
      <w:r w:rsidRPr="00E30724">
        <w:rPr>
          <w:rStyle w:val="Emphasis"/>
          <w:highlight w:val="green"/>
        </w:rPr>
        <w:t>foreign reserves</w:t>
      </w:r>
      <w:r>
        <w:t xml:space="preserve">, which is </w:t>
      </w:r>
      <w:r w:rsidRPr="00E30724">
        <w:rPr>
          <w:rStyle w:val="StyleUnderline"/>
          <w:highlight w:val="green"/>
        </w:rPr>
        <w:t xml:space="preserve">among the </w:t>
      </w:r>
      <w:r w:rsidRPr="00E30724">
        <w:rPr>
          <w:rStyle w:val="Emphasis"/>
          <w:highlight w:val="green"/>
        </w:rPr>
        <w:t>highest in the world</w:t>
      </w:r>
      <w:r>
        <w:t>.</w:t>
      </w:r>
    </w:p>
    <w:p w:rsidR="00045072" w:rsidRDefault="00045072" w:rsidP="00045072">
      <w:r w:rsidRPr="00E30724">
        <w:rPr>
          <w:rStyle w:val="StyleUnderline"/>
        </w:rPr>
        <w:t>China’s economy has</w:t>
      </w:r>
      <w:r w:rsidRPr="00FA44C9">
        <w:rPr>
          <w:rStyle w:val="StyleUnderline"/>
        </w:rPr>
        <w:t xml:space="preserve"> also </w:t>
      </w:r>
      <w:r w:rsidRPr="00E30724">
        <w:rPr>
          <w:rStyle w:val="StyleUnderline"/>
        </w:rPr>
        <w:t>been</w:t>
      </w:r>
      <w:r w:rsidRPr="00FA44C9">
        <w:rPr>
          <w:rStyle w:val="StyleUnderline"/>
        </w:rPr>
        <w:t xml:space="preserve"> propped up by </w:t>
      </w:r>
      <w:r w:rsidRPr="00E30724">
        <w:rPr>
          <w:rStyle w:val="StyleUnderline"/>
          <w:highlight w:val="green"/>
        </w:rPr>
        <w:t>a financial system where the state plays an important role</w:t>
      </w:r>
      <w:r w:rsidRPr="00FA44C9">
        <w:rPr>
          <w:rStyle w:val="StyleUnderline"/>
        </w:rPr>
        <w:t>, and</w:t>
      </w:r>
      <w:r>
        <w:t xml:space="preserve"> the unique model </w:t>
      </w:r>
      <w:r w:rsidRPr="00FA44C9">
        <w:rPr>
          <w:rStyle w:val="StyleUnderline"/>
        </w:rPr>
        <w:t xml:space="preserve">would </w:t>
      </w:r>
      <w:r w:rsidRPr="00E30724">
        <w:rPr>
          <w:rStyle w:val="Emphasis"/>
          <w:highlight w:val="green"/>
        </w:rPr>
        <w:t>increase creditors’ confidence</w:t>
      </w:r>
      <w:r w:rsidRPr="00E30724">
        <w:rPr>
          <w:rStyle w:val="StyleUnderline"/>
          <w:highlight w:val="green"/>
        </w:rPr>
        <w:t xml:space="preserve"> and </w:t>
      </w:r>
      <w:r w:rsidRPr="00E30724">
        <w:rPr>
          <w:rStyle w:val="Emphasis"/>
          <w:highlight w:val="green"/>
        </w:rPr>
        <w:t>lessen uncertainties</w:t>
      </w:r>
      <w:r>
        <w:t>, Li said.</w:t>
      </w:r>
    </w:p>
    <w:p w:rsidR="00045072" w:rsidRDefault="00045072" w:rsidP="00045072">
      <w:r>
        <w:t xml:space="preserve">“A look at the asset and liability position shows that, </w:t>
      </w:r>
      <w:r w:rsidRPr="00E30724">
        <w:rPr>
          <w:rStyle w:val="StyleUnderline"/>
          <w:highlight w:val="green"/>
        </w:rPr>
        <w:t xml:space="preserve">barring </w:t>
      </w:r>
      <w:r w:rsidRPr="00E30724">
        <w:rPr>
          <w:rStyle w:val="Emphasis"/>
          <w:highlight w:val="green"/>
        </w:rPr>
        <w:t>seismic</w:t>
      </w:r>
      <w:r w:rsidRPr="00E30724">
        <w:rPr>
          <w:rStyle w:val="StyleUnderline"/>
          <w:highlight w:val="green"/>
        </w:rPr>
        <w:t xml:space="preserve"> global</w:t>
      </w:r>
      <w:r w:rsidRPr="00FA44C9">
        <w:rPr>
          <w:rStyle w:val="StyleUnderline"/>
        </w:rPr>
        <w:t xml:space="preserve"> financial </w:t>
      </w:r>
      <w:r w:rsidRPr="00E30724">
        <w:rPr>
          <w:rStyle w:val="StyleUnderline"/>
          <w:highlight w:val="green"/>
        </w:rPr>
        <w:t>volatility</w:t>
      </w:r>
      <w:r w:rsidRPr="00FA44C9">
        <w:rPr>
          <w:rStyle w:val="StyleUnderline"/>
        </w:rPr>
        <w:t xml:space="preserve">, a </w:t>
      </w:r>
      <w:r w:rsidRPr="00E30724">
        <w:rPr>
          <w:rStyle w:val="StyleUnderline"/>
          <w:highlight w:val="green"/>
        </w:rPr>
        <w:t xml:space="preserve">debt crisis is </w:t>
      </w:r>
      <w:r w:rsidRPr="00E30724">
        <w:rPr>
          <w:rStyle w:val="Emphasis"/>
          <w:highlight w:val="green"/>
        </w:rPr>
        <w:t>unlikely</w:t>
      </w:r>
      <w:r>
        <w:t xml:space="preserve"> </w:t>
      </w:r>
      <w:r w:rsidRPr="00FA44C9">
        <w:rPr>
          <w:rStyle w:val="StyleUnderline"/>
        </w:rPr>
        <w:t>in the short term</w:t>
      </w:r>
      <w:r>
        <w:t xml:space="preserve">,” Li noted, explaining that “the </w:t>
      </w:r>
      <w:r w:rsidRPr="00FA44C9">
        <w:rPr>
          <w:rStyle w:val="StyleUnderline"/>
        </w:rPr>
        <w:t>asset and liability positions</w:t>
      </w:r>
      <w:r>
        <w:t xml:space="preserve"> at the central government and household levels </w:t>
      </w:r>
      <w:r w:rsidRPr="00FA44C9">
        <w:rPr>
          <w:rStyle w:val="StyleUnderline"/>
        </w:rPr>
        <w:t>are healthy</w:t>
      </w:r>
      <w:r>
        <w:t xml:space="preserve">. The </w:t>
      </w:r>
      <w:r w:rsidRPr="00FA44C9">
        <w:rPr>
          <w:rStyle w:val="StyleUnderline"/>
        </w:rPr>
        <w:t>corporate</w:t>
      </w:r>
      <w:r>
        <w:t xml:space="preserve"> sector </w:t>
      </w:r>
      <w:r w:rsidRPr="00FA44C9">
        <w:rPr>
          <w:rStyle w:val="StyleUnderline"/>
        </w:rPr>
        <w:t xml:space="preserve">and local governments’ </w:t>
      </w:r>
      <w:r w:rsidRPr="00E30724">
        <w:rPr>
          <w:rStyle w:val="StyleUnderline"/>
          <w:highlight w:val="green"/>
        </w:rPr>
        <w:t xml:space="preserve">debt are at </w:t>
      </w:r>
      <w:r w:rsidRPr="00E30724">
        <w:rPr>
          <w:rStyle w:val="Emphasis"/>
          <w:highlight w:val="green"/>
        </w:rPr>
        <w:t>manageable levels</w:t>
      </w:r>
      <w:r>
        <w:t>.”</w:t>
      </w:r>
    </w:p>
    <w:p w:rsidR="00045072" w:rsidRDefault="00045072" w:rsidP="00045072">
      <w:r w:rsidRPr="00E30724">
        <w:rPr>
          <w:rStyle w:val="StyleUnderline"/>
          <w:highlight w:val="green"/>
        </w:rPr>
        <w:t>China’s deficit also remains low</w:t>
      </w:r>
      <w:r w:rsidRPr="00FA44C9">
        <w:rPr>
          <w:rStyle w:val="StyleUnderline"/>
        </w:rPr>
        <w:t xml:space="preserve">, standing at around </w:t>
      </w:r>
      <w:r w:rsidRPr="00FA44C9">
        <w:rPr>
          <w:rStyle w:val="Emphasis"/>
        </w:rPr>
        <w:t>3% of the GDP</w:t>
      </w:r>
      <w:r>
        <w:t xml:space="preserve">, </w:t>
      </w:r>
      <w:r w:rsidRPr="00FA44C9">
        <w:rPr>
          <w:rStyle w:val="StyleUnderline"/>
        </w:rPr>
        <w:t>giving Beijing more spaces to deal with corporate debt if needed</w:t>
      </w:r>
      <w:r>
        <w:t>, Li added.</w:t>
      </w:r>
    </w:p>
    <w:p w:rsidR="00045072" w:rsidRDefault="00045072" w:rsidP="00045072">
      <w:r>
        <w:lastRenderedPageBreak/>
        <w:t>Li suggested that China should slow down credit expansion while enhancing investment quality, and carrying out reforms in state-owned enterprises and local-level taxation.</w:t>
      </w:r>
    </w:p>
    <w:p w:rsidR="00045072" w:rsidRDefault="00045072" w:rsidP="00045072">
      <w:r w:rsidRPr="00FA44C9">
        <w:rPr>
          <w:rStyle w:val="StyleUnderline"/>
        </w:rPr>
        <w:t>Maintaining economic growth</w:t>
      </w:r>
      <w:r>
        <w:t xml:space="preserve">, strengthening deposit insurance </w:t>
      </w:r>
      <w:r w:rsidRPr="00FA44C9">
        <w:rPr>
          <w:rStyle w:val="StyleUnderline"/>
        </w:rPr>
        <w:t>and continuing</w:t>
      </w:r>
      <w:r>
        <w:t xml:space="preserve"> the current </w:t>
      </w:r>
      <w:r w:rsidRPr="00FA44C9">
        <w:rPr>
          <w:rStyle w:val="StyleUnderline"/>
        </w:rPr>
        <w:t>deleveraging</w:t>
      </w:r>
      <w:r>
        <w:t xml:space="preserve"> measures </w:t>
      </w:r>
      <w:r w:rsidRPr="00FA44C9">
        <w:rPr>
          <w:rStyle w:val="StyleUnderline"/>
        </w:rPr>
        <w:t>are</w:t>
      </w:r>
      <w:r>
        <w:t xml:space="preserve"> also </w:t>
      </w:r>
      <w:r w:rsidRPr="00FA44C9">
        <w:rPr>
          <w:rStyle w:val="StyleUnderline"/>
        </w:rPr>
        <w:t>crucial to maintaining control of China’s fiscal situation</w:t>
      </w:r>
      <w:r>
        <w:t>, she said.</w:t>
      </w:r>
    </w:p>
    <w:p w:rsidR="00045072" w:rsidRPr="00FA44C9" w:rsidRDefault="00045072" w:rsidP="00045072"/>
    <w:p w:rsidR="00045072" w:rsidRDefault="00045072" w:rsidP="00045072">
      <w:pPr>
        <w:pStyle w:val="Heading3"/>
      </w:pPr>
      <w:bookmarkStart w:id="45" w:name="_Toc456300023"/>
      <w:r>
        <w:lastRenderedPageBreak/>
        <w:t>China Econ Up---A2: Need Reforms</w:t>
      </w:r>
      <w:bookmarkEnd w:id="45"/>
    </w:p>
    <w:p w:rsidR="00045072" w:rsidRPr="00DA0440" w:rsidRDefault="00045072" w:rsidP="00045072">
      <w:pPr>
        <w:pStyle w:val="Heading4"/>
      </w:pPr>
      <w:r>
        <w:t xml:space="preserve">Coming reforms </w:t>
      </w:r>
      <w:r w:rsidRPr="00DA0440">
        <w:rPr>
          <w:u w:val="single"/>
        </w:rPr>
        <w:t>solve in the medium-term</w:t>
      </w:r>
      <w:r>
        <w:t xml:space="preserve"> and there’s </w:t>
      </w:r>
      <w:r w:rsidRPr="00DA0440">
        <w:rPr>
          <w:u w:val="single"/>
        </w:rPr>
        <w:t>no short-term impact</w:t>
      </w:r>
      <w:r>
        <w:t>---</w:t>
      </w:r>
      <w:r w:rsidRPr="00DA0440">
        <w:rPr>
          <w:u w:val="single"/>
        </w:rPr>
        <w:t>resiliency</w:t>
      </w:r>
      <w:r>
        <w:t xml:space="preserve"> and </w:t>
      </w:r>
      <w:r w:rsidRPr="00DA0440">
        <w:rPr>
          <w:u w:val="single"/>
        </w:rPr>
        <w:t>macro adjustment</w:t>
      </w:r>
      <w:r>
        <w:t xml:space="preserve"> ensure stability</w:t>
      </w:r>
    </w:p>
    <w:p w:rsidR="00045072" w:rsidRDefault="00045072" w:rsidP="00045072">
      <w:r w:rsidRPr="00DA0440">
        <w:rPr>
          <w:rStyle w:val="Style13ptBold"/>
        </w:rPr>
        <w:t>Li, 6-27</w:t>
      </w:r>
      <w:r>
        <w:t xml:space="preserve"> – Chinese Premier Li Keqiang, 6-27-2016, “Building new engines of economic growth, the Chinese way: Premier Li Keqiang”, speech delivered at the opening ceremony of the Annual Meeting of the New Champions 2016, http://www.indiawrites.org/china-connect/building-new-engines-economic-growth-chinese-way-premier-li-keqiang/</w:t>
      </w:r>
    </w:p>
    <w:p w:rsidR="00045072" w:rsidRDefault="00045072" w:rsidP="00045072">
      <w:r>
        <w:t xml:space="preserve">We are also aware that given </w:t>
      </w:r>
      <w:r w:rsidRPr="00DA0440">
        <w:rPr>
          <w:rStyle w:val="StyleUnderline"/>
        </w:rPr>
        <w:t xml:space="preserve">the </w:t>
      </w:r>
      <w:r w:rsidRPr="00BE1A84">
        <w:rPr>
          <w:rStyle w:val="StyleUnderline"/>
        </w:rPr>
        <w:t>complex</w:t>
      </w:r>
      <w:r w:rsidRPr="00DA0440">
        <w:rPr>
          <w:rStyle w:val="StyleUnderline"/>
        </w:rPr>
        <w:t xml:space="preserve"> and challenging </w:t>
      </w:r>
      <w:r w:rsidRPr="00BE1A84">
        <w:rPr>
          <w:rStyle w:val="StyleUnderline"/>
        </w:rPr>
        <w:t>international environment</w:t>
      </w:r>
      <w:r w:rsidRPr="00DA0440">
        <w:rPr>
          <w:rStyle w:val="StyleUnderline"/>
        </w:rPr>
        <w:t xml:space="preserve"> and</w:t>
      </w:r>
      <w:r>
        <w:t xml:space="preserve"> the </w:t>
      </w:r>
      <w:r w:rsidRPr="00DA0440">
        <w:rPr>
          <w:rStyle w:val="StyleUnderline"/>
        </w:rPr>
        <w:t>deep-seated domestic problems accumulated</w:t>
      </w:r>
      <w:r>
        <w:t xml:space="preserve"> over the years, </w:t>
      </w:r>
      <w:r w:rsidRPr="00BE1A84">
        <w:rPr>
          <w:rStyle w:val="StyleUnderline"/>
          <w:highlight w:val="green"/>
        </w:rPr>
        <w:t>the foundation underpinning stable</w:t>
      </w:r>
      <w:r w:rsidRPr="00DA0440">
        <w:rPr>
          <w:rStyle w:val="StyleUnderline"/>
        </w:rPr>
        <w:t xml:space="preserve"> performance of the Chinese </w:t>
      </w:r>
      <w:r w:rsidRPr="00BE1A84">
        <w:rPr>
          <w:rStyle w:val="StyleUnderline"/>
          <w:highlight w:val="green"/>
        </w:rPr>
        <w:t>econ</w:t>
      </w:r>
      <w:r w:rsidRPr="00DA0440">
        <w:rPr>
          <w:rStyle w:val="StyleUnderline"/>
        </w:rPr>
        <w:t xml:space="preserve">omy </w:t>
      </w:r>
      <w:r w:rsidRPr="00BE1A84">
        <w:rPr>
          <w:rStyle w:val="StyleUnderline"/>
          <w:highlight w:val="green"/>
        </w:rPr>
        <w:t xml:space="preserve">is </w:t>
      </w:r>
      <w:r w:rsidRPr="00BE1A84">
        <w:rPr>
          <w:rStyle w:val="Emphasis"/>
          <w:highlight w:val="green"/>
        </w:rPr>
        <w:t>yet to be strengthened</w:t>
      </w:r>
      <w:r>
        <w:t xml:space="preserve">. </w:t>
      </w:r>
      <w:r w:rsidRPr="00DA0440">
        <w:rPr>
          <w:rStyle w:val="StyleUnderline"/>
        </w:rPr>
        <w:t xml:space="preserve">The driving effect of external demand on growth is </w:t>
      </w:r>
      <w:r w:rsidRPr="00DA0440">
        <w:rPr>
          <w:rStyle w:val="Emphasis"/>
        </w:rPr>
        <w:t>waning</w:t>
      </w:r>
      <w:r>
        <w:t xml:space="preserve">. Private and manufacturing investments are sluggish. </w:t>
      </w:r>
      <w:r w:rsidRPr="00DA0440">
        <w:rPr>
          <w:rStyle w:val="StyleUnderline"/>
        </w:rPr>
        <w:t>Latent risks still exist</w:t>
      </w:r>
      <w:r>
        <w:t xml:space="preserve"> in the financial and other sectors. In some industries with serious overcapacity and regions with monotonous economic structure, there have been relatively more problems. Downward economic pressure remains and the difficulties are not to be underestimated. </w:t>
      </w:r>
      <w:r w:rsidRPr="00BE1A84">
        <w:rPr>
          <w:rStyle w:val="Emphasis"/>
          <w:highlight w:val="green"/>
        </w:rPr>
        <w:t>However</w:t>
      </w:r>
      <w:r>
        <w:t xml:space="preserve">, the fact that we have recognized and stood up to challenges shows that </w:t>
      </w:r>
      <w:r w:rsidRPr="00BE1A84">
        <w:rPr>
          <w:rStyle w:val="StyleUnderline"/>
          <w:highlight w:val="green"/>
        </w:rPr>
        <w:t>we have</w:t>
      </w:r>
      <w:r w:rsidRPr="00DA0440">
        <w:rPr>
          <w:rStyle w:val="StyleUnderline"/>
        </w:rPr>
        <w:t xml:space="preserve"> the determination and </w:t>
      </w:r>
      <w:r w:rsidRPr="00BE1A84">
        <w:rPr>
          <w:rStyle w:val="StyleUnderline"/>
          <w:highlight w:val="green"/>
        </w:rPr>
        <w:t>ability</w:t>
      </w:r>
      <w:r w:rsidRPr="00BE1A84">
        <w:rPr>
          <w:rStyle w:val="StyleUnderline"/>
        </w:rPr>
        <w:t xml:space="preserve"> to overcome difficulties</w:t>
      </w:r>
      <w:r w:rsidRPr="00DA0440">
        <w:rPr>
          <w:rStyle w:val="StyleUnderline"/>
        </w:rPr>
        <w:t xml:space="preserve">. For the Chinese economy, </w:t>
      </w:r>
      <w:r w:rsidRPr="00BE1A84">
        <w:rPr>
          <w:rStyle w:val="Emphasis"/>
          <w:highlight w:val="green"/>
        </w:rPr>
        <w:t>there is</w:t>
      </w:r>
      <w:r w:rsidRPr="00DA0440">
        <w:rPr>
          <w:rStyle w:val="Emphasis"/>
        </w:rPr>
        <w:t xml:space="preserve"> always </w:t>
      </w:r>
      <w:r w:rsidRPr="00BE1A84">
        <w:rPr>
          <w:rStyle w:val="Emphasis"/>
          <w:highlight w:val="green"/>
        </w:rPr>
        <w:t>more hope than difficulties</w:t>
      </w:r>
      <w:r>
        <w:t>.</w:t>
      </w:r>
    </w:p>
    <w:p w:rsidR="00045072" w:rsidRDefault="00045072" w:rsidP="00045072">
      <w:r w:rsidRPr="00DA0440">
        <w:rPr>
          <w:rStyle w:val="StyleUnderline"/>
        </w:rPr>
        <w:t xml:space="preserve">The </w:t>
      </w:r>
      <w:r w:rsidRPr="00BE1A84">
        <w:rPr>
          <w:rStyle w:val="StyleUnderline"/>
          <w:highlight w:val="green"/>
        </w:rPr>
        <w:t>fundamentals</w:t>
      </w:r>
      <w:r w:rsidRPr="00DA0440">
        <w:rPr>
          <w:rStyle w:val="StyleUnderline"/>
        </w:rPr>
        <w:t xml:space="preserve"> of the Chinese economy have </w:t>
      </w:r>
      <w:r w:rsidRPr="00BE1A84">
        <w:rPr>
          <w:rStyle w:val="StyleUnderline"/>
          <w:highlight w:val="green"/>
        </w:rPr>
        <w:t>remain</w:t>
      </w:r>
      <w:r w:rsidRPr="00DA0440">
        <w:rPr>
          <w:rStyle w:val="StyleUnderline"/>
        </w:rPr>
        <w:t xml:space="preserve">ed </w:t>
      </w:r>
      <w:r w:rsidRPr="00BE1A84">
        <w:rPr>
          <w:rStyle w:val="StyleUnderline"/>
          <w:highlight w:val="green"/>
        </w:rPr>
        <w:t>unchanged, and</w:t>
      </w:r>
      <w:r>
        <w:t xml:space="preserve"> our </w:t>
      </w:r>
      <w:r w:rsidRPr="00BE1A84">
        <w:rPr>
          <w:rStyle w:val="StyleUnderline"/>
          <w:highlight w:val="green"/>
        </w:rPr>
        <w:t xml:space="preserve">macro policies will </w:t>
      </w:r>
      <w:r w:rsidRPr="00BE1A84">
        <w:rPr>
          <w:rStyle w:val="Emphasis"/>
          <w:highlight w:val="green"/>
        </w:rPr>
        <w:t>maintain continuity and stability</w:t>
      </w:r>
      <w:r w:rsidRPr="00BE1A84">
        <w:rPr>
          <w:highlight w:val="green"/>
        </w:rPr>
        <w:t xml:space="preserve">. </w:t>
      </w:r>
      <w:r w:rsidRPr="00BE1A84">
        <w:rPr>
          <w:rStyle w:val="StyleUnderline"/>
          <w:highlight w:val="green"/>
        </w:rPr>
        <w:t>In the meantime, we will continue to innovate</w:t>
      </w:r>
      <w:r>
        <w:t xml:space="preserve"> means of </w:t>
      </w:r>
      <w:r w:rsidRPr="00BE1A84">
        <w:rPr>
          <w:rStyle w:val="StyleUnderline"/>
          <w:highlight w:val="green"/>
        </w:rPr>
        <w:t>macro control</w:t>
      </w:r>
      <w:r>
        <w:t xml:space="preserve">, implement the proactive </w:t>
      </w:r>
      <w:r w:rsidRPr="00BE1A84">
        <w:rPr>
          <w:rStyle w:val="StyleUnderline"/>
          <w:highlight w:val="green"/>
        </w:rPr>
        <w:t>fiscal</w:t>
      </w:r>
      <w:r w:rsidRPr="00DA0440">
        <w:rPr>
          <w:rStyle w:val="StyleUnderline"/>
        </w:rPr>
        <w:t xml:space="preserve"> policy</w:t>
      </w:r>
      <w:r>
        <w:t xml:space="preserve"> with greater intensity and efficiency, </w:t>
      </w:r>
      <w:r w:rsidRPr="00BE1A84">
        <w:rPr>
          <w:rStyle w:val="StyleUnderline"/>
          <w:highlight w:val="green"/>
        </w:rPr>
        <w:t>and</w:t>
      </w:r>
      <w:r>
        <w:t xml:space="preserve"> carry out the prudent </w:t>
      </w:r>
      <w:r w:rsidRPr="00BE1A84">
        <w:rPr>
          <w:rStyle w:val="StyleUnderline"/>
          <w:highlight w:val="green"/>
        </w:rPr>
        <w:t>monetary policy</w:t>
      </w:r>
      <w:r>
        <w:t xml:space="preserve"> in a flexible and appropriate fashion. We will channel more resources into areas that help strengthen weak links, increase the momentum of development and take development to a higher level, as well as into areas of the new economy that serve to promote economic transformation and upgrading. </w:t>
      </w:r>
      <w:r w:rsidRPr="00BE1A84">
        <w:rPr>
          <w:rStyle w:val="StyleUnderline"/>
          <w:highlight w:val="green"/>
        </w:rPr>
        <w:t>The current debt ratio</w:t>
      </w:r>
      <w:r>
        <w:t xml:space="preserve"> for the Chinese government </w:t>
      </w:r>
      <w:r w:rsidRPr="00BE1A84">
        <w:rPr>
          <w:rStyle w:val="StyleUnderline"/>
          <w:highlight w:val="green"/>
        </w:rPr>
        <w:t>is</w:t>
      </w:r>
      <w:r w:rsidRPr="00DA0440">
        <w:rPr>
          <w:rStyle w:val="StyleUnderline"/>
        </w:rPr>
        <w:t xml:space="preserve"> around 40 percent</w:t>
      </w:r>
      <w:r>
        <w:t xml:space="preserve">, and is only around 16 percent for the central government, </w:t>
      </w:r>
      <w:r w:rsidRPr="00BE1A84">
        <w:rPr>
          <w:rStyle w:val="StyleUnderline"/>
          <w:highlight w:val="green"/>
        </w:rPr>
        <w:t>lower than</w:t>
      </w:r>
      <w:r w:rsidRPr="00DA0440">
        <w:rPr>
          <w:rStyle w:val="StyleUnderline"/>
        </w:rPr>
        <w:t xml:space="preserve"> many </w:t>
      </w:r>
      <w:r w:rsidRPr="00BE1A84">
        <w:rPr>
          <w:rStyle w:val="StyleUnderline"/>
          <w:highlight w:val="green"/>
        </w:rPr>
        <w:t>other major economies</w:t>
      </w:r>
      <w:r>
        <w:t xml:space="preserve">. This has given us space for a proactive fiscal policy. A </w:t>
      </w:r>
      <w:r w:rsidRPr="00BE1A84">
        <w:rPr>
          <w:rStyle w:val="StyleUnderline"/>
          <w:highlight w:val="green"/>
        </w:rPr>
        <w:t>high savings rate</w:t>
      </w:r>
      <w:r>
        <w:t xml:space="preserve"> in China </w:t>
      </w:r>
      <w:r w:rsidRPr="00BE1A84">
        <w:rPr>
          <w:rStyle w:val="StyleUnderline"/>
          <w:highlight w:val="green"/>
        </w:rPr>
        <w:t>means huge potential for</w:t>
      </w:r>
      <w:r w:rsidRPr="00DA0440">
        <w:rPr>
          <w:rStyle w:val="StyleUnderline"/>
        </w:rPr>
        <w:t xml:space="preserve"> the </w:t>
      </w:r>
      <w:r w:rsidRPr="00BE1A84">
        <w:rPr>
          <w:rStyle w:val="StyleUnderline"/>
          <w:highlight w:val="green"/>
        </w:rPr>
        <w:t>development</w:t>
      </w:r>
      <w:r w:rsidRPr="00DA0440">
        <w:rPr>
          <w:rStyle w:val="StyleUnderline"/>
        </w:rPr>
        <w:t xml:space="preserve"> of multi-tiered capital markets</w:t>
      </w:r>
      <w:r>
        <w:t xml:space="preserve">. It also means </w:t>
      </w:r>
      <w:r w:rsidRPr="00DA0440">
        <w:rPr>
          <w:rStyle w:val="StyleUnderline"/>
        </w:rPr>
        <w:t>major leeway for improving financial regulation methods and financial resource allocation</w:t>
      </w:r>
      <w:r>
        <w:t xml:space="preserve">. We are in a position to create conditions to gradually lower corporate leverage ratio and financing costs in a market-based and law-based manner. We not only have sufficient policy tools to keep economic performance within the reasonable range. </w:t>
      </w:r>
      <w:r w:rsidRPr="00BE1A84">
        <w:rPr>
          <w:rStyle w:val="StyleUnderline"/>
          <w:highlight w:val="green"/>
        </w:rPr>
        <w:t>We</w:t>
      </w:r>
      <w:r>
        <w:t xml:space="preserve"> also </w:t>
      </w:r>
      <w:r w:rsidRPr="00BE1A84">
        <w:rPr>
          <w:rStyle w:val="StyleUnderline"/>
          <w:highlight w:val="green"/>
        </w:rPr>
        <w:t>have strong ability to prevent systemic</w:t>
      </w:r>
      <w:r w:rsidRPr="00DA0440">
        <w:rPr>
          <w:rStyle w:val="StyleUnderline"/>
        </w:rPr>
        <w:t xml:space="preserve"> or regional </w:t>
      </w:r>
      <w:r w:rsidRPr="00BE1A84">
        <w:rPr>
          <w:rStyle w:val="StyleUnderline"/>
          <w:highlight w:val="green"/>
        </w:rPr>
        <w:t>risks. In</w:t>
      </w:r>
      <w:r>
        <w:t xml:space="preserve"> the stage of </w:t>
      </w:r>
      <w:r w:rsidRPr="00BE1A84">
        <w:rPr>
          <w:rStyle w:val="StyleUnderline"/>
          <w:highlight w:val="green"/>
        </w:rPr>
        <w:t>transition</w:t>
      </w:r>
      <w:r w:rsidRPr="00DA0440">
        <w:rPr>
          <w:rStyle w:val="StyleUnderline"/>
        </w:rPr>
        <w:t xml:space="preserve">, short-term fluctuations of economic growth are hardly avoidable, but </w:t>
      </w:r>
      <w:r w:rsidRPr="00BE1A84">
        <w:rPr>
          <w:rStyle w:val="StyleUnderline"/>
          <w:highlight w:val="green"/>
        </w:rPr>
        <w:t xml:space="preserve">the Chinese economy </w:t>
      </w:r>
      <w:r w:rsidRPr="00BE1A84">
        <w:rPr>
          <w:rStyle w:val="Emphasis"/>
          <w:highlight w:val="green"/>
        </w:rPr>
        <w:t>will not head for a “hard landing”</w:t>
      </w:r>
      <w:r w:rsidRPr="00BE1A84">
        <w:rPr>
          <w:rStyle w:val="StyleUnderline"/>
          <w:highlight w:val="green"/>
        </w:rPr>
        <w:t>.</w:t>
      </w:r>
      <w:r>
        <w:t xml:space="preserve"> </w:t>
      </w:r>
      <w:r w:rsidRPr="00DA0440">
        <w:rPr>
          <w:rStyle w:val="StyleUnderline"/>
        </w:rPr>
        <w:t xml:space="preserve">And </w:t>
      </w:r>
      <w:r w:rsidRPr="00BE1A84">
        <w:rPr>
          <w:rStyle w:val="StyleUnderline"/>
          <w:highlight w:val="green"/>
        </w:rPr>
        <w:t xml:space="preserve">we </w:t>
      </w:r>
      <w:r w:rsidRPr="00BE1A84">
        <w:rPr>
          <w:rStyle w:val="Emphasis"/>
          <w:highlight w:val="green"/>
        </w:rPr>
        <w:t>will</w:t>
      </w:r>
      <w:r>
        <w:t xml:space="preserve"> be able to </w:t>
      </w:r>
      <w:r w:rsidRPr="00BE1A84">
        <w:rPr>
          <w:rStyle w:val="Emphasis"/>
          <w:highlight w:val="green"/>
        </w:rPr>
        <w:t>achieve</w:t>
      </w:r>
      <w:r>
        <w:t xml:space="preserve"> the main </w:t>
      </w:r>
      <w:r w:rsidRPr="00BE1A84">
        <w:rPr>
          <w:rStyle w:val="StyleUnderline"/>
          <w:highlight w:val="green"/>
        </w:rPr>
        <w:t>economic</w:t>
      </w:r>
      <w:r>
        <w:t xml:space="preserve"> and social development </w:t>
      </w:r>
      <w:r w:rsidRPr="00BE1A84">
        <w:rPr>
          <w:rStyle w:val="StyleUnderline"/>
          <w:highlight w:val="green"/>
        </w:rPr>
        <w:t>targets</w:t>
      </w:r>
      <w:r w:rsidRPr="00DA0440">
        <w:rPr>
          <w:rStyle w:val="StyleUnderline"/>
        </w:rPr>
        <w:t xml:space="preserve"> set for this year</w:t>
      </w:r>
      <w:r>
        <w:t>.</w:t>
      </w:r>
    </w:p>
    <w:p w:rsidR="00B16315" w:rsidRPr="00367662" w:rsidRDefault="00B16315" w:rsidP="00B16315">
      <w:pPr>
        <w:pStyle w:val="Heading4"/>
        <w:rPr>
          <w:rStyle w:val="Style13ptBold"/>
          <w:b/>
          <w:bCs w:val="0"/>
        </w:rPr>
      </w:pPr>
      <w:r w:rsidRPr="00367662">
        <w:rPr>
          <w:rStyle w:val="Style13ptBold"/>
          <w:b/>
          <w:bCs w:val="0"/>
        </w:rPr>
        <w:t>China’s economic growth is strong now:</w:t>
      </w:r>
    </w:p>
    <w:p w:rsidR="00B16315" w:rsidRDefault="00B16315" w:rsidP="00B16315">
      <w:r w:rsidRPr="00367662">
        <w:rPr>
          <w:rStyle w:val="Style13ptBold"/>
        </w:rPr>
        <w:t>China Daily, 7/9/2016</w:t>
      </w:r>
      <w:r>
        <w:t xml:space="preserve"> (“China's economic growth stable, meets expectations, Xi Jinping says,” </w:t>
      </w:r>
      <w:hyperlink r:id="rId32" w:history="1">
        <w:r w:rsidRPr="00906C18">
          <w:rPr>
            <w:rStyle w:val="Hyperlink"/>
          </w:rPr>
          <w:t>http://business.asiaone.com/news/chinas-economic-growth-stable-meets-expectations-xi-jinping-says</w:t>
        </w:r>
      </w:hyperlink>
      <w:r>
        <w:t>, Accessed 7/13/2016, rwg)</w:t>
      </w:r>
    </w:p>
    <w:p w:rsidR="00B16315" w:rsidRPr="00367662" w:rsidRDefault="00B16315" w:rsidP="00B16315">
      <w:pPr>
        <w:rPr>
          <w:sz w:val="16"/>
        </w:rPr>
      </w:pPr>
      <w:r w:rsidRPr="00367662">
        <w:rPr>
          <w:rStyle w:val="StyleUnderline"/>
          <w:highlight w:val="yellow"/>
        </w:rPr>
        <w:t>China's economic growth is "basically stable and in line with expectations",</w:t>
      </w:r>
      <w:r w:rsidRPr="00367662">
        <w:rPr>
          <w:sz w:val="16"/>
        </w:rPr>
        <w:t xml:space="preserve"> President Xi Jinping said at a meeting with Chinese economists in Beijing on Friday. The country will firmly push ahead with the supply-side structural reform and continue to implement prudent monetary and proactive fiscal policies, he said. But the transition from old to new economic growth engines will take some </w:t>
      </w:r>
      <w:r w:rsidRPr="00367662">
        <w:rPr>
          <w:sz w:val="16"/>
        </w:rPr>
        <w:lastRenderedPageBreak/>
        <w:t xml:space="preserve">time, although new growth engines are playing an increasingly larger role in boosting growth, he said. </w:t>
      </w:r>
      <w:r w:rsidRPr="00367662">
        <w:rPr>
          <w:rStyle w:val="StyleUnderline"/>
          <w:highlight w:val="yellow"/>
        </w:rPr>
        <w:t>The sound long-term economic fundamentals remain unchanged, and the economy still has good resilience and big potentials</w:t>
      </w:r>
      <w:r w:rsidRPr="00367662">
        <w:rPr>
          <w:sz w:val="16"/>
        </w:rPr>
        <w:t xml:space="preserve">, Xi said, providing room for coping with the current challenge of economic slowdown. </w:t>
      </w:r>
      <w:r w:rsidRPr="00367662">
        <w:rPr>
          <w:rStyle w:val="StyleUnderline"/>
          <w:highlight w:val="yellow"/>
        </w:rPr>
        <w:t>The economic restructuring process remains on track</w:t>
      </w:r>
      <w:r w:rsidRPr="00367662">
        <w:rPr>
          <w:sz w:val="16"/>
        </w:rPr>
        <w:t>, he added.</w:t>
      </w:r>
    </w:p>
    <w:p w:rsidR="00874F6D" w:rsidRDefault="00874F6D" w:rsidP="00874F6D">
      <w:pPr>
        <w:pStyle w:val="Heading4"/>
      </w:pPr>
      <w:r>
        <w:t>China’s growth is increasing now:</w:t>
      </w:r>
    </w:p>
    <w:p w:rsidR="00874F6D" w:rsidRDefault="00874F6D" w:rsidP="00874F6D">
      <w:r w:rsidRPr="00357DD0">
        <w:rPr>
          <w:rStyle w:val="Style13ptBold"/>
        </w:rPr>
        <w:t xml:space="preserve">CHICAGO TRIBUNE, </w:t>
      </w:r>
      <w:r w:rsidR="00357DD0" w:rsidRPr="00357DD0">
        <w:rPr>
          <w:rStyle w:val="Style13ptBold"/>
        </w:rPr>
        <w:t>2016</w:t>
      </w:r>
      <w:r w:rsidR="00357DD0">
        <w:t xml:space="preserve"> </w:t>
      </w:r>
      <w:r>
        <w:t xml:space="preserve">Soros says China's debt-fueled growth echoes U.S. in 2007-08, Apr. 21, 2016, Retrieved May 9, 2016 from </w:t>
      </w:r>
      <w:hyperlink r:id="rId33" w:history="1">
        <w:r w:rsidRPr="003D388F">
          <w:rPr>
            <w:rStyle w:val="Hyperlink"/>
          </w:rPr>
          <w:t>http://www.chicagotribune.com/news/sns-wp-blm-china-soros-ff3c697e-07d3-11e6-bfed-ef65dff5970d-20160421-story.html</w:t>
        </w:r>
      </w:hyperlink>
    </w:p>
    <w:p w:rsidR="00874F6D" w:rsidRDefault="00874F6D" w:rsidP="00874F6D">
      <w:r w:rsidRPr="00357DD0">
        <w:rPr>
          <w:rStyle w:val="StyleUnderline"/>
          <w:highlight w:val="yellow"/>
        </w:rPr>
        <w:t>China's economy gathered pace in March as the surge in new credit helped the property sector rebound</w:t>
      </w:r>
      <w:r>
        <w:t xml:space="preserve">. Housing values in first-tier cities have soared, with new-home prices in Shenzhen rising 62 percent in a year. </w:t>
      </w:r>
      <w:r w:rsidRPr="00357DD0">
        <w:rPr>
          <w:rStyle w:val="StyleUnderline"/>
          <w:highlight w:val="yellow"/>
        </w:rPr>
        <w:t>While China's real estate is in a bubble, it may be able to "feed itself for some time," similar to the United States in 2005 and 2006,</w:t>
      </w:r>
      <w:r>
        <w:t xml:space="preserve"> Soros said.</w:t>
      </w:r>
    </w:p>
    <w:p w:rsidR="006D4508" w:rsidRDefault="006D4508" w:rsidP="006D4508">
      <w:pPr>
        <w:pStyle w:val="Heading2"/>
      </w:pPr>
      <w:bookmarkStart w:id="46" w:name="_Toc456300024"/>
      <w:r>
        <w:lastRenderedPageBreak/>
        <w:t>Internal Link Take-outs</w:t>
      </w:r>
      <w:bookmarkEnd w:id="46"/>
    </w:p>
    <w:p w:rsidR="006D4508" w:rsidRDefault="006D4508" w:rsidP="006D4508">
      <w:pPr>
        <w:pStyle w:val="Heading3"/>
      </w:pPr>
      <w:bookmarkStart w:id="47" w:name="_Toc456300025"/>
      <w:r>
        <w:lastRenderedPageBreak/>
        <w:t>Chinese Growth Doesn’t Cause Warming</w:t>
      </w:r>
      <w:bookmarkEnd w:id="47"/>
    </w:p>
    <w:p w:rsidR="006D4508" w:rsidRDefault="006D4508" w:rsidP="006D4508">
      <w:pPr>
        <w:pStyle w:val="Heading4"/>
      </w:pPr>
      <w:r>
        <w:t>(--) Turn:  Low growth undermines China’s ability to cut CO2 emissions.</w:t>
      </w:r>
    </w:p>
    <w:p w:rsidR="006D4508" w:rsidRDefault="006D4508" w:rsidP="006D4508">
      <w:r>
        <w:t xml:space="preserve">Michael </w:t>
      </w:r>
      <w:r w:rsidRPr="006D4508">
        <w:rPr>
          <w:rStyle w:val="Style13ptBold"/>
        </w:rPr>
        <w:t>Bastasch, 2015</w:t>
      </w:r>
      <w:r>
        <w:t xml:space="preserve"> (staff writer) Paper: China Can’t Be Trusted To Fight Global Warming, Dec. 2, 2015, Retrieved May 13, 2016 from </w:t>
      </w:r>
      <w:hyperlink r:id="rId34" w:tgtFrame="_blank" w:history="1">
        <w:r>
          <w:rPr>
            <w:rStyle w:val="Hyperlink"/>
          </w:rPr>
          <w:t>http://dailycaller.com/2015/12/02/paper-china-cant-be-trusted-to-fight-global-warming/</w:t>
        </w:r>
      </w:hyperlink>
    </w:p>
    <w:p w:rsidR="006D4508" w:rsidRDefault="006D4508" w:rsidP="006D4508">
      <w:r>
        <w:t xml:space="preserve">Second, </w:t>
      </w:r>
      <w:r w:rsidRPr="006D4508">
        <w:rPr>
          <w:rStyle w:val="StyleUnderline"/>
          <w:highlight w:val="yellow"/>
        </w:rPr>
        <w:t>China won’t be able to make substantial cuts to CO2 emissions — even if it wanted to — if it’s unable to maintain high levels of economic growth. If the recent slowdown in China’s economy continues, it could derail any attempts to cut CO2.  “I think low growth makes it more difficult to achieve their target</w:t>
      </w:r>
      <w:r>
        <w:t>,” says Shoichi Itoh with Institute of Energy Economics, Japan (IEEJ).  “</w:t>
      </w:r>
      <w:r w:rsidRPr="006D4508">
        <w:rPr>
          <w:rStyle w:val="StyleUnderline"/>
          <w:highlight w:val="yellow"/>
        </w:rPr>
        <w:t>They want to reduce energy consumption and emissions for their own purposes</w:t>
      </w:r>
      <w:r>
        <w:t>,” Itoh says. “</w:t>
      </w:r>
      <w:r w:rsidRPr="006D4508">
        <w:rPr>
          <w:rStyle w:val="StyleUnderline"/>
          <w:highlight w:val="yellow"/>
        </w:rPr>
        <w:t>If Chinese economy slows down, they can’t expect people to pay more for energy. So people might lose their appetite for reducing emissions</w:t>
      </w:r>
      <w:r>
        <w:t>.”</w:t>
      </w:r>
    </w:p>
    <w:p w:rsidR="006D4508" w:rsidRDefault="006D4508" w:rsidP="006D4508">
      <w:pPr>
        <w:pStyle w:val="Heading4"/>
      </w:pPr>
      <w:r>
        <w:t>(--) China is adopting sustainable growth now.</w:t>
      </w:r>
    </w:p>
    <w:p w:rsidR="006D4508" w:rsidRDefault="006D4508" w:rsidP="006D4508">
      <w:r>
        <w:t xml:space="preserve">Ross </w:t>
      </w:r>
      <w:r w:rsidRPr="006D4508">
        <w:rPr>
          <w:rStyle w:val="Style13ptBold"/>
        </w:rPr>
        <w:t>Garnaut, 2014</w:t>
      </w:r>
      <w:r>
        <w:t xml:space="preserve"> (Professorial Research Fellow in Economics, University of Melbourne), China’s energy transition: effects on global climate and sustainable development, Aug. 25, 2014.  Retrieved May 13, 2016 from </w:t>
      </w:r>
      <w:hyperlink r:id="rId35" w:tgtFrame="_blank" w:history="1">
        <w:r>
          <w:rPr>
            <w:rStyle w:val="Hyperlink"/>
          </w:rPr>
          <w:t>http://theconversation.com/chinas-energy-transition-effects-on-global-climate-and-sustainable-development-30883</w:t>
        </w:r>
      </w:hyperlink>
    </w:p>
    <w:p w:rsidR="006D4508" w:rsidRDefault="006D4508" w:rsidP="006D4508">
      <w:r w:rsidRPr="006D4508">
        <w:rPr>
          <w:rStyle w:val="StyleUnderline"/>
          <w:highlight w:val="yellow"/>
        </w:rPr>
        <w:t>China’s new model of development improves the chances of the international community meeting the 2 degrees climate target. It is starting to slow the deterioration in local environmental amenity in China’s cities. And as China shifts its own production towards sustainable patterns, it demonstrates to other developing countries that continued economic growth can be consistent with reduced pressure on the environment. The huge scale of Chinese deployment of low-emissions technologies is reducing the cost of environmentally sustainable development for itself</w:t>
      </w:r>
      <w:r>
        <w:t xml:space="preserve"> and for other countries.</w:t>
      </w:r>
    </w:p>
    <w:p w:rsidR="006D4508" w:rsidRDefault="006D4508" w:rsidP="006D4508">
      <w:pPr>
        <w:pStyle w:val="Heading4"/>
      </w:pPr>
      <w:r>
        <w:t>(--) Structural changes in China will allow economic growth with low greenhouse gas emissions.</w:t>
      </w:r>
    </w:p>
    <w:p w:rsidR="006D4508" w:rsidRDefault="006D4508" w:rsidP="006D4508">
      <w:r>
        <w:t xml:space="preserve">Ross </w:t>
      </w:r>
      <w:r w:rsidRPr="006D4508">
        <w:rPr>
          <w:rStyle w:val="Style13ptBold"/>
        </w:rPr>
        <w:t>Garnaut, 2014</w:t>
      </w:r>
      <w:r>
        <w:t xml:space="preserve"> (Professorial Research Fellow in Economics, University of Melbourne), China’s energy transition: effects on global climate and sustainable development, Aug. 25, 2014.  Retrieved May 13, 2016 from </w:t>
      </w:r>
      <w:hyperlink r:id="rId36" w:tgtFrame="_blank" w:history="1">
        <w:r>
          <w:rPr>
            <w:rStyle w:val="Hyperlink"/>
          </w:rPr>
          <w:t>http://theconversation.com/chinas-energy-transition-effects-on-global-climate-and-sustainable-development-30883</w:t>
        </w:r>
      </w:hyperlink>
    </w:p>
    <w:p w:rsidR="006D4508" w:rsidRPr="006D4508" w:rsidRDefault="006D4508" w:rsidP="006D4508">
      <w:pPr>
        <w:rPr>
          <w:sz w:val="16"/>
        </w:rPr>
      </w:pPr>
      <w:r w:rsidRPr="006D4508">
        <w:rPr>
          <w:rStyle w:val="StyleUnderline"/>
          <w:highlight w:val="yellow"/>
        </w:rPr>
        <w:t>A new model of economic development has been emerging in China over the past half dozen years</w:t>
      </w:r>
      <w:r w:rsidRPr="006D4508">
        <w:rPr>
          <w:sz w:val="16"/>
        </w:rPr>
        <w:t xml:space="preserve">, and was influential in the 12th Five-Year Plan 2011-15 (Garnaut et al 2013; Song et al 2014). Over the past two years it has been elaborated by President Xi Jinping and Premier Li Keqiang and endorsed by the 18th Conference of the Chinese Communist Party in 2012, the 3rdPlenary Meeting of the 18th Central Committee in 2013, the March 2014 National People’s Congress, and subsequent meetings of the State Council. </w:t>
      </w:r>
      <w:r w:rsidRPr="006D4508">
        <w:rPr>
          <w:rStyle w:val="StyleUnderline"/>
          <w:highlight w:val="yellow"/>
        </w:rPr>
        <w:t>Structural change that is necessary to sustain good economic performance as defined within the new model of economic growth will provide sound foundations for major reductions in the trajectory and soon the absolute level of Chinese greenhouse gas emissions</w:t>
      </w:r>
      <w:r w:rsidRPr="006D4508">
        <w:rPr>
          <w:sz w:val="16"/>
        </w:rPr>
        <w:t>.</w:t>
      </w:r>
    </w:p>
    <w:p w:rsidR="00357DD0" w:rsidRPr="00D22108" w:rsidRDefault="006D4508" w:rsidP="00357DD0">
      <w:pPr>
        <w:pStyle w:val="Heading4"/>
        <w:rPr>
          <w:rStyle w:val="Style13ptBold"/>
          <w:b/>
          <w:bCs w:val="0"/>
        </w:rPr>
      </w:pPr>
      <w:r>
        <w:rPr>
          <w:rStyle w:val="Style13ptBold"/>
          <w:b/>
          <w:bCs w:val="0"/>
        </w:rPr>
        <w:t xml:space="preserve">(--) </w:t>
      </w:r>
      <w:r w:rsidR="00357DD0" w:rsidRPr="00D22108">
        <w:rPr>
          <w:rStyle w:val="Style13ptBold"/>
          <w:b/>
          <w:bCs w:val="0"/>
        </w:rPr>
        <w:t xml:space="preserve">China is </w:t>
      </w:r>
      <w:r>
        <w:rPr>
          <w:rStyle w:val="Style13ptBold"/>
          <w:b/>
          <w:bCs w:val="0"/>
        </w:rPr>
        <w:t>lowering its carbon footprint is impressive</w:t>
      </w:r>
    </w:p>
    <w:p w:rsidR="00357DD0" w:rsidRDefault="00357DD0" w:rsidP="00357DD0">
      <w:r w:rsidRPr="00501BC7">
        <w:rPr>
          <w:rStyle w:val="Style13ptBold"/>
        </w:rPr>
        <w:t>East Asia Forum, 7/11/2016</w:t>
      </w:r>
      <w:r>
        <w:t xml:space="preserve"> (“China’s economic moment,” </w:t>
      </w:r>
      <w:hyperlink r:id="rId37" w:history="1">
        <w:r w:rsidRPr="00906C18">
          <w:rPr>
            <w:rStyle w:val="Hyperlink"/>
          </w:rPr>
          <w:t>http://www.eastasiaforum.org/2016/07/11/chinas-economic-moment/</w:t>
        </w:r>
      </w:hyperlink>
      <w:r>
        <w:t>, Accessed 7/13/2016, rwg)</w:t>
      </w:r>
    </w:p>
    <w:p w:rsidR="00357DD0" w:rsidRPr="00D22108" w:rsidRDefault="00357DD0" w:rsidP="00357DD0">
      <w:pPr>
        <w:rPr>
          <w:sz w:val="16"/>
        </w:rPr>
      </w:pPr>
      <w:r w:rsidRPr="00D22108">
        <w:rPr>
          <w:sz w:val="16"/>
        </w:rPr>
        <w:lastRenderedPageBreak/>
        <w:t xml:space="preserve">‘The new economic model also emphasises deepening international integration’, says Garnaut. ‘Two-way movements of foreign direct investment will be encouraged. China will participate in international financial liberalisation through making the Chinese yuan convertible on the capital account and removing barriers to its use as an international currency. Barriers to international trade will be reduced by facilitating transactions in border areas and through multilateral trade agreements and bilateral investment agreements’. And </w:t>
      </w:r>
      <w:r w:rsidRPr="00D22108">
        <w:rPr>
          <w:rStyle w:val="StyleUnderline"/>
          <w:highlight w:val="yellow"/>
        </w:rPr>
        <w:t>China’s achievements in the management of the climate change externality from the impact of massive growth on its carbon footprint are impressive</w:t>
      </w:r>
      <w:r w:rsidRPr="00D22108">
        <w:rPr>
          <w:sz w:val="16"/>
        </w:rPr>
        <w:t>.</w:t>
      </w:r>
    </w:p>
    <w:p w:rsidR="00874F6D" w:rsidRDefault="006D4508" w:rsidP="00874F6D">
      <w:pPr>
        <w:pStyle w:val="Heading4"/>
      </w:pPr>
      <w:r>
        <w:t xml:space="preserve">(--) </w:t>
      </w:r>
      <w:r w:rsidR="00874F6D">
        <w:t>China has adopted a new model of economic growth that will slow greenhouse gas emissions.</w:t>
      </w:r>
    </w:p>
    <w:p w:rsidR="00874F6D" w:rsidRDefault="00874F6D" w:rsidP="00874F6D">
      <w:r>
        <w:t xml:space="preserve">Ross </w:t>
      </w:r>
      <w:r w:rsidRPr="006D4508">
        <w:rPr>
          <w:rStyle w:val="Style13ptBold"/>
        </w:rPr>
        <w:t xml:space="preserve">Garnaut, </w:t>
      </w:r>
      <w:r w:rsidR="006D4508" w:rsidRPr="006D4508">
        <w:rPr>
          <w:rStyle w:val="Style13ptBold"/>
        </w:rPr>
        <w:t>2014</w:t>
      </w:r>
      <w:r w:rsidR="006D4508">
        <w:t xml:space="preserve"> </w:t>
      </w:r>
      <w:r>
        <w:t xml:space="preserve">(Professorial Research Fellow in Economics, University of Melbourne), China’s energy transition: effects on global climate and sustainable development, Aug. 25, 2014.  Retrieved May 13, 2016 from </w:t>
      </w:r>
      <w:hyperlink r:id="rId38" w:tgtFrame="_blank" w:history="1">
        <w:r>
          <w:rPr>
            <w:rStyle w:val="Hyperlink"/>
          </w:rPr>
          <w:t>http://theconversation.com/chinas-energy-transition-effects-on-global-climate-and-sustainable-development-30883</w:t>
        </w:r>
      </w:hyperlink>
    </w:p>
    <w:p w:rsidR="00874F6D" w:rsidRPr="006D4508" w:rsidRDefault="00874F6D" w:rsidP="00874F6D">
      <w:pPr>
        <w:rPr>
          <w:rStyle w:val="StyleUnderline"/>
        </w:rPr>
      </w:pPr>
      <w:r w:rsidRPr="006D4508">
        <w:rPr>
          <w:rStyle w:val="StyleUnderline"/>
          <w:highlight w:val="yellow"/>
        </w:rPr>
        <w:t>The new model of economic growth involves some changes that flow inevitably from China’s demographic and economic circumstances</w:t>
      </w:r>
      <w:r w:rsidRPr="006D4508">
        <w:rPr>
          <w:sz w:val="16"/>
        </w:rPr>
        <w:t xml:space="preserve"> and some that result from new policy choices. Altogether the new model envisages decline in the investment share of expenditure and increase in the consumption share, especially consumption of services. It is built on expectations of a decline in the labour force and slower growth in the capital stock, leading to overall growth being several percentage points lower than in the first decade of the century. It envisages market-oriented economic reform to increase the productivity with which resources are used, with the potential to offset some of the fall in the growth rate. </w:t>
      </w:r>
      <w:r w:rsidRPr="006D4508">
        <w:rPr>
          <w:rStyle w:val="StyleUnderline"/>
          <w:highlight w:val="yellow"/>
        </w:rPr>
        <w:t>The focus on increased productivity includes efforts to reduce the amount of energy consumed in producing each unit of economic output.</w:t>
      </w:r>
      <w:r w:rsidRPr="006D4508">
        <w:rPr>
          <w:sz w:val="16"/>
        </w:rPr>
        <w:t xml:space="preserve"> The new model of economic growth contains strong commitments to expansion of public services and social security provision, especially in rural areas. </w:t>
      </w:r>
      <w:r w:rsidRPr="006D4508">
        <w:rPr>
          <w:rStyle w:val="StyleUnderline"/>
          <w:highlight w:val="yellow"/>
        </w:rPr>
        <w:t>It embodies a wide range of interventions to reduce domestic and international environmental damage from continued economic growth.  Many of the structural changes embodied in the new model of economic growth have large and favourable implications for greenhouse gas emissions.</w:t>
      </w:r>
    </w:p>
    <w:p w:rsidR="00874F6D" w:rsidRDefault="006D4508" w:rsidP="00874F6D">
      <w:pPr>
        <w:pStyle w:val="Heading4"/>
      </w:pPr>
      <w:r>
        <w:t xml:space="preserve">(--) </w:t>
      </w:r>
      <w:r w:rsidR="00874F6D">
        <w:t>Chinese policies will reduce Chinese emissions.</w:t>
      </w:r>
    </w:p>
    <w:p w:rsidR="00874F6D" w:rsidRDefault="00874F6D" w:rsidP="00874F6D">
      <w:r>
        <w:t xml:space="preserve">Ross </w:t>
      </w:r>
      <w:r w:rsidRPr="006D4508">
        <w:rPr>
          <w:rStyle w:val="Style13ptBold"/>
        </w:rPr>
        <w:t xml:space="preserve">Garnaut, </w:t>
      </w:r>
      <w:r w:rsidR="006D4508" w:rsidRPr="006D4508">
        <w:rPr>
          <w:rStyle w:val="Style13ptBold"/>
        </w:rPr>
        <w:t>2014</w:t>
      </w:r>
      <w:r w:rsidR="006D4508">
        <w:t xml:space="preserve"> </w:t>
      </w:r>
      <w:r>
        <w:t xml:space="preserve">(Professorial Research Fellow in Economics, University of Melbourne), China’s energy transition: effects on global climate and sustainable development, Aug. 25, 2014.  Retrieved May 13, 2016 from </w:t>
      </w:r>
      <w:hyperlink r:id="rId39" w:tgtFrame="_blank" w:history="1">
        <w:r>
          <w:rPr>
            <w:rStyle w:val="Hyperlink"/>
          </w:rPr>
          <w:t>http://theconversation.com/chinas-energy-transition-effects-on-global-climate-and-sustainable-development-30883</w:t>
        </w:r>
      </w:hyperlink>
    </w:p>
    <w:p w:rsidR="00874F6D" w:rsidRDefault="00874F6D" w:rsidP="00874F6D">
      <w:r w:rsidRPr="006D4508">
        <w:rPr>
          <w:rStyle w:val="StyleUnderline"/>
          <w:highlight w:val="yellow"/>
        </w:rPr>
        <w:t>The policies being applied to break the old nexus between economic output and greenhouse emissions are extensive, and have the potential to reduce Chinese emissions by more than is required to meet the target advised to the U</w:t>
      </w:r>
      <w:r>
        <w:t xml:space="preserve">nited </w:t>
      </w:r>
      <w:r w:rsidRPr="006D4508">
        <w:rPr>
          <w:rStyle w:val="StyleUnderline"/>
          <w:highlight w:val="yellow"/>
        </w:rPr>
        <w:t>N</w:t>
      </w:r>
      <w:r>
        <w:t>ations.</w:t>
      </w:r>
    </w:p>
    <w:p w:rsidR="00874F6D" w:rsidRDefault="006D4508" w:rsidP="00874F6D">
      <w:pPr>
        <w:pStyle w:val="Heading4"/>
      </w:pPr>
      <w:r>
        <w:t xml:space="preserve">(--) </w:t>
      </w:r>
      <w:r w:rsidR="00874F6D">
        <w:t>China is reducing emissions in electricity.</w:t>
      </w:r>
    </w:p>
    <w:p w:rsidR="00874F6D" w:rsidRDefault="00874F6D" w:rsidP="00874F6D">
      <w:r>
        <w:t xml:space="preserve">Ross </w:t>
      </w:r>
      <w:r w:rsidRPr="006D4508">
        <w:rPr>
          <w:rStyle w:val="Style13ptBold"/>
        </w:rPr>
        <w:t xml:space="preserve">Garnaut, </w:t>
      </w:r>
      <w:r w:rsidR="006D4508" w:rsidRPr="006D4508">
        <w:rPr>
          <w:rStyle w:val="Style13ptBold"/>
        </w:rPr>
        <w:t>2014</w:t>
      </w:r>
      <w:r w:rsidR="006D4508">
        <w:t xml:space="preserve"> </w:t>
      </w:r>
      <w:r>
        <w:t xml:space="preserve">(Professorial Research Fellow in Economics, University of Melbourne), China’s energy transition: effects on global climate and sustainable development, Aug. 25, 2014.  Retrieved May 13, 2016 from </w:t>
      </w:r>
      <w:hyperlink r:id="rId40" w:tgtFrame="_blank" w:history="1">
        <w:r>
          <w:rPr>
            <w:rStyle w:val="Hyperlink"/>
          </w:rPr>
          <w:t>http://theconversation.com/chinas-energy-transition-effects-on-global-climate-and-sustainable-development-30883</w:t>
        </w:r>
      </w:hyperlink>
    </w:p>
    <w:p w:rsidR="00874F6D" w:rsidRPr="006D4508" w:rsidRDefault="00874F6D" w:rsidP="00874F6D">
      <w:pPr>
        <w:rPr>
          <w:rStyle w:val="StyleUnderline"/>
        </w:rPr>
      </w:pPr>
      <w:r w:rsidRPr="006D4508">
        <w:rPr>
          <w:rStyle w:val="StyleUnderline"/>
          <w:highlight w:val="yellow"/>
        </w:rPr>
        <w:t>There have already been remarkable reductions in emissions intensity in electricity generation since 2011. This has been achieved partly through reducing the electricity used in incremental economic production and especially through the substitution of alternative sources of electricity for coal in supplying the increase in electricity generation.</w:t>
      </w:r>
    </w:p>
    <w:p w:rsidR="00874F6D" w:rsidRDefault="006D4508" w:rsidP="00874F6D">
      <w:pPr>
        <w:pStyle w:val="Heading4"/>
      </w:pPr>
      <w:r>
        <w:lastRenderedPageBreak/>
        <w:t xml:space="preserve">(--) </w:t>
      </w:r>
      <w:r w:rsidR="00874F6D">
        <w:t>New model of Chinese economic growth allows it to reduce emissions.</w:t>
      </w:r>
    </w:p>
    <w:p w:rsidR="00874F6D" w:rsidRDefault="00874F6D" w:rsidP="00874F6D">
      <w:r>
        <w:t xml:space="preserve">Ross </w:t>
      </w:r>
      <w:r w:rsidRPr="006D4508">
        <w:rPr>
          <w:rStyle w:val="Style13ptBold"/>
        </w:rPr>
        <w:t xml:space="preserve">Garnaut, </w:t>
      </w:r>
      <w:r w:rsidR="006D4508" w:rsidRPr="006D4508">
        <w:rPr>
          <w:rStyle w:val="Style13ptBold"/>
        </w:rPr>
        <w:t>2014</w:t>
      </w:r>
      <w:r w:rsidR="006D4508">
        <w:t xml:space="preserve"> </w:t>
      </w:r>
      <w:r>
        <w:t xml:space="preserve">(Professorial Research Fellow in Economics, University of Melbourne), China’s energy transition: effects on global climate and sustainable development, Aug. 25, 2014.  Retrieved May 13, 2016 from </w:t>
      </w:r>
      <w:hyperlink r:id="rId41" w:tgtFrame="_blank" w:history="1">
        <w:r>
          <w:rPr>
            <w:rStyle w:val="Hyperlink"/>
          </w:rPr>
          <w:t>http://theconversation.com/chinas-energy-transition-effects-on-global-climate-and-sustainable-development-30883</w:t>
        </w:r>
      </w:hyperlink>
    </w:p>
    <w:p w:rsidR="00874F6D" w:rsidRDefault="00874F6D" w:rsidP="00874F6D">
      <w:r>
        <w:t xml:space="preserve">China has taken defensive diplomatic positions in early twenty first century meetings of the UNFCCC, as if its main objective were to avoid international pressure to reduce its own emissions. </w:t>
      </w:r>
      <w:r w:rsidRPr="006D4508">
        <w:rPr>
          <w:rStyle w:val="StyleUnderline"/>
          <w:highlight w:val="yellow"/>
        </w:rPr>
        <w:t>The success of China’s new model of economic growth makes this approach at once unnecessary and wasteful. It is unnecessary because the new model of economic growth allows China to meet and to exceed any reasonable expectations for its own reductions in emissions. It is wasteful because the lowering of emissions growth trajectories within the new model of economic growth allows China to put before the international community commitments that can encourage greater ambition in reducing emissions in other countries</w:t>
      </w:r>
      <w:r>
        <w:t>.</w:t>
      </w:r>
    </w:p>
    <w:p w:rsidR="006D4508" w:rsidRDefault="006D4508" w:rsidP="006D4508">
      <w:pPr>
        <w:pStyle w:val="Heading2"/>
      </w:pPr>
      <w:bookmarkStart w:id="48" w:name="_Toc453287032"/>
      <w:bookmarkStart w:id="49" w:name="_Toc456300026"/>
      <w:r>
        <w:lastRenderedPageBreak/>
        <w:t>Impact Take-outs</w:t>
      </w:r>
      <w:bookmarkEnd w:id="49"/>
    </w:p>
    <w:p w:rsidR="00EC0E8F" w:rsidRDefault="00EC0E8F" w:rsidP="00EC0E8F">
      <w:pPr>
        <w:pStyle w:val="Heading3"/>
      </w:pPr>
      <w:bookmarkStart w:id="50" w:name="_Toc456300027"/>
      <w:r>
        <w:lastRenderedPageBreak/>
        <w:t>Warming Impact Defense</w:t>
      </w:r>
      <w:bookmarkEnd w:id="48"/>
      <w:bookmarkEnd w:id="50"/>
    </w:p>
    <w:p w:rsidR="006D4508" w:rsidRDefault="006D4508" w:rsidP="006D4508">
      <w:pPr>
        <w:pStyle w:val="Heading4"/>
      </w:pPr>
      <w:r>
        <w:t>(--) Can’t solve without getting developing world on board.</w:t>
      </w:r>
    </w:p>
    <w:p w:rsidR="006D4508" w:rsidRDefault="006D4508" w:rsidP="006D4508">
      <w:r>
        <w:t xml:space="preserve">Ben </w:t>
      </w:r>
      <w:r w:rsidRPr="006D4508">
        <w:rPr>
          <w:rStyle w:val="Style13ptBold"/>
        </w:rPr>
        <w:t>Reynolds, 2015</w:t>
      </w:r>
      <w:r>
        <w:t xml:space="preserve"> (staff writer) Getting Below Two Degrees Celsius, Dec. 10, 2015.  Retrieved May 13, 2016 from </w:t>
      </w:r>
      <w:hyperlink r:id="rId42" w:tgtFrame="_blank" w:history="1">
        <w:r>
          <w:rPr>
            <w:rStyle w:val="Hyperlink"/>
          </w:rPr>
          <w:t>http://www.chinausfocus.com/energy-environment/getting-below-two-degrees-celsius/</w:t>
        </w:r>
      </w:hyperlink>
    </w:p>
    <w:p w:rsidR="006D4508" w:rsidRPr="006D4508" w:rsidRDefault="006D4508" w:rsidP="006D4508">
      <w:pPr>
        <w:rPr>
          <w:rStyle w:val="StyleUnderline"/>
        </w:rPr>
      </w:pPr>
      <w:r w:rsidRPr="006D4508">
        <w:rPr>
          <w:sz w:val="16"/>
        </w:rPr>
        <w:t xml:space="preserve">Another problem with international climate negotiations is that they are based on misleading premises. </w:t>
      </w:r>
      <w:r w:rsidRPr="006D4508">
        <w:rPr>
          <w:rStyle w:val="StyleUnderline"/>
          <w:highlight w:val="yellow"/>
        </w:rPr>
        <w:t>There are no “American” or “Chinese” emissions. There are simply carbon emissions, which are produced through the</w:t>
      </w:r>
      <w:r w:rsidRPr="006D4508">
        <w:rPr>
          <w:sz w:val="16"/>
        </w:rPr>
        <w:t xml:space="preserve"> operations of the </w:t>
      </w:r>
      <w:r w:rsidRPr="006D4508">
        <w:rPr>
          <w:rStyle w:val="StyleUnderline"/>
          <w:highlight w:val="yellow"/>
        </w:rPr>
        <w:t>global economy. The emissions of developing countries appear to be growing faster than those of the developed world because that is where new factories and power plants are being built</w:t>
      </w:r>
      <w:r w:rsidRPr="006D4508">
        <w:rPr>
          <w:sz w:val="16"/>
        </w:rPr>
        <w:t xml:space="preserve">. Companies in the developed world rely completely on these emissions sources for their own “green” operations. Apple would not be what it is without Chinese factories and rare-earth mineral refineries. </w:t>
      </w:r>
      <w:r w:rsidRPr="006D4508">
        <w:rPr>
          <w:rStyle w:val="StyleUnderline"/>
          <w:highlight w:val="yellow"/>
        </w:rPr>
        <w:t>Developed nations are not actually getting much greener. They have simply outsourced their emissions to the developing world, merely postponing the hard choices that will be necessary if we intend to stay below the two-degree limit.</w:t>
      </w:r>
    </w:p>
    <w:p w:rsidR="006D4508" w:rsidRDefault="006D4508" w:rsidP="006D4508">
      <w:pPr>
        <w:pStyle w:val="Heading4"/>
      </w:pPr>
      <w:r>
        <w:t>(--) Too late to solve global warming.</w:t>
      </w:r>
    </w:p>
    <w:p w:rsidR="006D4508" w:rsidRDefault="006D4508" w:rsidP="006D4508">
      <w:r>
        <w:t xml:space="preserve">Ben </w:t>
      </w:r>
      <w:r w:rsidRPr="006D4508">
        <w:rPr>
          <w:rStyle w:val="Style13ptBold"/>
        </w:rPr>
        <w:t>Reynolds, 2015</w:t>
      </w:r>
      <w:r>
        <w:t xml:space="preserve"> (staff writer) Getting Below Two Degrees Celsius, Dec. 10, 2015.  Retrieved May 13, 2016 from </w:t>
      </w:r>
      <w:hyperlink r:id="rId43" w:tgtFrame="_blank" w:history="1">
        <w:r>
          <w:rPr>
            <w:rStyle w:val="Hyperlink"/>
          </w:rPr>
          <w:t>http://www.chinausfocus.com/energy-environment/getting-below-two-degrees-celsius/</w:t>
        </w:r>
      </w:hyperlink>
    </w:p>
    <w:p w:rsidR="006D4508" w:rsidRDefault="006D4508" w:rsidP="006D4508">
      <w:r w:rsidRPr="006D4508">
        <w:rPr>
          <w:rStyle w:val="StyleUnderline"/>
          <w:highlight w:val="yellow"/>
        </w:rPr>
        <w:t>The pledges submitted to COP21 by the world’s countries will not meet this target. Even if every country sticks by its pledges religiously, which did not happen after previous accords, then we will still be on course for around three degrees of warming by the end of the century. That rate could still create unstoppable melting of the world’s ice caps,</w:t>
      </w:r>
      <w:r>
        <w:t xml:space="preserve"> leading to a massive rise in global sea levels. </w:t>
      </w:r>
      <w:r w:rsidRPr="006D4508">
        <w:rPr>
          <w:rStyle w:val="StyleUnderline"/>
          <w:highlight w:val="yellow"/>
        </w:rPr>
        <w:t>Some parts of the world would endure catastrophic flooding, while others would suffer from droughts and famine as fresh water dries up.</w:t>
      </w:r>
      <w:r>
        <w:t xml:space="preserve"> Fluctuations in local climates would be severe, and millions would likely migrate away from unbearably hot regions around the equator.</w:t>
      </w:r>
    </w:p>
    <w:p w:rsidR="00EC0E8F" w:rsidRPr="009C2789" w:rsidRDefault="00EC0E8F" w:rsidP="00EC0E8F">
      <w:pPr>
        <w:pStyle w:val="Heading4"/>
      </w:pPr>
      <w:r>
        <w:t xml:space="preserve">(--) </w:t>
      </w:r>
      <w:r w:rsidRPr="009C2789">
        <w:t>No impact to warming</w:t>
      </w:r>
    </w:p>
    <w:p w:rsidR="00EC0E8F" w:rsidRPr="009C2789" w:rsidRDefault="00EC0E8F" w:rsidP="00EC0E8F">
      <w:pPr>
        <w:rPr>
          <w:sz w:val="16"/>
          <w:szCs w:val="16"/>
        </w:rPr>
      </w:pPr>
      <w:r w:rsidRPr="009C2789">
        <w:rPr>
          <w:rStyle w:val="Style13ptBold"/>
        </w:rPr>
        <w:t>Idso and Idso 11</w:t>
      </w:r>
      <w:r w:rsidRPr="009C2789">
        <w:t xml:space="preserve"> </w:t>
      </w:r>
      <w:r w:rsidRPr="009C2789">
        <w:rPr>
          <w:sz w:val="16"/>
          <w:szCs w:val="16"/>
        </w:rPr>
        <w:t>(Craig D., Founder and Chairman of the Board – Center for the Study of Carbon Dioxide and Global Change, and Sherwood B., President – Center for the Study of Carbon Dioxide and Global Change, “Carbon Dioxide and Earth’s Future Pursuing the Prudent Path,” February, http://www.co2science.org/education/reports/ prudentpath/prudentpath.pdf)</w:t>
      </w:r>
    </w:p>
    <w:p w:rsidR="00EC0E8F" w:rsidRPr="009C2789" w:rsidRDefault="00EC0E8F" w:rsidP="00EC0E8F">
      <w:pPr>
        <w:rPr>
          <w:sz w:val="16"/>
        </w:rPr>
      </w:pPr>
      <w:r w:rsidRPr="009C2789">
        <w:rPr>
          <w:sz w:val="16"/>
        </w:rPr>
        <w:t xml:space="preserve">As presently constituted, </w:t>
      </w:r>
      <w:r w:rsidRPr="009C2789">
        <w:rPr>
          <w:rStyle w:val="TitleChar"/>
          <w:rFonts w:asciiTheme="minorHAnsi" w:hAnsiTheme="minorHAnsi"/>
          <w:b/>
        </w:rPr>
        <w:t>earth’s atmosphere contains just slightly less than 400 ppm of</w:t>
      </w:r>
      <w:r w:rsidRPr="009C2789">
        <w:rPr>
          <w:sz w:val="16"/>
        </w:rPr>
        <w:t xml:space="preserve"> the colorless and odorless gas we call carbon dioxide or </w:t>
      </w:r>
      <w:r w:rsidRPr="009C2789">
        <w:rPr>
          <w:rStyle w:val="TitleChar"/>
          <w:rFonts w:asciiTheme="minorHAnsi" w:hAnsiTheme="minorHAnsi"/>
          <w:b/>
        </w:rPr>
        <w:t xml:space="preserve">CO2. </w:t>
      </w:r>
      <w:r w:rsidRPr="009C2789">
        <w:rPr>
          <w:rStyle w:val="Emphasis"/>
        </w:rPr>
        <w:t>That’s only four-hundredths of one percent</w:t>
      </w:r>
      <w:r w:rsidRPr="009C2789">
        <w:rPr>
          <w:rStyle w:val="TitleChar"/>
          <w:rFonts w:asciiTheme="minorHAnsi" w:hAnsiTheme="minorHAnsi"/>
          <w:b/>
        </w:rPr>
        <w:t xml:space="preserve">. Consequently, </w:t>
      </w:r>
      <w:r w:rsidRPr="00EA10F6">
        <w:rPr>
          <w:rStyle w:val="TitleChar"/>
          <w:rFonts w:asciiTheme="minorHAnsi" w:hAnsiTheme="minorHAnsi"/>
          <w:b/>
          <w:highlight w:val="yellow"/>
        </w:rPr>
        <w:t>even if the air's CO2 concentration was tripled, carbon dioxide would still comprise only a little over one tenth of one percent of the air we breathe, which is far less than what wafted through earth’s atmosphere eons ago</w:t>
      </w:r>
      <w:r w:rsidRPr="009C2789">
        <w:rPr>
          <w:sz w:val="16"/>
        </w:rPr>
        <w:t xml:space="preserve">, when the planet was a virtual garden place. Nevertheless, </w:t>
      </w:r>
      <w:r w:rsidRPr="009C2789">
        <w:rPr>
          <w:rStyle w:val="TitleChar"/>
          <w:rFonts w:asciiTheme="minorHAnsi" w:hAnsiTheme="minorHAnsi"/>
          <w:b/>
        </w:rPr>
        <w:t>a small increase in this minuscule amount of CO2 is frequently predicted to produce a suite of dire environmental consequences</w:t>
      </w:r>
      <w:r w:rsidRPr="009C2789">
        <w:rPr>
          <w:sz w:val="16"/>
        </w:rPr>
        <w:t xml:space="preserve">, including dangerous global warming, catastrophic sea level rise, reduced agricultural output, and the destruction of many natural ecosystems, as well as dramatic increases in extreme weather phenomena, such as droughts, floods and hurricanes. As strange as it may seem, </w:t>
      </w:r>
      <w:r w:rsidRPr="009C2789">
        <w:rPr>
          <w:rStyle w:val="TitleChar"/>
          <w:rFonts w:asciiTheme="minorHAnsi" w:hAnsiTheme="minorHAnsi"/>
          <w:b/>
        </w:rPr>
        <w:t>these frightening future scenarios are derived from a single source of information: the ever-evolving computer-driven climate models that presume to reduce the important physical, chemical and biological processes that combine to determine the state of earth’s climate into a set of mathematical equations out of which their forecasts are produced</w:t>
      </w:r>
      <w:r w:rsidRPr="009C2789">
        <w:rPr>
          <w:sz w:val="16"/>
        </w:rPr>
        <w:t xml:space="preserve">. But do we really know what all of those complex and interacting processes are? And even if we did -- which we don't -- could we correctly reduce them into manageable computer code so as to produce reliable forecasts 50 or 100 years into the future? Some people answer these questions in the affirmative. However, as may be seen in the body of this report, </w:t>
      </w:r>
      <w:r w:rsidRPr="00EA10F6">
        <w:rPr>
          <w:rStyle w:val="TitleChar"/>
          <w:rFonts w:asciiTheme="minorHAnsi" w:hAnsiTheme="minorHAnsi"/>
          <w:b/>
          <w:highlight w:val="yellow"/>
        </w:rPr>
        <w:t>real-world observations fail to confirm essentially all of the alarming predictions</w:t>
      </w:r>
      <w:r w:rsidRPr="009C2789">
        <w:rPr>
          <w:rStyle w:val="TitleChar"/>
          <w:rFonts w:asciiTheme="minorHAnsi" w:hAnsiTheme="minorHAnsi"/>
          <w:b/>
        </w:rPr>
        <w:t xml:space="preserve"> </w:t>
      </w:r>
      <w:r w:rsidRPr="009C2789">
        <w:rPr>
          <w:sz w:val="16"/>
        </w:rPr>
        <w:t xml:space="preserve">of significant increases in the frequency and </w:t>
      </w:r>
      <w:r w:rsidRPr="009C2789">
        <w:rPr>
          <w:sz w:val="16"/>
        </w:rPr>
        <w:lastRenderedPageBreak/>
        <w:t>severity of droughts, floods and hurricanes that climate models suggest should occur in response to a global warming of the magnitude that was experienced by the earth over the past two centuries as it gradually recovered from the much-lower-than-present temperatures characteristic of the depths of the Little Ice Age. And other observations have shown that the rising atmospheric CO2 concentrations associated with the development of the Industrial Revolution have actually been good for the planet, as they have significantly enhanced the plant productivity and vegetative water use efficiency of earth's natural and agro-ecosystems, leading to a significant "greening</w:t>
      </w:r>
      <w:r w:rsidRPr="009C2789">
        <w:rPr>
          <w:rStyle w:val="TitleChar"/>
          <w:rFonts w:asciiTheme="minorHAnsi" w:hAnsiTheme="minorHAnsi"/>
          <w:b/>
        </w:rPr>
        <w:t xml:space="preserve"> of the earth.</w:t>
      </w:r>
      <w:r w:rsidRPr="009C2789">
        <w:rPr>
          <w:sz w:val="16"/>
        </w:rPr>
        <w:t xml:space="preserve">" In the pages that follow, we present this oft-neglected evidence via a review of the pertinent scientific literature. In the case of the biospheric benefits of atmospheric CO2 enrichment, we find that with more CO2 in the air, plants grow bigger and better in almost every conceivable way, and that they do it more efficiently, with respect to their utilization of valuable natural resources, and more effectively, in the face of environmental constraints. And when plants benefit, so do all of the animals and people that depend upon them for their sustenance. Likewise, </w:t>
      </w:r>
      <w:r w:rsidRPr="00EA10F6">
        <w:rPr>
          <w:rStyle w:val="TitleChar"/>
          <w:rFonts w:asciiTheme="minorHAnsi" w:hAnsiTheme="minorHAnsi"/>
          <w:b/>
          <w:highlight w:val="yellow"/>
        </w:rPr>
        <w:t xml:space="preserve">in the case of </w:t>
      </w:r>
      <w:r w:rsidRPr="00EA10F6">
        <w:rPr>
          <w:rStyle w:val="Emphasis"/>
          <w:highlight w:val="yellow"/>
        </w:rPr>
        <w:t>climate model inadequacies</w:t>
      </w:r>
      <w:r w:rsidRPr="00EA10F6">
        <w:rPr>
          <w:rStyle w:val="TitleChar"/>
          <w:rFonts w:asciiTheme="minorHAnsi" w:hAnsiTheme="minorHAnsi"/>
          <w:b/>
          <w:highlight w:val="yellow"/>
        </w:rPr>
        <w:t>, we reveal their many shortcomings via a comparison of their "doom and gloom" predictions with real-world observations.</w:t>
      </w:r>
      <w:r w:rsidRPr="009C2789">
        <w:rPr>
          <w:rStyle w:val="TitleChar"/>
          <w:rFonts w:asciiTheme="minorHAnsi" w:hAnsiTheme="minorHAnsi"/>
          <w:b/>
        </w:rPr>
        <w:t xml:space="preserve"> And this exercise reveals that </w:t>
      </w:r>
      <w:r w:rsidRPr="00EA10F6">
        <w:rPr>
          <w:rStyle w:val="TitleChar"/>
          <w:rFonts w:asciiTheme="minorHAnsi" w:hAnsiTheme="minorHAnsi"/>
          <w:b/>
          <w:highlight w:val="yellow"/>
        </w:rPr>
        <w:t>even though the world has warmed substantially over the past century</w:t>
      </w:r>
      <w:r w:rsidRPr="009C2789">
        <w:rPr>
          <w:rStyle w:val="TitleChar"/>
          <w:rFonts w:asciiTheme="minorHAnsi" w:hAnsiTheme="minorHAnsi"/>
          <w:b/>
        </w:rPr>
        <w:t xml:space="preserve"> or more</w:t>
      </w:r>
      <w:r w:rsidRPr="009C2789">
        <w:rPr>
          <w:sz w:val="16"/>
        </w:rPr>
        <w:t xml:space="preserve"> -- at a rate that is claimed by many to have been unprecedented over the past one to two millennia -- </w:t>
      </w:r>
      <w:r w:rsidRPr="009C2789">
        <w:rPr>
          <w:rStyle w:val="TitleChar"/>
          <w:rFonts w:asciiTheme="minorHAnsi" w:hAnsiTheme="minorHAnsi"/>
          <w:b/>
        </w:rPr>
        <w:t xml:space="preserve">this report demonstrates that </w:t>
      </w:r>
      <w:r w:rsidRPr="00EA10F6">
        <w:rPr>
          <w:rStyle w:val="TitleChar"/>
          <w:rFonts w:asciiTheme="minorHAnsi" w:hAnsiTheme="minorHAnsi"/>
          <w:b/>
          <w:highlight w:val="yellow"/>
        </w:rPr>
        <w:t>none of the environmental catastrophes that are predicted by climate alarmists to be produced by such a warming has ever come to pass</w:t>
      </w:r>
      <w:r w:rsidRPr="009C2789">
        <w:rPr>
          <w:sz w:val="16"/>
        </w:rPr>
        <w:t xml:space="preserve">. And this fact -- that </w:t>
      </w:r>
      <w:r w:rsidRPr="00EA10F6">
        <w:rPr>
          <w:rStyle w:val="TitleChar"/>
          <w:rFonts w:asciiTheme="minorHAnsi" w:hAnsiTheme="minorHAnsi"/>
          <w:b/>
          <w:highlight w:val="yellow"/>
        </w:rPr>
        <w:t>there have been no significant increases in</w:t>
      </w:r>
      <w:r w:rsidRPr="009C2789">
        <w:rPr>
          <w:rStyle w:val="TitleChar"/>
          <w:rFonts w:asciiTheme="minorHAnsi" w:hAnsiTheme="minorHAnsi"/>
          <w:b/>
        </w:rPr>
        <w:t xml:space="preserve"> either the frequency or severity of </w:t>
      </w:r>
      <w:r w:rsidRPr="00EA10F6">
        <w:rPr>
          <w:rStyle w:val="TitleChar"/>
          <w:rFonts w:asciiTheme="minorHAnsi" w:hAnsiTheme="minorHAnsi"/>
          <w:b/>
          <w:highlight w:val="yellow"/>
        </w:rPr>
        <w:t>droughts, floods or hurricanes</w:t>
      </w:r>
      <w:r w:rsidRPr="009C2789">
        <w:rPr>
          <w:rStyle w:val="TitleChar"/>
          <w:rFonts w:asciiTheme="minorHAnsi" w:hAnsiTheme="minorHAnsi"/>
          <w:b/>
        </w:rPr>
        <w:t xml:space="preserve"> over the past two centuries or more of global warming</w:t>
      </w:r>
      <w:r w:rsidRPr="009C2789">
        <w:rPr>
          <w:sz w:val="16"/>
        </w:rPr>
        <w:t xml:space="preserve"> -- poses an important question. What should be easier to predict: the effects of global warming on extreme weather events or the effects of elevated atmospheric CO2 concentrations on global temperature? The first part of this question should, in principle, be answerable; for it is well defined in terms of the small number of known factors likely to play a role in linking the independent variable (global warming) with the specified weather phenomena (droughts, floods and hurricanes). The latter part of the question, on the other hand, is ill-defined and possibly even unanswerable; for there are many factors -- physical, chemical and biological -- that could well be involved in linking CO2 (or causing it not to be linked) to global temperature. If, then, today's climate models cannot correctly predict what should be relatively easy for them to correctly predict (the effect of global warming on extreme weather events), why should we believe what they say about something infinitely more complex (the effect of a rise in the air’s CO2 content on mean global air temperature)? Clearly, </w:t>
      </w:r>
      <w:r w:rsidRPr="009C2789">
        <w:rPr>
          <w:rStyle w:val="TitleChar"/>
          <w:rFonts w:asciiTheme="minorHAnsi" w:hAnsiTheme="minorHAnsi"/>
          <w:b/>
        </w:rPr>
        <w:t xml:space="preserve">we should pay the models no heed in the matter of future climate </w:t>
      </w:r>
      <w:r w:rsidRPr="009C2789">
        <w:rPr>
          <w:sz w:val="16"/>
        </w:rPr>
        <w:t xml:space="preserve">-- </w:t>
      </w:r>
      <w:r w:rsidRPr="009C2789">
        <w:rPr>
          <w:rStyle w:val="TitleChar"/>
          <w:rFonts w:asciiTheme="minorHAnsi" w:hAnsiTheme="minorHAnsi"/>
          <w:b/>
        </w:rPr>
        <w:t>especially in terms of predictions based on the behavior of a non-meteorological parameter</w:t>
      </w:r>
      <w:r w:rsidRPr="009C2789">
        <w:rPr>
          <w:sz w:val="16"/>
        </w:rPr>
        <w:t xml:space="preserve"> (CO2) -- until they can reproduce the climate of the past, based on the behavior of one of the most basic of all true meteorological parameters (temperature). And even if the models eventually solve this part of the problem, </w:t>
      </w:r>
      <w:r w:rsidRPr="009C2789">
        <w:rPr>
          <w:rStyle w:val="TitleChar"/>
          <w:rFonts w:asciiTheme="minorHAnsi" w:hAnsiTheme="minorHAnsi"/>
          <w:b/>
        </w:rPr>
        <w:t>we should still reserve judgment on their forecasts of global warming; for there will yet be a vast gulf between where they will be at that time and where they will have to go to be able to meet the much greater challenge to which they aspire</w:t>
      </w:r>
    </w:p>
    <w:p w:rsidR="00EC0E8F" w:rsidRPr="009C2789" w:rsidRDefault="006D4508" w:rsidP="00EC0E8F">
      <w:pPr>
        <w:pStyle w:val="Heading4"/>
      </w:pPr>
      <w:r>
        <w:t xml:space="preserve">(--) </w:t>
      </w:r>
      <w:r w:rsidR="00EC0E8F" w:rsidRPr="009C2789">
        <w:t>Previous temperature spikes disprove the impact</w:t>
      </w:r>
    </w:p>
    <w:p w:rsidR="00EC0E8F" w:rsidRPr="009C2789" w:rsidRDefault="00EC0E8F" w:rsidP="00EC0E8F">
      <w:r w:rsidRPr="009C2789">
        <w:rPr>
          <w:rStyle w:val="Style13ptBold"/>
        </w:rPr>
        <w:t>Singer 11</w:t>
      </w:r>
      <w:r w:rsidRPr="009C2789">
        <w:t xml:space="preserve"> </w:t>
      </w:r>
      <w:r w:rsidRPr="009C2789">
        <w:rPr>
          <w:sz w:val="16"/>
          <w:szCs w:val="16"/>
        </w:rPr>
        <w:t>(S. Fred, Robert M. and Craig, PhD physics – Princeton University and professor of environmental science – UVA, consultant – NASA, GAO, DOE, NASA, Carter, PhD paleontology – University of Cambridge, adjunct research professor – Marine Geophysical Laboratory @ James Cook University, and Idso, PhD Geography – ASU, “Climate Change Reconsidered,” 2011 Interim Report of the Nongovernmental Panel on Climate Change)</w:t>
      </w:r>
    </w:p>
    <w:p w:rsidR="00EC0E8F" w:rsidRPr="009C2789" w:rsidRDefault="00EC0E8F" w:rsidP="00EC0E8F">
      <w:pPr>
        <w:rPr>
          <w:sz w:val="16"/>
        </w:rPr>
      </w:pPr>
      <w:r w:rsidRPr="00446AA0">
        <w:rPr>
          <w:rStyle w:val="StyleUnderline"/>
          <w:highlight w:val="yellow"/>
        </w:rPr>
        <w:t>Research from locations around the world reveal a significant period of elevated air temperatures that</w:t>
      </w:r>
      <w:r w:rsidRPr="00446AA0">
        <w:rPr>
          <w:rStyle w:val="TitleChar"/>
          <w:rFonts w:asciiTheme="minorHAnsi" w:hAnsiTheme="minorHAnsi"/>
          <w:b/>
          <w:highlight w:val="yellow"/>
        </w:rPr>
        <w:t xml:space="preserve"> </w:t>
      </w:r>
      <w:r w:rsidRPr="0018240A">
        <w:rPr>
          <w:rStyle w:val="TitleChar"/>
          <w:rFonts w:asciiTheme="minorHAnsi" w:hAnsiTheme="minorHAnsi"/>
          <w:b/>
          <w:highlight w:val="yellow"/>
        </w:rPr>
        <w:t>immediately preceded the Little Ice Age,</w:t>
      </w:r>
      <w:r w:rsidRPr="009C2789">
        <w:rPr>
          <w:rStyle w:val="TitleChar"/>
          <w:rFonts w:asciiTheme="minorHAnsi" w:hAnsiTheme="minorHAnsi"/>
          <w:b/>
        </w:rPr>
        <w:t xml:space="preserve"> during a time that has come to be known as the Little Medieval Warm Period.</w:t>
      </w:r>
      <w:r w:rsidRPr="009C2789">
        <w:rPr>
          <w:sz w:val="16"/>
        </w:rPr>
        <w:t xml:space="preserve"> A discussion of this topic was not included in the 2009 NIPCC report, but </w:t>
      </w:r>
      <w:r w:rsidRPr="0018240A">
        <w:rPr>
          <w:rStyle w:val="TitleChar"/>
          <w:rFonts w:asciiTheme="minorHAnsi" w:hAnsiTheme="minorHAnsi"/>
          <w:b/>
          <w:highlight w:val="yellow"/>
        </w:rPr>
        <w:t>we include it here to demonstrate the existence of another set of real-world data that do not support the IPCC‘s claim that temperatures of the past couple of decades have been the warmest of the past</w:t>
      </w:r>
      <w:r w:rsidRPr="009C2789">
        <w:rPr>
          <w:rStyle w:val="TitleChar"/>
          <w:rFonts w:asciiTheme="minorHAnsi" w:hAnsiTheme="minorHAnsi"/>
          <w:b/>
        </w:rPr>
        <w:t xml:space="preserve"> one to </w:t>
      </w:r>
      <w:r w:rsidRPr="0018240A">
        <w:rPr>
          <w:rStyle w:val="TitleChar"/>
          <w:rFonts w:asciiTheme="minorHAnsi" w:hAnsiTheme="minorHAnsi"/>
          <w:b/>
          <w:highlight w:val="yellow"/>
        </w:rPr>
        <w:t>two millennia</w:t>
      </w:r>
      <w:r w:rsidRPr="009C2789">
        <w:rPr>
          <w:sz w:val="16"/>
        </w:rPr>
        <w:t xml:space="preserve">. In one of the more intriguing aspects of his study of global climate change over the past three millennia, Loehle (2004) presented a graph of the Sargasso Sea and South African temperature records of Keigwin (1996) and Holmgren et al. (1999, 2001) that reveals the existence of a major spike in surface air temperature that began sometime in the early 1400s. </w:t>
      </w:r>
      <w:r w:rsidRPr="0018240A">
        <w:rPr>
          <w:rStyle w:val="TitleChar"/>
          <w:rFonts w:asciiTheme="minorHAnsi" w:hAnsiTheme="minorHAnsi"/>
          <w:b/>
          <w:highlight w:val="yellow"/>
        </w:rPr>
        <w:t>This abrupt</w:t>
      </w:r>
      <w:r w:rsidRPr="009C2789">
        <w:rPr>
          <w:rStyle w:val="TitleChar"/>
          <w:rFonts w:asciiTheme="minorHAnsi" w:hAnsiTheme="minorHAnsi"/>
          <w:b/>
        </w:rPr>
        <w:t xml:space="preserve"> and anomalous </w:t>
      </w:r>
      <w:r w:rsidRPr="0018240A">
        <w:rPr>
          <w:rStyle w:val="TitleChar"/>
          <w:rFonts w:asciiTheme="minorHAnsi" w:hAnsiTheme="minorHAnsi"/>
          <w:b/>
          <w:highlight w:val="yellow"/>
        </w:rPr>
        <w:t>warming pushed the air temperatures</w:t>
      </w:r>
      <w:r w:rsidRPr="009C2789">
        <w:rPr>
          <w:rStyle w:val="TitleChar"/>
          <w:rFonts w:asciiTheme="minorHAnsi" w:hAnsiTheme="minorHAnsi"/>
          <w:b/>
        </w:rPr>
        <w:t xml:space="preserve"> of these two records </w:t>
      </w:r>
      <w:r w:rsidRPr="0018240A">
        <w:rPr>
          <w:rStyle w:val="TitleChar"/>
          <w:rFonts w:asciiTheme="minorHAnsi" w:hAnsiTheme="minorHAnsi"/>
          <w:b/>
          <w:highlight w:val="yellow"/>
        </w:rPr>
        <w:t>considerably above their representations of the peak warmth of the twentieth century</w:t>
      </w:r>
      <w:r w:rsidRPr="0018240A">
        <w:rPr>
          <w:sz w:val="16"/>
          <w:highlight w:val="yellow"/>
        </w:rPr>
        <w:t>,</w:t>
      </w:r>
      <w:r w:rsidRPr="009C2789">
        <w:rPr>
          <w:sz w:val="16"/>
        </w:rPr>
        <w:t xml:space="preserve"> after which they fell back to pre-spike levels in the mid-1500s, in harmony with the work of McIntyre and McKitrick (2003), who found a similar period of higher-than-current temperatures in their reanalysis of the data employed by Mann et al. (1998, 1999).</w:t>
      </w:r>
    </w:p>
    <w:p w:rsidR="00EC0E8F" w:rsidRPr="009C2789" w:rsidRDefault="006D4508" w:rsidP="00EC0E8F">
      <w:pPr>
        <w:pStyle w:val="Heading4"/>
      </w:pPr>
      <w:r>
        <w:lastRenderedPageBreak/>
        <w:t xml:space="preserve">(--) </w:t>
      </w:r>
      <w:r w:rsidR="00EC0E8F" w:rsidRPr="009C2789">
        <w:t>Warming is irreversible</w:t>
      </w:r>
    </w:p>
    <w:p w:rsidR="00EC0E8F" w:rsidRPr="009C2789" w:rsidRDefault="00EC0E8F" w:rsidP="00EC0E8F">
      <w:r w:rsidRPr="009C2789">
        <w:rPr>
          <w:rStyle w:val="Style13ptBold"/>
        </w:rPr>
        <w:t>ANI 10</w:t>
      </w:r>
      <w:r w:rsidRPr="009C2789">
        <w:t xml:space="preserve"> </w:t>
      </w:r>
      <w:r w:rsidRPr="009C2789">
        <w:rPr>
          <w:sz w:val="16"/>
          <w:szCs w:val="16"/>
        </w:rPr>
        <w:t>(“IPCC has underestimated climate-change impacts, say scientists”, 3-20, One India, http://news.oneindia.in/2010/03/20/ipcchas-underestimated-climate-change-impacts-sayscientis.html)</w:t>
      </w:r>
    </w:p>
    <w:p w:rsidR="00EC0E8F" w:rsidRPr="009C2789" w:rsidRDefault="00EC0E8F" w:rsidP="00EC0E8F">
      <w:pPr>
        <w:rPr>
          <w:sz w:val="16"/>
        </w:rPr>
      </w:pPr>
      <w:r w:rsidRPr="0018240A">
        <w:rPr>
          <w:rStyle w:val="StyleUnderline"/>
          <w:highlight w:val="yellow"/>
        </w:rPr>
        <w:t>According to</w:t>
      </w:r>
      <w:r w:rsidRPr="009C2789">
        <w:rPr>
          <w:sz w:val="16"/>
        </w:rPr>
        <w:t xml:space="preserve"> Charles H. </w:t>
      </w:r>
      <w:r w:rsidRPr="0018240A">
        <w:rPr>
          <w:rStyle w:val="StyleUnderline"/>
          <w:highlight w:val="yellow"/>
        </w:rPr>
        <w:t>Greene</w:t>
      </w:r>
      <w:r w:rsidRPr="0018240A">
        <w:rPr>
          <w:sz w:val="16"/>
          <w:highlight w:val="yellow"/>
        </w:rPr>
        <w:t xml:space="preserve">, </w:t>
      </w:r>
      <w:r w:rsidRPr="0018240A">
        <w:rPr>
          <w:rStyle w:val="StyleUnderline"/>
          <w:highlight w:val="yellow"/>
        </w:rPr>
        <w:t>Cornell professor of</w:t>
      </w:r>
      <w:r w:rsidRPr="009C2789">
        <w:rPr>
          <w:rStyle w:val="StyleUnderline"/>
        </w:rPr>
        <w:t xml:space="preserve"> Earth and </w:t>
      </w:r>
      <w:r w:rsidRPr="0018240A">
        <w:rPr>
          <w:rStyle w:val="StyleUnderline"/>
          <w:highlight w:val="yellow"/>
        </w:rPr>
        <w:t>atmospheric science</w:t>
      </w:r>
      <w:r w:rsidRPr="0018240A">
        <w:rPr>
          <w:sz w:val="16"/>
          <w:highlight w:val="yellow"/>
        </w:rPr>
        <w:t>, "</w:t>
      </w:r>
      <w:r w:rsidRPr="0018240A">
        <w:rPr>
          <w:rStyle w:val="Emphasis"/>
          <w:highlight w:val="yellow"/>
        </w:rPr>
        <w:t>Even if</w:t>
      </w:r>
      <w:r w:rsidRPr="0018240A">
        <w:rPr>
          <w:rStyle w:val="StyleUnderline"/>
          <w:highlight w:val="yellow"/>
        </w:rPr>
        <w:t xml:space="preserve"> all</w:t>
      </w:r>
      <w:r w:rsidRPr="009C2789">
        <w:rPr>
          <w:rStyle w:val="StyleUnderline"/>
        </w:rPr>
        <w:t xml:space="preserve"> </w:t>
      </w:r>
      <w:r>
        <w:rPr>
          <w:rStyle w:val="StyleUnderline"/>
        </w:rPr>
        <w:t xml:space="preserve">[sic </w:t>
      </w:r>
      <w:r w:rsidRPr="0018240A">
        <w:rPr>
          <w:rStyle w:val="StyleUnderline"/>
          <w:highlight w:val="yellow"/>
        </w:rPr>
        <w:t xml:space="preserve">hu]man-made greenhouse gas emissions were </w:t>
      </w:r>
      <w:r w:rsidRPr="0018240A">
        <w:rPr>
          <w:rStyle w:val="Emphasis"/>
          <w:highlight w:val="yellow"/>
        </w:rPr>
        <w:t>stopped tomorrow</w:t>
      </w:r>
      <w:r w:rsidRPr="009C2789">
        <w:rPr>
          <w:sz w:val="16"/>
        </w:rPr>
        <w:t xml:space="preserve"> and carbon-dioxide levels stabilized at today's concentration, </w:t>
      </w:r>
      <w:r w:rsidRPr="0018240A">
        <w:rPr>
          <w:rStyle w:val="StyleUnderline"/>
          <w:highlight w:val="yellow"/>
        </w:rPr>
        <w:t>by the end of this century, the global average temperature would increase by about 4.3 degrees</w:t>
      </w:r>
      <w:r w:rsidRPr="009C2789">
        <w:rPr>
          <w:sz w:val="16"/>
        </w:rPr>
        <w:t xml:space="preserve"> Fahrenheit, or about 2.4 degrees centigrade above pre-industrial levels, </w:t>
      </w:r>
      <w:r w:rsidRPr="0018240A">
        <w:rPr>
          <w:rStyle w:val="StyleUnderline"/>
          <w:highlight w:val="yellow"/>
        </w:rPr>
        <w:t>which is significantly above the level which scientists</w:t>
      </w:r>
      <w:r w:rsidRPr="009C2789">
        <w:rPr>
          <w:rStyle w:val="StyleUnderline"/>
        </w:rPr>
        <w:t xml:space="preserve"> and policy makers </w:t>
      </w:r>
      <w:r w:rsidRPr="0018240A">
        <w:rPr>
          <w:rStyle w:val="StyleUnderline"/>
          <w:highlight w:val="yellow"/>
        </w:rPr>
        <w:t>agree is a threshold for dangerous climate change</w:t>
      </w:r>
      <w:r w:rsidRPr="009C2789">
        <w:rPr>
          <w:rStyle w:val="StyleUnderline"/>
        </w:rPr>
        <w:t>.</w:t>
      </w:r>
      <w:r w:rsidRPr="009C2789">
        <w:rPr>
          <w:sz w:val="16"/>
        </w:rPr>
        <w:t xml:space="preserve">" </w:t>
      </w:r>
      <w:r w:rsidRPr="009C2789">
        <w:rPr>
          <w:rStyle w:val="StyleUnderline"/>
        </w:rPr>
        <w:t>"Of course, greenhouse gas emissions will not stop tomorrow,</w:t>
      </w:r>
      <w:r w:rsidRPr="009C2789">
        <w:rPr>
          <w:sz w:val="16"/>
        </w:rPr>
        <w:t xml:space="preserve"> </w:t>
      </w:r>
      <w:r w:rsidRPr="009C2789">
        <w:rPr>
          <w:rStyle w:val="StyleUnderline"/>
        </w:rPr>
        <w:t>so the actual temperature increase will likely be significantly larger</w:t>
      </w:r>
      <w:r w:rsidRPr="009C2789">
        <w:rPr>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9C2789">
        <w:rPr>
          <w:rStyle w:val="StyleUnderline"/>
        </w:rPr>
        <w:t xml:space="preserve">This means that </w:t>
      </w:r>
      <w:r w:rsidRPr="0018240A">
        <w:rPr>
          <w:rStyle w:val="StyleUnderline"/>
          <w:highlight w:val="yellow"/>
        </w:rPr>
        <w:t xml:space="preserve">the temperature rise we see this century will be </w:t>
      </w:r>
      <w:r w:rsidRPr="0018240A">
        <w:rPr>
          <w:rStyle w:val="Emphasis"/>
          <w:highlight w:val="yellow"/>
        </w:rPr>
        <w:t>largely irreversible</w:t>
      </w:r>
      <w:r w:rsidRPr="0018240A">
        <w:rPr>
          <w:rStyle w:val="StyleUnderline"/>
          <w:highlight w:val="yellow"/>
        </w:rPr>
        <w:t xml:space="preserve"> for the next thousand years</w:t>
      </w:r>
      <w:r w:rsidRPr="009C2789">
        <w:rPr>
          <w:rStyle w:val="StyleUnderline"/>
        </w:rPr>
        <w:t>.</w:t>
      </w:r>
      <w:r w:rsidRPr="009C2789">
        <w:rPr>
          <w:sz w:val="16"/>
        </w:rPr>
        <w:t xml:space="preserve"> "</w:t>
      </w:r>
      <w:r w:rsidRPr="009C2789">
        <w:rPr>
          <w:rStyle w:val="StyleUnderline"/>
        </w:rPr>
        <w:t>Reducing greenhouse gas emissions alone is unlikely to mitigate the risks of dangerous climate change,</w:t>
      </w:r>
      <w:r w:rsidRPr="009C2789">
        <w:rPr>
          <w:sz w:val="16"/>
        </w:rPr>
        <w:t>" said Green.</w:t>
      </w:r>
    </w:p>
    <w:p w:rsidR="00EC0E8F" w:rsidRPr="009C2789" w:rsidRDefault="006D4508" w:rsidP="00EC0E8F">
      <w:pPr>
        <w:pStyle w:val="Heading4"/>
      </w:pPr>
      <w:r>
        <w:t xml:space="preserve">(--) </w:t>
      </w:r>
      <w:r w:rsidR="00EC0E8F" w:rsidRPr="009C2789">
        <w:t xml:space="preserve">Reject their impact—they </w:t>
      </w:r>
      <w:r w:rsidR="00EC0E8F" w:rsidRPr="009C2789">
        <w:rPr>
          <w:u w:val="single"/>
        </w:rPr>
        <w:t>cherry-pick</w:t>
      </w:r>
      <w:r w:rsidR="00EC0E8F" w:rsidRPr="009C2789">
        <w:t xml:space="preserve"> the worst case scenarios and assume they are likely—every scientific study concludes that the likelihood of such devastation is virtually zero</w:t>
      </w:r>
    </w:p>
    <w:p w:rsidR="00EC0E8F" w:rsidRPr="009C2789" w:rsidRDefault="00EC0E8F" w:rsidP="00EC0E8F">
      <w:pPr>
        <w:rPr>
          <w:sz w:val="16"/>
        </w:rPr>
      </w:pPr>
      <w:r w:rsidRPr="009C2789">
        <w:rPr>
          <w:rStyle w:val="Style13ptBold"/>
        </w:rPr>
        <w:t>Eastin et al. 11</w:t>
      </w:r>
      <w:r w:rsidRPr="009C2789">
        <w:rPr>
          <w:sz w:val="16"/>
        </w:rPr>
        <w:t xml:space="preserve"> (Josh, Professor of Political Science at the University of Washington, </w:t>
      </w:r>
      <w:r w:rsidRPr="009C2789">
        <w:rPr>
          <w:rFonts w:hint="eastAsia"/>
          <w:sz w:val="16"/>
        </w:rPr>
        <w:t>Reiner Grundmann</w:t>
      </w:r>
      <w:r w:rsidRPr="009C2789">
        <w:rPr>
          <w:sz w:val="16"/>
        </w:rPr>
        <w:t xml:space="preserve"> and </w:t>
      </w:r>
      <w:r w:rsidRPr="009C2789">
        <w:rPr>
          <w:rFonts w:hint="eastAsia"/>
          <w:sz w:val="16"/>
        </w:rPr>
        <w:t>Aseem Prakash</w:t>
      </w:r>
      <w:r w:rsidRPr="009C2789">
        <w:rPr>
          <w:sz w:val="16"/>
        </w:rPr>
        <w:t>, “</w:t>
      </w:r>
      <w:r w:rsidRPr="009C2789">
        <w:rPr>
          <w:rFonts w:hint="eastAsia"/>
          <w:sz w:val="16"/>
        </w:rPr>
        <w:t>The two limits debates: “Limits to Growth</w:t>
      </w:r>
      <w:r w:rsidRPr="009C2789">
        <w:rPr>
          <w:sz w:val="16"/>
        </w:rPr>
        <w:t xml:space="preserve">” </w:t>
      </w:r>
      <w:r w:rsidRPr="009C2789">
        <w:rPr>
          <w:rFonts w:hint="eastAsia"/>
          <w:sz w:val="16"/>
        </w:rPr>
        <w:t>and climate</w:t>
      </w:r>
      <w:r w:rsidRPr="009C2789">
        <w:rPr>
          <w:sz w:val="16"/>
        </w:rPr>
        <w:t xml:space="preserve"> </w:t>
      </w:r>
      <w:r w:rsidRPr="009C2789">
        <w:rPr>
          <w:rFonts w:hint="eastAsia"/>
          <w:sz w:val="16"/>
        </w:rPr>
        <w:t>change</w:t>
      </w:r>
      <w:r w:rsidRPr="009C2789">
        <w:rPr>
          <w:sz w:val="16"/>
        </w:rPr>
        <w:t>,” Futures, February, Vol 43, Issue 1, pp. 16-26, ScienceDirect)</w:t>
      </w:r>
    </w:p>
    <w:p w:rsidR="00EC0E8F" w:rsidRPr="009C2789" w:rsidRDefault="00EC0E8F" w:rsidP="00EC0E8F">
      <w:pPr>
        <w:rPr>
          <w:sz w:val="16"/>
        </w:rPr>
      </w:pPr>
      <w:r w:rsidRPr="009C2789">
        <w:rPr>
          <w:rFonts w:hint="eastAsia"/>
          <w:sz w:val="16"/>
        </w:rPr>
        <w:t xml:space="preserve">And Hjerpe and Linnér point out, </w:t>
      </w:r>
      <w:r w:rsidRPr="009C2789">
        <w:rPr>
          <w:sz w:val="16"/>
        </w:rPr>
        <w:t>‘</w:t>
      </w:r>
      <w:r w:rsidRPr="0018240A">
        <w:rPr>
          <w:rStyle w:val="StyleUnderline"/>
          <w:rFonts w:hint="eastAsia"/>
          <w:highlight w:val="yellow"/>
        </w:rPr>
        <w:t xml:space="preserve">The IPCC </w:t>
      </w:r>
      <w:r w:rsidRPr="0018240A">
        <w:rPr>
          <w:rStyle w:val="StyleUnderline"/>
          <w:highlight w:val="yellow"/>
        </w:rPr>
        <w:t>‘</w:t>
      </w:r>
      <w:r w:rsidRPr="0018240A">
        <w:rPr>
          <w:rStyle w:val="StyleUnderline"/>
          <w:rFonts w:hint="eastAsia"/>
          <w:highlight w:val="yellow"/>
        </w:rPr>
        <w:t xml:space="preserve">describes scenarios as </w:t>
      </w:r>
      <w:r w:rsidRPr="0018240A">
        <w:rPr>
          <w:rStyle w:val="StyleUnderline"/>
          <w:highlight w:val="yellow"/>
        </w:rPr>
        <w:t>‘</w:t>
      </w:r>
      <w:r w:rsidRPr="0018240A">
        <w:rPr>
          <w:rStyle w:val="StyleUnderline"/>
          <w:rFonts w:hint="eastAsia"/>
          <w:highlight w:val="yellow"/>
        </w:rPr>
        <w:t>alternative images</w:t>
      </w:r>
      <w:r w:rsidRPr="009C2789">
        <w:rPr>
          <w:rFonts w:hint="eastAsia"/>
          <w:sz w:val="16"/>
        </w:rPr>
        <w:t xml:space="preserve"> of how the future might unfold … to analyze how driving forces may influence future emission outcomes</w:t>
      </w:r>
      <w:r w:rsidRPr="009C2789">
        <w:rPr>
          <w:sz w:val="16"/>
        </w:rPr>
        <w:t>’</w:t>
      </w:r>
      <w:r w:rsidRPr="009C2789">
        <w:rPr>
          <w:rFonts w:hint="eastAsia"/>
          <w:sz w:val="16"/>
        </w:rPr>
        <w:t xml:space="preserve"> (…), i.e., they are not designed to provide blueprints for the future. </w:t>
      </w:r>
      <w:r w:rsidRPr="0018240A">
        <w:rPr>
          <w:rStyle w:val="StyleUnderline"/>
          <w:rFonts w:hint="eastAsia"/>
          <w:highlight w:val="yellow"/>
        </w:rPr>
        <w:t>The IPCC</w:t>
      </w:r>
      <w:r w:rsidRPr="009C2789">
        <w:rPr>
          <w:rFonts w:hint="eastAsia"/>
          <w:sz w:val="16"/>
        </w:rPr>
        <w:t xml:space="preserve"> … </w:t>
      </w:r>
      <w:r w:rsidRPr="0018240A">
        <w:rPr>
          <w:rStyle w:val="StyleUnderline"/>
          <w:rFonts w:hint="eastAsia"/>
          <w:highlight w:val="yellow"/>
        </w:rPr>
        <w:t>emphasizes that neither probability nor desirability is attached</w:t>
      </w:r>
      <w:r w:rsidRPr="009C2789">
        <w:rPr>
          <w:rStyle w:val="StyleUnderline"/>
          <w:rFonts w:hint="eastAsia"/>
        </w:rPr>
        <w:t xml:space="preserve"> </w:t>
      </w:r>
      <w:r w:rsidRPr="009C2789">
        <w:rPr>
          <w:rFonts w:hint="eastAsia"/>
          <w:sz w:val="16"/>
        </w:rPr>
        <w:t xml:space="preserve">to the various scenario families … </w:t>
      </w:r>
      <w:r w:rsidRPr="0018240A">
        <w:rPr>
          <w:rStyle w:val="StyleUnderline"/>
          <w:rFonts w:hint="eastAsia"/>
          <w:highlight w:val="yellow"/>
        </w:rPr>
        <w:t>The future evolution</w:t>
      </w:r>
      <w:r w:rsidRPr="009C2789">
        <w:rPr>
          <w:rStyle w:val="StyleUnderline"/>
          <w:rFonts w:hint="eastAsia"/>
        </w:rPr>
        <w:t xml:space="preserve"> of society </w:t>
      </w:r>
      <w:r w:rsidRPr="0018240A">
        <w:rPr>
          <w:rStyle w:val="StyleUnderline"/>
          <w:rFonts w:hint="eastAsia"/>
          <w:highlight w:val="yellow"/>
        </w:rPr>
        <w:t>is recognized as</w:t>
      </w:r>
      <w:r w:rsidRPr="009C2789">
        <w:rPr>
          <w:rStyle w:val="StyleUnderline"/>
          <w:rFonts w:hint="eastAsia"/>
        </w:rPr>
        <w:t xml:space="preserve"> </w:t>
      </w:r>
      <w:r w:rsidRPr="009C2789">
        <w:rPr>
          <w:rFonts w:hint="eastAsia"/>
          <w:sz w:val="16"/>
        </w:rPr>
        <w:t xml:space="preserve">an </w:t>
      </w:r>
      <w:r w:rsidRPr="0018240A">
        <w:rPr>
          <w:rStyle w:val="StyleUnderline"/>
          <w:rFonts w:hint="eastAsia"/>
          <w:highlight w:val="yellow"/>
        </w:rPr>
        <w:t>uncertain</w:t>
      </w:r>
      <w:r w:rsidRPr="009C2789">
        <w:rPr>
          <w:rStyle w:val="StyleUnderline"/>
          <w:rFonts w:hint="eastAsia"/>
        </w:rPr>
        <w:t xml:space="preserve"> </w:t>
      </w:r>
      <w:r w:rsidRPr="009C2789">
        <w:rPr>
          <w:rFonts w:hint="eastAsia"/>
          <w:sz w:val="16"/>
        </w:rPr>
        <w:t>process</w:t>
      </w:r>
      <w:r w:rsidRPr="009C2789">
        <w:rPr>
          <w:rStyle w:val="StyleUnderline"/>
          <w:rFonts w:hint="eastAsia"/>
        </w:rPr>
        <w:t xml:space="preserve"> </w:t>
      </w:r>
      <w:r w:rsidRPr="009C2789">
        <w:rPr>
          <w:rFonts w:hint="eastAsia"/>
          <w:sz w:val="16"/>
        </w:rPr>
        <w:t xml:space="preserve">of interaction between, for example, demographic development, socio-economic development, and technological change.’ </w:t>
      </w:r>
      <w:hyperlink r:id="rId44" w:anchor="bib47" w:history="1">
        <w:r w:rsidRPr="009C2789">
          <w:rPr>
            <w:rStyle w:val="Hyperlink"/>
            <w:rFonts w:hint="eastAsia"/>
            <w:sz w:val="16"/>
          </w:rPr>
          <w:t>[50]</w:t>
        </w:r>
      </w:hyperlink>
      <w:r w:rsidRPr="009C2789">
        <w:rPr>
          <w:sz w:val="12"/>
        </w:rPr>
        <w:t xml:space="preserve">¶ </w:t>
      </w:r>
      <w:r w:rsidRPr="0018240A">
        <w:rPr>
          <w:rStyle w:val="Emphasis"/>
          <w:rFonts w:hint="eastAsia"/>
          <w:highlight w:val="yellow"/>
        </w:rPr>
        <w:t>There is no probability assigned</w:t>
      </w:r>
      <w:r w:rsidRPr="0018240A">
        <w:rPr>
          <w:rStyle w:val="StyleUnderline"/>
          <w:rFonts w:hint="eastAsia"/>
          <w:highlight w:val="yellow"/>
        </w:rPr>
        <w:t xml:space="preserve"> to the various scenarios which opens the way for decision makers to pick the one that </w:t>
      </w:r>
      <w:r w:rsidRPr="0018240A">
        <w:rPr>
          <w:rStyle w:val="Emphasis"/>
          <w:rFonts w:hint="eastAsia"/>
          <w:highlight w:val="yellow"/>
        </w:rPr>
        <w:t>aligns with their preconceptions</w:t>
      </w:r>
      <w:r w:rsidRPr="009C2789">
        <w:rPr>
          <w:rFonts w:hint="eastAsia"/>
          <w:sz w:val="16"/>
        </w:rPr>
        <w:t xml:space="preserve">. In this sense, </w:t>
      </w:r>
      <w:r w:rsidRPr="009C2789">
        <w:rPr>
          <w:rStyle w:val="StyleUnderline"/>
          <w:rFonts w:hint="eastAsia"/>
        </w:rPr>
        <w:t>both</w:t>
      </w:r>
      <w:r w:rsidRPr="009C2789">
        <w:rPr>
          <w:rFonts w:hint="eastAsia"/>
          <w:sz w:val="16"/>
        </w:rPr>
        <w:t xml:space="preserve"> LtG </w:t>
      </w:r>
      <w:r w:rsidRPr="009C2789">
        <w:rPr>
          <w:rStyle w:val="StyleUnderline"/>
          <w:rFonts w:hint="eastAsia"/>
        </w:rPr>
        <w:t xml:space="preserve">and IPCC have used scenarios in order to communicate the possibility of a dystopian future, </w:t>
      </w:r>
      <w:r w:rsidRPr="009C2789">
        <w:rPr>
          <w:rStyle w:val="Emphasis"/>
          <w:rFonts w:hint="eastAsia"/>
        </w:rPr>
        <w:t>not as a prediction,</w:t>
      </w:r>
      <w:r w:rsidRPr="009C2789">
        <w:rPr>
          <w:rFonts w:hint="eastAsia"/>
          <w:sz w:val="16"/>
        </w:rPr>
        <w:t xml:space="preserve"> but as a reminder that something needs to be done urgently if we are to prevent the worst.</w:t>
      </w:r>
    </w:p>
    <w:p w:rsidR="00EC0E8F" w:rsidRPr="009C2789" w:rsidRDefault="006D4508" w:rsidP="00EC0E8F">
      <w:pPr>
        <w:pStyle w:val="Heading4"/>
      </w:pPr>
      <w:r>
        <w:t xml:space="preserve">(--) </w:t>
      </w:r>
      <w:r w:rsidR="00EC0E8F" w:rsidRPr="009C2789">
        <w:t xml:space="preserve">Doomsayers use </w:t>
      </w:r>
      <w:r w:rsidR="00EC0E8F" w:rsidRPr="009C2789">
        <w:rPr>
          <w:u w:val="single"/>
        </w:rPr>
        <w:t>faulty data</w:t>
      </w:r>
      <w:r w:rsidR="00EC0E8F" w:rsidRPr="009C2789">
        <w:t xml:space="preserve"> and rely on consensus at the expense of sound science</w:t>
      </w:r>
    </w:p>
    <w:p w:rsidR="00EC0E8F" w:rsidRPr="009C2789" w:rsidRDefault="00EC0E8F" w:rsidP="00EC0E8F">
      <w:pPr>
        <w:rPr>
          <w:sz w:val="16"/>
        </w:rPr>
      </w:pPr>
      <w:r w:rsidRPr="009C2789">
        <w:rPr>
          <w:rStyle w:val="Style13ptBold"/>
        </w:rPr>
        <w:t>Kampen 11</w:t>
      </w:r>
      <w:r w:rsidRPr="009C2789">
        <w:rPr>
          <w:sz w:val="16"/>
        </w:rPr>
        <w:t xml:space="preserve"> (Jarl, Assistant professor, Research Methodology group at Wageningen University and Research, “A methodological note on the making of causal statements in the debate on anthropogenic global warming,” June, Theoretical &amp; Applied Climatology, 104:423-427, EBSCO)</w:t>
      </w:r>
    </w:p>
    <w:p w:rsidR="00EC0E8F" w:rsidRPr="009C2789" w:rsidRDefault="00EC0E8F" w:rsidP="00EC0E8F">
      <w:pPr>
        <w:rPr>
          <w:sz w:val="16"/>
        </w:rPr>
      </w:pPr>
      <w:r w:rsidRPr="009C2789">
        <w:rPr>
          <w:sz w:val="16"/>
        </w:rPr>
        <w:t xml:space="preserve">Briefly stated, the major shortcoming of the verification criterion is that it allows only experience to decide upon the truth or falsity of scientific statements (Popper 1965: 42; see Rapp 1975). Popper's most important contribution to the debate was to state that every scientific theory should be able to list counter-examples which, if found in reality, disconfirm (“falsify”) the theory. This is the principle of falsification. In the case of anthropogenic global warming (AGW), the theory should list one or more counterexamples that could (potentially) disconfirm the theory. </w:t>
      </w:r>
      <w:r w:rsidRPr="009C2789">
        <w:rPr>
          <w:rStyle w:val="StyleUnderline"/>
        </w:rPr>
        <w:t xml:space="preserve">This listing of potential falsifiers appears to be missing in the present debate on AGW. </w:t>
      </w:r>
      <w:r w:rsidRPr="009C2789">
        <w:rPr>
          <w:sz w:val="16"/>
        </w:rPr>
        <w:t xml:space="preserve">In fact, </w:t>
      </w:r>
      <w:r w:rsidRPr="009C2789">
        <w:rPr>
          <w:rStyle w:val="StyleUnderline"/>
        </w:rPr>
        <w:t>some skeptics in the debate on AGW point out that all natural climatic disasters are used as evidence (verification) for the human impact on climate</w:t>
      </w:r>
      <w:r w:rsidRPr="009C2789">
        <w:rPr>
          <w:sz w:val="16"/>
        </w:rPr>
        <w:t xml:space="preserve">, </w:t>
      </w:r>
      <w:r w:rsidRPr="009C2789">
        <w:rPr>
          <w:rStyle w:val="StyleUnderline"/>
        </w:rPr>
        <w:t>whereas</w:t>
      </w:r>
      <w:r w:rsidRPr="009C2789">
        <w:rPr>
          <w:sz w:val="16"/>
        </w:rPr>
        <w:t xml:space="preserve"> evidence that a post WWII global warming is absent in, e.g., </w:t>
      </w:r>
      <w:r w:rsidRPr="009C2789">
        <w:rPr>
          <w:rStyle w:val="StyleUnderline"/>
        </w:rPr>
        <w:t>the Greenland Ice-Core Bore Record is ignored as falsifying evidence</w:t>
      </w:r>
      <w:r w:rsidRPr="009C2789">
        <w:rPr>
          <w:sz w:val="16"/>
        </w:rPr>
        <w:t xml:space="preserve"> (see, e.g., Dahl-Jensen et al. 1998; Feldman and Marks 2009). Needless to say </w:t>
      </w:r>
      <w:r w:rsidRPr="0018240A">
        <w:rPr>
          <w:sz w:val="16"/>
          <w:highlight w:val="yellow"/>
        </w:rPr>
        <w:t xml:space="preserve">that </w:t>
      </w:r>
      <w:r w:rsidRPr="0018240A">
        <w:rPr>
          <w:rStyle w:val="StyleUnderline"/>
          <w:highlight w:val="yellow"/>
        </w:rPr>
        <w:t xml:space="preserve">a methodologically sound theory would encompass all available evidence and </w:t>
      </w:r>
      <w:r w:rsidRPr="0018240A">
        <w:rPr>
          <w:rStyle w:val="StyleUnderline"/>
          <w:highlight w:val="yellow"/>
        </w:rPr>
        <w:lastRenderedPageBreak/>
        <w:t>not “cherry-pick” those pieces of evidence that confirm the theory while ignoring those that do not</w:t>
      </w:r>
      <w:r w:rsidRPr="009C2789">
        <w:rPr>
          <w:rStyle w:val="StyleUnderline"/>
        </w:rPr>
        <w:t>.</w:t>
      </w:r>
      <w:r w:rsidRPr="009C2789">
        <w:rPr>
          <w:sz w:val="12"/>
        </w:rPr>
        <w:t xml:space="preserve">¶ </w:t>
      </w:r>
      <w:r w:rsidRPr="009C2789">
        <w:rPr>
          <w:sz w:val="16"/>
        </w:rPr>
        <w:t xml:space="preserve">Unfortunately, </w:t>
      </w:r>
      <w:r w:rsidRPr="009C2789">
        <w:rPr>
          <w:rStyle w:val="StyleUnderline"/>
        </w:rPr>
        <w:t>when a theoretical phenomenon such as AGW becomes a global political program, it soon becomes vulnerable to methodological fallacies</w:t>
      </w:r>
      <w:r w:rsidRPr="009C2789">
        <w:rPr>
          <w:sz w:val="16"/>
        </w:rPr>
        <w:t xml:space="preserve"> in the realm of social and political science</w:t>
      </w:r>
      <w:r w:rsidRPr="009C2789">
        <w:rPr>
          <w:rStyle w:val="StyleUnderline"/>
        </w:rPr>
        <w:t>. Leaving aside the quality of used data and methods, the IPCC report aimed at reaching a consensus.</w:t>
      </w:r>
      <w:r w:rsidRPr="009C2789">
        <w:rPr>
          <w:sz w:val="16"/>
        </w:rPr>
        <w:t xml:space="preserve"> Consensus is recognized by some social scientific methodologists as the defining feature of social science (Swanborn 1996; Feyerabend 1987). However, </w:t>
      </w:r>
      <w:r w:rsidRPr="009C2789">
        <w:rPr>
          <w:rStyle w:val="StyleUnderline"/>
        </w:rPr>
        <w:t>if reaching consensus were really the hallmark of sound science, the scientific theories of Galileo, Copernicus, Darwin, and many others would never have seen daylight. Also, there is no guarantee that majorities will reach sensible opinions (think only of the democratic Weimar republic in the 1930s).</w:t>
      </w:r>
      <w:r w:rsidRPr="009C2789">
        <w:rPr>
          <w:sz w:val="16"/>
        </w:rPr>
        <w:t xml:space="preserve"> Finally, </w:t>
      </w:r>
      <w:r w:rsidRPr="009C2789">
        <w:rPr>
          <w:rStyle w:val="StyleUnderline"/>
        </w:rPr>
        <w:t xml:space="preserve">scientists need to make a living, and they will not bite the hand that feeds them, an argument used by some advocates of AGW who claim that climate skeptics are sponsored by “Big Carbon”. </w:t>
      </w:r>
      <w:r w:rsidRPr="009C2789">
        <w:rPr>
          <w:sz w:val="16"/>
        </w:rPr>
        <w:t xml:space="preserve">Therefore, </w:t>
      </w:r>
      <w:r w:rsidRPr="009C2789">
        <w:rPr>
          <w:rStyle w:val="Emphasis"/>
        </w:rPr>
        <w:t>consensus must be dismissed as a defining feature of science</w:t>
      </w:r>
      <w:r w:rsidRPr="009C2789">
        <w:rPr>
          <w:sz w:val="16"/>
        </w:rPr>
        <w:t xml:space="preserve">. </w:t>
      </w:r>
      <w:r w:rsidRPr="009C2789">
        <w:rPr>
          <w:rStyle w:val="StyleUnderline"/>
        </w:rPr>
        <w:t xml:space="preserve">The IPCC recognizes the limitation of consensus by adding the phrase ‘and much evidence’ </w:t>
      </w:r>
      <w:r w:rsidRPr="009C2789">
        <w:rPr>
          <w:sz w:val="16"/>
        </w:rPr>
        <w:t xml:space="preserve">when it makes statements as in, e.g., “there is high agreement and much evidence that with current climate change mitigation policies and related sustainable development practices, global GHG emissions will continue to grow over the next few decades” (IPCC 2007: p. 7, italics added). </w:t>
      </w:r>
      <w:r w:rsidRPr="009C2789">
        <w:rPr>
          <w:rStyle w:val="StyleUnderline"/>
        </w:rPr>
        <w:t>We must therefore discuss the sources of evidence that are used to formulate the many causal statements on AGW</w:t>
      </w:r>
      <w:r w:rsidRPr="009C2789">
        <w:rPr>
          <w:sz w:val="16"/>
        </w:rPr>
        <w:t xml:space="preserve"> issued in the report.</w:t>
      </w:r>
      <w:r w:rsidRPr="009C2789">
        <w:rPr>
          <w:sz w:val="12"/>
        </w:rPr>
        <w:t xml:space="preserve">¶ </w:t>
      </w:r>
      <w:r w:rsidRPr="0018240A">
        <w:rPr>
          <w:rStyle w:val="StyleUnderline"/>
          <w:highlight w:val="yellow"/>
        </w:rPr>
        <w:t>The quality of all scientific research depends</w:t>
      </w:r>
      <w:r w:rsidRPr="009C2789">
        <w:rPr>
          <w:rStyle w:val="StyleUnderline"/>
        </w:rPr>
        <w:t xml:space="preserve"> </w:t>
      </w:r>
      <w:r w:rsidRPr="009C2789">
        <w:rPr>
          <w:sz w:val="16"/>
        </w:rPr>
        <w:t xml:space="preserve">of course, </w:t>
      </w:r>
      <w:r w:rsidRPr="0018240A">
        <w:rPr>
          <w:rStyle w:val="StyleUnderline"/>
          <w:highlight w:val="yellow"/>
        </w:rPr>
        <w:t>on the quality of the data that are being processed</w:t>
      </w:r>
      <w:r w:rsidRPr="009C2789">
        <w:rPr>
          <w:sz w:val="16"/>
        </w:rPr>
        <w:t xml:space="preserve">. Regardless of the quality of the (statistical) model used for analysis, </w:t>
      </w:r>
      <w:r w:rsidRPr="0018240A">
        <w:rPr>
          <w:rStyle w:val="StyleUnderline"/>
          <w:highlight w:val="yellow"/>
        </w:rPr>
        <w:t>if bad data are fed to the model, then the result of the analysis will be bad. This principle is known as garbage in–garbage out</w:t>
      </w:r>
      <w:r w:rsidRPr="009C2789">
        <w:rPr>
          <w:rStyle w:val="StyleUnderline"/>
        </w:rPr>
        <w:t>.</w:t>
      </w:r>
      <w:r w:rsidRPr="009C2789">
        <w:rPr>
          <w:sz w:val="16"/>
        </w:rPr>
        <w:t xml:space="preserve"> In other words, if the data that are fed into climate models are open to dispute, then so are the projections of these models. In the scientific (i.e., peerreviewed) literature, </w:t>
      </w:r>
      <w:r w:rsidRPr="0018240A">
        <w:rPr>
          <w:rStyle w:val="StyleUnderline"/>
          <w:highlight w:val="yellow"/>
        </w:rPr>
        <w:t>several authors have expressed doubts about the quality of the analyzed data and the possibility to derive at valid inferences on human impact on global warming</w:t>
      </w:r>
      <w:r w:rsidRPr="009C2789">
        <w:rPr>
          <w:sz w:val="16"/>
        </w:rPr>
        <w:t xml:space="preserve"> (e.g., Jaworowski 1994; Soon et al. 2004; Michaels 2008; Pielke et al. 2007). However, since the author of this article is no expert on climate science, the issue of whether or not data used in climate science are of enough quality will be left for others to decide. Instead, in this methodological note on the making of causal statements in the debate on AGW, we focus on the study designs that are used to establish the causal hypotheses. The following sections discuss briefly the consequence of a lack of experiment and the relying on correlational data for establishing causal relationships. This discussion prepares the ground for the formulation of possible falsifiers of AWG. Some concluding remarks remain in the last section.</w:t>
      </w:r>
    </w:p>
    <w:p w:rsidR="00EC0E8F" w:rsidRPr="009C2789" w:rsidRDefault="006D4508" w:rsidP="00EC0E8F">
      <w:pPr>
        <w:pStyle w:val="Heading4"/>
      </w:pPr>
      <w:r>
        <w:t xml:space="preserve">(--) </w:t>
      </w:r>
      <w:r w:rsidR="00EC0E8F" w:rsidRPr="009C2789">
        <w:t>Adaptation means no catastrophic impact to warming</w:t>
      </w:r>
    </w:p>
    <w:p w:rsidR="00EC0E8F" w:rsidRPr="009C2789" w:rsidRDefault="00EC0E8F" w:rsidP="00EC0E8F">
      <w:pPr>
        <w:rPr>
          <w:sz w:val="16"/>
        </w:rPr>
      </w:pPr>
      <w:r w:rsidRPr="009C2789">
        <w:rPr>
          <w:rStyle w:val="Style13ptBold"/>
        </w:rPr>
        <w:t>Kenny 12</w:t>
      </w:r>
      <w:r w:rsidRPr="009C2789">
        <w:rPr>
          <w:sz w:val="16"/>
        </w:rPr>
        <w:t xml:space="preserve"> (April 9, 2012, Charles,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http://www.foreignpolicy.com/articles/2012/04/09/not_too_hot_to_handle?print=yes&amp;hidecomments=yes&amp;page=full)</w:t>
      </w:r>
    </w:p>
    <w:p w:rsidR="00EC0E8F" w:rsidRDefault="00EC0E8F" w:rsidP="00EC0E8F">
      <w:pPr>
        <w:rPr>
          <w:rStyle w:val="StyleUnderline"/>
        </w:rPr>
      </w:pPr>
      <w:r w:rsidRPr="009C2789">
        <w:rPr>
          <w:sz w:val="16"/>
        </w:rPr>
        <w:t xml:space="preserve">But for all international diplomats appear desperate to affirm the self-worth of pessimists and doomsayers worldwide, </w:t>
      </w:r>
      <w:r w:rsidRPr="0018240A">
        <w:rPr>
          <w:rStyle w:val="StyleUnderline"/>
          <w:highlight w:val="yellow"/>
        </w:rPr>
        <w:t>it is important to put climate change in a broader context</w:t>
      </w:r>
      <w:r w:rsidRPr="009C2789">
        <w:rPr>
          <w:rStyle w:val="StyleUnderline"/>
        </w:rPr>
        <w:t>.</w:t>
      </w:r>
      <w:r w:rsidRPr="009C2789">
        <w:rPr>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9C2789">
        <w:rPr>
          <w:rStyle w:val="StyleUnderline"/>
        </w:rPr>
        <w:t xml:space="preserve">it is also a problem that we know how to tackle, and one to which we have some time to respond before it is likely to completely derail progress. </w:t>
      </w:r>
      <w:r w:rsidRPr="009C2789">
        <w:rPr>
          <w:sz w:val="16"/>
        </w:rPr>
        <w:t>And that's good news, because the fact that it's manageable is the best reason to try to tackle it rather than abandon all hope like a steerage class passenger in the bowels of the Titanic.</w:t>
      </w:r>
      <w:r w:rsidRPr="009C2789">
        <w:rPr>
          <w:sz w:val="12"/>
        </w:rPr>
        <w:t xml:space="preserve">¶ </w:t>
      </w:r>
      <w:r w:rsidRPr="009C2789">
        <w:rPr>
          <w:sz w:val="16"/>
        </w:rPr>
        <w:t xml:space="preserve">Start with the economy. The Stern Review, led by the distinguished British economist Nicholas Stern, is the most comprehensive look to date at the economics of climate change. It suggests that, </w:t>
      </w:r>
      <w:r w:rsidRPr="0018240A">
        <w:rPr>
          <w:rStyle w:val="StyleUnderline"/>
          <w:highlight w:val="yellow"/>
        </w:rPr>
        <w:t>in terms of income, g</w:t>
      </w:r>
      <w:r w:rsidRPr="009C2789">
        <w:rPr>
          <w:sz w:val="16"/>
        </w:rPr>
        <w:t>reen</w:t>
      </w:r>
      <w:r w:rsidRPr="0018240A">
        <w:rPr>
          <w:rStyle w:val="StyleUnderline"/>
          <w:highlight w:val="yellow"/>
        </w:rPr>
        <w:t>h</w:t>
      </w:r>
      <w:r w:rsidRPr="009C2789">
        <w:rPr>
          <w:sz w:val="16"/>
        </w:rPr>
        <w:t xml:space="preserve">ouse </w:t>
      </w:r>
      <w:r w:rsidRPr="0018240A">
        <w:rPr>
          <w:rStyle w:val="StyleUnderline"/>
          <w:highlight w:val="yellow"/>
        </w:rPr>
        <w:t>g</w:t>
      </w:r>
      <w:r w:rsidRPr="009C2789">
        <w:rPr>
          <w:sz w:val="16"/>
        </w:rPr>
        <w:t xml:space="preserve">asses </w:t>
      </w:r>
      <w:r w:rsidRPr="0018240A">
        <w:rPr>
          <w:rStyle w:val="StyleUnderline"/>
          <w:highlight w:val="yellow"/>
        </w:rPr>
        <w:t>are a threat to global growth, but hardly an immediate or catastrophic one.</w:t>
      </w:r>
      <w:r w:rsidRPr="009C2789">
        <w:rPr>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9C2789">
        <w:rPr>
          <w:rStyle w:val="StyleUnderline"/>
        </w:rPr>
        <w:t xml:space="preserve">even under this model, Afghanistan's GDP per capita climbs sixfold over the next 90 years, India and China ninefold, and Ethiopia's income increases by a factor of 10. </w:t>
      </w:r>
      <w:r w:rsidRPr="009C2789">
        <w:rPr>
          <w:sz w:val="16"/>
        </w:rPr>
        <w:t>Knock off a third for the most pessimistic simulation of the economic impact of climate change suggested by the Stern report, and</w:t>
      </w:r>
      <w:r w:rsidRPr="009C2789">
        <w:rPr>
          <w:rStyle w:val="StyleUnderline"/>
        </w:rPr>
        <w:t xml:space="preserve"> people in those countries are still markedly better off</w:t>
      </w:r>
      <w:r w:rsidRPr="009C2789">
        <w:rPr>
          <w:sz w:val="16"/>
        </w:rPr>
        <w:t xml:space="preserve"> -- four times as rich for Afghanistan, a little more than six times as rich for Ethiopia.</w:t>
      </w:r>
      <w:r w:rsidRPr="009C2789">
        <w:rPr>
          <w:sz w:val="12"/>
        </w:rPr>
        <w:t xml:space="preserve">¶ </w:t>
      </w:r>
      <w:r w:rsidRPr="009C2789">
        <w:rPr>
          <w:sz w:val="16"/>
        </w:rPr>
        <w:t xml:space="preserve">It's worth emphasizing that </w:t>
      </w:r>
      <w:r w:rsidRPr="009C2789">
        <w:rPr>
          <w:rStyle w:val="StyleUnderline"/>
        </w:rPr>
        <w:t xml:space="preserve">the Stern report suggests </w:t>
      </w:r>
      <w:r w:rsidRPr="009C2789">
        <w:rPr>
          <w:rStyle w:val="StyleUnderline"/>
        </w:rPr>
        <w:lastRenderedPageBreak/>
        <w:t>that the costs of dramatically reducing greenhouse-gas emissions is closer to 1</w:t>
      </w:r>
      <w:r w:rsidRPr="009C2789">
        <w:rPr>
          <w:sz w:val="16"/>
        </w:rPr>
        <w:t xml:space="preserve"> (or maybe 2) </w:t>
      </w:r>
      <w:r w:rsidRPr="009C2789">
        <w:rPr>
          <w:rStyle w:val="StyleUnderline"/>
        </w:rPr>
        <w:t>percent of world GDP</w:t>
      </w:r>
      <w:r w:rsidRPr="009C2789">
        <w:rPr>
          <w:sz w:val="16"/>
        </w:rPr>
        <w:t xml:space="preserve"> -- in the region of $600 billion to $1.2 trillion today.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18240A">
        <w:rPr>
          <w:rStyle w:val="StyleUnderline"/>
          <w:highlight w:val="yellow"/>
        </w:rPr>
        <w:t>the global economy is probably not going to collapse over the next century even if we</w:t>
      </w:r>
      <w:r w:rsidRPr="009C2789">
        <w:rPr>
          <w:sz w:val="16"/>
        </w:rPr>
        <w:t xml:space="preserve"> are idiotic enough to </w:t>
      </w:r>
      <w:r w:rsidRPr="0018240A">
        <w:rPr>
          <w:rStyle w:val="StyleUnderline"/>
          <w:highlight w:val="yellow"/>
        </w:rPr>
        <w:t>delay our response</w:t>
      </w:r>
      <w:r w:rsidRPr="009C2789">
        <w:rPr>
          <w:sz w:val="16"/>
        </w:rPr>
        <w:t xml:space="preserve"> to climate change by a few years. For all the flooding, the drought, and the skyrocketing bills for air conditioning, </w:t>
      </w:r>
      <w:r w:rsidRPr="009C2789">
        <w:rPr>
          <w:rStyle w:val="StyleUnderline"/>
        </w:rPr>
        <w:t>the economy would keep on expanding</w:t>
      </w:r>
      <w:r w:rsidRPr="009C2789">
        <w:rPr>
          <w:sz w:val="16"/>
        </w:rPr>
        <w:t>, according to the data that Stern uses.</w:t>
      </w:r>
      <w:r w:rsidRPr="009C2789">
        <w:rPr>
          <w:sz w:val="12"/>
        </w:rPr>
        <w:t xml:space="preserve">¶ </w:t>
      </w:r>
      <w:r w:rsidRPr="009C2789">
        <w:rPr>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r w:rsidRPr="009C2789">
        <w:rPr>
          <w:sz w:val="12"/>
        </w:rPr>
        <w:t xml:space="preserve">¶ </w:t>
      </w:r>
      <w:r w:rsidRPr="009C2789">
        <w:rPr>
          <w:sz w:val="16"/>
        </w:rPr>
        <w:t xml:space="preserve">What about other diseases? Christian </w:t>
      </w:r>
      <w:r w:rsidRPr="0018240A">
        <w:rPr>
          <w:rStyle w:val="StyleUnderline"/>
          <w:highlight w:val="yellow"/>
        </w:rPr>
        <w:t>Zimmermann</w:t>
      </w:r>
      <w:r w:rsidRPr="009C2789">
        <w:rPr>
          <w:sz w:val="16"/>
        </w:rPr>
        <w:t xml:space="preserve"> at the University of Connecticut </w:t>
      </w:r>
      <w:r w:rsidRPr="0018240A">
        <w:rPr>
          <w:rStyle w:val="StyleUnderline"/>
          <w:highlight w:val="yellow"/>
        </w:rPr>
        <w:t>and</w:t>
      </w:r>
      <w:r w:rsidRPr="009C2789">
        <w:rPr>
          <w:sz w:val="16"/>
        </w:rPr>
        <w:t xml:space="preserve"> Douglas Gollin at </w:t>
      </w:r>
      <w:r w:rsidRPr="0018240A">
        <w:rPr>
          <w:rStyle w:val="StyleUnderline"/>
          <w:highlight w:val="yellow"/>
        </w:rPr>
        <w:t>Williams evaluate the likely impact of a 3-degree rise in temperatures on tropical diseases</w:t>
      </w:r>
      <w:r w:rsidRPr="009C2789">
        <w:rPr>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18240A">
        <w:rPr>
          <w:rStyle w:val="StyleUnderline"/>
          <w:highlight w:val="yellow"/>
        </w:rPr>
        <w:t>there are existing tools to prevent or treat most tropical diseases</w:t>
      </w:r>
      <w:r w:rsidRPr="009C2789">
        <w:rPr>
          <w:sz w:val="16"/>
        </w:rPr>
        <w:t>, and Zimmerman and Gollin suggest "</w:t>
      </w:r>
      <w:r w:rsidRPr="009C2789">
        <w:rPr>
          <w:rStyle w:val="StyleUnderline"/>
        </w:rPr>
        <w:t>rather modest improvements in protection</w:t>
      </w:r>
      <w:r w:rsidRPr="009C2789">
        <w:rPr>
          <w:sz w:val="16"/>
        </w:rPr>
        <w:t xml:space="preserve"> efficacy </w:t>
      </w:r>
      <w:r w:rsidRPr="009C2789">
        <w:rPr>
          <w:rStyle w:val="StyleUnderline"/>
        </w:rPr>
        <w:t>could compensate</w:t>
      </w:r>
      <w:r w:rsidRPr="009C2789">
        <w:rPr>
          <w:sz w:val="16"/>
        </w:rPr>
        <w:t xml:space="preserve"> for the consequences of climate change." We can deal with this one.</w:t>
      </w:r>
      <w:r w:rsidRPr="009C2789">
        <w:rPr>
          <w:sz w:val="12"/>
        </w:rPr>
        <w:t xml:space="preserve">¶ </w:t>
      </w:r>
      <w:r w:rsidRPr="0018240A">
        <w:rPr>
          <w:rStyle w:val="StyleUnderline"/>
          <w:highlight w:val="yellow"/>
        </w:rPr>
        <w:t>It's the same with agriculture</w:t>
      </w:r>
      <w:r w:rsidRPr="009C2789">
        <w:rPr>
          <w:rStyle w:val="StyleUnderline"/>
        </w:rPr>
        <w:t xml:space="preserve">. </w:t>
      </w:r>
      <w:r w:rsidRPr="009C2789">
        <w:rPr>
          <w:sz w:val="16"/>
        </w:rPr>
        <w:t xml:space="preserve">Global warming will have many negative (and a few positive) impacts on food supply, but it is likely that </w:t>
      </w:r>
      <w:r w:rsidRPr="0018240A">
        <w:rPr>
          <w:rStyle w:val="StyleUnderline"/>
          <w:highlight w:val="yellow"/>
        </w:rPr>
        <w:t>other impacts</w:t>
      </w:r>
      <w:r w:rsidRPr="009C2789">
        <w:rPr>
          <w:sz w:val="16"/>
        </w:rPr>
        <w:t xml:space="preserve"> -- both positive, </w:t>
      </w:r>
      <w:r w:rsidRPr="0018240A">
        <w:rPr>
          <w:rStyle w:val="StyleUnderline"/>
          <w:highlight w:val="yellow"/>
        </w:rPr>
        <w:t>including technological change</w:t>
      </w:r>
      <w:r w:rsidRPr="009C2789">
        <w:rPr>
          <w:sz w:val="16"/>
        </w:rPr>
        <w:t xml:space="preserve">, and negative, like the exhaustion of aquifers-- </w:t>
      </w:r>
      <w:r w:rsidRPr="0018240A">
        <w:rPr>
          <w:rStyle w:val="StyleUnderline"/>
          <w:highlight w:val="yellow"/>
        </w:rPr>
        <w:t>will have far bigger effects</w:t>
      </w:r>
      <w:r w:rsidRPr="009C2789">
        <w:rPr>
          <w:rStyle w:val="StyleUnderline"/>
        </w:rPr>
        <w:t xml:space="preserve">. </w:t>
      </w:r>
      <w:r w:rsidRPr="009C2789">
        <w:rPr>
          <w:sz w:val="16"/>
        </w:rPr>
        <w:t>The 2001 IPCC report suggested that climate change over the long term could reduce agricultural yields by as much as 30 percent. Compare that with the 90 percent increase in rice yields in Indonesia between 1970 and 2006, for example.</w:t>
      </w:r>
      <w:r w:rsidRPr="009C2789">
        <w:rPr>
          <w:sz w:val="12"/>
        </w:rPr>
        <w:t xml:space="preserve">¶ </w:t>
      </w:r>
      <w:r w:rsidRPr="009C2789">
        <w:rPr>
          <w:sz w:val="16"/>
        </w:rPr>
        <w:t xml:space="preserve">Again, </w:t>
      </w:r>
      <w:r w:rsidRPr="009C2789">
        <w:rPr>
          <w:rStyle w:val="StyleUnderline"/>
        </w:rPr>
        <w:t>while climate change will make extreme weather events and natural disasters</w:t>
      </w:r>
      <w:r w:rsidRPr="009C2789">
        <w:rPr>
          <w:sz w:val="16"/>
        </w:rPr>
        <w:t xml:space="preserve"> like flooding and hurricanes </w:t>
      </w:r>
      <w:r w:rsidRPr="009C2789">
        <w:rPr>
          <w:rStyle w:val="StyleUnderline"/>
        </w:rPr>
        <w:t>more common, the negative effect on global quality of life will be reduced if economies continue to grow.</w:t>
      </w:r>
      <w:r w:rsidRPr="009C2789">
        <w:rPr>
          <w:sz w:val="16"/>
        </w:rPr>
        <w:t xml:space="preserve"> That's because, as Matthew Kahn from Tufts University has shown, </w:t>
      </w:r>
      <w:r w:rsidRPr="009C2789">
        <w:rPr>
          <w:rStyle w:val="StyleUnderline"/>
        </w:rPr>
        <w:t>the safest place to suffer a natural disaster is in a rich country.</w:t>
      </w:r>
      <w:r w:rsidRPr="009C2789">
        <w:rPr>
          <w:sz w:val="16"/>
        </w:rPr>
        <w:t xml:space="preserve"> The more money that people and governments have, the more they can both afford and enforce building codes, land use regulations, and public infrastructure like flood defenses that lower death tolls.</w:t>
      </w:r>
      <w:r w:rsidRPr="009C2789">
        <w:rPr>
          <w:sz w:val="12"/>
        </w:rPr>
        <w:t xml:space="preserve">¶ </w:t>
      </w:r>
      <w:r w:rsidRPr="009C2789">
        <w:rPr>
          <w:sz w:val="16"/>
        </w:rPr>
        <w:t xml:space="preserve">Let's also not forget how human psychology works. Too many environmentalists suggest that </w:t>
      </w:r>
      <w:r w:rsidRPr="0018240A">
        <w:rPr>
          <w:rStyle w:val="StyleUnderline"/>
          <w:highlight w:val="yellow"/>
        </w:rPr>
        <w:t>dealing with climate change</w:t>
      </w:r>
      <w:r w:rsidRPr="009C2789">
        <w:rPr>
          <w:sz w:val="16"/>
        </w:rPr>
        <w:t xml:space="preserve"> will take immediate and radical retooling of the global economy. It won't. It </w:t>
      </w:r>
      <w:r w:rsidRPr="0018240A">
        <w:rPr>
          <w:rStyle w:val="StyleUnderline"/>
          <w:highlight w:val="yellow"/>
        </w:rPr>
        <w:t>is affordable, practical, and wouldn't take a revolution</w:t>
      </w:r>
      <w:r w:rsidRPr="009C2789">
        <w:rPr>
          <w:rStyle w:val="StyleUnderline"/>
        </w:rPr>
        <w:t>.</w:t>
      </w:r>
      <w:r w:rsidRPr="009C2789">
        <w:rPr>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fracked once more or India builds another three coal-fueled power plants, the only logical thing to do when the fracking or the building occurs is to sit back, put your Toms shoes on the couch, and drink micro-brewed herbal tea until civilization collapses. Climate change isn't like that -- or at the very least, isn't like that yet.</w:t>
      </w:r>
      <w:r w:rsidRPr="009C2789">
        <w:rPr>
          <w:sz w:val="12"/>
        </w:rPr>
        <w:t xml:space="preserve">¶ </w:t>
      </w:r>
      <w:r w:rsidRPr="009C2789">
        <w:rPr>
          <w:sz w:val="16"/>
        </w:rPr>
        <w:t xml:space="preserve">So, </w:t>
      </w:r>
      <w:r w:rsidRPr="009C2789">
        <w:rPr>
          <w:rStyle w:val="StyleUnderline"/>
        </w:rPr>
        <w:t>if you're really just looking for a reason to strap on the "end of the world is nigh" placards and go for a walk, you can find better excuses -- like</w:t>
      </w:r>
      <w:r w:rsidRPr="009C2789">
        <w:rPr>
          <w:sz w:val="16"/>
        </w:rPr>
        <w:t xml:space="preserve">, say, the threat of global </w:t>
      </w:r>
      <w:r w:rsidRPr="009C2789">
        <w:rPr>
          <w:rStyle w:val="StyleUnderline"/>
        </w:rPr>
        <w:t>thermonuclear war or a</w:t>
      </w:r>
      <w:r w:rsidRPr="009C2789">
        <w:rPr>
          <w:sz w:val="16"/>
        </w:rPr>
        <w:t xml:space="preserve"> rogue </w:t>
      </w:r>
      <w:r w:rsidRPr="009C2789">
        <w:rPr>
          <w:rStyle w:val="StyleUnderline"/>
        </w:rPr>
        <w:t>asteroid. The fight to curb greenhouse gas emissions is one for the hard-nosed optimist.</w:t>
      </w:r>
    </w:p>
    <w:p w:rsidR="00EE61A3" w:rsidRDefault="002C3DFE" w:rsidP="00EE61A3">
      <w:pPr>
        <w:pStyle w:val="Heading4"/>
      </w:pPr>
      <w:r>
        <w:t xml:space="preserve">(--) </w:t>
      </w:r>
      <w:r w:rsidR="00EE61A3">
        <w:t>Plant growth checks warming.</w:t>
      </w:r>
    </w:p>
    <w:p w:rsidR="00EE61A3" w:rsidRDefault="00EE61A3" w:rsidP="00EE61A3">
      <w:r>
        <w:t xml:space="preserve">Andrew </w:t>
      </w:r>
      <w:r w:rsidRPr="00A569E7">
        <w:rPr>
          <w:rStyle w:val="Style13ptBold"/>
        </w:rPr>
        <w:t>Follett, 7/8/2016</w:t>
      </w:r>
      <w:r>
        <w:t xml:space="preserve"> (staff writer, “MIT Study: No Scientific Consensus On Global Warming Crop Impact,” </w:t>
      </w:r>
      <w:hyperlink r:id="rId45" w:history="1">
        <w:r w:rsidRPr="00906C18">
          <w:rPr>
            <w:rStyle w:val="Hyperlink"/>
          </w:rPr>
          <w:t>http://dailycaller.com/2016/07/08/mit-study-no-scientific-consensus-on-global-warming-crop-impact/</w:t>
        </w:r>
      </w:hyperlink>
      <w:r>
        <w:rPr>
          <w:rStyle w:val="Hyperlink"/>
        </w:rPr>
        <w:t>, Accessed 7/13/2016, rwg)</w:t>
      </w:r>
    </w:p>
    <w:p w:rsidR="00EE61A3" w:rsidRDefault="00EE61A3" w:rsidP="00EE61A3">
      <w:r>
        <w:t xml:space="preserve">The study rebukes previous claims that global warming could cause the total collapse of American and global agriculture.  Previous studies have estimated that </w:t>
      </w:r>
      <w:r w:rsidRPr="00A569E7">
        <w:rPr>
          <w:rStyle w:val="StyleUnderline"/>
          <w:highlight w:val="yellow"/>
        </w:rPr>
        <w:t>global warming is causing roughly half of Earth’s land-mass to demonstrate “significant greening”</w:t>
      </w:r>
      <w:r>
        <w:t xml:space="preserve"> and that only 4 percent of the world saw a decrease in plant life. </w:t>
      </w:r>
      <w:r w:rsidRPr="00A569E7">
        <w:rPr>
          <w:rStyle w:val="StyleUnderline"/>
          <w:highlight w:val="yellow"/>
        </w:rPr>
        <w:t>The increased vegetation growth caused by warmer temperatures is likely slowing global warming as well, since more trees and plants equates to more sequestered CO2</w:t>
      </w:r>
      <w:r>
        <w:t>.</w:t>
      </w:r>
    </w:p>
    <w:p w:rsidR="00EE61A3" w:rsidRDefault="002C3DFE" w:rsidP="00EE61A3">
      <w:pPr>
        <w:pStyle w:val="Heading4"/>
      </w:pPr>
      <w:r>
        <w:lastRenderedPageBreak/>
        <w:t xml:space="preserve">(--) </w:t>
      </w:r>
      <w:r w:rsidR="00EE61A3">
        <w:t>Nature is resilient to global warming—no extinction risk.</w:t>
      </w:r>
    </w:p>
    <w:p w:rsidR="00EE61A3" w:rsidRDefault="00EE61A3" w:rsidP="00EE61A3">
      <w:r>
        <w:t xml:space="preserve">Andrew </w:t>
      </w:r>
      <w:r w:rsidRPr="00A569E7">
        <w:rPr>
          <w:rStyle w:val="Style13ptBold"/>
        </w:rPr>
        <w:t>Follett, 7/8/2016</w:t>
      </w:r>
      <w:r>
        <w:t xml:space="preserve"> (staff writer, “MIT Study: No Scientific Consensus On Global Warming Crop Impact,” </w:t>
      </w:r>
      <w:hyperlink r:id="rId46" w:history="1">
        <w:r w:rsidRPr="00906C18">
          <w:rPr>
            <w:rStyle w:val="Hyperlink"/>
          </w:rPr>
          <w:t>http://dailycaller.com/2016/07/08/mit-study-no-scientific-consensus-on-global-warming-crop-impact/</w:t>
        </w:r>
      </w:hyperlink>
      <w:r>
        <w:rPr>
          <w:rStyle w:val="Hyperlink"/>
        </w:rPr>
        <w:t>, Accessed 7/13/2016, rwg)</w:t>
      </w:r>
    </w:p>
    <w:p w:rsidR="00EE61A3" w:rsidRPr="00A569E7" w:rsidRDefault="00EE61A3" w:rsidP="00EE61A3">
      <w:pPr>
        <w:rPr>
          <w:rStyle w:val="StyleUnderline"/>
        </w:rPr>
      </w:pPr>
      <w:r w:rsidRPr="00A569E7">
        <w:rPr>
          <w:sz w:val="16"/>
        </w:rPr>
        <w:t xml:space="preserve">Other research suggests that </w:t>
      </w:r>
      <w:r w:rsidRPr="00A569E7">
        <w:rPr>
          <w:rStyle w:val="StyleUnderline"/>
          <w:highlight w:val="yellow"/>
        </w:rPr>
        <w:t>increasing global temperatures means the air has more capacity to hold moisture from the oceans, leading to more rains in arid regions of the world. This is even true in the Earth’s driest regions</w:t>
      </w:r>
      <w:r w:rsidRPr="00A569E7">
        <w:rPr>
          <w:sz w:val="16"/>
        </w:rPr>
        <w:t xml:space="preserve">, such as the Sahara desert. The research concludes that arid areas and deserts in Australia, California, Central Asia, Sinai and Southwestern Africa can all expect more rain. </w:t>
      </w:r>
      <w:r w:rsidRPr="00A569E7">
        <w:rPr>
          <w:rStyle w:val="StyleUnderline"/>
          <w:highlight w:val="yellow"/>
        </w:rPr>
        <w:t>This is the latest scientific study to show that nature is considerably more resilient to global warming than scientists suspected and even</w:t>
      </w:r>
      <w:r w:rsidRPr="00A569E7">
        <w:rPr>
          <w:sz w:val="16"/>
        </w:rPr>
        <w:t xml:space="preserve"> United Nations </w:t>
      </w:r>
      <w:r w:rsidRPr="00A569E7">
        <w:rPr>
          <w:rStyle w:val="StyleUnderline"/>
          <w:highlight w:val="yellow"/>
        </w:rPr>
        <w:t>I</w:t>
      </w:r>
      <w:r w:rsidRPr="00A569E7">
        <w:rPr>
          <w:sz w:val="16"/>
        </w:rPr>
        <w:t xml:space="preserve">ntergovernmental </w:t>
      </w:r>
      <w:r w:rsidRPr="00A569E7">
        <w:rPr>
          <w:rStyle w:val="StyleUnderline"/>
          <w:highlight w:val="yellow"/>
        </w:rPr>
        <w:t>P</w:t>
      </w:r>
      <w:r w:rsidRPr="00A569E7">
        <w:rPr>
          <w:sz w:val="16"/>
        </w:rPr>
        <w:t xml:space="preserve">anel on </w:t>
      </w:r>
      <w:r w:rsidRPr="00A569E7">
        <w:rPr>
          <w:rStyle w:val="StyleUnderline"/>
          <w:highlight w:val="yellow"/>
        </w:rPr>
        <w:t>C</w:t>
      </w:r>
      <w:r w:rsidRPr="00A569E7">
        <w:rPr>
          <w:sz w:val="16"/>
        </w:rPr>
        <w:t xml:space="preserve">limate </w:t>
      </w:r>
      <w:r w:rsidRPr="00A569E7">
        <w:rPr>
          <w:rStyle w:val="StyleUnderline"/>
          <w:highlight w:val="yellow"/>
        </w:rPr>
        <w:t>C</w:t>
      </w:r>
      <w:r w:rsidRPr="00A569E7">
        <w:rPr>
          <w:sz w:val="16"/>
        </w:rPr>
        <w:t xml:space="preserve">hange </w:t>
      </w:r>
      <w:r w:rsidRPr="00A569E7">
        <w:rPr>
          <w:rStyle w:val="StyleUnderline"/>
          <w:highlight w:val="yellow"/>
        </w:rPr>
        <w:t>now believes that the evidence linking global warming to extinctions is sparse.</w:t>
      </w:r>
    </w:p>
    <w:p w:rsidR="00EE61A3" w:rsidRDefault="00EE61A3" w:rsidP="00EC0E8F">
      <w:pPr>
        <w:rPr>
          <w:rStyle w:val="StyleUnderline"/>
        </w:rPr>
      </w:pPr>
    </w:p>
    <w:p w:rsidR="00874F6D" w:rsidRPr="00874F6D" w:rsidRDefault="00874F6D" w:rsidP="00874F6D"/>
    <w:p w:rsidR="00874F6D" w:rsidRDefault="00874F6D" w:rsidP="00874F6D">
      <w:pPr>
        <w:pStyle w:val="Heading1"/>
      </w:pPr>
      <w:bookmarkStart w:id="51" w:name="_Toc456300028"/>
      <w:r>
        <w:lastRenderedPageBreak/>
        <w:t>Military Modernization DA</w:t>
      </w:r>
      <w:bookmarkEnd w:id="51"/>
    </w:p>
    <w:p w:rsidR="002C3DFE" w:rsidRDefault="002C3DFE" w:rsidP="002C3DFE">
      <w:pPr>
        <w:pStyle w:val="Heading1"/>
      </w:pPr>
      <w:bookmarkStart w:id="52" w:name="_Toc456300029"/>
      <w:r>
        <w:lastRenderedPageBreak/>
        <w:t>Military Modernization DA Shell</w:t>
      </w:r>
      <w:bookmarkEnd w:id="52"/>
    </w:p>
    <w:p w:rsidR="00F118CA" w:rsidRDefault="00F118CA" w:rsidP="002C3DFE">
      <w:pPr>
        <w:pStyle w:val="Heading4"/>
      </w:pPr>
      <w:r>
        <w:t>A. UNIQUENESS:  CHINA IS SLOWING ITS MILITARY SPENDING NOW.</w:t>
      </w:r>
    </w:p>
    <w:p w:rsidR="00F118CA" w:rsidRDefault="00F118CA" w:rsidP="00B55AD5">
      <w:r>
        <w:t xml:space="preserve">Christina </w:t>
      </w:r>
      <w:r w:rsidRPr="002C3DFE">
        <w:rPr>
          <w:rStyle w:val="Style13ptBold"/>
        </w:rPr>
        <w:t>Beck</w:t>
      </w:r>
      <w:r w:rsidR="002C3DFE" w:rsidRPr="002C3DFE">
        <w:rPr>
          <w:rStyle w:val="Style13ptBold"/>
        </w:rPr>
        <w:t>, 2016</w:t>
      </w:r>
      <w:r w:rsidR="002C3DFE">
        <w:t xml:space="preserve"> </w:t>
      </w:r>
      <w:r>
        <w:t>(staff writer) CHRISTIAN SCIENCE MONITOR, Why China is slowing military spending, Mar. 4, 2016.  Retrieved May 16, 2016 from http://www.csmonitor.com/World/Global-News/2016/0304/Why-China-is-slowing-military-spending</w:t>
      </w:r>
    </w:p>
    <w:p w:rsidR="00F118CA" w:rsidRDefault="00F118CA" w:rsidP="00B55AD5">
      <w:r w:rsidRPr="002C3DFE">
        <w:rPr>
          <w:rStyle w:val="StyleUnderline"/>
          <w:highlight w:val="yellow"/>
        </w:rPr>
        <w:t>China will slow its military spending for the first time in half a decade, according to</w:t>
      </w:r>
      <w:r>
        <w:t xml:space="preserve"> Fu Ying, </w:t>
      </w:r>
      <w:r w:rsidRPr="002C3DFE">
        <w:rPr>
          <w:rStyle w:val="StyleUnderline"/>
          <w:highlight w:val="yellow"/>
        </w:rPr>
        <w:t>a spokeswoman for China’s National People’s Congress.  This year’s military spending will increase by seven or eight percent</w:t>
      </w:r>
      <w:r>
        <w:t xml:space="preserve">, says Ms. Fu, </w:t>
      </w:r>
      <w:r w:rsidRPr="002C3DFE">
        <w:rPr>
          <w:rStyle w:val="StyleUnderline"/>
          <w:highlight w:val="yellow"/>
        </w:rPr>
        <w:t>far less than the double digit increases reported in previous years</w:t>
      </w:r>
      <w:r>
        <w:t xml:space="preserve">. </w:t>
      </w:r>
    </w:p>
    <w:p w:rsidR="00F118CA" w:rsidRDefault="00F118CA" w:rsidP="002C3DFE">
      <w:pPr>
        <w:pStyle w:val="Heading4"/>
      </w:pPr>
      <w:r>
        <w:t xml:space="preserve">B. LINK: STRONGER US ECONOMIC ENGAGEMENT WITH CHINA ALLOWS CHINA TO FUEL ITS WAR MACHINE.  </w:t>
      </w:r>
    </w:p>
    <w:p w:rsidR="00F118CA" w:rsidRDefault="00F118CA" w:rsidP="00B55AD5">
      <w:r>
        <w:t xml:space="preserve">Peter </w:t>
      </w:r>
      <w:r w:rsidRPr="002C3DFE">
        <w:rPr>
          <w:rStyle w:val="Style13ptBold"/>
        </w:rPr>
        <w:t xml:space="preserve">Navarro, </w:t>
      </w:r>
      <w:r w:rsidR="002C3DFE" w:rsidRPr="002C3DFE">
        <w:rPr>
          <w:rStyle w:val="Style13ptBold"/>
        </w:rPr>
        <w:t>2016</w:t>
      </w:r>
      <w:r w:rsidR="002C3DFE">
        <w:t xml:space="preserve"> </w:t>
      </w:r>
      <w:r>
        <w:t>(Professor of Economics and Public Policy at the Paul Merage School of Business, University of California, Irvine) HUFFINGTON POST, America’s ‘China Trade Deficit’ Hits Critical National Security Mass, Feb. 10, 2016.  Retrieved May 16, 2016 from http://www.huffingtonpost.com/peter-navarro-and-greg-autry/americas-china-trade-deficit_b_9183486.html</w:t>
      </w:r>
    </w:p>
    <w:p w:rsidR="00F118CA" w:rsidRPr="002C3DFE" w:rsidRDefault="00F118CA" w:rsidP="00B55AD5">
      <w:pPr>
        <w:rPr>
          <w:sz w:val="16"/>
        </w:rPr>
      </w:pPr>
      <w:r w:rsidRPr="002C3DFE">
        <w:rPr>
          <w:sz w:val="16"/>
        </w:rPr>
        <w:t xml:space="preserve">Of course, you can do the albeit rough numbers for any one of a number of other Chinese weapons systems. For example, </w:t>
      </w:r>
      <w:r w:rsidRPr="002C3DFE">
        <w:rPr>
          <w:rStyle w:val="StyleUnderline"/>
          <w:highlight w:val="yellow"/>
        </w:rPr>
        <w:t>one day’s worth of China’s trade surplus with the US buys 1,000 new cruise missiles that Beijing can point at Taipei or 100 anti-ship ballistic missiles to target American carriers.  Similarly, just one week’s worth of China’s trade surplus finances the construction of at least three new Chinese aircraft carriers to patrol the South China Sea</w:t>
      </w:r>
      <w:r w:rsidRPr="002C3DFE">
        <w:rPr>
          <w:sz w:val="16"/>
        </w:rPr>
        <w:t xml:space="preserve"> and Indian Ocean or 20 new Yuan class diesel electric submarines to lay in wait for Japanese destroyers or American aircraft carrier strike groups. </w:t>
      </w:r>
      <w:r w:rsidRPr="002C3DFE">
        <w:rPr>
          <w:rStyle w:val="StyleUnderline"/>
          <w:highlight w:val="yellow"/>
        </w:rPr>
        <w:t>And Beijing can pay for its entire annual defense budget with a mere five months of what American consumers contribute to Beijing</w:t>
      </w:r>
      <w:r w:rsidRPr="002C3DFE">
        <w:rPr>
          <w:sz w:val="16"/>
        </w:rPr>
        <w:t xml:space="preserve">’s imperial fisc.  </w:t>
      </w:r>
      <w:r w:rsidRPr="002C3DFE">
        <w:rPr>
          <w:rStyle w:val="StyleUnderline"/>
          <w:highlight w:val="yellow"/>
        </w:rPr>
        <w:t>It’s not just that American consumers are helping to finance the construction of China’s war machine. There is also the creeping loss of control over core strategic elements like the US food chain</w:t>
      </w:r>
      <w:r w:rsidRPr="002C3DFE">
        <w:rPr>
          <w:sz w:val="16"/>
        </w:rPr>
        <w:t xml:space="preserve"> - once one of the strongest in the world from a country blessed with a temperate climate and some of the most fertile soil on the planet.</w:t>
      </w:r>
    </w:p>
    <w:p w:rsidR="00F118CA" w:rsidRDefault="00F118CA" w:rsidP="002C3DFE">
      <w:pPr>
        <w:pStyle w:val="Heading4"/>
      </w:pPr>
      <w:r>
        <w:t xml:space="preserve">C. INTERNAL LINK: CHINESE MILITARY MODERNIZATION RISKS CONFLICT WITH THE UNITED STATES.  </w:t>
      </w:r>
    </w:p>
    <w:p w:rsidR="00F118CA" w:rsidRDefault="00F118CA" w:rsidP="00B55AD5">
      <w:r>
        <w:t xml:space="preserve">Dr. Manoj Kumar </w:t>
      </w:r>
      <w:r w:rsidRPr="002C3DFE">
        <w:rPr>
          <w:rStyle w:val="Style13ptBold"/>
        </w:rPr>
        <w:t>Mishra,</w:t>
      </w:r>
      <w:r w:rsidR="002C3DFE" w:rsidRPr="002C3DFE">
        <w:rPr>
          <w:rStyle w:val="Style13ptBold"/>
        </w:rPr>
        <w:t xml:space="preserve"> 2015</w:t>
      </w:r>
      <w:r w:rsidR="002C3DFE">
        <w:t xml:space="preserve"> </w:t>
      </w:r>
      <w:r>
        <w:t>(PhD in International Relations from the Department of Political Science, University of Hyderabad) China’s Geopolitical Adventurism And Perception Of The West – Analysis, Dec. 31, 2015.  Retrieved May 16, 2016 from http://www.eurasiareview.com/31122015-chinas-geopolitical-adventurism-and-perception-of-the-west-analysis/</w:t>
      </w:r>
    </w:p>
    <w:p w:rsidR="00F118CA" w:rsidRDefault="00F118CA" w:rsidP="00B55AD5">
      <w:r w:rsidRPr="002C3DFE">
        <w:rPr>
          <w:rStyle w:val="StyleUnderline"/>
          <w:highlight w:val="yellow"/>
        </w:rPr>
        <w:t>Some see a threat in China’s rise because of historical reasons</w:t>
      </w:r>
      <w:r>
        <w:t xml:space="preserve">. China was deliberately isolated from world politics during the Cold War and was not given membership in the UN till 1971. It was an insult to a previous superpower which would adopt retributive policies once it rises to superpower status again. Such historical reasons account for the East China territorial dispute between China and Japan. </w:t>
      </w:r>
      <w:r w:rsidRPr="002C3DFE">
        <w:rPr>
          <w:rStyle w:val="StyleUnderline"/>
          <w:highlight w:val="yellow"/>
        </w:rPr>
        <w:t>It is argued that anti-Japanese sentiment in China runs very deep fuelled by memories of Japan’s brutal invasion and occupation during the Second World War. According to scholars like</w:t>
      </w:r>
      <w:r>
        <w:t xml:space="preserve"> John </w:t>
      </w:r>
      <w:r w:rsidRPr="002C3DFE">
        <w:rPr>
          <w:rStyle w:val="StyleUnderline"/>
          <w:highlight w:val="yellow"/>
        </w:rPr>
        <w:t>Mearsheimer China’s rise is bound to be hegemonic.</w:t>
      </w:r>
      <w:r w:rsidRPr="002C3DFE">
        <w:rPr>
          <w:rStyle w:val="StyleUnderline"/>
        </w:rPr>
        <w:t xml:space="preserve"> </w:t>
      </w:r>
      <w:r>
        <w:t xml:space="preserve">He made an historical analysis of the US behaviour as a rising power in the past and then compared it to Chinese behaviour. </w:t>
      </w:r>
      <w:r w:rsidRPr="002C3DFE">
        <w:rPr>
          <w:rStyle w:val="StyleUnderline"/>
          <w:highlight w:val="yellow"/>
        </w:rPr>
        <w:t xml:space="preserve">He argues that If China maintains the </w:t>
      </w:r>
      <w:r w:rsidRPr="002C3DFE">
        <w:rPr>
          <w:rStyle w:val="StyleUnderline"/>
          <w:highlight w:val="yellow"/>
        </w:rPr>
        <w:lastRenderedPageBreak/>
        <w:t>current pace of economic growth and military build-up, the US and China are likely to be locked into intense security competition with possibility of military conflict.</w:t>
      </w:r>
    </w:p>
    <w:p w:rsidR="00F118CA" w:rsidRDefault="00F118CA" w:rsidP="002C3DFE">
      <w:pPr>
        <w:pStyle w:val="Heading4"/>
      </w:pPr>
      <w:r>
        <w:t xml:space="preserve">D. IMPACT: GROWING CHINESE MILITARY MODERNIZATION MAKES ANY CONFLICT WITH CHINA GO NUCLEAR.  </w:t>
      </w:r>
    </w:p>
    <w:p w:rsidR="00F118CA" w:rsidRDefault="00F118CA" w:rsidP="00B55AD5">
      <w:r>
        <w:t xml:space="preserve">Hugh </w:t>
      </w:r>
      <w:r w:rsidRPr="002C3DFE">
        <w:rPr>
          <w:rStyle w:val="Style13ptBold"/>
        </w:rPr>
        <w:t>White,</w:t>
      </w:r>
      <w:r w:rsidR="002C3DFE" w:rsidRPr="002C3DFE">
        <w:rPr>
          <w:rStyle w:val="Style13ptBold"/>
        </w:rPr>
        <w:t xml:space="preserve"> 2015</w:t>
      </w:r>
      <w:r w:rsidR="002C3DFE">
        <w:t xml:space="preserve"> </w:t>
      </w:r>
      <w:r>
        <w:t>(Professor of strategic studies at the Australian National University in Canberra), The new nuclear war threat in US-China ties, Oct. 27, 2015.  Retrieved May 16, 2016 from http:// www.straitstimes.com/opinion/the-new-nuclear-war-threat-in-us-china-ties</w:t>
      </w:r>
    </w:p>
    <w:p w:rsidR="00F118CA" w:rsidRPr="002C3DFE" w:rsidRDefault="00F118CA" w:rsidP="00B55AD5">
      <w:pPr>
        <w:rPr>
          <w:rStyle w:val="StyleUnderline"/>
        </w:rPr>
      </w:pPr>
      <w:r w:rsidRPr="002C3DFE">
        <w:rPr>
          <w:sz w:val="16"/>
        </w:rPr>
        <w:t xml:space="preserve">Since the Cold War, it has been easy to assume that America's overwhelming preponderance of conventional military power means that nuclear weapons have lost their relevance. In its last major Nuclear Posture Review in 2010, Washington itself argued that America would rely less and less on nuclear weapons to deter or defeat potential adversaries as it became easier for it to prevail with high-tech non-nuclear forces.  But that is not what's happened here in Asia. </w:t>
      </w:r>
      <w:r w:rsidRPr="002C3DFE">
        <w:rPr>
          <w:rStyle w:val="StyleUnderline"/>
          <w:highlight w:val="yellow"/>
        </w:rPr>
        <w:t>Over the past decade, America's traditional naval and air superiority in the Western Pacific has been steadily eroded by major enhancements in China's maritime capability - especially its capability to find and sink US aircraft carriers</w:t>
      </w:r>
      <w:r w:rsidRPr="002C3DFE">
        <w:rPr>
          <w:sz w:val="16"/>
        </w:rPr>
        <w:t xml:space="preserve"> and attack US bases.  </w:t>
      </w:r>
      <w:r w:rsidRPr="002C3DFE">
        <w:rPr>
          <w:rStyle w:val="StyleUnderline"/>
          <w:highlight w:val="yellow"/>
        </w:rPr>
        <w:t>As America's ability to score a swift and decisive victory over China with conventional forces alone dwindles, the probability grows that any conflict between them would escalate in time, space and intensity. And as that happens, the risk that it would cross the nuclear threshold rises too.</w:t>
      </w:r>
    </w:p>
    <w:p w:rsidR="00F118CA" w:rsidRDefault="002C3DFE" w:rsidP="002C3DFE">
      <w:pPr>
        <w:pStyle w:val="Heading1"/>
      </w:pPr>
      <w:bookmarkStart w:id="53" w:name="_Toc456300030"/>
      <w:r>
        <w:lastRenderedPageBreak/>
        <w:t>Military Modernization Uniqueness</w:t>
      </w:r>
      <w:bookmarkEnd w:id="53"/>
    </w:p>
    <w:p w:rsidR="002C3DFE" w:rsidRDefault="002C3DFE" w:rsidP="002C3DFE">
      <w:pPr>
        <w:pStyle w:val="Heading3"/>
      </w:pPr>
      <w:bookmarkStart w:id="54" w:name="_Toc456300031"/>
      <w:r>
        <w:lastRenderedPageBreak/>
        <w:t>Chinese Military Spending Is Declining Now</w:t>
      </w:r>
      <w:bookmarkEnd w:id="54"/>
    </w:p>
    <w:p w:rsidR="00F118CA" w:rsidRDefault="002C3DFE" w:rsidP="002C3DFE">
      <w:pPr>
        <w:pStyle w:val="Heading4"/>
      </w:pPr>
      <w:r>
        <w:t xml:space="preserve">(--) </w:t>
      </w:r>
      <w:r w:rsidR="00F118CA">
        <w:t>China is increasing its military spending by the lowest amount in six years</w:t>
      </w:r>
      <w:r>
        <w:t>, because China’s economy is slowing</w:t>
      </w:r>
      <w:r w:rsidR="00F118CA">
        <w:t xml:space="preserve">.  </w:t>
      </w:r>
    </w:p>
    <w:p w:rsidR="00F118CA" w:rsidRDefault="00F118CA" w:rsidP="00B55AD5">
      <w:r>
        <w:t xml:space="preserve">Michael </w:t>
      </w:r>
      <w:r w:rsidRPr="002C3DFE">
        <w:rPr>
          <w:rStyle w:val="Style13ptBold"/>
        </w:rPr>
        <w:t>Martina</w:t>
      </w:r>
      <w:r w:rsidR="002C3DFE" w:rsidRPr="002C3DFE">
        <w:rPr>
          <w:rStyle w:val="Style13ptBold"/>
        </w:rPr>
        <w:t>, 2016</w:t>
      </w:r>
      <w:r w:rsidR="002C3DFE">
        <w:t xml:space="preserve"> </w:t>
      </w:r>
      <w:r>
        <w:t>(staff writer) China says defense spending pace to slow, to improve intelligence, Mar. 5, 2016.  Retrieved May 16, 2016 from http://www.reuters.com/article/us-china-parliament-defence-idUSKCN0W7005</w:t>
      </w:r>
    </w:p>
    <w:p w:rsidR="00F118CA" w:rsidRDefault="00F118CA" w:rsidP="00B55AD5">
      <w:r w:rsidRPr="002C3DFE">
        <w:rPr>
          <w:rStyle w:val="StyleUnderline"/>
          <w:highlight w:val="yellow"/>
        </w:rPr>
        <w:t>China said on Saturday it will raise military spending by 7.6 percent this year, its lowest increase in six years</w:t>
      </w:r>
      <w:r>
        <w:t xml:space="preserve">, but vowed to protect its maritime rights amid disputes in the East and South China Seas and improve intelligence gathering.  </w:t>
      </w:r>
      <w:r w:rsidRPr="002C3DFE">
        <w:rPr>
          <w:rStyle w:val="StyleUnderline"/>
          <w:highlight w:val="yellow"/>
        </w:rPr>
        <w:t>The</w:t>
      </w:r>
      <w:r>
        <w:t xml:space="preserve"> 954.35 billion </w:t>
      </w:r>
      <w:r w:rsidRPr="002C3DFE">
        <w:rPr>
          <w:rStyle w:val="StyleUnderline"/>
          <w:highlight w:val="yellow"/>
        </w:rPr>
        <w:t>yuan</w:t>
      </w:r>
      <w:r>
        <w:t xml:space="preserve"> ($146.67 billion) </w:t>
      </w:r>
      <w:r w:rsidRPr="002C3DFE">
        <w:rPr>
          <w:rStyle w:val="StyleUnderline"/>
          <w:highlight w:val="yellow"/>
        </w:rPr>
        <w:t>figure is only around a quarter of the U.S. Defense Department budget for 2016 of $573 billion</w:t>
      </w:r>
      <w:r>
        <w:t xml:space="preserve">, but comes at a time of rising concern over China's intentions in territorial disputes.  </w:t>
      </w:r>
      <w:r w:rsidRPr="002C3DFE">
        <w:rPr>
          <w:rStyle w:val="StyleUnderline"/>
          <w:highlight w:val="yellow"/>
        </w:rPr>
        <w:t>The increase is the first single-digit rise since 2010, following a nearly unbroken two-decade run of double-digit jumps, and comes as China's economy slows</w:t>
      </w:r>
      <w:r>
        <w:t>.</w:t>
      </w:r>
    </w:p>
    <w:p w:rsidR="00F118CA" w:rsidRDefault="002C3DFE" w:rsidP="002C3DFE">
      <w:pPr>
        <w:pStyle w:val="Heading4"/>
      </w:pPr>
      <w:r>
        <w:t xml:space="preserve">(--) </w:t>
      </w:r>
      <w:r w:rsidR="00F118CA">
        <w:t xml:space="preserve">China’s military budget is rising at a slow pace.   </w:t>
      </w:r>
    </w:p>
    <w:p w:rsidR="00F118CA" w:rsidRDefault="00F118CA" w:rsidP="00B55AD5">
      <w:r>
        <w:t xml:space="preserve">Ben </w:t>
      </w:r>
      <w:r w:rsidRPr="002C3DFE">
        <w:rPr>
          <w:rStyle w:val="Style13ptBold"/>
        </w:rPr>
        <w:t>Blanchard &amp;</w:t>
      </w:r>
      <w:r>
        <w:t xml:space="preserve"> Michael </w:t>
      </w:r>
      <w:r w:rsidRPr="002C3DFE">
        <w:rPr>
          <w:rStyle w:val="Style13ptBold"/>
        </w:rPr>
        <w:t>Martina</w:t>
      </w:r>
      <w:r w:rsidR="002C3DFE" w:rsidRPr="002C3DFE">
        <w:rPr>
          <w:rStyle w:val="Style13ptBold"/>
        </w:rPr>
        <w:t>, 2016</w:t>
      </w:r>
      <w:r w:rsidR="002C3DFE">
        <w:t xml:space="preserve"> </w:t>
      </w:r>
      <w:r>
        <w:t>(staff writers) China's 2016 defence budget to slow in line with economy, Mar. 4, 2016.  Retrieved May 16, 2016 from http://www.reuters.com/article/china-parliament-defence-idUSKCN0W60A5</w:t>
      </w:r>
    </w:p>
    <w:p w:rsidR="00F118CA" w:rsidRPr="002C3DFE" w:rsidRDefault="00F118CA" w:rsidP="00B55AD5">
      <w:pPr>
        <w:rPr>
          <w:rStyle w:val="StyleUnderline"/>
        </w:rPr>
      </w:pPr>
      <w:r w:rsidRPr="002C3DFE">
        <w:rPr>
          <w:rStyle w:val="StyleUnderline"/>
          <w:highlight w:val="yellow"/>
        </w:rPr>
        <w:t>China's defence budget this year is likely to rise at its slowest pace since 2010, in line with the decelerating economy and by a much lower figure than had been expected in military and diplomatic circles.</w:t>
      </w:r>
    </w:p>
    <w:p w:rsidR="00F118CA" w:rsidRDefault="002C3DFE" w:rsidP="002C3DFE">
      <w:pPr>
        <w:pStyle w:val="Heading4"/>
      </w:pPr>
      <w:r>
        <w:t xml:space="preserve">(--) </w:t>
      </w:r>
      <w:r w:rsidR="00F118CA">
        <w:t xml:space="preserve">China’s weaker economy is causing lower military spending in China.   </w:t>
      </w:r>
    </w:p>
    <w:p w:rsidR="00F118CA" w:rsidRDefault="00F118CA" w:rsidP="00B55AD5">
      <w:r>
        <w:t xml:space="preserve">Michael </w:t>
      </w:r>
      <w:r w:rsidRPr="002C3DFE">
        <w:rPr>
          <w:rStyle w:val="Style13ptBold"/>
        </w:rPr>
        <w:t>Martina</w:t>
      </w:r>
      <w:r w:rsidR="002C3DFE" w:rsidRPr="002C3DFE">
        <w:rPr>
          <w:rStyle w:val="Style13ptBold"/>
        </w:rPr>
        <w:t>, 2016</w:t>
      </w:r>
      <w:r w:rsidR="002C3DFE">
        <w:t xml:space="preserve"> </w:t>
      </w:r>
      <w:r>
        <w:t>(staff writer) China says defense spending pace to slow, to improve intelligence, Mar. 5, 2016.  Retrieved May 16, 2016 from http://www.reuters.com/article/us-china-parliament-defence-idUSKCN0W7005</w:t>
      </w:r>
    </w:p>
    <w:p w:rsidR="00F118CA" w:rsidRDefault="00F118CA" w:rsidP="00B55AD5">
      <w:r w:rsidRPr="002C3DFE">
        <w:rPr>
          <w:rStyle w:val="StyleUnderline"/>
          <w:highlight w:val="yellow"/>
        </w:rPr>
        <w:t>The official Xinhua news agency attributed the slowdown in the pace of defense spending to "rising economic headwinds and last year's massive drawdown of service people".  China's Defence Ministry</w:t>
      </w:r>
      <w:r>
        <w:t xml:space="preserve">, in a commentary on its website, </w:t>
      </w:r>
      <w:r w:rsidRPr="002C3DFE">
        <w:rPr>
          <w:rStyle w:val="StyleUnderline"/>
          <w:highlight w:val="yellow"/>
        </w:rPr>
        <w:t>described the slower pace as "appropriate".</w:t>
      </w:r>
    </w:p>
    <w:p w:rsidR="00F118CA" w:rsidRDefault="002C3DFE" w:rsidP="002C3DFE">
      <w:pPr>
        <w:pStyle w:val="Heading4"/>
      </w:pPr>
      <w:r>
        <w:t xml:space="preserve">(--) </w:t>
      </w:r>
      <w:r w:rsidR="00F118CA">
        <w:t xml:space="preserve">Weakening economic growth is slowing China’s military spending.  </w:t>
      </w:r>
    </w:p>
    <w:p w:rsidR="00F118CA" w:rsidRDefault="00F118CA" w:rsidP="00B55AD5">
      <w:r>
        <w:t xml:space="preserve">Martin </w:t>
      </w:r>
      <w:r w:rsidRPr="002C3DFE">
        <w:rPr>
          <w:rStyle w:val="Style13ptBold"/>
        </w:rPr>
        <w:t xml:space="preserve">Matishak, </w:t>
      </w:r>
      <w:r w:rsidR="002C3DFE" w:rsidRPr="002C3DFE">
        <w:rPr>
          <w:rStyle w:val="Style13ptBold"/>
        </w:rPr>
        <w:t>2016</w:t>
      </w:r>
      <w:r w:rsidR="002C3DFE">
        <w:t xml:space="preserve"> </w:t>
      </w:r>
      <w:r>
        <w:t>(staff writer) The third biggest military spender in the world is not who you'd think, Apr. 23, 2016.  Retrieved May 16, 2016 from http://theweek.com/articles/619761/third-biggest-military-spender-world-not-who-youd-think</w:t>
      </w:r>
    </w:p>
    <w:p w:rsidR="00F118CA" w:rsidRPr="002C3DFE" w:rsidRDefault="00F118CA" w:rsidP="00B55AD5">
      <w:pPr>
        <w:rPr>
          <w:rStyle w:val="StyleUnderline"/>
        </w:rPr>
      </w:pPr>
      <w:r>
        <w:t xml:space="preserve">China. </w:t>
      </w:r>
      <w:r w:rsidRPr="002C3DFE">
        <w:rPr>
          <w:rStyle w:val="StyleUnderline"/>
          <w:highlight w:val="yellow"/>
        </w:rPr>
        <w:t>Beijing came in second, as it did in 2014, with an estimated $215 billion in spending. That figure represents an increase of 7.4 percent from the previous year, although the rate of increase is beginning to slow in line with the country's weakening economic growth.</w:t>
      </w:r>
    </w:p>
    <w:p w:rsidR="00F118CA" w:rsidRDefault="002C3DFE" w:rsidP="002C3DFE">
      <w:pPr>
        <w:pStyle w:val="Heading4"/>
      </w:pPr>
      <w:r>
        <w:lastRenderedPageBreak/>
        <w:t xml:space="preserve">(--) </w:t>
      </w:r>
      <w:r w:rsidR="00F118CA">
        <w:t xml:space="preserve">Slower growth is slowing China’s military modernization.  </w:t>
      </w:r>
    </w:p>
    <w:p w:rsidR="00F118CA" w:rsidRDefault="00F118CA" w:rsidP="00B55AD5">
      <w:r>
        <w:t xml:space="preserve">Ben </w:t>
      </w:r>
      <w:r w:rsidRPr="002C3DFE">
        <w:rPr>
          <w:rStyle w:val="Style13ptBold"/>
        </w:rPr>
        <w:t>Blanchard &amp;</w:t>
      </w:r>
      <w:r>
        <w:t xml:space="preserve"> Michael </w:t>
      </w:r>
      <w:r w:rsidRPr="002C3DFE">
        <w:rPr>
          <w:rStyle w:val="Style13ptBold"/>
        </w:rPr>
        <w:t>Martina</w:t>
      </w:r>
      <w:r w:rsidR="002C3DFE" w:rsidRPr="002C3DFE">
        <w:rPr>
          <w:rStyle w:val="Style13ptBold"/>
        </w:rPr>
        <w:t>, 2016</w:t>
      </w:r>
      <w:r w:rsidR="002C3DFE">
        <w:t xml:space="preserve"> </w:t>
      </w:r>
      <w:r>
        <w:t>(staff writers) China's 2016 defence budget to slow in line with economy, Mar. 4, 2016.  Retrieved May 16, 2016 from http://www.reuters.com/article/china-parliament-defence-idUSKCN0W60A5</w:t>
      </w:r>
    </w:p>
    <w:p w:rsidR="00F118CA" w:rsidRDefault="00F118CA" w:rsidP="00B55AD5">
      <w:r w:rsidRPr="00296B60">
        <w:rPr>
          <w:rStyle w:val="StyleUnderline"/>
          <w:highlight w:val="yellow"/>
        </w:rPr>
        <w:t>China's leaders have routinely sought to justify military modernisation by linking defence spending to rapid GDP growth. But growth of 6.9 percent last year was the slowest in 25 years, and a further slowdown is widely expected in 2016.  "One simple reason for the lower increase is that double-digit growth is now harder to sustain,</w:t>
      </w:r>
      <w:r>
        <w:t>" said Bonji Obara of the Tokyo Foundation think-tank and a former military attaché at Japan's embassy in Beijing.</w:t>
      </w:r>
    </w:p>
    <w:p w:rsidR="00F118CA" w:rsidRDefault="00296B60" w:rsidP="00296B60">
      <w:pPr>
        <w:pStyle w:val="Heading4"/>
      </w:pPr>
      <w:r>
        <w:t xml:space="preserve">(--) </w:t>
      </w:r>
      <w:r w:rsidR="00F118CA">
        <w:t xml:space="preserve">China’s defense budget increases are slowing down now.  </w:t>
      </w:r>
    </w:p>
    <w:p w:rsidR="00F118CA" w:rsidRDefault="00F118CA" w:rsidP="00B55AD5">
      <w:r>
        <w:t xml:space="preserve">Ben </w:t>
      </w:r>
      <w:r w:rsidRPr="00296B60">
        <w:rPr>
          <w:rStyle w:val="Style13ptBold"/>
        </w:rPr>
        <w:t>Blanchard &amp;</w:t>
      </w:r>
      <w:r>
        <w:t xml:space="preserve"> Michael </w:t>
      </w:r>
      <w:r w:rsidRPr="00296B60">
        <w:rPr>
          <w:rStyle w:val="Style13ptBold"/>
        </w:rPr>
        <w:t>Martina</w:t>
      </w:r>
      <w:r w:rsidR="00296B60" w:rsidRPr="00296B60">
        <w:rPr>
          <w:rStyle w:val="Style13ptBold"/>
        </w:rPr>
        <w:t>, 2016</w:t>
      </w:r>
      <w:r w:rsidR="00296B60">
        <w:t xml:space="preserve"> </w:t>
      </w:r>
      <w:r>
        <w:t>(staff writers) China's 2016 defence budget to slow in line with economy, Mar. 4, 2016.  Retrieved May 16, 2016 from http://www.reuters.com/article/china-parliament-defence-idUSKCN0W60A5</w:t>
      </w:r>
    </w:p>
    <w:p w:rsidR="00F118CA" w:rsidRPr="00296B60" w:rsidRDefault="00F118CA" w:rsidP="00B55AD5">
      <w:pPr>
        <w:rPr>
          <w:sz w:val="16"/>
        </w:rPr>
      </w:pPr>
      <w:r w:rsidRPr="00296B60">
        <w:rPr>
          <w:rStyle w:val="StyleUnderline"/>
          <w:highlight w:val="yellow"/>
        </w:rPr>
        <w:t>The defence budget had been widely expected in military and diplomatic circles to log another double-digit increase.  Fu said the budget was based on national defence needs, the state of China's economy</w:t>
      </w:r>
      <w:r w:rsidRPr="00296B60">
        <w:rPr>
          <w:sz w:val="16"/>
        </w:rPr>
        <w:t xml:space="preserve"> and the performance of its fiscal revenues.  </w:t>
      </w:r>
      <w:r w:rsidRPr="00296B60">
        <w:rPr>
          <w:rStyle w:val="StyleUnderline"/>
          <w:highlight w:val="yellow"/>
        </w:rPr>
        <w:t>China's official Xinhua news agency said the slower pace of the increase reflected both economic realities and Beijing's determination to pursue peace</w:t>
      </w:r>
      <w:r w:rsidRPr="00296B60">
        <w:rPr>
          <w:sz w:val="16"/>
        </w:rPr>
        <w:t>, but noted it still face complex security threats, including from terrorism, and would not let down its guard.</w:t>
      </w:r>
    </w:p>
    <w:p w:rsidR="00F118CA" w:rsidRDefault="00296B60" w:rsidP="00296B60">
      <w:pPr>
        <w:pStyle w:val="Heading4"/>
      </w:pPr>
      <w:r>
        <w:t xml:space="preserve">(--) </w:t>
      </w:r>
      <w:r w:rsidR="00F118CA">
        <w:t xml:space="preserve">China is slowing its military budget increases now.  </w:t>
      </w:r>
    </w:p>
    <w:p w:rsidR="00F118CA" w:rsidRDefault="00F118CA" w:rsidP="00B55AD5">
      <w:r>
        <w:t xml:space="preserve">Christina </w:t>
      </w:r>
      <w:r w:rsidRPr="00296B60">
        <w:rPr>
          <w:rStyle w:val="Style13ptBold"/>
        </w:rPr>
        <w:t>Beck</w:t>
      </w:r>
      <w:r w:rsidR="00296B60" w:rsidRPr="00296B60">
        <w:rPr>
          <w:rStyle w:val="Style13ptBold"/>
        </w:rPr>
        <w:t>, 2016</w:t>
      </w:r>
      <w:r w:rsidR="00296B60">
        <w:t xml:space="preserve"> </w:t>
      </w:r>
      <w:r>
        <w:t>(staff writer) CHRISTIAN SCIENCE MONITOR, Why China is slowing military spending, Mar. 4, 2016.  Retrieved May 16, 2016 from http://www.csmonitor.com/World/Global-News/2016/0304/Why-China-is-slowing-military-spending</w:t>
      </w:r>
    </w:p>
    <w:p w:rsidR="00F118CA" w:rsidRDefault="00F118CA" w:rsidP="00B55AD5">
      <w:r w:rsidRPr="00296B60">
        <w:rPr>
          <w:rStyle w:val="StyleUnderline"/>
          <w:highlight w:val="yellow"/>
        </w:rPr>
        <w:t>Chinese officials announced that military budget increases in the next national budget will be significantly lower than past years,</w:t>
      </w:r>
      <w:r>
        <w:t xml:space="preserve"> despite increased tensions in the South China Sea. </w:t>
      </w:r>
    </w:p>
    <w:p w:rsidR="00F118CA" w:rsidRDefault="00974DE8" w:rsidP="00974DE8">
      <w:pPr>
        <w:pStyle w:val="Heading4"/>
      </w:pPr>
      <w:r>
        <w:t xml:space="preserve">(--) </w:t>
      </w:r>
      <w:r w:rsidR="00F118CA">
        <w:t xml:space="preserve">Slower growth in China is slowing its military spending.  </w:t>
      </w:r>
    </w:p>
    <w:p w:rsidR="00F118CA" w:rsidRDefault="00F118CA" w:rsidP="00B55AD5">
      <w:r>
        <w:t xml:space="preserve">Christina </w:t>
      </w:r>
      <w:r w:rsidRPr="00974DE8">
        <w:rPr>
          <w:rStyle w:val="Style13ptBold"/>
        </w:rPr>
        <w:t>Beck</w:t>
      </w:r>
      <w:r w:rsidR="00974DE8" w:rsidRPr="00974DE8">
        <w:rPr>
          <w:rStyle w:val="Style13ptBold"/>
        </w:rPr>
        <w:t>, 2016</w:t>
      </w:r>
      <w:r w:rsidR="00974DE8">
        <w:t xml:space="preserve"> </w:t>
      </w:r>
      <w:r>
        <w:t>(staff writer) CHRISTIAN SCIENCE MONITOR, Why China is slowing military spending, Mar. 4, 2016.  Retrieved May 16, 2016 from http://www.csmonitor.com/World/Global-News/2016/0304/Why-China-is-slowing-military-spending</w:t>
      </w:r>
    </w:p>
    <w:p w:rsidR="00F118CA" w:rsidRPr="00974DE8" w:rsidRDefault="00F118CA" w:rsidP="00B55AD5">
      <w:pPr>
        <w:rPr>
          <w:rStyle w:val="StyleUnderline"/>
        </w:rPr>
      </w:pPr>
      <w:r w:rsidRPr="00974DE8">
        <w:rPr>
          <w:rStyle w:val="StyleUnderline"/>
          <w:highlight w:val="yellow"/>
        </w:rPr>
        <w:t>China’s</w:t>
      </w:r>
      <w:r w:rsidRPr="00974DE8">
        <w:rPr>
          <w:rStyle w:val="StyleUnderline"/>
        </w:rPr>
        <w:t xml:space="preserve"> </w:t>
      </w:r>
      <w:r w:rsidRPr="00974DE8">
        <w:rPr>
          <w:sz w:val="16"/>
        </w:rPr>
        <w:t>gross domestic product (</w:t>
      </w:r>
      <w:r w:rsidRPr="00974DE8">
        <w:rPr>
          <w:rStyle w:val="StyleUnderline"/>
          <w:highlight w:val="yellow"/>
        </w:rPr>
        <w:t>GDP) grew just under seven percent in 2015, the slowest growth the Asian giant has experienced in 25 years.  Economists and officials are no more optimistic about the coming year, predicting that growth rates will continue to be sluggish.  Military spending experts told The New York Times that China is well aware that military spending can sink a country</w:t>
      </w:r>
      <w:r w:rsidRPr="00974DE8">
        <w:rPr>
          <w:sz w:val="16"/>
        </w:rPr>
        <w:t xml:space="preserve">, pointing to the Soviet Union as an example.  Others, such as Renmin University professor Jin Canrong, say that the decreased emphasis on military spending could be due to social concerns. </w:t>
      </w:r>
      <w:r w:rsidRPr="00974DE8">
        <w:rPr>
          <w:rStyle w:val="StyleUnderline"/>
          <w:highlight w:val="yellow"/>
        </w:rPr>
        <w:t>Dr. Canrong told the Times that China’s economic troubles made welfare spending a priority for the government.</w:t>
      </w:r>
    </w:p>
    <w:p w:rsidR="00F118CA" w:rsidRDefault="00974DE8" w:rsidP="00974DE8">
      <w:pPr>
        <w:pStyle w:val="Heading4"/>
      </w:pPr>
      <w:r>
        <w:t xml:space="preserve">(--) </w:t>
      </w:r>
      <w:r w:rsidR="00F118CA">
        <w:t xml:space="preserve">China is slowing down its military budget increases.  </w:t>
      </w:r>
    </w:p>
    <w:p w:rsidR="00F118CA" w:rsidRDefault="00F118CA" w:rsidP="00B55AD5">
      <w:r>
        <w:t xml:space="preserve">Harry J. </w:t>
      </w:r>
      <w:r w:rsidRPr="00974DE8">
        <w:rPr>
          <w:rStyle w:val="Style13ptBold"/>
        </w:rPr>
        <w:t xml:space="preserve">Kazianis, </w:t>
      </w:r>
      <w:r w:rsidR="00974DE8" w:rsidRPr="00974DE8">
        <w:rPr>
          <w:rStyle w:val="Style13ptBold"/>
        </w:rPr>
        <w:t>2016</w:t>
      </w:r>
      <w:r w:rsidR="00974DE8">
        <w:t xml:space="preserve"> </w:t>
      </w:r>
      <w:r>
        <w:t xml:space="preserve">(non-resident Senior Fellow for Defense Policy at the Center for the National Interest), China's Great Military Spending Slowdown: Big Deal or Big Nothing?, NATIONAL INTEREST, </w:t>
      </w:r>
      <w:r>
        <w:lastRenderedPageBreak/>
        <w:t>Mar. 7, 2016.  Retrieved May 16, 2016 from http: //nationalinterest.org/blog/the-buzz/chinas-great-military-spending-slowdown-big-deal-or-big-15431</w:t>
      </w:r>
    </w:p>
    <w:p w:rsidR="00F118CA" w:rsidRPr="00974DE8" w:rsidRDefault="00F118CA" w:rsidP="00B55AD5">
      <w:pPr>
        <w:rPr>
          <w:sz w:val="16"/>
        </w:rPr>
      </w:pPr>
      <w:r w:rsidRPr="00974DE8">
        <w:rPr>
          <w:sz w:val="16"/>
        </w:rPr>
        <w:t xml:space="preserve">Over the next few days and weeks, Asia hands here in Washington and around the world will spill no-doubt countless terabytes of digital ink over the somewhat surprising news that </w:t>
      </w:r>
      <w:r w:rsidRPr="00974DE8">
        <w:rPr>
          <w:rStyle w:val="StyleUnderline"/>
          <w:highlight w:val="yellow"/>
        </w:rPr>
        <w:t>the People’s Republic of China will only grow its military budget by single digits this year—the first time since 2010.</w:t>
      </w:r>
    </w:p>
    <w:p w:rsidR="00F118CA" w:rsidRDefault="00974DE8" w:rsidP="00974DE8">
      <w:pPr>
        <w:pStyle w:val="Heading4"/>
      </w:pPr>
      <w:r>
        <w:t xml:space="preserve">(--) </w:t>
      </w:r>
      <w:r w:rsidR="00F118CA">
        <w:t xml:space="preserve">China’s slowing economic growth decreases its military budget.   </w:t>
      </w:r>
    </w:p>
    <w:p w:rsidR="00F118CA" w:rsidRDefault="00F118CA" w:rsidP="00B55AD5">
      <w:r>
        <w:t xml:space="preserve">Andrew S. </w:t>
      </w:r>
      <w:r w:rsidRPr="00974DE8">
        <w:rPr>
          <w:rStyle w:val="Style13ptBold"/>
        </w:rPr>
        <w:t>Erickson &amp;</w:t>
      </w:r>
      <w:r>
        <w:t xml:space="preserve"> Adam P. </w:t>
      </w:r>
      <w:r w:rsidRPr="00974DE8">
        <w:rPr>
          <w:rStyle w:val="Style13ptBold"/>
        </w:rPr>
        <w:t>Liff</w:t>
      </w:r>
      <w:r w:rsidR="00974DE8" w:rsidRPr="00974DE8">
        <w:rPr>
          <w:rStyle w:val="Style13ptBold"/>
        </w:rPr>
        <w:t>, 2016</w:t>
      </w:r>
      <w:r w:rsidR="00974DE8">
        <w:t xml:space="preserve"> </w:t>
      </w:r>
      <w:r>
        <w:t>(Professor of Strategy at the U.S. Naval War College and Associate in Research at Harvard University’s Fairbank Center for Chinese Studies &amp; Assistant Professor of East Asian International Relations at Indiana University’s School of Global and International Studies) The Limits of Growth: Economic Headwinds Inform China’s Latest Military Budget, Mar. 5, 2016.  Retrieved May 16, 2016 from http://blogs.wsj.com/chinarealtime/2016/03/05/the-limits-of-growth-economic-headwinds-inform-chinas-latest-military-budget/</w:t>
      </w:r>
    </w:p>
    <w:p w:rsidR="00F118CA" w:rsidRDefault="00F118CA" w:rsidP="00B55AD5">
      <w:r w:rsidRPr="00974DE8">
        <w:rPr>
          <w:rStyle w:val="StyleUnderline"/>
          <w:highlight w:val="yellow"/>
        </w:rPr>
        <w:t>With an official defense budget increase of 7.6%</w:t>
      </w:r>
      <w:r>
        <w:t xml:space="preserve"> to 954 billion yuan ($147 billion) announced today, </w:t>
      </w:r>
      <w:r w:rsidRPr="00974DE8">
        <w:rPr>
          <w:rStyle w:val="StyleUnderline"/>
          <w:highlight w:val="yellow"/>
        </w:rPr>
        <w:t>Beijing’s quest to restore China’s historic “greatness” and to attain international status as a military power commensurate with its economic standing continues. Yet with GDP growth slowing and social and demographic headwinds mounting, Chinese leaders face increasingly difficult tradeoffs concerning how to allocate government largesse.  With Beijing’s 2016 official defense budget, it is clear that even military spending is not immune to China’s economic and fiscal realities</w:t>
      </w:r>
      <w:r>
        <w:t xml:space="preserve">. Advance reports that this year’s official budget would entail an increase of as much as 20% proved significantly off-the-mark. </w:t>
      </w:r>
    </w:p>
    <w:p w:rsidR="00F118CA" w:rsidRDefault="00974DE8" w:rsidP="00974DE8">
      <w:pPr>
        <w:pStyle w:val="Heading4"/>
      </w:pPr>
      <w:r>
        <w:t xml:space="preserve">(--) </w:t>
      </w:r>
      <w:r w:rsidR="00F118CA">
        <w:t xml:space="preserve">Economic uncertainty will undermine China’s ability to fund a massive military program. </w:t>
      </w:r>
    </w:p>
    <w:p w:rsidR="00F118CA" w:rsidRDefault="00F118CA" w:rsidP="00B55AD5">
      <w:r>
        <w:t xml:space="preserve">Anthony H. </w:t>
      </w:r>
      <w:r w:rsidRPr="00974DE8">
        <w:rPr>
          <w:rStyle w:val="Style13ptBold"/>
        </w:rPr>
        <w:t xml:space="preserve">Cordesman, </w:t>
      </w:r>
      <w:r w:rsidR="00974DE8" w:rsidRPr="00974DE8">
        <w:rPr>
          <w:rStyle w:val="Style13ptBold"/>
        </w:rPr>
        <w:t>2013</w:t>
      </w:r>
      <w:r w:rsidR="00974DE8">
        <w:t xml:space="preserve"> </w:t>
      </w:r>
      <w:r>
        <w:t xml:space="preserve">Ashley Hess, Nicholas S. Yarosh, (Arleigh A. Burke Chair in Strategy at CSIS) Chinese Military Modernization and Force Development: A Western Perspective, 2013.  Retrieved via google books, May 15, 2016.  </w:t>
      </w:r>
    </w:p>
    <w:p w:rsidR="00F118CA" w:rsidRDefault="00F118CA" w:rsidP="00B55AD5">
      <w:r>
        <w:t xml:space="preserve">As noted earlier, </w:t>
      </w:r>
      <w:r w:rsidRPr="00974DE8">
        <w:rPr>
          <w:rStyle w:val="StyleUnderline"/>
          <w:highlight w:val="yellow"/>
        </w:rPr>
        <w:t>there are important short term and structural uncertainties as to China’s economic future and ability to keep funding a massive military program in the longer term</w:t>
      </w:r>
      <w:r>
        <w:t xml:space="preserve">.  As the IMF noted above, three key challenges for reform are increasing strong governance in state-related economic institutions and the lower levels of the state, continuing to liberalize and decrease government involvement in the economy, and rebalancing the economy towards higher household incomes and consumption.  </w:t>
      </w:r>
      <w:r w:rsidRPr="00974DE8">
        <w:rPr>
          <w:rStyle w:val="StyleUnderline"/>
          <w:highlight w:val="yellow"/>
        </w:rPr>
        <w:t>As China shifts from an export-dependent growth model to growth increasingly reliant on domestic consumption, economic imbalances can impede growth—in particular, intensifying gaps in the social safety net and the need for financial reform</w:t>
      </w:r>
      <w:r>
        <w:t>.</w:t>
      </w:r>
    </w:p>
    <w:p w:rsidR="00F118CA" w:rsidRDefault="00974DE8" w:rsidP="00974DE8">
      <w:pPr>
        <w:pStyle w:val="Heading1"/>
      </w:pPr>
      <w:bookmarkStart w:id="55" w:name="_Toc456300032"/>
      <w:r>
        <w:lastRenderedPageBreak/>
        <w:t>Military Modernization Links</w:t>
      </w:r>
      <w:bookmarkEnd w:id="55"/>
    </w:p>
    <w:p w:rsidR="00974DE8" w:rsidRDefault="00974DE8" w:rsidP="00974DE8">
      <w:pPr>
        <w:pStyle w:val="Heading3"/>
      </w:pPr>
      <w:bookmarkStart w:id="56" w:name="_Toc456300033"/>
      <w:r>
        <w:lastRenderedPageBreak/>
        <w:t>Links:  Economic Engagement Generic</w:t>
      </w:r>
      <w:bookmarkEnd w:id="56"/>
    </w:p>
    <w:p w:rsidR="00F118CA" w:rsidRDefault="00974DE8" w:rsidP="00974DE8">
      <w:pPr>
        <w:pStyle w:val="Heading4"/>
      </w:pPr>
      <w:r>
        <w:t xml:space="preserve">(--) </w:t>
      </w:r>
      <w:r w:rsidR="00F118CA">
        <w:t xml:space="preserve">Economic engagement with the United States jump-starts China’s economy.  </w:t>
      </w:r>
    </w:p>
    <w:p w:rsidR="00F118CA" w:rsidRDefault="00F118CA" w:rsidP="00B55AD5">
      <w:r>
        <w:t xml:space="preserve">Patrick </w:t>
      </w:r>
      <w:r w:rsidRPr="00974DE8">
        <w:rPr>
          <w:rStyle w:val="Style13ptBold"/>
        </w:rPr>
        <w:t>Mendis and</w:t>
      </w:r>
      <w:r>
        <w:t xml:space="preserve"> Joey </w:t>
      </w:r>
      <w:r w:rsidRPr="00974DE8">
        <w:rPr>
          <w:rStyle w:val="Style13ptBold"/>
        </w:rPr>
        <w:t>Wang</w:t>
      </w:r>
      <w:r w:rsidR="00974DE8" w:rsidRPr="00974DE8">
        <w:rPr>
          <w:rStyle w:val="Style13ptBold"/>
        </w:rPr>
        <w:t>, 2016</w:t>
      </w:r>
      <w:r w:rsidR="00974DE8">
        <w:t xml:space="preserve"> </w:t>
      </w:r>
      <w:r>
        <w:t>(Rajawali senior fellow of the Kennedy School of Government’s Ash Center for Democratic Governance and Innovation at Harvard University &amp; defense analyst and a graduate of the Naval War College) Who Can Contain China When U.S. Policy Fails? May 1, 2016.  Retrieved May 16, 2016 from http://www.theglobalist.com/who-can-contain-china-when-united-states-policy-fails/</w:t>
      </w:r>
    </w:p>
    <w:p w:rsidR="00F118CA" w:rsidRDefault="00F118CA" w:rsidP="00B55AD5">
      <w:r>
        <w:t xml:space="preserve">Throughout these intervening 20th century years, the meager trading relationship went through fits and starts. Nonetheless, </w:t>
      </w:r>
      <w:r w:rsidRPr="00974DE8">
        <w:rPr>
          <w:rStyle w:val="StyleUnderline"/>
          <w:highlight w:val="yellow"/>
        </w:rPr>
        <w:t>when Deng</w:t>
      </w:r>
      <w:r>
        <w:t xml:space="preserve"> Xiaoping </w:t>
      </w:r>
      <w:r w:rsidRPr="00974DE8">
        <w:rPr>
          <w:rStyle w:val="StyleUnderline"/>
          <w:highlight w:val="yellow"/>
        </w:rPr>
        <w:t>took China’s helm and embarked on a path toward trade liberalization and modernization, China’s significance to the world economy began to emerge</w:t>
      </w:r>
      <w:r>
        <w:t xml:space="preserve">. Eventually this led to its accession to the WTO in 2001. </w:t>
      </w:r>
      <w:r w:rsidRPr="00974DE8">
        <w:rPr>
          <w:rStyle w:val="StyleUnderline"/>
          <w:highlight w:val="yellow"/>
        </w:rPr>
        <w:t>With U.S. assistance, via trade policy, China has crossed the economic Rubicon where there is no return</w:t>
      </w:r>
      <w:r>
        <w:t xml:space="preserve">. According to a September 2015 Congressional Research Service report, </w:t>
      </w:r>
      <w:r w:rsidRPr="00974DE8">
        <w:rPr>
          <w:rStyle w:val="StyleUnderline"/>
          <w:highlight w:val="yellow"/>
        </w:rPr>
        <w:t>total U.S. trade has risen from $2 million in 1979 to $591 billion in 2014: “China is currently the U</w:t>
      </w:r>
      <w:r>
        <w:t xml:space="preserve">nited </w:t>
      </w:r>
      <w:r w:rsidRPr="00974DE8">
        <w:rPr>
          <w:rStyle w:val="StyleUnderline"/>
          <w:highlight w:val="yellow"/>
        </w:rPr>
        <w:t>S</w:t>
      </w:r>
      <w:r>
        <w:t xml:space="preserve">tates’ </w:t>
      </w:r>
      <w:r w:rsidRPr="00974DE8">
        <w:rPr>
          <w:rStyle w:val="StyleUnderline"/>
          <w:highlight w:val="yellow"/>
        </w:rPr>
        <w:t>second-largest trading partner, its third largest export market, and its biggest source of imports</w:t>
      </w:r>
      <w:r>
        <w:t>.”</w:t>
      </w:r>
    </w:p>
    <w:p w:rsidR="00F118CA" w:rsidRDefault="00974DE8" w:rsidP="00974DE8">
      <w:pPr>
        <w:pStyle w:val="Heading4"/>
      </w:pPr>
      <w:r>
        <w:t xml:space="preserve">(--) </w:t>
      </w:r>
      <w:r w:rsidR="00F118CA">
        <w:t xml:space="preserve">Economic engagement with China allows it to modernize its military.  </w:t>
      </w:r>
    </w:p>
    <w:p w:rsidR="00F118CA" w:rsidRDefault="00F118CA" w:rsidP="00B55AD5">
      <w:r>
        <w:t xml:space="preserve">Peter </w:t>
      </w:r>
      <w:r w:rsidRPr="00974DE8">
        <w:rPr>
          <w:rStyle w:val="Style13ptBold"/>
        </w:rPr>
        <w:t xml:space="preserve">Navarro, </w:t>
      </w:r>
      <w:r w:rsidR="00974DE8" w:rsidRPr="00974DE8">
        <w:rPr>
          <w:rStyle w:val="Style13ptBold"/>
        </w:rPr>
        <w:t>2016</w:t>
      </w:r>
      <w:r w:rsidR="00974DE8">
        <w:t xml:space="preserve"> </w:t>
      </w:r>
      <w:r>
        <w:t>(Professor of Economics and Public Policy at the Paul Merage School of Business, University of California, Irvine) HUFFINGTON POST, America’s ‘China Trade Deficit’ Hits Critical National Security Mass, Feb. 10, 2016.  Retrieved May 16, 2016 from http://www.huffingtonpost.com/peter-navarro-and-greg-autry/americas-china-trade-deficit_b_9183486.html</w:t>
      </w:r>
    </w:p>
    <w:p w:rsidR="00F118CA" w:rsidRPr="00974DE8" w:rsidRDefault="00F118CA" w:rsidP="00B55AD5">
      <w:pPr>
        <w:rPr>
          <w:sz w:val="16"/>
        </w:rPr>
      </w:pPr>
      <w:r w:rsidRPr="00974DE8">
        <w:rPr>
          <w:rStyle w:val="StyleUnderline"/>
          <w:highlight w:val="yellow"/>
        </w:rPr>
        <w:t>The US trade deficit with China hit a critical milestone in 2015. It now stands at a mind-numbing $1 billion a day</w:t>
      </w:r>
      <w:r w:rsidRPr="00974DE8">
        <w:rPr>
          <w:sz w:val="16"/>
        </w:rPr>
        <w:t xml:space="preserve">, and that $365 billion annual trade deficit continues to rise with the lift of China’s illegal export subsidies, sweatshop labor, pollution havens, and undervalued currency. The failure to understand that America’s Chinese import dependence has now reached critical mass as a national security issue comes from the very mind-numbing magnitude of the numbers involved. Let’s see, however, if we can put the size of the US trade deficit with China into some perspective; and let’s start with the F-22 - the only US fighter jet with the agility, speed, and stealth to overcome the latest Russian air defense systems and newest Chinese and Russian fighters. America can deploy only 187 F-22s because Congress, with President Obama’s veto gun to its head, cancelled further construction due to high costs: about $360 million a plane. Note, however, that sufficient numbers of the F-22 working in tandem with the F-35 would likely be pivotal to maintaining air dominance in theater should push come to shove with either Russia or China in the coming decades. Yet we simply don’t have the numbers necessary to “darken the skies” with fighter jets as America did in World War II. In contrast, </w:t>
      </w:r>
      <w:r w:rsidRPr="00974DE8">
        <w:rPr>
          <w:rStyle w:val="StyleUnderline"/>
          <w:highlight w:val="yellow"/>
        </w:rPr>
        <w:t>China surely will have the capability to churn out record numbers of its F-22 clone</w:t>
      </w:r>
      <w:r w:rsidRPr="00974DE8">
        <w:rPr>
          <w:sz w:val="16"/>
        </w:rPr>
        <w:t xml:space="preserve"> known as the Chengdu J-20 Mighty Dragon. The sad irony here is that even as Congress was voting to halt F-22 construction, Chinese cyber hackers were brazenly stealing the F-22’s blueprints. </w:t>
      </w:r>
      <w:r w:rsidRPr="00974DE8">
        <w:rPr>
          <w:rStyle w:val="StyleUnderline"/>
          <w:highlight w:val="yellow"/>
        </w:rPr>
        <w:t>Now here’s the relevant trade deficit math: Assuming that it costs about half the price for China to build its F-22 clone because of cheap labor</w:t>
      </w:r>
      <w:r w:rsidRPr="00974DE8">
        <w:rPr>
          <w:sz w:val="16"/>
        </w:rPr>
        <w:t xml:space="preserve"> and no need to pay for the R&amp;D that went into developing the F-22, </w:t>
      </w:r>
      <w:r w:rsidRPr="00974DE8">
        <w:rPr>
          <w:rStyle w:val="StyleUnderline"/>
          <w:highlight w:val="yellow"/>
        </w:rPr>
        <w:t>China can use a little more than one month of its trade surplus of America dollars to replicate the entire US F-22 air wing — and pay for 1,000 of these planes with American consumer dollars in less than six months</w:t>
      </w:r>
      <w:r w:rsidRPr="00974DE8">
        <w:rPr>
          <w:sz w:val="16"/>
        </w:rPr>
        <w:t>.</w:t>
      </w:r>
    </w:p>
    <w:p w:rsidR="00974DE8" w:rsidRDefault="00974DE8" w:rsidP="00974DE8">
      <w:pPr>
        <w:pStyle w:val="Heading3"/>
      </w:pPr>
      <w:bookmarkStart w:id="57" w:name="_Toc456300034"/>
      <w:r>
        <w:lastRenderedPageBreak/>
        <w:t>Links:  Chinese Economic Reforms Increase Growth</w:t>
      </w:r>
      <w:bookmarkEnd w:id="57"/>
    </w:p>
    <w:p w:rsidR="00F118CA" w:rsidRDefault="00F118CA" w:rsidP="00974DE8">
      <w:pPr>
        <w:pStyle w:val="Heading4"/>
      </w:pPr>
      <w:r>
        <w:t xml:space="preserve">Chinese economic reforms will increase Chinese economic growth.  </w:t>
      </w:r>
    </w:p>
    <w:p w:rsidR="00F118CA" w:rsidRDefault="00F118CA" w:rsidP="00B55AD5">
      <w:r>
        <w:t xml:space="preserve">Jack </w:t>
      </w:r>
      <w:r w:rsidRPr="00974DE8">
        <w:rPr>
          <w:rStyle w:val="Style13ptBold"/>
        </w:rPr>
        <w:t xml:space="preserve">Lew, </w:t>
      </w:r>
      <w:r w:rsidR="00974DE8" w:rsidRPr="00974DE8">
        <w:rPr>
          <w:rStyle w:val="Style13ptBold"/>
        </w:rPr>
        <w:t>2015</w:t>
      </w:r>
      <w:r w:rsidR="00974DE8">
        <w:t xml:space="preserve"> </w:t>
      </w:r>
      <w:r>
        <w:t>(Treasury Secretary) Remarks of Secretary Lew at the Asia Society Northern California on the International Economic Architecture and the Importance of Aiming High, Mar. 31, 2015.  Retrieved May 13, 2016 from https://www.treasury.gov/press-center/press-releases/Pages/jl10014.aspx</w:t>
      </w:r>
    </w:p>
    <w:p w:rsidR="00F118CA" w:rsidRPr="00974DE8" w:rsidRDefault="00F118CA" w:rsidP="00B55AD5">
      <w:pPr>
        <w:rPr>
          <w:sz w:val="16"/>
        </w:rPr>
      </w:pPr>
      <w:r w:rsidRPr="00974DE8">
        <w:rPr>
          <w:sz w:val="16"/>
        </w:rPr>
        <w:t xml:space="preserve">That architecture has made possible an extraordinary period of world-wide growth and prosperity that has lasted for generations.  And with the help of these institutions, millions of people have been lifted out of poverty. Nowhere is this truer than in China.  </w:t>
      </w:r>
      <w:r w:rsidRPr="00974DE8">
        <w:rPr>
          <w:rStyle w:val="StyleUnderline"/>
          <w:highlight w:val="yellow"/>
        </w:rPr>
        <w:t>In the almost four decades since it began market-oriented economic reform and turned to the global market, China’s per capita income has grown 19-fold</w:t>
      </w:r>
      <w:r w:rsidRPr="00974DE8">
        <w:rPr>
          <w:sz w:val="16"/>
        </w:rPr>
        <w:t xml:space="preserve">, lifting 680 million Chinese out of poverty.  </w:t>
      </w:r>
      <w:r w:rsidRPr="00974DE8">
        <w:rPr>
          <w:rStyle w:val="StyleUnderline"/>
          <w:highlight w:val="yellow"/>
        </w:rPr>
        <w:t>China’s share of global GDP has increased from about 3 percent in 1990 to roughly 13 percent in 2014.  This transformation was certainly driven by Chinese policy choices but it was also fueled by the availability of open markets and a rules-based global trading system</w:t>
      </w:r>
      <w:r w:rsidRPr="00974DE8">
        <w:rPr>
          <w:sz w:val="16"/>
        </w:rPr>
        <w:t xml:space="preserve">, along with the investments, advice and experience of the international financial institutions. </w:t>
      </w:r>
    </w:p>
    <w:p w:rsidR="003A2E6B" w:rsidRDefault="003A2E6B" w:rsidP="003A2E6B">
      <w:pPr>
        <w:pStyle w:val="Heading3"/>
      </w:pPr>
      <w:bookmarkStart w:id="58" w:name="_Toc456300035"/>
      <w:r>
        <w:lastRenderedPageBreak/>
        <w:t>Links:  Free Trade Increases Growth</w:t>
      </w:r>
      <w:bookmarkEnd w:id="58"/>
    </w:p>
    <w:p w:rsidR="00F118CA" w:rsidRDefault="00F118CA" w:rsidP="003A2E6B">
      <w:pPr>
        <w:pStyle w:val="Heading4"/>
      </w:pPr>
      <w:r>
        <w:t xml:space="preserve">Breaking down protectionist barriers between the US &amp; China is key to Chinese economic growth.  </w:t>
      </w:r>
    </w:p>
    <w:p w:rsidR="00F118CA" w:rsidRDefault="00F118CA" w:rsidP="00B55AD5">
      <w:r>
        <w:t xml:space="preserve">Jack </w:t>
      </w:r>
      <w:r w:rsidRPr="003A2E6B">
        <w:rPr>
          <w:rStyle w:val="Style13ptBold"/>
        </w:rPr>
        <w:t xml:space="preserve">Lew, </w:t>
      </w:r>
      <w:r w:rsidR="003A2E6B" w:rsidRPr="003A2E6B">
        <w:rPr>
          <w:rStyle w:val="Style13ptBold"/>
        </w:rPr>
        <w:t>2015</w:t>
      </w:r>
      <w:r w:rsidR="003A2E6B">
        <w:t xml:space="preserve"> </w:t>
      </w:r>
      <w:r>
        <w:t>(Treasury Secretary) Remarks of Secretary Lew at the Asia Society Northern California on the International Economic Architecture and the Importance of Aiming High, Mar. 31, 2015.  Retrieved May 13, 2016 from https://www.treasury.gov/press-center/press-releases/Pages/jl10014.aspx</w:t>
      </w:r>
    </w:p>
    <w:p w:rsidR="00F118CA" w:rsidRDefault="00F118CA" w:rsidP="00B55AD5">
      <w:r w:rsidRPr="003A2E6B">
        <w:rPr>
          <w:rStyle w:val="StyleUnderline"/>
          <w:highlight w:val="yellow"/>
        </w:rPr>
        <w:t>China knows it can enhance its economic growth by opening its economy, but many barriers will need to be removed to achieve this goal.  And I believe it is in our common interest to continue to break down barriers to trade and investment,</w:t>
      </w:r>
      <w:r>
        <w:t xml:space="preserve"> maintain open markets, and protect our workers and the environment by setting high standards.  </w:t>
      </w:r>
    </w:p>
    <w:p w:rsidR="00F118CA" w:rsidRDefault="00F118CA" w:rsidP="003A2E6B">
      <w:pPr>
        <w:pStyle w:val="Heading4"/>
      </w:pPr>
      <w:r>
        <w:t xml:space="preserve">Free trade is key to China’s growth.  </w:t>
      </w:r>
    </w:p>
    <w:p w:rsidR="00F118CA" w:rsidRDefault="00F118CA" w:rsidP="00B55AD5">
      <w:r>
        <w:t xml:space="preserve">Jack </w:t>
      </w:r>
      <w:r w:rsidRPr="003A2E6B">
        <w:rPr>
          <w:rStyle w:val="Style13ptBold"/>
        </w:rPr>
        <w:t xml:space="preserve">Lew, </w:t>
      </w:r>
      <w:r w:rsidR="003A2E6B" w:rsidRPr="003A2E6B">
        <w:rPr>
          <w:rStyle w:val="Style13ptBold"/>
        </w:rPr>
        <w:t>2015</w:t>
      </w:r>
      <w:r w:rsidR="003A2E6B">
        <w:t xml:space="preserve"> </w:t>
      </w:r>
      <w:r>
        <w:t>(Treasury Secretary) Remarks of Secretary Lew at the Asia Society Northern California on the International Economic Architecture and the Importance of Aiming High, Mar. 31, 2015.  Retrieved May 13, 2016 from https://www.treasury.gov/press-center/press-releases/Pages/jl10014.aspx</w:t>
      </w:r>
    </w:p>
    <w:p w:rsidR="00F118CA" w:rsidRPr="003A2E6B" w:rsidRDefault="00F118CA" w:rsidP="00B55AD5">
      <w:pPr>
        <w:rPr>
          <w:sz w:val="16"/>
        </w:rPr>
      </w:pPr>
      <w:r w:rsidRPr="003A2E6B">
        <w:rPr>
          <w:rStyle w:val="StyleUnderline"/>
          <w:highlight w:val="yellow"/>
        </w:rPr>
        <w:t>An open and increasingly liberalized global trading system</w:t>
      </w:r>
      <w:r w:rsidRPr="003A2E6B">
        <w:rPr>
          <w:sz w:val="16"/>
        </w:rPr>
        <w:t xml:space="preserve"> — a system we helped to shape — </w:t>
      </w:r>
      <w:r w:rsidRPr="003A2E6B">
        <w:rPr>
          <w:rStyle w:val="StyleUnderline"/>
          <w:highlight w:val="yellow"/>
        </w:rPr>
        <w:t>remains crucial to China’s growth and prosperity</w:t>
      </w:r>
      <w:r w:rsidRPr="003A2E6B">
        <w:rPr>
          <w:sz w:val="16"/>
        </w:rPr>
        <w:t xml:space="preserve">, as well as to our own.  </w:t>
      </w:r>
      <w:r w:rsidRPr="003A2E6B">
        <w:rPr>
          <w:rStyle w:val="StyleUnderline"/>
          <w:highlight w:val="yellow"/>
        </w:rPr>
        <w:t>America’s open economy has fueled growth and opportunity for our businesses, workers, and farmers</w:t>
      </w:r>
      <w:r w:rsidRPr="003A2E6B">
        <w:rPr>
          <w:sz w:val="16"/>
        </w:rPr>
        <w:t xml:space="preserve">: it gives us a large and growing market for U.S. goods and services, allows us to leverage our unique ability to specialize in high value-added, technologically intensive products, from agriculture to microprocessors, and supports high-paying export-driven jobs.  </w:t>
      </w:r>
    </w:p>
    <w:p w:rsidR="00F118CA" w:rsidRDefault="00F118CA" w:rsidP="003A2E6B">
      <w:pPr>
        <w:pStyle w:val="Heading4"/>
      </w:pPr>
      <w:r>
        <w:t xml:space="preserve">Free trade is key to China’s economic power.  </w:t>
      </w:r>
    </w:p>
    <w:p w:rsidR="00F118CA" w:rsidRDefault="00F118CA" w:rsidP="00B55AD5">
      <w:r>
        <w:t xml:space="preserve">Anthony H. </w:t>
      </w:r>
      <w:r w:rsidRPr="003A2E6B">
        <w:rPr>
          <w:rStyle w:val="Style13ptBold"/>
        </w:rPr>
        <w:t xml:space="preserve">Cordesman, </w:t>
      </w:r>
      <w:r w:rsidR="003A2E6B" w:rsidRPr="003A2E6B">
        <w:rPr>
          <w:rStyle w:val="Style13ptBold"/>
        </w:rPr>
        <w:t>2013</w:t>
      </w:r>
      <w:r w:rsidR="003A2E6B">
        <w:t xml:space="preserve"> </w:t>
      </w:r>
      <w:r>
        <w:t xml:space="preserve">Ashley Hess, Nicholas S. Yarosh, (Arleigh A. Burke Chair in Strategy at CSIS) Chinese Military Modernization and Force Development: A Western Perspective, 2013.  Retrieved via google books, May 15, 2016.  </w:t>
      </w:r>
    </w:p>
    <w:p w:rsidR="00F118CA" w:rsidRPr="003A2E6B" w:rsidRDefault="00F118CA" w:rsidP="00B55AD5">
      <w:pPr>
        <w:rPr>
          <w:sz w:val="16"/>
        </w:rPr>
      </w:pPr>
      <w:r w:rsidRPr="003A2E6B">
        <w:rPr>
          <w:sz w:val="16"/>
        </w:rPr>
        <w:t xml:space="preserve">At the same time, </w:t>
      </w:r>
      <w:r w:rsidRPr="003A2E6B">
        <w:rPr>
          <w:rStyle w:val="StyleUnderline"/>
          <w:highlight w:val="yellow"/>
        </w:rPr>
        <w:t>China’s emerging economic power depends on stable trade relationships that by their very nature require benefits for China’s trading partners as well as China.  It also depends on creating a stable domestic economy that provides steadily expanding benefits for China’s people and balancing the limits to China’s experts with steadily expanding domestic demand</w:t>
      </w:r>
      <w:r w:rsidRPr="003A2E6B">
        <w:rPr>
          <w:sz w:val="16"/>
        </w:rPr>
        <w:t>.  China may compete with other states for natural resources and trade but—like the use of force—such competition has serious real world limits.  Competitors and the world will react and do so at China’s expense.</w:t>
      </w:r>
    </w:p>
    <w:p w:rsidR="003A2E6B" w:rsidRDefault="003A2E6B" w:rsidP="003A2E6B">
      <w:pPr>
        <w:pStyle w:val="Heading3"/>
      </w:pPr>
      <w:bookmarkStart w:id="59" w:name="_Toc456300036"/>
      <w:r>
        <w:lastRenderedPageBreak/>
        <w:t>Links:  Technology</w:t>
      </w:r>
      <w:bookmarkEnd w:id="59"/>
    </w:p>
    <w:p w:rsidR="00F118CA" w:rsidRDefault="003A2E6B" w:rsidP="003A2E6B">
      <w:pPr>
        <w:pStyle w:val="Heading4"/>
      </w:pPr>
      <w:r>
        <w:t xml:space="preserve">(--) </w:t>
      </w:r>
      <w:r w:rsidR="00F118CA">
        <w:t xml:space="preserve">Developing new technologies is key to China’s growth.  </w:t>
      </w:r>
    </w:p>
    <w:p w:rsidR="00F118CA" w:rsidRDefault="00F118CA" w:rsidP="00B55AD5">
      <w:r>
        <w:t xml:space="preserve">Jack </w:t>
      </w:r>
      <w:r w:rsidRPr="003A2E6B">
        <w:rPr>
          <w:rStyle w:val="Style13ptBold"/>
        </w:rPr>
        <w:t>Lew,</w:t>
      </w:r>
      <w:r w:rsidR="003A2E6B" w:rsidRPr="003A2E6B">
        <w:rPr>
          <w:rStyle w:val="Style13ptBold"/>
        </w:rPr>
        <w:t xml:space="preserve"> 2015</w:t>
      </w:r>
      <w:r w:rsidR="003A2E6B">
        <w:t xml:space="preserve"> </w:t>
      </w:r>
      <w:r>
        <w:t>(Treasury Secretary) Remarks of Secretary Lew at the Asia Society Northern California on the International Economic Architecture and the Importance of Aiming High, Mar. 31, 2015.  Retrieved May 13, 2016 from https://www.treasury.gov/press-center/press-releases/Pages/jl10014.aspx</w:t>
      </w:r>
    </w:p>
    <w:p w:rsidR="00F118CA" w:rsidRDefault="00F118CA" w:rsidP="00B55AD5">
      <w:r w:rsidRPr="003A2E6B">
        <w:rPr>
          <w:rStyle w:val="StyleUnderline"/>
          <w:highlight w:val="yellow"/>
        </w:rPr>
        <w:t>It is also true for China, where the shift towards the development of domestic technology has already begun, and where future economic success will increasingly depend on the ability to generate new technologies.  Open and fair competition is critical to innovation.  China cannot become a leader in innovation by mandating indigenous technology</w:t>
      </w:r>
      <w:r>
        <w:t xml:space="preserve">, either through the transfer of technology as a condition of investment, or by requiring the use of indigenous technology, as China proposes to do with its “secure and controllable” Information Communication Technology measures in the financial sector.  </w:t>
      </w:r>
    </w:p>
    <w:p w:rsidR="003A2E6B" w:rsidRDefault="003A2E6B" w:rsidP="003A2E6B">
      <w:pPr>
        <w:pStyle w:val="Heading1"/>
      </w:pPr>
      <w:bookmarkStart w:id="60" w:name="_Toc456300037"/>
      <w:r>
        <w:lastRenderedPageBreak/>
        <w:t>Internal Links</w:t>
      </w:r>
      <w:bookmarkEnd w:id="60"/>
    </w:p>
    <w:p w:rsidR="00CC1094" w:rsidRDefault="00CC1094" w:rsidP="00CC1094">
      <w:pPr>
        <w:pStyle w:val="Heading3"/>
      </w:pPr>
      <w:bookmarkStart w:id="61" w:name="_Toc456300038"/>
      <w:r>
        <w:lastRenderedPageBreak/>
        <w:t>Internal Links:  Economic Growth Causes Military Modernization</w:t>
      </w:r>
      <w:bookmarkEnd w:id="61"/>
    </w:p>
    <w:p w:rsidR="009F4048" w:rsidRDefault="009F4048" w:rsidP="009F4048">
      <w:pPr>
        <w:pStyle w:val="Heading4"/>
      </w:pPr>
      <w:r>
        <w:t xml:space="preserve">Slowing down China’s economy is critical to stop its military modernization.  </w:t>
      </w:r>
    </w:p>
    <w:p w:rsidR="009F4048" w:rsidRDefault="009F4048" w:rsidP="009F4048">
      <w:r>
        <w:t xml:space="preserve">Peter </w:t>
      </w:r>
      <w:r w:rsidRPr="00CC1094">
        <w:rPr>
          <w:rStyle w:val="Style13ptBold"/>
        </w:rPr>
        <w:t>Navarro, 2016</w:t>
      </w:r>
      <w:r>
        <w:t xml:space="preserve"> (Professor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9F4048" w:rsidRDefault="009F4048" w:rsidP="009F4048">
      <w:r>
        <w:t xml:space="preserve">Of course </w:t>
      </w:r>
      <w:r w:rsidRPr="00CC1094">
        <w:rPr>
          <w:rStyle w:val="StyleUnderline"/>
          <w:highlight w:val="yellow"/>
        </w:rPr>
        <w:t>from this observation rises the imperative if not to strangle China’s economy then to certainly slow it down</w:t>
      </w:r>
      <w:r>
        <w:t xml:space="preserve">.  There’s no question that preventive war makes no sense at all, but </w:t>
      </w:r>
      <w:r w:rsidRPr="009F4048">
        <w:rPr>
          <w:rStyle w:val="StyleUnderline"/>
          <w:highlight w:val="yellow"/>
        </w:rPr>
        <w:t>a much more attractive strategy would be to do whatever we could to slow down China’s economic growth. Because if it doesn’t grow economically, it can’t turn that wealth into military might and become a potential hegemon in Asia.</w:t>
      </w:r>
      <w:r>
        <w:t xml:space="preserve"> I mean, </w:t>
      </w:r>
      <w:r w:rsidRPr="009F4048">
        <w:rPr>
          <w:rStyle w:val="StyleUnderline"/>
          <w:highlight w:val="yellow"/>
        </w:rPr>
        <w:t>what really makes China so scary today is the fact that it has so many people and it’s also becoming an incredibly wealthy country. Our great fear is that China will turn into a giant Hong Kong. And if it has a per capita GNP that’s anywhere near Hong Kong’s GNP, it will be one formidable military power.</w:t>
      </w:r>
      <w:r>
        <w:t xml:space="preserve"> So the question is, Can you prevent it from becoming a giant Hong Kong?</w:t>
      </w:r>
    </w:p>
    <w:p w:rsidR="00F118CA" w:rsidRDefault="00F118CA" w:rsidP="00CC1094">
      <w:pPr>
        <w:pStyle w:val="Heading4"/>
      </w:pPr>
      <w:r>
        <w:t xml:space="preserve">Increasing economic growth increases China’s military modernization and creates an assertive defense posture.  </w:t>
      </w:r>
    </w:p>
    <w:p w:rsidR="00F118CA" w:rsidRDefault="00F118CA" w:rsidP="00B55AD5">
      <w:r>
        <w:t xml:space="preserve">Patrick </w:t>
      </w:r>
      <w:r w:rsidRPr="00CC1094">
        <w:rPr>
          <w:rStyle w:val="Style13ptBold"/>
        </w:rPr>
        <w:t>Mendis and</w:t>
      </w:r>
      <w:r>
        <w:t xml:space="preserve"> Joey </w:t>
      </w:r>
      <w:r w:rsidRPr="00CC1094">
        <w:rPr>
          <w:rStyle w:val="Style13ptBold"/>
        </w:rPr>
        <w:t>Wang</w:t>
      </w:r>
      <w:r w:rsidR="00CC1094" w:rsidRPr="00CC1094">
        <w:rPr>
          <w:rStyle w:val="Style13ptBold"/>
        </w:rPr>
        <w:t>, 2016</w:t>
      </w:r>
      <w:r w:rsidR="00CC1094">
        <w:t xml:space="preserve"> </w:t>
      </w:r>
      <w:r>
        <w:t>(Rajawali senior fellow of the Kennedy School of Government’s Ash Center for Democratic Governance and Innovation at Harvard University &amp; defense analyst and a graduate of the Naval War College) Who Can Contain China When U.S. Policy Fails? May 1, 2016.  Retrieved May 16, 2016 from http://www.theglobalist.com/who-can-contain-china-when-united-states-policy-fails/</w:t>
      </w:r>
    </w:p>
    <w:p w:rsidR="00F118CA" w:rsidRPr="00CC1094" w:rsidRDefault="00F118CA" w:rsidP="00B55AD5">
      <w:pPr>
        <w:rPr>
          <w:rStyle w:val="StyleUnderline"/>
        </w:rPr>
      </w:pPr>
      <w:r w:rsidRPr="00CC1094">
        <w:rPr>
          <w:sz w:val="16"/>
        </w:rPr>
        <w:t xml:space="preserve">Over the past several decades, </w:t>
      </w:r>
      <w:r w:rsidRPr="00CC1094">
        <w:rPr>
          <w:rStyle w:val="StyleUnderline"/>
          <w:highlight w:val="yellow"/>
        </w:rPr>
        <w:t>much has been written about China’s “peaceful rise.” But with this meteoric rise in economic development, there has been a rise in China’s military modernization and its ever-increasing assertiveness in defense posture. This has raised concerns among China’s neighbors regarding its intentions.</w:t>
      </w:r>
    </w:p>
    <w:p w:rsidR="00F118CA" w:rsidRDefault="00F118CA" w:rsidP="00CC1094">
      <w:pPr>
        <w:pStyle w:val="Heading4"/>
      </w:pPr>
      <w:r>
        <w:t xml:space="preserve">Chinese economic growth allows it to militarily modernize.  </w:t>
      </w:r>
    </w:p>
    <w:p w:rsidR="00F118CA" w:rsidRDefault="00F118CA" w:rsidP="00B55AD5">
      <w:r>
        <w:t xml:space="preserve">Peter E. </w:t>
      </w:r>
      <w:r w:rsidRPr="00CC1094">
        <w:rPr>
          <w:rStyle w:val="Style13ptBold"/>
        </w:rPr>
        <w:t xml:space="preserve">Robertson, </w:t>
      </w:r>
      <w:r w:rsidR="00CC1094" w:rsidRPr="00CC1094">
        <w:rPr>
          <w:rStyle w:val="Style13ptBold"/>
        </w:rPr>
        <w:t>2015</w:t>
      </w:r>
      <w:r w:rsidR="00CC1094">
        <w:t xml:space="preserve"> </w:t>
      </w:r>
      <w:r>
        <w:t>(professor of Economics at the University of Western Australia) THE DIPLOMAT, Cost Disease in China's Military, May 13, 2015.  Retrieved May 16, 2016 from http://thediplomat.com/2015/05/chinas-military-and-cost-disease/</w:t>
      </w:r>
    </w:p>
    <w:p w:rsidR="00F118CA" w:rsidRDefault="00F118CA" w:rsidP="00B55AD5">
      <w:r w:rsidRPr="00CC1094">
        <w:rPr>
          <w:rStyle w:val="StyleUnderline"/>
          <w:highlight w:val="yellow"/>
        </w:rPr>
        <w:t>China’s economic rise means that the world’s largest army now also has the resources of the world’s second largest economy. The security implications</w:t>
      </w:r>
      <w:r>
        <w:t xml:space="preserve"> of this are discussed in the U.S. Department of Defence’s latest report, which </w:t>
      </w:r>
      <w:r w:rsidRPr="00CC1094">
        <w:rPr>
          <w:rStyle w:val="StyleUnderline"/>
          <w:highlight w:val="yellow"/>
        </w:rPr>
        <w:t>highlights not only the sheer growth of China’s military, but also its sustainability. Although China still spends less on its military than the U</w:t>
      </w:r>
      <w:r>
        <w:t xml:space="preserve">nited </w:t>
      </w:r>
      <w:r w:rsidRPr="00CC1094">
        <w:rPr>
          <w:rStyle w:val="StyleUnderline"/>
          <w:highlight w:val="yellow"/>
        </w:rPr>
        <w:t>S</w:t>
      </w:r>
      <w:r>
        <w:t xml:space="preserve">tates </w:t>
      </w:r>
      <w:r w:rsidRPr="00CC1094">
        <w:rPr>
          <w:rStyle w:val="StyleUnderline"/>
          <w:highlight w:val="yellow"/>
        </w:rPr>
        <w:t>spends on its own defense forces, China’s far higher economic growth suggests it will be able to catch-up rapidly, with relatively little economic burden.</w:t>
      </w:r>
      <w:r>
        <w:t xml:space="preserve"> This contrasts with America’s economic malaise and raises questions over the credibility of the U.S. security guarantees to Western Pacific allies and its pivot to Asia.</w:t>
      </w:r>
    </w:p>
    <w:p w:rsidR="009F4048" w:rsidRDefault="009F4048">
      <w:r>
        <w:br w:type="page"/>
      </w:r>
    </w:p>
    <w:p w:rsidR="00F118CA" w:rsidRDefault="00F118CA" w:rsidP="009F4048">
      <w:pPr>
        <w:pStyle w:val="Heading4"/>
      </w:pPr>
      <w:r>
        <w:lastRenderedPageBreak/>
        <w:t xml:space="preserve">A declining economy prevents military modernization in China.  </w:t>
      </w:r>
    </w:p>
    <w:p w:rsidR="00F118CA" w:rsidRDefault="00F118CA" w:rsidP="00B55AD5">
      <w:r>
        <w:t xml:space="preserve">Harry J. </w:t>
      </w:r>
      <w:r w:rsidRPr="009F4048">
        <w:rPr>
          <w:rStyle w:val="Style13ptBold"/>
        </w:rPr>
        <w:t>Kazianis,</w:t>
      </w:r>
      <w:r w:rsidR="009F4048" w:rsidRPr="009F4048">
        <w:rPr>
          <w:rStyle w:val="Style13ptBold"/>
        </w:rPr>
        <w:t xml:space="preserve"> 2016</w:t>
      </w:r>
      <w:r w:rsidR="009F4048">
        <w:t xml:space="preserve"> </w:t>
      </w:r>
      <w:r>
        <w:t>(non-resident Senior Fellow for Defense Policy at the Center for the National Interest), China's Great Military Spending Slowdown: Big Deal or Big Nothing?, NATIONAL INTEREST, Mar. 7, 2016.  Retrieved May 16, 2016 from http: //nationalinterest.org/blog/the-buzz/chinas-great-military-spending-slowdown-big-deal-or-big-15431</w:t>
      </w:r>
    </w:p>
    <w:p w:rsidR="00F118CA" w:rsidRPr="00B9378E" w:rsidRDefault="00F118CA" w:rsidP="00B55AD5">
      <w:pPr>
        <w:rPr>
          <w:sz w:val="16"/>
        </w:rPr>
      </w:pPr>
      <w:r w:rsidRPr="00B9378E">
        <w:rPr>
          <w:sz w:val="16"/>
        </w:rPr>
        <w:t xml:space="preserve">Below, I offer four explanations which, together or individually, offer plausible reasons why China has decided to slow spending—demonstrating clearly why such a downtick does indeed matter.  First, </w:t>
      </w:r>
      <w:r w:rsidRPr="00B9378E">
        <w:rPr>
          <w:rStyle w:val="StyleUnderline"/>
          <w:highlight w:val="yellow"/>
        </w:rPr>
        <w:t>the Chinese economy is slowing</w:t>
      </w:r>
      <w:r w:rsidRPr="00B9378E">
        <w:rPr>
          <w:sz w:val="16"/>
        </w:rPr>
        <w:t xml:space="preserve">—and quite possibly much more than what Beijing’s bean counters are willing to admit to. </w:t>
      </w:r>
      <w:r w:rsidRPr="00B9378E">
        <w:rPr>
          <w:rStyle w:val="StyleUnderline"/>
          <w:highlight w:val="yellow"/>
        </w:rPr>
        <w:t>Stock markets in China have taken a beating. Beijing is spending billions of dollars to keep its currency stable. At the same time, China is trying to restructure its economy to focus on domestic consumption</w:t>
      </w:r>
      <w:r w:rsidRPr="00B9378E">
        <w:rPr>
          <w:rStyle w:val="StyleUnderline"/>
        </w:rPr>
        <w:t xml:space="preserve"> </w:t>
      </w:r>
      <w:r w:rsidRPr="00B9378E">
        <w:rPr>
          <w:sz w:val="16"/>
        </w:rPr>
        <w:t xml:space="preserve">and service industries while developing global brands as opposed to simply being the world’s factory—something it won’t be able to do thanks to a smaller and smaller pool of workers who are growing older and demanding higher wages. </w:t>
      </w:r>
      <w:r w:rsidRPr="00B9378E">
        <w:rPr>
          <w:rStyle w:val="StyleUnderline"/>
          <w:highlight w:val="yellow"/>
        </w:rPr>
        <w:t>You can’t attempt a large-scale restructuring of a massive, ten-trillion-dollar economy while building more and more military hardware—history shows that simply doesn’t end very well.</w:t>
      </w:r>
    </w:p>
    <w:p w:rsidR="00F118CA" w:rsidRDefault="00F118CA" w:rsidP="00B9378E">
      <w:pPr>
        <w:pStyle w:val="Heading4"/>
      </w:pPr>
      <w:r>
        <w:t xml:space="preserve">Slower growth slows China’s plans to develop a global fighting force.  </w:t>
      </w:r>
    </w:p>
    <w:p w:rsidR="00F118CA" w:rsidRDefault="00F118CA" w:rsidP="00B55AD5">
      <w:r>
        <w:t xml:space="preserve">Harry J. </w:t>
      </w:r>
      <w:r w:rsidRPr="00B9378E">
        <w:rPr>
          <w:rStyle w:val="Style13ptBold"/>
        </w:rPr>
        <w:t xml:space="preserve">Kazianis, </w:t>
      </w:r>
      <w:r w:rsidR="00B9378E" w:rsidRPr="00B9378E">
        <w:rPr>
          <w:rStyle w:val="Style13ptBold"/>
        </w:rPr>
        <w:t>2016</w:t>
      </w:r>
      <w:r w:rsidR="00B9378E">
        <w:t xml:space="preserve"> </w:t>
      </w:r>
      <w:r>
        <w:t>(non-resident Senior Fellow for Defense Policy at the Center for the National Interest), China's Great Military Spending Slowdown: Big Deal or Big Nothing?, NATIONAL INTEREST, Mar. 7, 2016.  Retrieved May 16, 2016 from http: //nationalinterest.org/blog/the-buzz/chinas-great-military-spending-slowdown-big-deal-or-big-15431</w:t>
      </w:r>
    </w:p>
    <w:p w:rsidR="00F118CA" w:rsidRDefault="00F118CA" w:rsidP="00B55AD5">
      <w:r>
        <w:t xml:space="preserve">Third, </w:t>
      </w:r>
      <w:r w:rsidRPr="00B9378E">
        <w:rPr>
          <w:rStyle w:val="StyleUnderline"/>
          <w:highlight w:val="yellow"/>
        </w:rPr>
        <w:t>the People’s Republic’s next step in military modernization will be the toughest to fulfill and might need to be placed on hold for the time being considering the state of the economy—developing a truly global fighting force. Deploying expeditionary forces around the globe will not come cheap and will take decades to materialize</w:t>
      </w:r>
      <w:r>
        <w:t xml:space="preserve">. While this is very much a long-term goal, something Chinese military officials seem to be seeking broadly by 2049 (the one-hundredth anniversary of the founding of the People’s Republic) think of how long it has taken for China to come as far as it has in its own backyard to develop a credible fighting force—to go beyond what has already been acquired would be quite costly indeed.  For example, think of what efforts would be required to develop what seems to be a bare minimum in global power projection, say, for example, aircraft carrier battle groups to deploy around the world to defend China's growing interests, something Beijing seems to be interested in doing. </w:t>
      </w:r>
      <w:r w:rsidRPr="00B9378E">
        <w:rPr>
          <w:rStyle w:val="StyleUnderline"/>
          <w:highlight w:val="yellow"/>
        </w:rPr>
        <w:t>You would need to develop many more carriers than China has now</w:t>
      </w:r>
      <w:r>
        <w:t xml:space="preserve"> (in the works, it seems), which is just one recycled Soviet flattop. You would also need to test such vessels, which will take years, and train a viable core of pilots to fly off their decks—and that is just for openers. </w:t>
      </w:r>
      <w:r w:rsidRPr="00B9378E">
        <w:rPr>
          <w:rStyle w:val="StyleUnderline"/>
          <w:highlight w:val="yellow"/>
        </w:rPr>
        <w:t>Next, you must develop the naval assets to defend the carrier,</w:t>
      </w:r>
      <w:r w:rsidRPr="00B9378E">
        <w:rPr>
          <w:rStyle w:val="StyleUnderline"/>
        </w:rPr>
        <w:t xml:space="preserve"> </w:t>
      </w:r>
      <w:r>
        <w:t xml:space="preserve">the missile defense systems, the anti-submarines warfare assets and so on. </w:t>
      </w:r>
      <w:r w:rsidRPr="00B9378E">
        <w:rPr>
          <w:rStyle w:val="StyleUnderline"/>
          <w:highlight w:val="yellow"/>
        </w:rPr>
        <w:t>And we’re not even talking about the network of bases needed to keep such naval assets resupplied.</w:t>
      </w:r>
      <w:r>
        <w:t xml:space="preserve"> You get the point. </w:t>
      </w:r>
      <w:r w:rsidRPr="00B9378E">
        <w:rPr>
          <w:rStyle w:val="StyleUnderline"/>
          <w:highlight w:val="yellow"/>
        </w:rPr>
        <w:t>And considering Beijing’s economic situation as depicted above, such long-term goals might be best to be pushed out even further.</w:t>
      </w:r>
    </w:p>
    <w:p w:rsidR="00411B1F" w:rsidRDefault="00411B1F">
      <w:r>
        <w:br w:type="page"/>
      </w:r>
    </w:p>
    <w:p w:rsidR="00F118CA" w:rsidRDefault="00F118CA" w:rsidP="00411B1F">
      <w:pPr>
        <w:pStyle w:val="Heading4"/>
      </w:pPr>
      <w:r>
        <w:lastRenderedPageBreak/>
        <w:t xml:space="preserve">China’s military spending stays in line with its economic growth.  </w:t>
      </w:r>
    </w:p>
    <w:p w:rsidR="00F118CA" w:rsidRDefault="00F118CA" w:rsidP="00B55AD5">
      <w:r w:rsidRPr="00411B1F">
        <w:rPr>
          <w:rStyle w:val="Style13ptBold"/>
        </w:rPr>
        <w:t xml:space="preserve">JAPAN TIMES, </w:t>
      </w:r>
      <w:r w:rsidR="00411B1F" w:rsidRPr="00411B1F">
        <w:rPr>
          <w:rStyle w:val="Style13ptBold"/>
        </w:rPr>
        <w:t>2016</w:t>
      </w:r>
      <w:r w:rsidR="00411B1F">
        <w:t xml:space="preserve"> </w:t>
      </w:r>
      <w:r>
        <w:t>World military spending in 2015 jumps to $1.6 trillion; Japan ranked No. 8, report says, Apr. 5, 2016.  Retrieved May 16, 2016 from http://www.japantimes.co.jp/news/2016/04/05/ world/world-military-spending-2015-rose-1-1-6-trillion-swedish-research-institute-report-says/#.Vzn4qCFaT7A</w:t>
      </w:r>
    </w:p>
    <w:p w:rsidR="00F118CA" w:rsidRDefault="00F118CA" w:rsidP="00B55AD5">
      <w:r>
        <w:t xml:space="preserve">China, which ranked No. 2 in the report, saw an outlay of $215 billion last year.  SIPRI senior researcher Sam Perlo-Freeman said in a commentary accompanying the report that </w:t>
      </w:r>
      <w:r w:rsidRPr="00411B1F">
        <w:rPr>
          <w:rStyle w:val="StyleUnderline"/>
          <w:highlight w:val="yellow"/>
        </w:rPr>
        <w:t>Beijing’s 2016 budget maintains the trend of China increasing its military spending roughly in line with economic growth</w:t>
      </w:r>
      <w:r>
        <w:t xml:space="preserve">.  </w:t>
      </w:r>
    </w:p>
    <w:p w:rsidR="00F118CA" w:rsidRDefault="00F118CA" w:rsidP="00411B1F">
      <w:pPr>
        <w:pStyle w:val="Heading4"/>
      </w:pPr>
      <w:r>
        <w:t xml:space="preserve">Defense spending reductions are because of the slowdown of China’s economy.   </w:t>
      </w:r>
    </w:p>
    <w:p w:rsidR="00F118CA" w:rsidRDefault="00F118CA" w:rsidP="00B55AD5">
      <w:r w:rsidRPr="00411B1F">
        <w:rPr>
          <w:rStyle w:val="Style13ptBold"/>
        </w:rPr>
        <w:t xml:space="preserve">DEUTSCHE WELLE, </w:t>
      </w:r>
      <w:r w:rsidR="00411B1F" w:rsidRPr="00411B1F">
        <w:rPr>
          <w:rStyle w:val="Style13ptBold"/>
        </w:rPr>
        <w:t>2016</w:t>
      </w:r>
      <w:r w:rsidR="00411B1F">
        <w:t xml:space="preserve"> </w:t>
      </w:r>
      <w:r>
        <w:t>China looks to rein in military spending as economy slows, Mar. 28, 2016.  Retrieved May 16, 2016 from http://www.dw.com/en/china-looks-to-rein-in-military-spending-as-economy-slows/a-19145801</w:t>
      </w:r>
    </w:p>
    <w:p w:rsidR="00F118CA" w:rsidRPr="00411B1F" w:rsidRDefault="00F118CA" w:rsidP="00B55AD5">
      <w:pPr>
        <w:rPr>
          <w:sz w:val="16"/>
        </w:rPr>
      </w:pPr>
      <w:r w:rsidRPr="00411B1F">
        <w:rPr>
          <w:rStyle w:val="StyleUnderline"/>
          <w:highlight w:val="yellow"/>
        </w:rPr>
        <w:t>The spending reductions are also part of a process of attempting to align military costs with a slowdown in growth in the economy. Military spending will rise 7.6 percent this year</w:t>
      </w:r>
      <w:r w:rsidRPr="00411B1F">
        <w:rPr>
          <w:sz w:val="16"/>
        </w:rPr>
        <w:t xml:space="preserve">, with a budget of 954 billion yuan ($146.5 billion, 131 billion euros), keeping China in second place in global defense spending behind the United States. </w:t>
      </w:r>
      <w:r w:rsidRPr="00411B1F">
        <w:rPr>
          <w:rStyle w:val="StyleUnderline"/>
          <w:highlight w:val="yellow"/>
        </w:rPr>
        <w:t>Growth in China's economy is expected to slow to 6.8 percent this year from over 8 percent in recent years</w:t>
      </w:r>
      <w:r w:rsidRPr="00411B1F">
        <w:rPr>
          <w:sz w:val="16"/>
        </w:rPr>
        <w:t>.</w:t>
      </w:r>
    </w:p>
    <w:p w:rsidR="00F118CA" w:rsidRDefault="00F118CA" w:rsidP="00411B1F">
      <w:pPr>
        <w:pStyle w:val="Heading4"/>
      </w:pPr>
      <w:r>
        <w:t xml:space="preserve">Greater defense spending would strengthen China’s military.  </w:t>
      </w:r>
    </w:p>
    <w:p w:rsidR="00F118CA" w:rsidRDefault="00F118CA" w:rsidP="00B55AD5">
      <w:r>
        <w:t xml:space="preserve">Michael </w:t>
      </w:r>
      <w:r w:rsidRPr="00411B1F">
        <w:rPr>
          <w:rStyle w:val="Style13ptBold"/>
        </w:rPr>
        <w:t>Martina</w:t>
      </w:r>
      <w:r w:rsidR="00411B1F" w:rsidRPr="00411B1F">
        <w:rPr>
          <w:rStyle w:val="Style13ptBold"/>
        </w:rPr>
        <w:t xml:space="preserve">, 2016 </w:t>
      </w:r>
      <w:r>
        <w:t>(staff writer) China says defense spending pace to slow, to improve intelligence, Mar. 5, 2016.  Retrieved May 16, 2016 from http://www.reuters.com/article/us-china-parliament-defence-idUSKCN0W7005</w:t>
      </w:r>
    </w:p>
    <w:p w:rsidR="00F118CA" w:rsidRPr="00411B1F" w:rsidRDefault="00F118CA" w:rsidP="00B55AD5">
      <w:pPr>
        <w:rPr>
          <w:rStyle w:val="StyleUnderline"/>
        </w:rPr>
      </w:pPr>
      <w:r w:rsidRPr="00411B1F">
        <w:rPr>
          <w:sz w:val="16"/>
        </w:rPr>
        <w:t xml:space="preserve">Underscoring the sensitivity of China's defense spending, about a dozen senior officers approached by Reuters on the sidelines of parliament declined to comment on the matter.  In a government-arranged interview the previous evening, </w:t>
      </w:r>
      <w:r w:rsidRPr="00411B1F">
        <w:rPr>
          <w:rStyle w:val="StyleUnderline"/>
          <w:highlight w:val="yellow"/>
        </w:rPr>
        <w:t>Chen</w:t>
      </w:r>
      <w:r w:rsidRPr="00411B1F">
        <w:rPr>
          <w:sz w:val="16"/>
        </w:rPr>
        <w:t xml:space="preserve"> Zhou, </w:t>
      </w:r>
      <w:r w:rsidRPr="00411B1F">
        <w:rPr>
          <w:rStyle w:val="StyleUnderline"/>
          <w:highlight w:val="yellow"/>
        </w:rPr>
        <w:t>a researcher at the Academy of Military Science, said a more modern army needed better training and this is where defense funds should be spent.  "Investment in troop training needs to increase, as only this way can we allow our military to walk down a path of military professionalism."</w:t>
      </w:r>
    </w:p>
    <w:p w:rsidR="00F118CA" w:rsidRDefault="00F118CA" w:rsidP="00411B1F">
      <w:pPr>
        <w:pStyle w:val="Heading4"/>
      </w:pPr>
      <w:r>
        <w:t xml:space="preserve">The slowdown of military spending is because of the slowing Chinese economy.  </w:t>
      </w:r>
    </w:p>
    <w:p w:rsidR="00F118CA" w:rsidRDefault="00F118CA" w:rsidP="00B55AD5">
      <w:r>
        <w:t xml:space="preserve">David </w:t>
      </w:r>
      <w:r w:rsidRPr="00411B1F">
        <w:rPr>
          <w:rStyle w:val="Style13ptBold"/>
        </w:rPr>
        <w:t xml:space="preserve">Tweed, </w:t>
      </w:r>
      <w:r w:rsidR="00411B1F" w:rsidRPr="00411B1F">
        <w:rPr>
          <w:rStyle w:val="Style13ptBold"/>
        </w:rPr>
        <w:t>2016</w:t>
      </w:r>
      <w:r w:rsidR="00411B1F">
        <w:t xml:space="preserve"> </w:t>
      </w:r>
      <w:r>
        <w:t>(staff writer), China Defense Buildup Slows as Xi Focuses on Military Revamp, Mar. 3, 2016.  Retrieved May 16, 2016 from http://www.bloomberg.com/news/articles/2016-03-04/china-defense-spending-to-slow-as-xi-focuses-on-military-revamp</w:t>
      </w:r>
    </w:p>
    <w:p w:rsidR="00F118CA" w:rsidRPr="00411B1F" w:rsidRDefault="00F118CA" w:rsidP="00B55AD5">
      <w:pPr>
        <w:rPr>
          <w:rStyle w:val="StyleUnderline"/>
        </w:rPr>
      </w:pPr>
      <w:r>
        <w:t>“</w:t>
      </w:r>
      <w:r w:rsidRPr="00411B1F">
        <w:rPr>
          <w:rStyle w:val="StyleUnderline"/>
          <w:highlight w:val="yellow"/>
        </w:rPr>
        <w:t>One reason for the slowdown is the slowing Chinese economy</w:t>
      </w:r>
      <w:r>
        <w:t xml:space="preserve">,” said Collin Koh Swee Lean, an associate research fellow at the S. Rajaratnam School of International Studies in Singapore. </w:t>
      </w:r>
      <w:r w:rsidRPr="00411B1F">
        <w:rPr>
          <w:rStyle w:val="StyleUnderline"/>
          <w:highlight w:val="yellow"/>
        </w:rPr>
        <w:t>China’s economy last year expanded 6.9 percent, the slowest pace in a quarter century. “It isn’t a drastic cut. They don’t want to send the wrong signal to the domestic and international audiences about the military modernization program.”</w:t>
      </w:r>
    </w:p>
    <w:p w:rsidR="00F118CA" w:rsidRDefault="00F118CA" w:rsidP="00411B1F">
      <w:pPr>
        <w:pStyle w:val="Heading4"/>
      </w:pPr>
      <w:r>
        <w:t xml:space="preserve">Military modernization places an economic burden on China.  </w:t>
      </w:r>
    </w:p>
    <w:p w:rsidR="00F118CA" w:rsidRDefault="00F118CA" w:rsidP="00B55AD5">
      <w:r>
        <w:t xml:space="preserve">Peter E. </w:t>
      </w:r>
      <w:r w:rsidRPr="00411B1F">
        <w:rPr>
          <w:rStyle w:val="Style13ptBold"/>
        </w:rPr>
        <w:t xml:space="preserve">Robertson, </w:t>
      </w:r>
      <w:r w:rsidR="00411B1F" w:rsidRPr="00411B1F">
        <w:rPr>
          <w:rStyle w:val="Style13ptBold"/>
        </w:rPr>
        <w:t>2015</w:t>
      </w:r>
      <w:r w:rsidR="00411B1F">
        <w:t xml:space="preserve"> </w:t>
      </w:r>
      <w:r>
        <w:t>(professor of Economics at the University of Western Australia) THE DIPLOMAT, Cost Disease in China's Military, May 13, 2015.  Retrieved May 16, 2016 from http://thediplomat.com/2015/05/chinas-military-and-cost-disease/</w:t>
      </w:r>
    </w:p>
    <w:p w:rsidR="00F118CA" w:rsidRPr="00411B1F" w:rsidRDefault="00F118CA" w:rsidP="00B55AD5">
      <w:pPr>
        <w:rPr>
          <w:rStyle w:val="StyleUnderline"/>
        </w:rPr>
      </w:pPr>
      <w:r w:rsidRPr="00411B1F">
        <w:rPr>
          <w:rStyle w:val="StyleUnderline"/>
          <w:highlight w:val="yellow"/>
        </w:rPr>
        <w:lastRenderedPageBreak/>
        <w:t>This approach uses very limited data and shouldn’t be considered definitive. But it suggests that the economic burden of rapid military growth on the Chinese economy is much larger than generally thought.</w:t>
      </w:r>
    </w:p>
    <w:p w:rsidR="00F118CA" w:rsidRDefault="00F118CA" w:rsidP="00411B1F">
      <w:pPr>
        <w:pStyle w:val="Heading4"/>
      </w:pPr>
      <w:r>
        <w:t xml:space="preserve">Slow Chinese growth decreases Chinese military expansionism.  </w:t>
      </w:r>
    </w:p>
    <w:p w:rsidR="00F118CA" w:rsidRDefault="00F118CA" w:rsidP="00B55AD5">
      <w:r>
        <w:t xml:space="preserve">Robert </w:t>
      </w:r>
      <w:r w:rsidRPr="00411B1F">
        <w:rPr>
          <w:rStyle w:val="Style13ptBold"/>
        </w:rPr>
        <w:t xml:space="preserve">Bebber, </w:t>
      </w:r>
      <w:r w:rsidR="00411B1F" w:rsidRPr="00411B1F">
        <w:rPr>
          <w:rStyle w:val="Style13ptBold"/>
        </w:rPr>
        <w:t>2015</w:t>
      </w:r>
      <w:r w:rsidR="00411B1F">
        <w:t xml:space="preserve"> </w:t>
      </w:r>
      <w:r>
        <w:t>(information warfare officer assigned to the staff of Commander, U.S. Cyber Command) inFOCUS QUARTERLY, Countersurge: China's Rise and U.S. Policy Goals, Summer 2015.  Retrieved Apr. 28, 2016 from http://www.jewishpolicycenter.org/5609/china-rise-us-policy</w:t>
      </w:r>
    </w:p>
    <w:p w:rsidR="00F118CA" w:rsidRPr="00636681" w:rsidRDefault="00F118CA" w:rsidP="00B55AD5">
      <w:pPr>
        <w:rPr>
          <w:sz w:val="16"/>
        </w:rPr>
      </w:pPr>
      <w:r w:rsidRPr="00636681">
        <w:rPr>
          <w:sz w:val="16"/>
        </w:rPr>
        <w:t xml:space="preserve">Stagnation's Impact  </w:t>
      </w:r>
      <w:r w:rsidRPr="00636681">
        <w:rPr>
          <w:rStyle w:val="StyleUnderline"/>
          <w:highlight w:val="yellow"/>
        </w:rPr>
        <w:t>Slower economic growth generally means a country has less capacity with which to expand its armed forces, and demographics will soon collide with China's recent plans to expand its military</w:t>
      </w:r>
      <w:r w:rsidRPr="00636681">
        <w:rPr>
          <w:sz w:val="16"/>
        </w:rPr>
        <w:t xml:space="preserve">. It is hard to predict when China's military might be used in a conflict, but some scenarios of concern include:  A unilateral attempt by China to resolve its claims on Taiwan; Internal ethnic or regional unrest; Disorder resulting from a lack of economic opportunity and from extreme inequality between regions; Disputes with its neighbors over territorial waters; An effort to pressure the U.S. and its allies in a larger dispute by shutting off sea lanes and interfering with trade.  In any of these situations, U.S. military forces might be needed in the Far East to ensure stability or provide relief, and China might use its own forces to resist. </w:t>
      </w:r>
      <w:r w:rsidRPr="00636681">
        <w:rPr>
          <w:rStyle w:val="StyleUnderline"/>
          <w:highlight w:val="yellow"/>
        </w:rPr>
        <w:t>The concern is that Chinese forces could have an advantage because of their proximity and their growing capabilities</w:t>
      </w:r>
      <w:r w:rsidRPr="00636681">
        <w:rPr>
          <w:sz w:val="16"/>
        </w:rPr>
        <w:t>. Since 2001, average military spending by China has increased by 15.6 percent per year, doubling the size of its military budget every five years. China announced that its 2013 military budget was around 720.2 billion yuan, or roughly $114 billion.</w:t>
      </w:r>
    </w:p>
    <w:p w:rsidR="00F118CA" w:rsidRDefault="00F118CA" w:rsidP="00636681">
      <w:pPr>
        <w:pStyle w:val="Heading4"/>
      </w:pPr>
      <w:r>
        <w:t xml:space="preserve">A slowing Chinese economy will prevent it from becoming a military power.  </w:t>
      </w:r>
    </w:p>
    <w:p w:rsidR="00F118CA" w:rsidRDefault="00F118CA" w:rsidP="00B55AD5">
      <w:r>
        <w:t xml:space="preserve">Peter </w:t>
      </w:r>
      <w:r w:rsidRPr="00636681">
        <w:rPr>
          <w:rStyle w:val="Style13ptBold"/>
        </w:rPr>
        <w:t xml:space="preserve">Navarro, </w:t>
      </w:r>
      <w:r w:rsidR="00636681" w:rsidRPr="00636681">
        <w:rPr>
          <w:rStyle w:val="Style13ptBold"/>
        </w:rPr>
        <w:t>2016</w:t>
      </w:r>
      <w:r w:rsidR="00636681">
        <w:t xml:space="preserve"> </w:t>
      </w:r>
      <w:r>
        <w:t>(Professor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F118CA" w:rsidRPr="00636681" w:rsidRDefault="00F118CA" w:rsidP="00B55AD5">
      <w:pPr>
        <w:rPr>
          <w:rStyle w:val="StyleUnderline"/>
        </w:rPr>
      </w:pPr>
      <w:r w:rsidRPr="00636681">
        <w:rPr>
          <w:rStyle w:val="StyleUnderline"/>
          <w:highlight w:val="yellow"/>
        </w:rPr>
        <w:t>My great hope is that China’s economy will slow down on its own. I think it’s in America’s interest, and it’s in the interest of China’s neighbors to see the Chinese economy slow down in terms of its growth rate</w:t>
      </w:r>
      <w:r w:rsidRPr="00636681">
        <w:rPr>
          <w:rStyle w:val="StyleUnderline"/>
        </w:rPr>
        <w:t xml:space="preserve"> </w:t>
      </w:r>
      <w:r>
        <w:t xml:space="preserve">in really significant ways in the future because if that happens, </w:t>
      </w:r>
      <w:r w:rsidRPr="00636681">
        <w:rPr>
          <w:rStyle w:val="StyleUnderline"/>
          <w:highlight w:val="yellow"/>
        </w:rPr>
        <w:t>it then can’t become a formidable military power.</w:t>
      </w:r>
    </w:p>
    <w:p w:rsidR="00F118CA" w:rsidRDefault="00F118CA" w:rsidP="00636681">
      <w:pPr>
        <w:pStyle w:val="Heading4"/>
      </w:pPr>
      <w:r>
        <w:t xml:space="preserve">China’s economic growth underpins its military modernization.  </w:t>
      </w:r>
    </w:p>
    <w:p w:rsidR="00F118CA" w:rsidRDefault="00F118CA" w:rsidP="00B55AD5">
      <w:r>
        <w:t xml:space="preserve">Anthony H. </w:t>
      </w:r>
      <w:r w:rsidRPr="00636681">
        <w:rPr>
          <w:rStyle w:val="Style13ptBold"/>
        </w:rPr>
        <w:t xml:space="preserve">Cordesman, </w:t>
      </w:r>
      <w:r w:rsidR="00636681" w:rsidRPr="00636681">
        <w:rPr>
          <w:rStyle w:val="Style13ptBold"/>
        </w:rPr>
        <w:t>2013</w:t>
      </w:r>
      <w:r w:rsidR="00636681">
        <w:t xml:space="preserve"> </w:t>
      </w:r>
      <w:r>
        <w:t xml:space="preserve">Ashley Hess, Nicholas S. Yarosh, (Arleigh A. Burke Chair in Strategy at CSIS) Chinese Military Modernization and Force Development: A Western Perspective, 2013.  Retrieved via google books, May 15, 2016.  </w:t>
      </w:r>
    </w:p>
    <w:p w:rsidR="00F118CA" w:rsidRPr="00636681" w:rsidRDefault="00F118CA" w:rsidP="00B55AD5">
      <w:pPr>
        <w:rPr>
          <w:sz w:val="16"/>
        </w:rPr>
      </w:pPr>
      <w:r w:rsidRPr="00636681">
        <w:rPr>
          <w:rStyle w:val="StyleUnderline"/>
          <w:highlight w:val="yellow"/>
        </w:rPr>
        <w:t>It is China’s economic growth that underpins the changes in its strategy and force structure as well as its rapid rate of military modernization.  At the same time, China’s high rate of economic growth</w:t>
      </w:r>
      <w:r w:rsidRPr="00636681">
        <w:rPr>
          <w:sz w:val="16"/>
        </w:rPr>
        <w:t xml:space="preserve">, the size of its gross domestic product (GDP), </w:t>
      </w:r>
      <w:r w:rsidRPr="00636681">
        <w:rPr>
          <w:rStyle w:val="StyleUnderline"/>
          <w:highlight w:val="yellow"/>
        </w:rPr>
        <w:t>and its large population are making it a major force in the global economy.  These factors have already given China the resources to become a major military power with increasingly advanced equipment and technology.  If they continue, China’s strong economic base, steadily more advanced mix of civil and military technology, and increasingly well-trained and educated workforce will bolster China’s prestige in the international system and lay the foundation for steady increases in Chinese military power.  This makes China’s economy a critical underlying factor in assessing its military power,</w:t>
      </w:r>
      <w:r w:rsidRPr="00636681">
        <w:rPr>
          <w:sz w:val="16"/>
        </w:rPr>
        <w:t xml:space="preserve"> but it is important to note that China’s role as a global power may be defined more by its economy than by its military forces.  Moreover, China’s role as a major trading partner and exporter may ultimately give it more influence and leverage relative to both the US and the world than the modernization of its military forces and its steady increase in power projection capability.</w:t>
      </w:r>
    </w:p>
    <w:p w:rsidR="00F118CA" w:rsidRDefault="00F118CA" w:rsidP="00636681">
      <w:pPr>
        <w:pStyle w:val="Heading4"/>
      </w:pPr>
      <w:r>
        <w:lastRenderedPageBreak/>
        <w:t xml:space="preserve">Chinese economic growth fuels its military modernization.   </w:t>
      </w:r>
    </w:p>
    <w:p w:rsidR="00F118CA" w:rsidRDefault="00F118CA" w:rsidP="00B55AD5">
      <w:r>
        <w:t xml:space="preserve">Anthony H. </w:t>
      </w:r>
      <w:r w:rsidRPr="00636681">
        <w:rPr>
          <w:rStyle w:val="Style13ptBold"/>
        </w:rPr>
        <w:t xml:space="preserve">Cordesman, </w:t>
      </w:r>
      <w:r w:rsidR="00636681" w:rsidRPr="00636681">
        <w:rPr>
          <w:rStyle w:val="Style13ptBold"/>
        </w:rPr>
        <w:t>2013</w:t>
      </w:r>
      <w:r w:rsidR="00636681">
        <w:t xml:space="preserve"> </w:t>
      </w:r>
      <w:r>
        <w:t xml:space="preserve">Ashley Hess, Nicholas S. Yarosh, (Arleigh A. Burke Chair in Strategy at CSIS) Chinese Military Modernization and Force Development: A Western Perspective, 2013.  Retrieved via google books, May 15, 2016.  </w:t>
      </w:r>
    </w:p>
    <w:p w:rsidR="00F118CA" w:rsidRDefault="00F118CA" w:rsidP="00B55AD5">
      <w:r w:rsidRPr="00636681">
        <w:rPr>
          <w:rStyle w:val="StyleUnderline"/>
          <w:highlight w:val="yellow"/>
        </w:rPr>
        <w:t>China’s levels of military expenditure have tended to rise in ways that are relatively constant when compared to national income.  Many governments increase military spending in rough proportionality to economic growth;</w:t>
      </w:r>
      <w:r>
        <w:t xml:space="preserve"> while they may find strategic rationales for doing so, </w:t>
      </w:r>
      <w:r w:rsidRPr="00636681">
        <w:rPr>
          <w:rStyle w:val="StyleUnderline"/>
          <w:highlight w:val="yellow"/>
        </w:rPr>
        <w:t>wealth seems to generate force development, particularly in developing nations and emerging powers.</w:t>
      </w:r>
    </w:p>
    <w:p w:rsidR="00636681" w:rsidRDefault="00636681">
      <w:pPr>
        <w:rPr>
          <w:rFonts w:eastAsiaTheme="majorEastAsia" w:cstheme="majorBidi"/>
          <w:b/>
          <w:iCs/>
          <w:sz w:val="26"/>
        </w:rPr>
      </w:pPr>
      <w:r>
        <w:br w:type="page"/>
      </w:r>
    </w:p>
    <w:p w:rsidR="00406106" w:rsidRDefault="00406106" w:rsidP="00406106">
      <w:pPr>
        <w:pStyle w:val="Heading3"/>
      </w:pPr>
      <w:bookmarkStart w:id="62" w:name="_Toc456300039"/>
      <w:r>
        <w:lastRenderedPageBreak/>
        <w:t>Impacts:  War</w:t>
      </w:r>
      <w:bookmarkEnd w:id="62"/>
    </w:p>
    <w:p w:rsidR="00406106" w:rsidRDefault="00406106" w:rsidP="00406106">
      <w:pPr>
        <w:pStyle w:val="Heading4"/>
      </w:pPr>
      <w:r>
        <w:t xml:space="preserve">(--) Continued economic growth in China causes an arms race and US-China war.  </w:t>
      </w:r>
    </w:p>
    <w:p w:rsidR="00406106" w:rsidRDefault="00406106" w:rsidP="00406106">
      <w:r>
        <w:t xml:space="preserve">Peter </w:t>
      </w:r>
      <w:r w:rsidRPr="001D7F55">
        <w:rPr>
          <w:rStyle w:val="Style13ptBold"/>
        </w:rPr>
        <w:t>Navarro, 2016</w:t>
      </w:r>
      <w:r>
        <w:t xml:space="preserve"> (Professor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406106" w:rsidRPr="001D7F55" w:rsidRDefault="00406106" w:rsidP="00406106">
      <w:pPr>
        <w:rPr>
          <w:rStyle w:val="StyleUnderline"/>
        </w:rPr>
      </w:pPr>
      <w:r w:rsidRPr="001D7F55">
        <w:rPr>
          <w:sz w:val="16"/>
        </w:rPr>
        <w:t xml:space="preserve">My argument, in a nutshell, is that </w:t>
      </w:r>
      <w:r w:rsidRPr="001D7F55">
        <w:rPr>
          <w:rStyle w:val="StyleUnderline"/>
          <w:highlight w:val="yellow"/>
        </w:rPr>
        <w:t>if China continues to grow economically over the next 30 years,</w:t>
      </w:r>
      <w:r w:rsidRPr="001D7F55">
        <w:rPr>
          <w:sz w:val="16"/>
        </w:rPr>
        <w:t xml:space="preserve"> much the way it has over the past 30 years, that </w:t>
      </w:r>
      <w:r w:rsidRPr="001D7F55">
        <w:rPr>
          <w:rStyle w:val="StyleUnderline"/>
          <w:highlight w:val="yellow"/>
        </w:rPr>
        <w:t>it will translate that wealth into military might. And it will try to dominate Asia</w:t>
      </w:r>
      <w:r w:rsidRPr="001D7F55">
        <w:rPr>
          <w:sz w:val="16"/>
        </w:rPr>
        <w:t xml:space="preserve">, the way the United States dominates the Western Hemisphere.  And my argument is that this makes good strategic sense for China. </w:t>
      </w:r>
      <w:r w:rsidRPr="001D7F55">
        <w:rPr>
          <w:rStyle w:val="StyleUnderline"/>
          <w:highlight w:val="yellow"/>
        </w:rPr>
        <w:t>Of course, the U</w:t>
      </w:r>
      <w:r w:rsidRPr="001D7F55">
        <w:rPr>
          <w:sz w:val="16"/>
        </w:rPr>
        <w:t xml:space="preserve">nited </w:t>
      </w:r>
      <w:r w:rsidRPr="001D7F55">
        <w:rPr>
          <w:rStyle w:val="StyleUnderline"/>
          <w:highlight w:val="yellow"/>
        </w:rPr>
        <w:t>S</w:t>
      </w:r>
      <w:r w:rsidRPr="001D7F55">
        <w:rPr>
          <w:sz w:val="16"/>
        </w:rPr>
        <w:t xml:space="preserve">tates </w:t>
      </w:r>
      <w:r w:rsidRPr="001D7F55">
        <w:rPr>
          <w:rStyle w:val="StyleUnderline"/>
          <w:highlight w:val="yellow"/>
        </w:rPr>
        <w:t>will not allow that to happen if it can.</w:t>
      </w:r>
      <w:r w:rsidRPr="001D7F55">
        <w:rPr>
          <w:sz w:val="16"/>
        </w:rPr>
        <w:t xml:space="preserve"> And the United States will, therefore, form a balancing coalition in Asia, which will include most of China’s neighbors and the United States. And they will work overtime to try to contain China and prevent it from dominating Asia. </w:t>
      </w:r>
      <w:r w:rsidRPr="001D7F55">
        <w:rPr>
          <w:rStyle w:val="StyleUnderline"/>
          <w:highlight w:val="yellow"/>
        </w:rPr>
        <w:t>This will lead to a very intense security competition between the U</w:t>
      </w:r>
      <w:r w:rsidRPr="001D7F55">
        <w:rPr>
          <w:sz w:val="16"/>
        </w:rPr>
        <w:t xml:space="preserve">nited </w:t>
      </w:r>
      <w:r w:rsidRPr="001D7F55">
        <w:rPr>
          <w:rStyle w:val="StyleUnderline"/>
          <w:highlight w:val="yellow"/>
        </w:rPr>
        <w:t>S</w:t>
      </w:r>
      <w:r w:rsidRPr="001D7F55">
        <w:rPr>
          <w:sz w:val="16"/>
        </w:rPr>
        <w:t xml:space="preserve">tates and China’s neighbors on one hand, </w:t>
      </w:r>
      <w:r w:rsidRPr="001D7F55">
        <w:rPr>
          <w:rStyle w:val="StyleUnderline"/>
          <w:highlight w:val="yellow"/>
        </w:rPr>
        <w:t>and China on the other hand. And there will be an ever-present danger of war.</w:t>
      </w:r>
    </w:p>
    <w:p w:rsidR="00406106" w:rsidRDefault="00406106" w:rsidP="00406106">
      <w:pPr>
        <w:pStyle w:val="Heading4"/>
      </w:pPr>
      <w:r>
        <w:t xml:space="preserve">(--) Chinese military modernization will result in an arms race and a war with the United States.  </w:t>
      </w:r>
    </w:p>
    <w:p w:rsidR="00406106" w:rsidRDefault="00406106" w:rsidP="00406106">
      <w:r>
        <w:t xml:space="preserve">Peter </w:t>
      </w:r>
      <w:r w:rsidRPr="001D7F55">
        <w:rPr>
          <w:rStyle w:val="Style13ptBold"/>
        </w:rPr>
        <w:t>Navarro, 2016</w:t>
      </w:r>
      <w:r>
        <w:t xml:space="preserve"> (Professor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406106" w:rsidRPr="00406106" w:rsidRDefault="00406106" w:rsidP="00406106">
      <w:pPr>
        <w:rPr>
          <w:sz w:val="16"/>
        </w:rPr>
      </w:pPr>
      <w:r w:rsidRPr="00406106">
        <w:rPr>
          <w:sz w:val="16"/>
        </w:rPr>
        <w:t xml:space="preserve">On the inevitability of war between China and the US, Professor Mearsheimer sees it rooted in how the competition between China and the United States will ultimately play out on the world stage — and on the high seas of the East and South China Seas.  So one of the really interesting questions here is what is the competition between China and the United States going to look like? First of all, I think there’s going to be a serious arms race. I think that </w:t>
      </w:r>
      <w:r w:rsidRPr="00406106">
        <w:rPr>
          <w:rStyle w:val="StyleUnderline"/>
          <w:highlight w:val="yellow"/>
        </w:rPr>
        <w:t>the Chinese will spend increasing amounts of money on defense and they will build more and better military capability.  At the same time, the U</w:t>
      </w:r>
      <w:r w:rsidRPr="00406106">
        <w:rPr>
          <w:sz w:val="16"/>
        </w:rPr>
        <w:t xml:space="preserve">nited </w:t>
      </w:r>
      <w:r w:rsidRPr="00406106">
        <w:rPr>
          <w:rStyle w:val="StyleUnderline"/>
          <w:highlight w:val="yellow"/>
        </w:rPr>
        <w:t>S</w:t>
      </w:r>
      <w:r w:rsidRPr="00406106">
        <w:rPr>
          <w:sz w:val="16"/>
        </w:rPr>
        <w:t xml:space="preserve">tates </w:t>
      </w:r>
      <w:r w:rsidRPr="00406106">
        <w:rPr>
          <w:rStyle w:val="StyleUnderline"/>
          <w:highlight w:val="yellow"/>
        </w:rPr>
        <w:t>is going to increase defense spending, and it’s going to send more and more of its military assessments to Asia</w:t>
      </w:r>
      <w:r w:rsidRPr="00406106">
        <w:rPr>
          <w:sz w:val="16"/>
        </w:rPr>
        <w:t xml:space="preserve"> than it has in the past </w:t>
      </w:r>
      <w:r w:rsidRPr="00406106">
        <w:rPr>
          <w:rStyle w:val="StyleUnderline"/>
          <w:highlight w:val="yellow"/>
        </w:rPr>
        <w:t>because the U</w:t>
      </w:r>
      <w:r w:rsidRPr="00406106">
        <w:rPr>
          <w:sz w:val="16"/>
        </w:rPr>
        <w:t xml:space="preserve">nited </w:t>
      </w:r>
      <w:r w:rsidRPr="00406106">
        <w:rPr>
          <w:rStyle w:val="StyleUnderline"/>
          <w:highlight w:val="yellow"/>
        </w:rPr>
        <w:t>S</w:t>
      </w:r>
      <w:r w:rsidRPr="00406106">
        <w:rPr>
          <w:sz w:val="16"/>
        </w:rPr>
        <w:t xml:space="preserve">tates </w:t>
      </w:r>
      <w:r w:rsidRPr="00406106">
        <w:rPr>
          <w:rStyle w:val="StyleUnderline"/>
          <w:highlight w:val="yellow"/>
        </w:rPr>
        <w:t>is going to be bent on containing China, and this will lead to an arms race</w:t>
      </w:r>
      <w:r w:rsidRPr="00406106">
        <w:rPr>
          <w:sz w:val="16"/>
        </w:rPr>
        <w:t xml:space="preserve">.  The Chinese will try and best us, and we will try and best them, much the way the United States and the Soviet Union did during the Cold War.  I think it’s almost for sure you’ll have crises. </w:t>
      </w:r>
      <w:r w:rsidRPr="00406106">
        <w:rPr>
          <w:rStyle w:val="StyleUnderline"/>
          <w:highlight w:val="yellow"/>
        </w:rPr>
        <w:t>You’ll have crises in the South China Sea and the East China Sea. I wouldn’t be surprised if you had a crisis on the Korean peninsula that threatened to bring the U</w:t>
      </w:r>
      <w:r w:rsidRPr="00406106">
        <w:rPr>
          <w:sz w:val="16"/>
        </w:rPr>
        <w:t xml:space="preserve">nited </w:t>
      </w:r>
      <w:r w:rsidRPr="00406106">
        <w:rPr>
          <w:rStyle w:val="StyleUnderline"/>
          <w:highlight w:val="yellow"/>
        </w:rPr>
        <w:t>S</w:t>
      </w:r>
      <w:r w:rsidRPr="00406106">
        <w:rPr>
          <w:sz w:val="16"/>
        </w:rPr>
        <w:t xml:space="preserve">tates </w:t>
      </w:r>
      <w:r w:rsidRPr="00406106">
        <w:rPr>
          <w:rStyle w:val="StyleUnderline"/>
          <w:highlight w:val="yellow"/>
        </w:rPr>
        <w:t>and China into the fray</w:t>
      </w:r>
      <w:r w:rsidRPr="00406106">
        <w:rPr>
          <w:sz w:val="16"/>
        </w:rPr>
        <w:t xml:space="preserve">. That would be a very dangerous situation.  So I think, in addition to arms races, you’ll have crises. </w:t>
      </w:r>
      <w:r w:rsidRPr="00406106">
        <w:rPr>
          <w:rStyle w:val="StyleUnderline"/>
          <w:highlight w:val="yellow"/>
        </w:rPr>
        <w:t>And then, of course, you’ll have the ever-present danger that those crises will escalate to wars</w:t>
      </w:r>
      <w:r w:rsidRPr="00406106">
        <w:rPr>
          <w:sz w:val="16"/>
        </w:rPr>
        <w:t xml:space="preserve">. And given the geography of Asia, it is possibly that you could have a war between the United States and China. Just to give you one example:  </w:t>
      </w:r>
      <w:r w:rsidRPr="00406106">
        <w:rPr>
          <w:rStyle w:val="StyleUnderline"/>
          <w:highlight w:val="yellow"/>
        </w:rPr>
        <w:t>If a conflict were to break out between Japan and China over the</w:t>
      </w:r>
      <w:r w:rsidRPr="00406106">
        <w:rPr>
          <w:sz w:val="16"/>
        </w:rPr>
        <w:t xml:space="preserve"> Diaoyu or </w:t>
      </w:r>
      <w:r w:rsidRPr="00406106">
        <w:rPr>
          <w:rStyle w:val="StyleUnderline"/>
          <w:highlight w:val="yellow"/>
        </w:rPr>
        <w:t>Senkaku Islands, the U</w:t>
      </w:r>
      <w:r w:rsidRPr="00406106">
        <w:rPr>
          <w:sz w:val="16"/>
        </w:rPr>
        <w:t xml:space="preserve">nited </w:t>
      </w:r>
      <w:r w:rsidRPr="00406106">
        <w:rPr>
          <w:rStyle w:val="StyleUnderline"/>
          <w:highlight w:val="yellow"/>
        </w:rPr>
        <w:t>S</w:t>
      </w:r>
      <w:r w:rsidRPr="00406106">
        <w:rPr>
          <w:sz w:val="16"/>
        </w:rPr>
        <w:t xml:space="preserve">tates </w:t>
      </w:r>
      <w:r w:rsidRPr="00406106">
        <w:rPr>
          <w:rStyle w:val="StyleUnderline"/>
          <w:highlight w:val="yellow"/>
        </w:rPr>
        <w:t>would almost certainly come in on the side of Japan;</w:t>
      </w:r>
      <w:r w:rsidRPr="00406106">
        <w:rPr>
          <w:sz w:val="16"/>
        </w:rPr>
        <w:t xml:space="preserve"> and it’s possible to imagine shooting starting in that situation because you’re talking about a war that would be fought at sea, and where there would be no need to use nuclear weapons.</w:t>
      </w:r>
    </w:p>
    <w:p w:rsidR="00406106" w:rsidRDefault="00406106" w:rsidP="00406106">
      <w:r>
        <w:br w:type="page"/>
      </w:r>
    </w:p>
    <w:p w:rsidR="00406106" w:rsidRDefault="00406106" w:rsidP="00406106">
      <w:pPr>
        <w:pStyle w:val="Heading4"/>
      </w:pPr>
      <w:r>
        <w:lastRenderedPageBreak/>
        <w:t xml:space="preserve">Increased military modernization risks US-China conflict.  </w:t>
      </w:r>
    </w:p>
    <w:p w:rsidR="00406106" w:rsidRDefault="00406106" w:rsidP="00406106">
      <w:r>
        <w:t xml:space="preserve">Anthony H. </w:t>
      </w:r>
      <w:r w:rsidRPr="00406106">
        <w:rPr>
          <w:rStyle w:val="Style13ptBold"/>
        </w:rPr>
        <w:t>Cordesman, 2013</w:t>
      </w:r>
      <w:r>
        <w:t xml:space="preserve"> Ashley Hess, Nicholas S. Yarosh, (Arleigh A. Burke Chair in Strategy at CSIS) Chinese Military Modernization and Force Development: A Western Perspective, 2013.  Retrieved via google books, May 15, 2016.  </w:t>
      </w:r>
    </w:p>
    <w:p w:rsidR="00406106" w:rsidRDefault="00406106" w:rsidP="00406106">
      <w:r w:rsidRPr="00406106">
        <w:rPr>
          <w:rStyle w:val="StyleUnderline"/>
          <w:highlight w:val="yellow"/>
        </w:rPr>
        <w:t>The U</w:t>
      </w:r>
      <w:r>
        <w:t xml:space="preserve">nited </w:t>
      </w:r>
      <w:r w:rsidRPr="00406106">
        <w:rPr>
          <w:rStyle w:val="StyleUnderline"/>
          <w:highlight w:val="yellow"/>
        </w:rPr>
        <w:t>S</w:t>
      </w:r>
      <w:r>
        <w:t xml:space="preserve">tates </w:t>
      </w:r>
      <w:r w:rsidRPr="00406106">
        <w:rPr>
          <w:rStyle w:val="StyleUnderline"/>
          <w:highlight w:val="yellow"/>
        </w:rPr>
        <w:t>and the</w:t>
      </w:r>
      <w:r>
        <w:t xml:space="preserve"> People’s Republic of China (</w:t>
      </w:r>
      <w:r w:rsidRPr="00406106">
        <w:rPr>
          <w:rStyle w:val="StyleUnderline"/>
          <w:highlight w:val="yellow"/>
        </w:rPr>
        <w:t>PRC) face a critical need to improve their understanding of how each is developing its military power and how to avoid forms of military competition that could lead to rising tension or conflict between the two states</w:t>
      </w:r>
      <w:r>
        <w:t xml:space="preserve">.  </w:t>
      </w:r>
    </w:p>
    <w:p w:rsidR="00406106" w:rsidRDefault="00406106" w:rsidP="00406106">
      <w:pPr>
        <w:pStyle w:val="Heading4"/>
      </w:pPr>
      <w:r>
        <w:t xml:space="preserve">Chinese military expansion risks a military confrontation with the United States.  </w:t>
      </w:r>
    </w:p>
    <w:p w:rsidR="00406106" w:rsidRDefault="00406106" w:rsidP="00406106">
      <w:r>
        <w:t xml:space="preserve">Harlan </w:t>
      </w:r>
      <w:r w:rsidRPr="00406106">
        <w:rPr>
          <w:rStyle w:val="Style13ptBold"/>
        </w:rPr>
        <w:t xml:space="preserve">Ullman, 2016 </w:t>
      </w:r>
      <w:r>
        <w:t>(Chairman of the Killowen Group that advises leaders of government and business) Don’t reinvent the Russian bear and Chinese dragon, May 16, 2016.  Retrieved May 16, 2016 from http ://dailytimes.com.pk/opinion/27-Feb-14/dont-reinvent-the-russian-bear-and-chinese-dragon</w:t>
      </w:r>
    </w:p>
    <w:p w:rsidR="00406106" w:rsidRPr="00406106" w:rsidRDefault="00406106" w:rsidP="00406106">
      <w:pPr>
        <w:rPr>
          <w:sz w:val="16"/>
        </w:rPr>
      </w:pPr>
      <w:r w:rsidRPr="00406106">
        <w:rPr>
          <w:sz w:val="16"/>
        </w:rPr>
        <w:t xml:space="preserve">The Financial Times ran a long piece last week on the expanding Chinese navy (PLAN) citing a decades old article on what a war with China might look like to make its point. </w:t>
      </w:r>
      <w:r w:rsidRPr="00406106">
        <w:rPr>
          <w:rStyle w:val="StyleUnderline"/>
          <w:highlight w:val="yellow"/>
        </w:rPr>
        <w:t>China’s navy was described as following its growing international trade and investments, thus having a more global presence. Possible consequences of this military expansion could provoke a cold war between China and the US or even a military confrontation</w:t>
      </w:r>
      <w:r w:rsidRPr="00406106">
        <w:rPr>
          <w:sz w:val="16"/>
        </w:rPr>
        <w:t>. Some talking heads pontificate about the near inevitability of another Sino-Japanese war.</w:t>
      </w:r>
    </w:p>
    <w:p w:rsidR="00406106" w:rsidRDefault="00406106" w:rsidP="00406106">
      <w:r>
        <w:br w:type="page"/>
      </w:r>
    </w:p>
    <w:p w:rsidR="00636681" w:rsidRDefault="00636681" w:rsidP="00636681">
      <w:pPr>
        <w:pStyle w:val="Heading3"/>
      </w:pPr>
      <w:bookmarkStart w:id="63" w:name="_Toc456300040"/>
      <w:r>
        <w:lastRenderedPageBreak/>
        <w:t>Impacts:  Cyber-War</w:t>
      </w:r>
      <w:bookmarkEnd w:id="63"/>
    </w:p>
    <w:p w:rsidR="00F118CA" w:rsidRDefault="00F118CA" w:rsidP="00636681">
      <w:pPr>
        <w:pStyle w:val="Heading4"/>
      </w:pPr>
      <w:r>
        <w:t xml:space="preserve">Military modernization expands China’s cyber-warfare capabilities.  </w:t>
      </w:r>
    </w:p>
    <w:p w:rsidR="00F118CA" w:rsidRDefault="00F118CA" w:rsidP="00B55AD5">
      <w:r>
        <w:t xml:space="preserve">Anthony H. Cordesman, Ashley Hess, Nicholas S. Yarosh, (Arleigh A. Burke Chair in Strategy at CSIS) Chinese Military Modernization and Force Development: A Western Perspective, 2013.  Retrieved via google books, May 15, 2016.  </w:t>
      </w:r>
    </w:p>
    <w:p w:rsidR="00F118CA" w:rsidRDefault="00F118CA" w:rsidP="00B55AD5">
      <w:pPr>
        <w:rPr>
          <w:rStyle w:val="StyleUnderline"/>
        </w:rPr>
      </w:pPr>
      <w:r w:rsidRPr="001D7F55">
        <w:rPr>
          <w:rStyle w:val="StyleUnderline"/>
          <w:highlight w:val="yellow"/>
        </w:rPr>
        <w:t>Cyberwarfare is become a major aspect of Chinese modernization and triggering a growing US, ROK, and Japanese response</w:t>
      </w:r>
      <w:r w:rsidRPr="001D7F55">
        <w:rPr>
          <w:sz w:val="16"/>
        </w:rPr>
        <w:t xml:space="preserve">.  The PLA, under the “Integrated Network Electronic Warfare” doctrine, has been paying significant attention to information warfare in the past 10-15 years, not only looking at Cyberwarfare, but also battlefield EW.  The doctrine promotes the PLA’s capabilities in paralyzing an opponent’s C4ISR capabilities through network warfare and EW tools.  Recently, the PRC has apparently moved towards a new “information confrontation” (xinxi duikang) concept, integrating non-electronic and electronic information warfare under a single command.  </w:t>
      </w:r>
      <w:r w:rsidRPr="001D7F55">
        <w:rPr>
          <w:rStyle w:val="StyleUnderline"/>
          <w:highlight w:val="yellow"/>
        </w:rPr>
        <w:t>It is likely that the PLA perceives information warfare as a national exercise to be undertaken in times of both peace and war</w:t>
      </w:r>
      <w:r w:rsidRPr="001D7F55">
        <w:rPr>
          <w:sz w:val="16"/>
        </w:rPr>
        <w:t xml:space="preserve">, as information sovereignty is an important aspect of national power.  In a battle situation, each side would employ integrated air, ground, naval, and electromagnetic forces.  </w:t>
      </w:r>
      <w:r w:rsidRPr="001D7F55">
        <w:rPr>
          <w:rStyle w:val="StyleUnderline"/>
          <w:highlight w:val="yellow"/>
        </w:rPr>
        <w:t>As such, the PLA is working to improve battlespace situational awareness by linking all the military branches into one common operating platform.</w:t>
      </w:r>
    </w:p>
    <w:p w:rsidR="001D7F55" w:rsidRDefault="001D7F55" w:rsidP="001D7F55">
      <w:pPr>
        <w:pStyle w:val="Heading4"/>
      </w:pPr>
      <w:r>
        <w:t>Chinese cyber-attacks lead to nuclear war:</w:t>
      </w:r>
    </w:p>
    <w:p w:rsidR="001D7F55" w:rsidRDefault="001D7F55" w:rsidP="001D7F55">
      <w:r>
        <w:t xml:space="preserve">Russ </w:t>
      </w:r>
      <w:r w:rsidRPr="001D7F55">
        <w:rPr>
          <w:rStyle w:val="Style13ptBold"/>
        </w:rPr>
        <w:t>Wellen</w:t>
      </w:r>
      <w:r>
        <w:t>, 7/16/20</w:t>
      </w:r>
      <w:r w:rsidRPr="001D7F55">
        <w:rPr>
          <w:rStyle w:val="Style13ptBold"/>
        </w:rPr>
        <w:t>13</w:t>
      </w:r>
      <w:r>
        <w:t xml:space="preserve"> (Focal Points for the Institute of Policy Studies, “Cyberwar and Nuclear War: the Most Dangerous of All Conflations,” </w:t>
      </w:r>
      <w:hyperlink r:id="rId47" w:history="1">
        <w:r w:rsidRPr="00F23D5C">
          <w:rPr>
            <w:rStyle w:val="Hyperlink"/>
          </w:rPr>
          <w:t>http://fpif.org/cyberwar-and-nuclear-war-the-most-dangerous-of-all-conflations/</w:t>
        </w:r>
      </w:hyperlink>
      <w:r>
        <w:t>, Accessed 7/14/2016, rwg)</w:t>
      </w:r>
    </w:p>
    <w:p w:rsidR="001D7F55" w:rsidRPr="001D7F55" w:rsidRDefault="001D7F55" w:rsidP="001D7F55">
      <w:pPr>
        <w:rPr>
          <w:rStyle w:val="StyleUnderline"/>
        </w:rPr>
      </w:pPr>
      <w:r w:rsidRPr="001D7F55">
        <w:rPr>
          <w:sz w:val="16"/>
        </w:rPr>
        <w:t xml:space="preserve">Former counter-terrorism official Richard Clarke, famous for criticizing the Bush administration’s lax stance toward terrorism before 9/11, and former Clinton administration National Security Council official Steve Andreasen addressed the wisdom of responding to a cyber attack with nuclear weapons in a recent Washington Post op-ed. They wrote: </w:t>
      </w:r>
      <w:r w:rsidRPr="001D7F55">
        <w:rPr>
          <w:rStyle w:val="StyleUnderline"/>
          <w:highlight w:val="yellow"/>
        </w:rPr>
        <w:t>The Pentagon’s Defense Science Board concluded this year that China</w:t>
      </w:r>
      <w:r w:rsidRPr="001D7F55">
        <w:rPr>
          <w:sz w:val="16"/>
        </w:rPr>
        <w:t xml:space="preserve"> and Russia </w:t>
      </w:r>
      <w:r w:rsidRPr="001D7F55">
        <w:rPr>
          <w:rStyle w:val="StyleUnderline"/>
          <w:highlight w:val="yellow"/>
        </w:rPr>
        <w:t>could develop capabilities to launch an “existential cyber attack” against the U</w:t>
      </w:r>
      <w:r w:rsidRPr="001D7F55">
        <w:rPr>
          <w:sz w:val="16"/>
        </w:rPr>
        <w:t xml:space="preserve">nited </w:t>
      </w:r>
      <w:r w:rsidRPr="001D7F55">
        <w:rPr>
          <w:rStyle w:val="StyleUnderline"/>
          <w:highlight w:val="yellow"/>
        </w:rPr>
        <w:t>S</w:t>
      </w:r>
      <w:r w:rsidRPr="001D7F55">
        <w:rPr>
          <w:sz w:val="16"/>
        </w:rPr>
        <w:t xml:space="preserve">tates. … “While the manifestation of a nuclear and cyber attack are very different,” the board concluded, “in the end, the existential impact to the United States is the same.” Yes, I know. How can you conflate the effects of a nuclear attack with that of a cyber attack, no matter how devastating? Clarke and Andreasen continue. </w:t>
      </w:r>
      <w:r w:rsidRPr="001D7F55">
        <w:rPr>
          <w:rStyle w:val="StyleUnderline"/>
          <w:highlight w:val="yellow"/>
        </w:rPr>
        <w:t>Because it will be impossible to fully defend our systems against existential cyberthreats, the board argued, the U</w:t>
      </w:r>
      <w:r w:rsidRPr="001D7F55">
        <w:rPr>
          <w:sz w:val="16"/>
        </w:rPr>
        <w:t xml:space="preserve">nited </w:t>
      </w:r>
      <w:r w:rsidRPr="001D7F55">
        <w:rPr>
          <w:rStyle w:val="StyleUnderline"/>
          <w:highlight w:val="yellow"/>
        </w:rPr>
        <w:t>S</w:t>
      </w:r>
      <w:r w:rsidRPr="001D7F55">
        <w:rPr>
          <w:sz w:val="16"/>
        </w:rPr>
        <w:t xml:space="preserve">tates </w:t>
      </w:r>
      <w:r w:rsidRPr="001D7F55">
        <w:rPr>
          <w:rStyle w:val="StyleUnderline"/>
          <w:highlight w:val="yellow"/>
        </w:rPr>
        <w:t>must be prepared to threaten the use of nuclear weapons to deter cyberattacks.</w:t>
      </w:r>
      <w:r>
        <w:rPr>
          <w:rStyle w:val="StyleUnderline"/>
        </w:rPr>
        <w:t xml:space="preserve"> </w:t>
      </w:r>
      <w:r w:rsidRPr="001D7F55">
        <w:rPr>
          <w:sz w:val="16"/>
        </w:rPr>
        <w:t xml:space="preserve">A salient passage of the report, titled Resilient Military Systems and the Advanced Cyber Threat, reads: In the process of conducting this study, it became apparent that the full spectrum cyber threat represented by a Tier V-VI capability is of such magnitude and sophistication that it could not be defended against. As such, a defense-only strategy against this threat is insufficient to protect U.S. national interests and is impossible to execute. Therefore, a successful DoD cyber strategy must include a [nuclear] deterrence component. The Board took its cue from the 2010 Nuclear Posture Review which, Colby writes, stated that the … United States would only consider the use of nuclear weapons in “extreme circumstances.” … Presumably one would characterize a catastrophic Tier V-VI adversary cyber attack on the United States as “extreme circumstances” … so that is not precluded in the stated policy, but it is not explicitly mentioned. At the National Interest, Eldridge Colby, a representative of the Department of Defense in New START negotiations, responding to Clarke and Andreasen’s op-ed, elaborates on what makes an attack worthy of nuclear reprisal. It would have to threaten our survival and be … of such magnitude and duration that it would be essentially unmistakable as an existential attack … attacks which lead to planes falling out of the sky, water and power shutting off, communications dying, food rotting, and the like. Colby writes that along with “the costliness of cyber defenses, and the affordability of cyber offenses,” attribution makes “the contemporary cyber domain a classic offense-dominant arena, one in which the attacker has huge advantages.” The word “attribution” is often applied to determining the origins of a nuclear-weapons attack, especially if mounted by a terrorist group that fails to identify itself. In other words, attribution not only makes cyberspace an “offense-dominant arena,” as Colby asserts, it makes it difficult to decide who to retaliate against. From the report itself: The cyber threat highlights another key element of deterrence theory–attribution. Providing attribution against an isolated cyber attack can be slow and difficult. However the Task Force believes that attribution can be accomplished for attacks that would reach the level of really harming the country, because attacks of that scale require planning and multiple attack vectors–which usually leave clues. Which can take ages to track down – have the perpetrators of the Stuxnet attacks of 2010 ever been identified beyond a shadow of a doubt? Also, as with a terrorist group using nuclear weapons, who do you target in reprisal? Certainly not the terrorists’ state of origin. Nor the state from which it obtained its weapons unless the state that was attacked is able to prove that, for example, Pakistan actually provided militant extremists with weapons. Then Colby writes that Clarke and Andreasen … would presumably argue that the United States should indeed rely on deterrence to deal with this offense dominance </w:t>
      </w:r>
      <w:r w:rsidRPr="001D7F55">
        <w:rPr>
          <w:sz w:val="16"/>
        </w:rPr>
        <w:lastRenderedPageBreak/>
        <w:t xml:space="preserve">problem—but only by using non-nuclear forces. [A] flaw in this approach [is that] even under favorable conditions it is unclear that our conventional forces alone could do enough damage to outweigh the advantages from crippling the United States that would accrue to a committed adversary in a conflict. Say what? Colby writes as if he has no idea of the devastating damage that our conventional forces unleashed to their fullest extent – God forbid – could inflict. In the very next sentence he writes: More to the point, if the United States found itself under existential cyber attack it would have to reckon that its conventional military forces would be … significantly degraded in capability. He’s speaking of damage to the military’s computer network(s). But is nuclear command and control that less likely, if at all, to be taken offline by a cyber attack? Ultimately, this could jump-start the arms race. Clarke and Andreasen again: Russia and China would certainly take note — and presumably follow suit. Moreover, if the United States, Russia and China adopted policies threatening an early nuclear response to cyber­attacks, more countries would surely take the same approach. Kiss disarmament goodbye for another generation or three. Against that backdrop, maintaining momentum toward reducing the role of nuclear weapons in the United States’ national security strategy (and that of other nations) — a general policy course pursued by the past five presidents — would become far more difficult. On another troubling note, I can’t help but wonder </w:t>
      </w:r>
      <w:r w:rsidRPr="001D7F55">
        <w:rPr>
          <w:rStyle w:val="StyleUnderline"/>
          <w:highlight w:val="yellow"/>
        </w:rPr>
        <w:t>if, presented with the option to extend nuclear deterrence to cyberwar, much of the public will respond: “See? We really do need nuclear weapons after all.” Deprive us of shopping online with two-day shipping and no doubt calls of “nuke ’em” will be heard across the land.</w:t>
      </w:r>
    </w:p>
    <w:p w:rsidR="001D7F55" w:rsidRDefault="001D7F55" w:rsidP="001D7F55"/>
    <w:p w:rsidR="00406106" w:rsidRDefault="00406106" w:rsidP="00406106">
      <w:pPr>
        <w:pStyle w:val="Heading3"/>
      </w:pPr>
      <w:bookmarkStart w:id="64" w:name="_Toc456300041"/>
      <w:r>
        <w:lastRenderedPageBreak/>
        <w:t>Impacts:  AT:  China’s Rise Will Be Peaceful</w:t>
      </w:r>
      <w:bookmarkEnd w:id="64"/>
    </w:p>
    <w:p w:rsidR="00F118CA" w:rsidRDefault="00406106" w:rsidP="00406106">
      <w:pPr>
        <w:pStyle w:val="Heading4"/>
      </w:pPr>
      <w:r>
        <w:t xml:space="preserve">(--) </w:t>
      </w:r>
      <w:r w:rsidR="00F118CA">
        <w:t xml:space="preserve">China’s rise will not be peaceful.  </w:t>
      </w:r>
    </w:p>
    <w:p w:rsidR="00F118CA" w:rsidRDefault="00F118CA" w:rsidP="00B55AD5">
      <w:r>
        <w:t xml:space="preserve">Dr. Manoj Kumar </w:t>
      </w:r>
      <w:r w:rsidRPr="00406106">
        <w:rPr>
          <w:rStyle w:val="Style13ptBold"/>
        </w:rPr>
        <w:t>Mishra,</w:t>
      </w:r>
      <w:r w:rsidR="00406106" w:rsidRPr="00406106">
        <w:rPr>
          <w:rStyle w:val="Style13ptBold"/>
        </w:rPr>
        <w:t xml:space="preserve"> 2015</w:t>
      </w:r>
      <w:r w:rsidR="00406106">
        <w:t xml:space="preserve"> </w:t>
      </w:r>
      <w:r>
        <w:t>(PhD in International Relations from the Department of Political Science, University of Hyderabad) China’s Geopolitical Adventurism And Perception Of The West – Analysis, Dec. 31, 2015.  Retrieved May 16, 2016 from http://www.eurasiareview.com/31122015-chinas-geopolitical-adventurism-and-perception-of-the-west-analysis/</w:t>
      </w:r>
    </w:p>
    <w:p w:rsidR="00F118CA" w:rsidRDefault="00F118CA" w:rsidP="00B55AD5">
      <w:r>
        <w:t xml:space="preserve">Many western scholars and political leaders argue that </w:t>
      </w:r>
      <w:r w:rsidRPr="00406106">
        <w:rPr>
          <w:rStyle w:val="StyleUnderline"/>
          <w:highlight w:val="yellow"/>
        </w:rPr>
        <w:t>China’s rise is less likely to be peaceful because of a number of reasons. China’s ever-growing expenditure on military modernisation without a palpable threat, lack of transparency in the military strategy, hegemonic policies in the region</w:t>
      </w:r>
      <w:r>
        <w:t xml:space="preserve"> and specifically towards Taiwan and maintenance of special relationship with rogue regimes in Sudan, Iran (before Obama’s policy of engagement) and North Korea are some of the examples cited by the scholars and leaders to make their argument. </w:t>
      </w:r>
      <w:r w:rsidRPr="00406106">
        <w:rPr>
          <w:rStyle w:val="StyleUnderline"/>
          <w:highlight w:val="yellow"/>
        </w:rPr>
        <w:t>Some scholars see danger in China’s increasing demand for energy resources</w:t>
      </w:r>
      <w:r>
        <w:t xml:space="preserve"> (oil and natural gas) and export of Chinese goods with import regulation. Scholars like Max Boot argue that increasing power is not itself bad. But </w:t>
      </w:r>
      <w:r w:rsidRPr="00406106">
        <w:rPr>
          <w:rStyle w:val="StyleUnderline"/>
          <w:highlight w:val="yellow"/>
        </w:rPr>
        <w:t>when an undemocratic country like China assumes more power, there is threat to international community</w:t>
      </w:r>
      <w:r>
        <w:t>.</w:t>
      </w:r>
    </w:p>
    <w:p w:rsidR="002D4573" w:rsidRPr="00501BC7" w:rsidRDefault="002D4573" w:rsidP="002D4573">
      <w:pPr>
        <w:pStyle w:val="Heading4"/>
        <w:rPr>
          <w:rStyle w:val="Style13ptBold"/>
          <w:b/>
          <w:bCs w:val="0"/>
        </w:rPr>
      </w:pPr>
      <w:r>
        <w:rPr>
          <w:rStyle w:val="Style13ptBold"/>
          <w:b/>
          <w:bCs w:val="0"/>
        </w:rPr>
        <w:t xml:space="preserve">(--) </w:t>
      </w:r>
      <w:r w:rsidRPr="00501BC7">
        <w:rPr>
          <w:rStyle w:val="Style13ptBold"/>
          <w:b/>
          <w:bCs w:val="0"/>
        </w:rPr>
        <w:t>Other countries will perceive China’s rise as hostile, even if it isn’t:</w:t>
      </w:r>
    </w:p>
    <w:p w:rsidR="002D4573" w:rsidRDefault="002D4573" w:rsidP="002D4573">
      <w:r w:rsidRPr="00501BC7">
        <w:rPr>
          <w:rStyle w:val="Style13ptBold"/>
        </w:rPr>
        <w:t>East Asia Forum, 7/11/2016</w:t>
      </w:r>
      <w:r>
        <w:t xml:space="preserve"> (“China’s economic moment,” </w:t>
      </w:r>
      <w:hyperlink r:id="rId48" w:history="1">
        <w:r w:rsidRPr="00906C18">
          <w:rPr>
            <w:rStyle w:val="Hyperlink"/>
          </w:rPr>
          <w:t>http://www.eastasiaforum.org/2016/07/11/chinas-economic-moment/</w:t>
        </w:r>
      </w:hyperlink>
      <w:r>
        <w:t>, Accessed 7/13/2016, rwg)</w:t>
      </w:r>
    </w:p>
    <w:p w:rsidR="002D4573" w:rsidRDefault="002D4573" w:rsidP="002D4573">
      <w:r>
        <w:t xml:space="preserve">No country has walked this path before without presuming to use its economic power to carve out a slice of global political power, perhaps with the exception of Japan the second time around. </w:t>
      </w:r>
      <w:r w:rsidRPr="00501BC7">
        <w:rPr>
          <w:rStyle w:val="StyleUnderline"/>
          <w:highlight w:val="yellow"/>
        </w:rPr>
        <w:t>Every move China makes in the political sphere, whether in the South China Sea or in setting up the AIIB, is now interpreted as a Chinese attempt  to overthrow the established political order, no matter how much China protests that it has no such intention, pretends to a new era of great power relations,</w:t>
      </w:r>
      <w:r>
        <w:t xml:space="preserve"> or insists that the Thucydides trap is irrelevant ancient history.</w:t>
      </w:r>
    </w:p>
    <w:p w:rsidR="00B65CE6" w:rsidRDefault="002D4573" w:rsidP="00B65CE6">
      <w:pPr>
        <w:pStyle w:val="Heading4"/>
      </w:pPr>
      <w:r>
        <w:t xml:space="preserve">(--) </w:t>
      </w:r>
      <w:r w:rsidR="00B65CE6">
        <w:t xml:space="preserve">China has hegemonic intentions behind its military buildup.  </w:t>
      </w:r>
    </w:p>
    <w:p w:rsidR="00B65CE6" w:rsidRDefault="00B65CE6" w:rsidP="00B65CE6">
      <w:r>
        <w:t xml:space="preserve">Peter </w:t>
      </w:r>
      <w:r w:rsidRPr="00B65CE6">
        <w:rPr>
          <w:rStyle w:val="Style13ptBold"/>
        </w:rPr>
        <w:t>Navarro, 2016</w:t>
      </w:r>
      <w:r>
        <w:t xml:space="preserve"> </w:t>
      </w:r>
      <w:r>
        <w:t>(Professor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B65CE6" w:rsidRPr="00B65CE6" w:rsidRDefault="00B65CE6" w:rsidP="00B65CE6">
      <w:pPr>
        <w:rPr>
          <w:rStyle w:val="StyleUnderline"/>
        </w:rPr>
      </w:pPr>
      <w:r w:rsidRPr="00B65CE6">
        <w:rPr>
          <w:rStyle w:val="StyleUnderline"/>
          <w:highlight w:val="yellow"/>
        </w:rPr>
        <w:t>As for the possible hegemonic intentions behind China’s rapid military buildup</w:t>
      </w:r>
      <w:r>
        <w:t xml:space="preserve">, Professor </w:t>
      </w:r>
      <w:r w:rsidRPr="00B65CE6">
        <w:rPr>
          <w:rStyle w:val="StyleUnderline"/>
          <w:highlight w:val="yellow"/>
        </w:rPr>
        <w:t>Mearsheimer is unequivocal:  I think it’s very clear that China is a revision of state. The Chinese have made it clear that they think that Taiwan should be made part of China. They believe that the Senkaku</w:t>
      </w:r>
      <w:r>
        <w:t xml:space="preserve"> or Diaoyu </w:t>
      </w:r>
      <w:r w:rsidRPr="00B65CE6">
        <w:rPr>
          <w:rStyle w:val="StyleUnderline"/>
          <w:highlight w:val="yellow"/>
        </w:rPr>
        <w:t>Islands,</w:t>
      </w:r>
      <w:r>
        <w:t xml:space="preserve"> in the East China Sea, </w:t>
      </w:r>
      <w:r w:rsidRPr="00B65CE6">
        <w:rPr>
          <w:rStyle w:val="StyleUnderline"/>
          <w:highlight w:val="yellow"/>
        </w:rPr>
        <w:t>should become Chinese</w:t>
      </w:r>
      <w:r>
        <w:t xml:space="preserve">. The Japanese, of course, now control them. </w:t>
      </w:r>
      <w:r w:rsidRPr="00B65CE6">
        <w:rPr>
          <w:rStyle w:val="StyleUnderline"/>
          <w:highlight w:val="yellow"/>
        </w:rPr>
        <w:t>And they believe that they should dominate the South China Sea in ways that they don’t at the moment.</w:t>
      </w:r>
    </w:p>
    <w:p w:rsidR="00B65CE6" w:rsidRDefault="002D4573" w:rsidP="00B65CE6">
      <w:pPr>
        <w:pStyle w:val="Heading4"/>
      </w:pPr>
      <w:r>
        <w:t xml:space="preserve">(--) </w:t>
      </w:r>
      <w:r w:rsidR="00B65CE6">
        <w:t xml:space="preserve">High defense spending undermines confidence that China’s rise will be peaceful.  </w:t>
      </w:r>
    </w:p>
    <w:p w:rsidR="00B65CE6" w:rsidRDefault="00B65CE6" w:rsidP="00B65CE6">
      <w:r>
        <w:t xml:space="preserve">Peter E. </w:t>
      </w:r>
      <w:r w:rsidRPr="00B65CE6">
        <w:rPr>
          <w:rStyle w:val="Style13ptBold"/>
        </w:rPr>
        <w:t>Robertson, 2015</w:t>
      </w:r>
      <w:r>
        <w:t xml:space="preserve"> </w:t>
      </w:r>
      <w:r>
        <w:t>(professor of Economics at the University of Western Australia) THE DIPLOMAT, Cost Disease in China's Military, May 13, 2015.  Retrieved May 16, 2016 from http://thediplomat.com/2015/05/chinas-military-and-cost-disease/</w:t>
      </w:r>
    </w:p>
    <w:p w:rsidR="00B65CE6" w:rsidRDefault="00B65CE6" w:rsidP="00B65CE6">
      <w:r>
        <w:lastRenderedPageBreak/>
        <w:t xml:space="preserve">This may also be a strategic decision as well. But </w:t>
      </w:r>
      <w:r w:rsidRPr="00B65CE6">
        <w:rPr>
          <w:rStyle w:val="StyleUnderline"/>
          <w:highlight w:val="yellow"/>
        </w:rPr>
        <w:t>double-digit growth rates in military spending create an image problem for a country that claims to want a peaceful rise</w:t>
      </w:r>
      <w:r>
        <w:t xml:space="preserve">. China could therefore do much to allay fears, without revealing any strengths, by being more forthcoming in it budget reporting. In the absence of that, </w:t>
      </w:r>
      <w:r w:rsidRPr="00B65CE6">
        <w:rPr>
          <w:rStyle w:val="StyleUnderline"/>
          <w:highlight w:val="yellow"/>
        </w:rPr>
        <w:t>we can help China to help itself, by more careful scrutiny of the economic data and better appreciation of the challenges of managing rapid growth</w:t>
      </w:r>
      <w:r>
        <w:t>.</w:t>
      </w:r>
    </w:p>
    <w:p w:rsidR="00406106" w:rsidRDefault="00406106">
      <w:r>
        <w:br w:type="page"/>
      </w:r>
    </w:p>
    <w:p w:rsidR="00406106" w:rsidRDefault="00406106" w:rsidP="00406106">
      <w:pPr>
        <w:pStyle w:val="Heading3"/>
      </w:pPr>
      <w:bookmarkStart w:id="65" w:name="_Toc456300042"/>
      <w:r>
        <w:lastRenderedPageBreak/>
        <w:t>Impacts:  AT:  Economic Engagement Won’t Check China</w:t>
      </w:r>
      <w:bookmarkEnd w:id="65"/>
    </w:p>
    <w:p w:rsidR="00F118CA" w:rsidRDefault="00406106" w:rsidP="00406106">
      <w:pPr>
        <w:pStyle w:val="Heading4"/>
      </w:pPr>
      <w:r>
        <w:t xml:space="preserve">(--) </w:t>
      </w:r>
      <w:r w:rsidR="00F118CA">
        <w:t xml:space="preserve">Economic engagement will not make China more peaceful.  </w:t>
      </w:r>
    </w:p>
    <w:p w:rsidR="00F118CA" w:rsidRDefault="00F118CA" w:rsidP="00B55AD5">
      <w:r>
        <w:t xml:space="preserve">Peter </w:t>
      </w:r>
      <w:r w:rsidRPr="00406106">
        <w:rPr>
          <w:rStyle w:val="Style13ptBold"/>
        </w:rPr>
        <w:t xml:space="preserve">Navarro, </w:t>
      </w:r>
      <w:r w:rsidR="00406106" w:rsidRPr="00406106">
        <w:rPr>
          <w:rStyle w:val="Style13ptBold"/>
        </w:rPr>
        <w:t>2016</w:t>
      </w:r>
      <w:r w:rsidR="00406106">
        <w:t xml:space="preserve"> </w:t>
      </w:r>
      <w:r>
        <w:t>(Professor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F118CA" w:rsidRPr="00406106" w:rsidRDefault="00F118CA" w:rsidP="00B55AD5">
      <w:pPr>
        <w:rPr>
          <w:rStyle w:val="StyleUnderline"/>
        </w:rPr>
      </w:pPr>
      <w:r w:rsidRPr="00406106">
        <w:rPr>
          <w:rStyle w:val="StyleUnderline"/>
          <w:highlight w:val="yellow"/>
        </w:rPr>
        <w:t>As for the idea that economic engagement itself is a viable peace strategy,</w:t>
      </w:r>
      <w:r>
        <w:t xml:space="preserve"> Professor </w:t>
      </w:r>
      <w:r w:rsidRPr="00406106">
        <w:rPr>
          <w:rStyle w:val="StyleUnderline"/>
          <w:highlight w:val="yellow"/>
        </w:rPr>
        <w:t>Mearsheimer sees this as decidedly counter-historical</w:t>
      </w:r>
      <w:r>
        <w:t xml:space="preserve">:  Many people find it hard to believe that </w:t>
      </w:r>
      <w:r w:rsidRPr="00406106">
        <w:rPr>
          <w:rStyle w:val="StyleUnderline"/>
          <w:highlight w:val="yellow"/>
        </w:rPr>
        <w:t>countries that engage in security competition also continue to trade with each other economically. But if you look at Europe before World War I— and, indeed, if you look at Europe before World War II, what you see is that there was a great deal of economic interdependence on the continent</w:t>
      </w:r>
      <w:r>
        <w:t xml:space="preserve"> and with Britain </w:t>
      </w:r>
      <w:r w:rsidRPr="00406106">
        <w:rPr>
          <w:rStyle w:val="StyleUnderline"/>
          <w:highlight w:val="yellow"/>
        </w:rPr>
        <w:t>before both world wars. So I believe that if China continues to grow economically, there will still be much economic intercourse between China and its neighbors and China and the U</w:t>
      </w:r>
      <w:r>
        <w:t xml:space="preserve">nited </w:t>
      </w:r>
      <w:r w:rsidRPr="00406106">
        <w:rPr>
          <w:rStyle w:val="StyleUnderline"/>
          <w:highlight w:val="yellow"/>
        </w:rPr>
        <w:t>S</w:t>
      </w:r>
      <w:r>
        <w:t xml:space="preserve">tates. </w:t>
      </w:r>
      <w:r w:rsidRPr="00406106">
        <w:rPr>
          <w:rStyle w:val="StyleUnderline"/>
          <w:highlight w:val="yellow"/>
        </w:rPr>
        <w:t>And I still think that you will have a lot of potential for trouble</w:t>
      </w:r>
      <w:r>
        <w:t xml:space="preserve"> between these two countries. </w:t>
      </w:r>
      <w:r w:rsidRPr="00406106">
        <w:rPr>
          <w:rStyle w:val="StyleUnderline"/>
          <w:highlight w:val="yellow"/>
        </w:rPr>
        <w:t>And don’t forget, even though you had all this economic intercourse between World War I and World War II, you still got World War I and you still got World War II.</w:t>
      </w:r>
    </w:p>
    <w:p w:rsidR="00F118CA" w:rsidRDefault="00B65CE6" w:rsidP="00406106">
      <w:pPr>
        <w:pStyle w:val="Heading4"/>
      </w:pPr>
      <w:r>
        <w:t xml:space="preserve">(--) </w:t>
      </w:r>
      <w:r w:rsidR="00F118CA">
        <w:t xml:space="preserve">Economic </w:t>
      </w:r>
      <w:r w:rsidR="00406106">
        <w:t xml:space="preserve">interdependence </w:t>
      </w:r>
      <w:r w:rsidR="00F118CA">
        <w:t xml:space="preserve">will not prevent a hostile China rise.  </w:t>
      </w:r>
    </w:p>
    <w:p w:rsidR="00F118CA" w:rsidRDefault="00F118CA" w:rsidP="00B55AD5">
      <w:r>
        <w:t xml:space="preserve">Peter </w:t>
      </w:r>
      <w:r w:rsidRPr="00406106">
        <w:rPr>
          <w:rStyle w:val="Style13ptBold"/>
        </w:rPr>
        <w:t xml:space="preserve">Navarro, </w:t>
      </w:r>
      <w:r w:rsidR="00406106" w:rsidRPr="00406106">
        <w:rPr>
          <w:rStyle w:val="Style13ptBold"/>
        </w:rPr>
        <w:t>2016</w:t>
      </w:r>
      <w:r w:rsidR="00406106">
        <w:t xml:space="preserve"> </w:t>
      </w:r>
      <w:r>
        <w:t>(Professor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F118CA" w:rsidRDefault="00F118CA" w:rsidP="00B55AD5">
      <w:pPr>
        <w:rPr>
          <w:sz w:val="16"/>
        </w:rPr>
      </w:pPr>
      <w:r w:rsidRPr="00406106">
        <w:rPr>
          <w:rStyle w:val="StyleUnderline"/>
          <w:highlight w:val="yellow"/>
        </w:rPr>
        <w:t>Closely related to the argument that economic engagement will prevent war between the US and China is the economic interdependence argument. In</w:t>
      </w:r>
      <w:r w:rsidRPr="00406106">
        <w:rPr>
          <w:sz w:val="16"/>
        </w:rPr>
        <w:t xml:space="preserve"> Professor </w:t>
      </w:r>
      <w:r w:rsidRPr="00406106">
        <w:rPr>
          <w:rStyle w:val="StyleUnderline"/>
          <w:highlight w:val="yellow"/>
        </w:rPr>
        <w:t>Mearsheimer’s world that’s a dangerous gamble because politics and nationalism can often trump economics</w:t>
      </w:r>
      <w:r w:rsidRPr="00406106">
        <w:rPr>
          <w:sz w:val="16"/>
        </w:rPr>
        <w:t xml:space="preserve">.  I’ve talked about the fact that </w:t>
      </w:r>
      <w:r w:rsidRPr="00406106">
        <w:rPr>
          <w:rStyle w:val="StyleUnderline"/>
          <w:highlight w:val="yellow"/>
        </w:rPr>
        <w:t>I think China cannot rise peacefully</w:t>
      </w:r>
      <w:r w:rsidRPr="00406106">
        <w:rPr>
          <w:sz w:val="16"/>
        </w:rPr>
        <w:t xml:space="preserve">, probably a hundred times; </w:t>
      </w:r>
      <w:r w:rsidRPr="00406106">
        <w:rPr>
          <w:rStyle w:val="StyleUnderline"/>
          <w:highlight w:val="yellow"/>
        </w:rPr>
        <w:t>and the argument that is used against me most often is clearly the economic interdependence argument</w:t>
      </w:r>
      <w:r w:rsidRPr="00406106">
        <w:rPr>
          <w:sz w:val="16"/>
        </w:rPr>
        <w:t xml:space="preserve">,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w:t>
      </w:r>
      <w:r w:rsidRPr="00406106">
        <w:rPr>
          <w:rStyle w:val="StyleUnderline"/>
          <w:highlight w:val="yellow"/>
        </w:rPr>
        <w:t>I think this is wrong. Let me explain. I think there’s no doubt that there are going to be certain circumstances where economic interdependence will be enough to tip the balance in favor of peace; but I think as a firm basis for peace, it won’t work because there will be all sorts of other situations where politics trumps economics</w:t>
      </w:r>
      <w:r w:rsidRPr="00406106">
        <w:rPr>
          <w:sz w:val="16"/>
        </w:rPr>
        <w:t>.</w:t>
      </w:r>
    </w:p>
    <w:p w:rsidR="00792EB0" w:rsidRDefault="00792EB0" w:rsidP="00792EB0">
      <w:pPr>
        <w:pStyle w:val="Heading4"/>
      </w:pPr>
      <w:r>
        <w:t xml:space="preserve">(--) </w:t>
      </w:r>
      <w:r>
        <w:t>Increased trade will not moderate China.</w:t>
      </w:r>
    </w:p>
    <w:p w:rsidR="00792EB0" w:rsidRDefault="00792EB0" w:rsidP="00792EB0">
      <w:r>
        <w:t xml:space="preserve">Bill </w:t>
      </w:r>
      <w:r w:rsidRPr="00792EB0">
        <w:rPr>
          <w:rStyle w:val="Style13ptBold"/>
        </w:rPr>
        <w:t>Gertz, 2016</w:t>
      </w:r>
      <w:r>
        <w:t xml:space="preserve"> </w:t>
      </w:r>
      <w:r>
        <w:t>(journalist and author who has spent decades covering defense and national security affairs) Trump and China: New realism or business as usual?  May 3, 2016.  Retrieved May 19, 2016 from http://atimes.com/2016/05/trump-and-china-new-realism-or-business-as-usual/</w:t>
      </w:r>
    </w:p>
    <w:p w:rsidR="00792EB0" w:rsidRPr="00792EB0" w:rsidRDefault="00792EB0" w:rsidP="00792EB0">
      <w:pPr>
        <w:rPr>
          <w:rStyle w:val="StyleUnderline"/>
        </w:rPr>
      </w:pPr>
      <w:r w:rsidRPr="00792EB0">
        <w:rPr>
          <w:rStyle w:val="StyleUnderline"/>
          <w:highlight w:val="yellow"/>
        </w:rPr>
        <w:t xml:space="preserve">This approach is based on the questionable assumption that trading with a nuclear-armed communist dictatorship – even one that has all but abandoned its Marxist-Leninist economics but kept its Leninist </w:t>
      </w:r>
      <w:r w:rsidRPr="00792EB0">
        <w:rPr>
          <w:rStyle w:val="StyleUnderline"/>
          <w:highlight w:val="yellow"/>
        </w:rPr>
        <w:lastRenderedPageBreak/>
        <w:t>political controls – eventually will produce a more benign and “normal” China. The approach has not worked, however.</w:t>
      </w:r>
    </w:p>
    <w:p w:rsidR="00792EB0" w:rsidRDefault="00792EB0" w:rsidP="00792EB0">
      <w:pPr>
        <w:pStyle w:val="Heading4"/>
      </w:pPr>
      <w:r>
        <w:t xml:space="preserve">(--) </w:t>
      </w:r>
      <w:r>
        <w:t>Engagement does not solve Chinese hegemony.</w:t>
      </w:r>
    </w:p>
    <w:p w:rsidR="00792EB0" w:rsidRDefault="00792EB0" w:rsidP="00792EB0">
      <w:r>
        <w:t xml:space="preserve">Bill </w:t>
      </w:r>
      <w:r w:rsidRPr="00792EB0">
        <w:rPr>
          <w:rStyle w:val="Style13ptBold"/>
        </w:rPr>
        <w:t>Gertz, 2016</w:t>
      </w:r>
      <w:r>
        <w:t xml:space="preserve"> </w:t>
      </w:r>
      <w:r>
        <w:t>(journalist and author who has spent decades covering defense and national security affairs) Trump and China: New realism or business as usual?  May 3, 2016.  Retrieved May 19, 2016 from http://atimes.com/2016/05/trump-and-china-new-realism-or-business-as-usual/</w:t>
      </w:r>
    </w:p>
    <w:p w:rsidR="00792EB0" w:rsidRDefault="00792EB0" w:rsidP="00792EB0">
      <w:r w:rsidRPr="00792EB0">
        <w:rPr>
          <w:rStyle w:val="StyleUnderline"/>
          <w:highlight w:val="yellow"/>
        </w:rPr>
        <w:t>The failed record of unfettered engagement with China on trade and economic issues has not solved the problems posed by increasing Chinese hegemony and threatening activities</w:t>
      </w:r>
      <w:r>
        <w:t>.</w:t>
      </w:r>
    </w:p>
    <w:p w:rsidR="00792EB0" w:rsidRPr="00406106" w:rsidRDefault="00792EB0" w:rsidP="00B55AD5">
      <w:pPr>
        <w:rPr>
          <w:sz w:val="16"/>
        </w:rPr>
      </w:pPr>
    </w:p>
    <w:p w:rsidR="00F118CA" w:rsidRDefault="00F118CA" w:rsidP="00B55AD5"/>
    <w:p w:rsidR="00406106" w:rsidRDefault="00406106">
      <w:r>
        <w:br w:type="page"/>
      </w:r>
    </w:p>
    <w:p w:rsidR="00406106" w:rsidRDefault="00406106" w:rsidP="00406106">
      <w:pPr>
        <w:pStyle w:val="Heading3"/>
      </w:pPr>
      <w:bookmarkStart w:id="66" w:name="_Toc456300043"/>
      <w:r>
        <w:lastRenderedPageBreak/>
        <w:t>Impacts:  AT:  Chinese Culture Prevents Hostile Rise</w:t>
      </w:r>
      <w:bookmarkEnd w:id="66"/>
    </w:p>
    <w:p w:rsidR="00406106" w:rsidRDefault="00406106" w:rsidP="00406106">
      <w:pPr>
        <w:pStyle w:val="Heading4"/>
      </w:pPr>
      <w:r>
        <w:t>(--) Chinese culture won’t prevent a hostile China rise:</w:t>
      </w:r>
    </w:p>
    <w:p w:rsidR="00F118CA" w:rsidRDefault="00F118CA" w:rsidP="00B55AD5">
      <w:r>
        <w:t xml:space="preserve">Peter </w:t>
      </w:r>
      <w:r w:rsidRPr="00406106">
        <w:rPr>
          <w:rStyle w:val="Style13ptBold"/>
        </w:rPr>
        <w:t xml:space="preserve">Navarro, </w:t>
      </w:r>
      <w:r w:rsidR="00406106" w:rsidRPr="00406106">
        <w:rPr>
          <w:rStyle w:val="Style13ptBold"/>
        </w:rPr>
        <w:t>2016</w:t>
      </w:r>
      <w:r w:rsidR="00406106">
        <w:t xml:space="preserve"> </w:t>
      </w:r>
      <w:r>
        <w:t>(Professor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F118CA" w:rsidRPr="00406106" w:rsidRDefault="00F118CA" w:rsidP="00B55AD5">
      <w:pPr>
        <w:rPr>
          <w:sz w:val="16"/>
        </w:rPr>
      </w:pPr>
      <w:r w:rsidRPr="00406106">
        <w:rPr>
          <w:rStyle w:val="StyleUnderline"/>
          <w:highlight w:val="yellow"/>
        </w:rPr>
        <w:t>As a final argument that China’s rise will surely be peaceful, there is Confucian Pacifism</w:t>
      </w:r>
      <w:r w:rsidRPr="00406106">
        <w:rPr>
          <w:sz w:val="16"/>
        </w:rPr>
        <w:t xml:space="preserve">. Professor </w:t>
      </w:r>
      <w:r w:rsidRPr="00406106">
        <w:rPr>
          <w:rStyle w:val="StyleUnderline"/>
          <w:highlight w:val="yellow"/>
        </w:rPr>
        <w:t>Mearsheimer, however, wants no part of that argument:  Many Chinese believe that there will not be trouble in Asia because China is a Confucian culture</w:t>
      </w:r>
      <w:r w:rsidRPr="00406106">
        <w:rPr>
          <w:sz w:val="16"/>
        </w:rPr>
        <w:t xml:space="preserve">. This is what I called the Confucian Pacifism argument; and the argument is that China has historically not behaved in an aggressive way towards its neighbors. It’s behaved in a Confucian way, which is to say that it has behaved very defensively. It’s not been aggressive at all; and to the extent that China has been involved in wars, it’s due to aggression on the part of its neighbors. In other words, China is always the good guy, and its adversaries in wars are always the bad guys.  </w:t>
      </w:r>
      <w:r w:rsidRPr="00406106">
        <w:rPr>
          <w:rStyle w:val="StyleUnderline"/>
          <w:highlight w:val="yellow"/>
        </w:rPr>
        <w:t>This is a lot like “American Exceptionalism,” right? Americans believe that they’re almost always the good guy, and it’s the other side that is the bad guy</w:t>
      </w:r>
      <w:r w:rsidRPr="00406106">
        <w:rPr>
          <w:sz w:val="16"/>
        </w:rPr>
        <w:t xml:space="preserve">. We tend to see the world in very black and white terms, where we’re the white hats and the other side is the black hats. The same thing is true with Confucian Pacifism. It’s basically a story that says, you know, the Chinese are the white hats.  </w:t>
      </w:r>
      <w:r w:rsidRPr="00406106">
        <w:rPr>
          <w:rStyle w:val="StyleUnderline"/>
          <w:highlight w:val="yellow"/>
        </w:rPr>
        <w:t>The fact is if you look at Chinese history, what you see is that the Chinese have behaved, over time, much like the European great powers</w:t>
      </w:r>
      <w:r w:rsidRPr="00406106">
        <w:rPr>
          <w:sz w:val="16"/>
        </w:rPr>
        <w:t xml:space="preserve">, the United States, and the Japanese. </w:t>
      </w:r>
      <w:r w:rsidRPr="00406106">
        <w:rPr>
          <w:rStyle w:val="StyleUnderline"/>
          <w:highlight w:val="yellow"/>
        </w:rPr>
        <w:t>They have behaved very aggressively whenever they can; and when they have not behaved aggressively, it’s largely because they didn’t have the military capability to behave aggressively.</w:t>
      </w:r>
    </w:p>
    <w:p w:rsidR="00F118CA" w:rsidRDefault="00F118CA" w:rsidP="00B55AD5"/>
    <w:p w:rsidR="00B65CE6" w:rsidRDefault="00B65CE6">
      <w:r>
        <w:br w:type="page"/>
      </w:r>
    </w:p>
    <w:p w:rsidR="00B65CE6" w:rsidRDefault="00B65CE6" w:rsidP="00B65CE6">
      <w:pPr>
        <w:pStyle w:val="Heading3"/>
      </w:pPr>
      <w:bookmarkStart w:id="67" w:name="_Toc456300044"/>
      <w:r>
        <w:lastRenderedPageBreak/>
        <w:t>Impacts:  Navy</w:t>
      </w:r>
      <w:bookmarkEnd w:id="67"/>
    </w:p>
    <w:p w:rsidR="00F118CA" w:rsidRDefault="00792EB0" w:rsidP="00B65CE6">
      <w:pPr>
        <w:pStyle w:val="Heading4"/>
      </w:pPr>
      <w:r>
        <w:t xml:space="preserve">(--) </w:t>
      </w:r>
      <w:r w:rsidR="00F118CA">
        <w:t xml:space="preserve">Increased military spending will go to the Navy.  </w:t>
      </w:r>
    </w:p>
    <w:p w:rsidR="00F118CA" w:rsidRDefault="00F118CA" w:rsidP="00B55AD5">
      <w:r>
        <w:t xml:space="preserve">Ben </w:t>
      </w:r>
      <w:r w:rsidRPr="00B65CE6">
        <w:rPr>
          <w:rStyle w:val="Style13ptBold"/>
        </w:rPr>
        <w:t>Blanchard &amp;</w:t>
      </w:r>
      <w:r>
        <w:t xml:space="preserve"> Michael </w:t>
      </w:r>
      <w:r w:rsidRPr="00B65CE6">
        <w:rPr>
          <w:rStyle w:val="Style13ptBold"/>
        </w:rPr>
        <w:t>Martina</w:t>
      </w:r>
      <w:r w:rsidR="00B65CE6" w:rsidRPr="00B65CE6">
        <w:rPr>
          <w:rStyle w:val="Style13ptBold"/>
        </w:rPr>
        <w:t>, 2016</w:t>
      </w:r>
      <w:r w:rsidR="00B65CE6">
        <w:t xml:space="preserve"> </w:t>
      </w:r>
      <w:r>
        <w:t xml:space="preserve"> (staff writers) China's 2016 defence budget to slow in line with economy, Mar. 4, 2016.  Retrieved May 16, 2016 from http://www.reuters.com/article/china-parliament-defence-idUSKCN0W60A5</w:t>
      </w:r>
    </w:p>
    <w:p w:rsidR="00F118CA" w:rsidRDefault="00F118CA" w:rsidP="00B55AD5">
      <w:r w:rsidRPr="00B65CE6">
        <w:rPr>
          <w:rStyle w:val="StyleUnderline"/>
          <w:highlight w:val="yellow"/>
        </w:rPr>
        <w:t>While Beijing keeps secret the details of its military spending, experts have said additional funding would probably go towards beefing up the navy with anti-submarine ships and developing aircraft carriers</w:t>
      </w:r>
      <w:r w:rsidRPr="00B65CE6">
        <w:rPr>
          <w:rStyle w:val="StyleUnderline"/>
        </w:rPr>
        <w:t xml:space="preserve"> </w:t>
      </w:r>
      <w:r>
        <w:t>beyond a sole vessel in operation.</w:t>
      </w:r>
    </w:p>
    <w:p w:rsidR="00F118CA" w:rsidRDefault="00792EB0" w:rsidP="00B65CE6">
      <w:pPr>
        <w:pStyle w:val="Heading4"/>
      </w:pPr>
      <w:r>
        <w:t xml:space="preserve">(--) </w:t>
      </w:r>
      <w:r w:rsidR="00F118CA">
        <w:t xml:space="preserve">China’s aggressive posture in the South China Sea risks a showdown with the United States.  </w:t>
      </w:r>
    </w:p>
    <w:p w:rsidR="00F118CA" w:rsidRDefault="00F118CA" w:rsidP="00B55AD5">
      <w:r>
        <w:t xml:space="preserve">Jonathan </w:t>
      </w:r>
      <w:r w:rsidRPr="00B65CE6">
        <w:rPr>
          <w:rStyle w:val="Style13ptBold"/>
        </w:rPr>
        <w:t xml:space="preserve">Fenby, </w:t>
      </w:r>
      <w:r w:rsidR="00B65CE6" w:rsidRPr="00B65CE6">
        <w:rPr>
          <w:rStyle w:val="Style13ptBold"/>
        </w:rPr>
        <w:t>2016</w:t>
      </w:r>
      <w:r w:rsidR="00B65CE6">
        <w:t xml:space="preserve"> </w:t>
      </w:r>
      <w:r>
        <w:t>(founding partner and Managing Director of the China team at Trusted Sources, the emerging markets research and consultancy firm headquartered in London) The Great Wall of Sand, May 16, 2016.  Retrieved May 16, 2016 from http://www.newstatesman.com/world/2016/05/great-wall-sand</w:t>
      </w:r>
    </w:p>
    <w:p w:rsidR="00F118CA" w:rsidRDefault="00F118CA" w:rsidP="00B55AD5">
      <w:r w:rsidRPr="00B65CE6">
        <w:rPr>
          <w:rStyle w:val="StyleUnderline"/>
          <w:highlight w:val="yellow"/>
        </w:rPr>
        <w:t>China’s aggressive claims to sovereignty in the South China Sea have angered its Asian neighbours and raised fears of a showdown with the US</w:t>
      </w:r>
      <w:r>
        <w:t>.</w:t>
      </w:r>
    </w:p>
    <w:p w:rsidR="00F118CA" w:rsidRDefault="00792EB0" w:rsidP="00B65CE6">
      <w:pPr>
        <w:pStyle w:val="Heading4"/>
      </w:pPr>
      <w:r>
        <w:t xml:space="preserve">(--) </w:t>
      </w:r>
      <w:r w:rsidR="00F118CA">
        <w:t xml:space="preserve">East China Sea war is likely.  </w:t>
      </w:r>
    </w:p>
    <w:p w:rsidR="00F118CA" w:rsidRDefault="00F118CA" w:rsidP="00B55AD5">
      <w:r>
        <w:t xml:space="preserve">Peter </w:t>
      </w:r>
      <w:r w:rsidRPr="00B65CE6">
        <w:rPr>
          <w:rStyle w:val="Style13ptBold"/>
        </w:rPr>
        <w:t xml:space="preserve">Navarro, </w:t>
      </w:r>
      <w:r w:rsidR="00B65CE6" w:rsidRPr="00B65CE6">
        <w:rPr>
          <w:rStyle w:val="Style13ptBold"/>
        </w:rPr>
        <w:t>2016</w:t>
      </w:r>
      <w:r w:rsidR="00B65CE6">
        <w:t xml:space="preserve"> </w:t>
      </w:r>
      <w:r>
        <w:t>(Professor of Economics and Public Policy at the Paul Merage School of Business, University of California, Irvine) Mearsheimer on Strangling China &amp; the Inevitability of War, Mar. 10, 2016.  Retrieved May 16, 2016 from http://www.huffingtonpost.com/peter-navarro-and-greg-autry/mearsheimer-on-strangling_b_9417476.html</w:t>
      </w:r>
    </w:p>
    <w:p w:rsidR="00F118CA" w:rsidRPr="00B65CE6" w:rsidRDefault="00F118CA" w:rsidP="00B55AD5">
      <w:pPr>
        <w:rPr>
          <w:rStyle w:val="StyleUnderline"/>
        </w:rPr>
      </w:pPr>
      <w:r w:rsidRPr="00B65CE6">
        <w:rPr>
          <w:sz w:val="16"/>
        </w:rPr>
        <w:t xml:space="preserve">This is not like a war on the central front during the Cold War where the United States and the Soviet Union, were they to fight, would end up fighting World War III with nuclear weapons; and because that possible scenario was so horrific, it was extremely unlikely.  </w:t>
      </w:r>
      <w:r w:rsidRPr="00B65CE6">
        <w:rPr>
          <w:rStyle w:val="StyleUnderline"/>
          <w:highlight w:val="yellow"/>
        </w:rPr>
        <w:t>We’re talking about fighting a war over a series of rocks out in the East China Sea. It’s easy to imagine such a war starting.</w:t>
      </w:r>
    </w:p>
    <w:p w:rsidR="00F118CA" w:rsidRDefault="00792EB0" w:rsidP="00B65CE6">
      <w:pPr>
        <w:pStyle w:val="Heading4"/>
      </w:pPr>
      <w:r>
        <w:t xml:space="preserve">(--) </w:t>
      </w:r>
      <w:r w:rsidR="00F118CA">
        <w:t xml:space="preserve">China’s military modernization threatens the </w:t>
      </w:r>
      <w:r w:rsidR="00B65CE6">
        <w:t>security of international waters:</w:t>
      </w:r>
    </w:p>
    <w:p w:rsidR="00F118CA" w:rsidRDefault="00F118CA" w:rsidP="00B55AD5">
      <w:r>
        <w:t xml:space="preserve">Andrew S. </w:t>
      </w:r>
      <w:r w:rsidRPr="00B65CE6">
        <w:rPr>
          <w:rStyle w:val="Style13ptBold"/>
        </w:rPr>
        <w:t>Erickson &amp;</w:t>
      </w:r>
      <w:r>
        <w:t xml:space="preserve"> Adam P. </w:t>
      </w:r>
      <w:r w:rsidRPr="00B65CE6">
        <w:rPr>
          <w:rStyle w:val="Style13ptBold"/>
        </w:rPr>
        <w:t>Liff</w:t>
      </w:r>
      <w:r w:rsidR="00B65CE6" w:rsidRPr="00B65CE6">
        <w:rPr>
          <w:rStyle w:val="Style13ptBold"/>
        </w:rPr>
        <w:t>, 2016</w:t>
      </w:r>
      <w:r w:rsidR="00B65CE6">
        <w:t xml:space="preserve"> </w:t>
      </w:r>
      <w:r>
        <w:t>(Professor of Strategy at the U.S. Naval War College and Associate in Research at Harvard University’s Fairbank Center for Chinese Studies &amp; Assistant Professor of East Asian International Relations at Indiana University’s School of Global and International Studies) The Limits of Growth: Economic Headwinds Inform China’s Latest Military Budget, Mar. 5, 2016.  Retrieved May 16, 2016 from http://blogs.wsj.com/chinarealtime/2016/03/05/the-limits-of-growth-economic-headwinds-inform-chinas-latest-military-budget/</w:t>
      </w:r>
    </w:p>
    <w:p w:rsidR="00F118CA" w:rsidRDefault="00F118CA" w:rsidP="00B55AD5">
      <w:r w:rsidRPr="00B65CE6">
        <w:rPr>
          <w:rStyle w:val="StyleUnderline"/>
          <w:highlight w:val="yellow"/>
        </w:rPr>
        <w:t>Beijing is modernizing its overall forces expeditiously while prioritizing certain asymmetric weapons</w:t>
      </w:r>
      <w:r>
        <w:t>—missiles foremost among them—</w:t>
      </w:r>
      <w:r w:rsidRPr="00B65CE6">
        <w:rPr>
          <w:rStyle w:val="StyleUnderline"/>
          <w:highlight w:val="yellow"/>
        </w:rPr>
        <w:t>to assert China’s interests on its contested periphery. This threatens to place the U.S. and China’s neighbors on the costly end of a capabilities competition. The PLA’s current development trajectory affords China the potential to severely challenge the interests of the U.S.</w:t>
      </w:r>
      <w:r>
        <w:t xml:space="preserve"> and its security partners </w:t>
      </w:r>
      <w:r w:rsidRPr="00B65CE6">
        <w:rPr>
          <w:rStyle w:val="StyleUnderline"/>
          <w:highlight w:val="yellow"/>
        </w:rPr>
        <w:t>in East Asia. Among them: unfettered access to, and the security of, international waters</w:t>
      </w:r>
      <w:r w:rsidRPr="00B65CE6">
        <w:rPr>
          <w:rStyle w:val="StyleUnderline"/>
        </w:rPr>
        <w:t xml:space="preserve"> </w:t>
      </w:r>
      <w:r>
        <w:t>and airspace upon which all nations rely for economic well-being.</w:t>
      </w:r>
    </w:p>
    <w:p w:rsidR="00B65CE6" w:rsidRDefault="00B65CE6" w:rsidP="00B65CE6">
      <w:pPr>
        <w:pStyle w:val="Heading3"/>
      </w:pPr>
      <w:bookmarkStart w:id="68" w:name="_Toc456300045"/>
      <w:r>
        <w:lastRenderedPageBreak/>
        <w:t>Impacts—AT:  China Can’t Catch the United States</w:t>
      </w:r>
      <w:bookmarkEnd w:id="68"/>
    </w:p>
    <w:p w:rsidR="00F118CA" w:rsidRDefault="00792EB0" w:rsidP="00BA6C17">
      <w:pPr>
        <w:pStyle w:val="Heading4"/>
      </w:pPr>
      <w:r>
        <w:t xml:space="preserve">(--) </w:t>
      </w:r>
      <w:r w:rsidR="00F118CA">
        <w:t xml:space="preserve">China does not need to catch up to the United States to threaten Asia.  </w:t>
      </w:r>
    </w:p>
    <w:p w:rsidR="00F118CA" w:rsidRDefault="00F118CA" w:rsidP="00B55AD5">
      <w:r>
        <w:t xml:space="preserve">Eric </w:t>
      </w:r>
      <w:r w:rsidRPr="00BA6C17">
        <w:rPr>
          <w:rStyle w:val="Style13ptBold"/>
        </w:rPr>
        <w:t>Heginbotham,</w:t>
      </w:r>
      <w:r w:rsidR="00BA6C17" w:rsidRPr="00BA6C17">
        <w:rPr>
          <w:rStyle w:val="Style13ptBold"/>
        </w:rPr>
        <w:t xml:space="preserve"> 2015</w:t>
      </w:r>
      <w:r w:rsidR="00BA6C17">
        <w:t xml:space="preserve"> </w:t>
      </w:r>
      <w:r>
        <w:t>(RAND Corporation senior political scientist) China's Military Modernization: Eric Heginbotham and Michael Chase in Conversation, Sept. 13, 2015.  Retrieved May 16, 2016 from http://www.rand. org/blog/2015/09/chinas-military-modernization-eric-heginbotham-and.html</w:t>
      </w:r>
    </w:p>
    <w:p w:rsidR="00F118CA" w:rsidRDefault="00F118CA" w:rsidP="00B55AD5">
      <w:r>
        <w:t xml:space="preserve">Heginbotham: No. System-for-system or at the level of the individual service member, </w:t>
      </w:r>
      <w:r w:rsidRPr="00BA6C17">
        <w:rPr>
          <w:rStyle w:val="StyleUnderline"/>
          <w:highlight w:val="yellow"/>
        </w:rPr>
        <w:t>China is not even close to catching up to the U</w:t>
      </w:r>
      <w:r>
        <w:t xml:space="preserve">nited </w:t>
      </w:r>
      <w:r w:rsidRPr="00BA6C17">
        <w:rPr>
          <w:rStyle w:val="StyleUnderline"/>
          <w:highlight w:val="yellow"/>
        </w:rPr>
        <w:t>S</w:t>
      </w:r>
      <w:r>
        <w:t xml:space="preserve">tates. </w:t>
      </w:r>
      <w:r w:rsidRPr="00BA6C17">
        <w:rPr>
          <w:rStyle w:val="StyleUnderline"/>
          <w:highlight w:val="yellow"/>
        </w:rPr>
        <w:t>But it doesn't need to catch up fully in order to challenge U.S. defense capabilities in Asia, especially in a conflict close to the mainland, such as in Taiwan. And China has been investing in areas that leverage its geographical advantage in the event of a conflict</w:t>
      </w:r>
      <w:r>
        <w:t>.</w:t>
      </w:r>
    </w:p>
    <w:p w:rsidR="00F118CA" w:rsidRDefault="00F118CA" w:rsidP="00B55AD5"/>
    <w:p w:rsidR="00BA6C17" w:rsidRDefault="00BA6C17">
      <w:r>
        <w:br w:type="page"/>
      </w:r>
    </w:p>
    <w:p w:rsidR="00F118CA" w:rsidRDefault="00BA6C17" w:rsidP="00BA6C17">
      <w:pPr>
        <w:pStyle w:val="Heading3"/>
      </w:pPr>
      <w:bookmarkStart w:id="69" w:name="_Toc456300046"/>
      <w:r>
        <w:lastRenderedPageBreak/>
        <w:t>Impacts:  US-China War Goes Nuclear</w:t>
      </w:r>
      <w:bookmarkEnd w:id="69"/>
    </w:p>
    <w:p w:rsidR="00F118CA" w:rsidRDefault="00895D20" w:rsidP="00895D20">
      <w:pPr>
        <w:pStyle w:val="Heading4"/>
      </w:pPr>
      <w:r>
        <w:t xml:space="preserve">(--) </w:t>
      </w:r>
      <w:r w:rsidR="00F118CA">
        <w:t xml:space="preserve">Miscalculation could lead to a nuclear war between the US &amp; China.  </w:t>
      </w:r>
    </w:p>
    <w:p w:rsidR="00F118CA" w:rsidRDefault="00F118CA" w:rsidP="00B55AD5">
      <w:r>
        <w:t xml:space="preserve">Hugh </w:t>
      </w:r>
      <w:r w:rsidRPr="00895D20">
        <w:rPr>
          <w:rStyle w:val="Style13ptBold"/>
        </w:rPr>
        <w:t xml:space="preserve">White, </w:t>
      </w:r>
      <w:r w:rsidR="00895D20" w:rsidRPr="00895D20">
        <w:rPr>
          <w:rStyle w:val="Style13ptBold"/>
        </w:rPr>
        <w:t>2015</w:t>
      </w:r>
      <w:r w:rsidR="00895D20">
        <w:t xml:space="preserve"> </w:t>
      </w:r>
      <w:r>
        <w:t>(Professor of strategic studies at the Australian National University in Canberra), The new nuclear war threat in US-China ties, Oct. 27, 2015.  Retrieved May 16, 2016 from http:// www.straitstimes.com/opinion/the-new-nuclear-war-threat-in-us-china-ties</w:t>
      </w:r>
    </w:p>
    <w:p w:rsidR="00F118CA" w:rsidRPr="00895D20" w:rsidRDefault="00F118CA" w:rsidP="00B55AD5">
      <w:pPr>
        <w:rPr>
          <w:sz w:val="16"/>
        </w:rPr>
      </w:pPr>
      <w:r w:rsidRPr="00895D20">
        <w:rPr>
          <w:sz w:val="16"/>
        </w:rPr>
        <w:t xml:space="preserve">What's even more worrying is that </w:t>
      </w:r>
      <w:r w:rsidRPr="00895D20">
        <w:rPr>
          <w:rStyle w:val="StyleUnderline"/>
          <w:highlight w:val="yellow"/>
        </w:rPr>
        <w:t>no one is very clear where that nuclear threshold might lie. During the Cold War, it was usually very clear to both sides exactly what actions by either of them would trigger a nuclear exchange</w:t>
      </w:r>
      <w:r w:rsidRPr="00895D20">
        <w:rPr>
          <w:sz w:val="16"/>
        </w:rPr>
        <w:t xml:space="preserve"> - especially in Europe where there was a clearly defined border between East and West.  </w:t>
      </w:r>
      <w:r w:rsidRPr="00895D20">
        <w:rPr>
          <w:rStyle w:val="StyleUnderline"/>
          <w:highlight w:val="yellow"/>
        </w:rPr>
        <w:t>In Asia today, this is much less clear. Neither Washington nor Beijing really know where one another's red lines lie, and that makes it dangerously easy for miscalculations to occur, especially when they confront one another in a vast swathe of open ocean</w:t>
      </w:r>
      <w:r w:rsidRPr="00895D20">
        <w:rPr>
          <w:sz w:val="16"/>
        </w:rPr>
        <w:t xml:space="preserve"> without clearly demarcated strategic boundaries.</w:t>
      </w:r>
    </w:p>
    <w:p w:rsidR="00F118CA" w:rsidRDefault="00895D20" w:rsidP="00895D20">
      <w:pPr>
        <w:pStyle w:val="Heading4"/>
      </w:pPr>
      <w:r>
        <w:t xml:space="preserve">(--) </w:t>
      </w:r>
      <w:r w:rsidR="00F118CA">
        <w:t xml:space="preserve">China is willing to escalate a war to the nuclear level.  </w:t>
      </w:r>
    </w:p>
    <w:p w:rsidR="00F118CA" w:rsidRDefault="00F118CA" w:rsidP="00B55AD5">
      <w:r>
        <w:t xml:space="preserve">Hugh </w:t>
      </w:r>
      <w:r w:rsidRPr="00895D20">
        <w:rPr>
          <w:rStyle w:val="Style13ptBold"/>
        </w:rPr>
        <w:t xml:space="preserve">White, </w:t>
      </w:r>
      <w:r w:rsidR="00895D20" w:rsidRPr="00895D20">
        <w:rPr>
          <w:rStyle w:val="Style13ptBold"/>
        </w:rPr>
        <w:t>2015</w:t>
      </w:r>
      <w:r w:rsidR="00895D20">
        <w:t xml:space="preserve"> </w:t>
      </w:r>
      <w:r>
        <w:t>(Professor of strategic studies at the Australian National University in Canberra), The new nuclear war threat in US-China ties, Oct. 27, 2015.  Retrieved May 16, 2016 from http:// www.straitstimes.com/opinion/the-new-nuclear-war-threat-in-us-china-ties</w:t>
      </w:r>
    </w:p>
    <w:p w:rsidR="00F118CA" w:rsidRPr="00975AB0" w:rsidRDefault="00F118CA" w:rsidP="00B55AD5">
      <w:pPr>
        <w:rPr>
          <w:sz w:val="16"/>
        </w:rPr>
      </w:pPr>
      <w:r w:rsidRPr="00975AB0">
        <w:rPr>
          <w:sz w:val="16"/>
        </w:rPr>
        <w:t xml:space="preserve">But </w:t>
      </w:r>
      <w:r w:rsidRPr="00895D20">
        <w:rPr>
          <w:rStyle w:val="StyleUnderline"/>
          <w:highlight w:val="yellow"/>
        </w:rPr>
        <w:t>what if Chinese leaders see things differently? Viewed from Beijing, the nuclear balance might look much less unfavourable to China.</w:t>
      </w:r>
      <w:r w:rsidRPr="00895D20">
        <w:rPr>
          <w:rStyle w:val="StyleUnderline"/>
        </w:rPr>
        <w:t xml:space="preserve"> </w:t>
      </w:r>
      <w:r w:rsidRPr="00975AB0">
        <w:rPr>
          <w:sz w:val="16"/>
        </w:rPr>
        <w:t xml:space="preserve">Indeed, </w:t>
      </w:r>
      <w:r w:rsidRPr="00895D20">
        <w:rPr>
          <w:rStyle w:val="StyleUnderline"/>
          <w:highlight w:val="yellow"/>
        </w:rPr>
        <w:t>the Chinese might even see the nuclear calculus coming out in their favour. That's because they think that America's advantage in weapons is counterbalanced by their advantage in resolve.</w:t>
      </w:r>
      <w:r w:rsidRPr="00975AB0">
        <w:rPr>
          <w:sz w:val="16"/>
        </w:rPr>
        <w:t xml:space="preserve">  To see how they might think this, </w:t>
      </w:r>
      <w:r w:rsidRPr="00895D20">
        <w:rPr>
          <w:rStyle w:val="StyleUnderline"/>
          <w:highlight w:val="yellow"/>
        </w:rPr>
        <w:t>consider how, in a crisis over Taiwan, Beijing could try to deter Washington from helping Taiwan resist a Chinese attack by threatening a nuclear attack on Guam.</w:t>
      </w:r>
      <w:r w:rsidRPr="00975AB0">
        <w:rPr>
          <w:sz w:val="16"/>
        </w:rPr>
        <w:t xml:space="preserve"> That threat would be credible only if the threat of US retaliation against China for an attack on Guam was deterred by the threat of Chinese counter-retaliation against the US.  </w:t>
      </w:r>
      <w:r w:rsidRPr="00895D20">
        <w:rPr>
          <w:rStyle w:val="StyleUnderline"/>
          <w:highlight w:val="yellow"/>
        </w:rPr>
        <w:t>But that might easily happen. Americans cannot really be sure that all of China's intercontinental missiles could be stopped before they delivered warheads against US cities</w:t>
      </w:r>
      <w:r w:rsidRPr="00975AB0">
        <w:rPr>
          <w:sz w:val="16"/>
        </w:rPr>
        <w:t>. And they'll become even less sure over the coming years as China's long-range missiles become harder to find and hit.</w:t>
      </w:r>
    </w:p>
    <w:p w:rsidR="00F118CA" w:rsidRDefault="00975AB0" w:rsidP="00895D20">
      <w:pPr>
        <w:pStyle w:val="Heading4"/>
      </w:pPr>
      <w:r>
        <w:t xml:space="preserve">(--) </w:t>
      </w:r>
      <w:r w:rsidR="00F118CA">
        <w:t xml:space="preserve">A nuclear war between the US &amp; China is possible.  </w:t>
      </w:r>
    </w:p>
    <w:p w:rsidR="00F118CA" w:rsidRDefault="00F118CA" w:rsidP="00B55AD5">
      <w:r>
        <w:t xml:space="preserve">Hugh </w:t>
      </w:r>
      <w:r w:rsidRPr="00895D20">
        <w:rPr>
          <w:rStyle w:val="Style13ptBold"/>
        </w:rPr>
        <w:t xml:space="preserve">White, </w:t>
      </w:r>
      <w:r w:rsidR="00895D20" w:rsidRPr="00895D20">
        <w:rPr>
          <w:rStyle w:val="Style13ptBold"/>
        </w:rPr>
        <w:t>2015</w:t>
      </w:r>
      <w:r w:rsidR="00895D20">
        <w:t xml:space="preserve"> </w:t>
      </w:r>
      <w:r>
        <w:t>(Professor of strategic studies at the Australian National University in Canberra), The new nuclear war threat in US-China ties, Oct. 27, 2015.  Retrieved May 16, 2016 from http:// www.straitstimes.com/opinion/the-new-nuclear-war-threat-in-us-china-ties</w:t>
      </w:r>
    </w:p>
    <w:p w:rsidR="00F118CA" w:rsidRPr="00975AB0" w:rsidRDefault="00F118CA" w:rsidP="00B55AD5">
      <w:pPr>
        <w:rPr>
          <w:rStyle w:val="StyleUnderline"/>
        </w:rPr>
      </w:pPr>
      <w:r w:rsidRPr="00895D20">
        <w:rPr>
          <w:rStyle w:val="StyleUnderline"/>
          <w:highlight w:val="yellow"/>
        </w:rPr>
        <w:t>The danger remains, however, that each side underestimates the other. That is one of the key differences between the escalating rivalry between the US and China in Asia today</w:t>
      </w:r>
      <w:r w:rsidRPr="00975AB0">
        <w:rPr>
          <w:sz w:val="16"/>
        </w:rPr>
        <w:t xml:space="preserve"> and the Cold War confrontation between America and the Soviets. In the Cold War, both sides fully understood the determination of the other. Each side knew that both of them would be willing to fight a nuclear war to deny any advantage to their rival. That made both sides very careful, and ultimately kept the peace between them.  </w:t>
      </w:r>
      <w:r w:rsidRPr="00975AB0">
        <w:rPr>
          <w:rStyle w:val="StyleUnderline"/>
          <w:highlight w:val="yellow"/>
        </w:rPr>
        <w:t>Today, there is a real risk that both sides assume the other would back down rather than fight a nuclear war. That makes both sides more willing to take risks that might lead to a confrontation</w:t>
      </w:r>
      <w:r w:rsidRPr="00975AB0">
        <w:rPr>
          <w:sz w:val="16"/>
        </w:rPr>
        <w:t xml:space="preserve">, and increases the risks that a confrontation could escalate to a conflict, </w:t>
      </w:r>
      <w:r w:rsidRPr="00975AB0">
        <w:rPr>
          <w:rStyle w:val="StyleUnderline"/>
          <w:highlight w:val="yellow"/>
        </w:rPr>
        <w:t>and that a conflict might cross the nuclear threshold.</w:t>
      </w:r>
    </w:p>
    <w:p w:rsidR="00F118CA" w:rsidRDefault="00F118CA" w:rsidP="00B55AD5"/>
    <w:p w:rsidR="00F118CA" w:rsidRDefault="00975AB0" w:rsidP="00975AB0">
      <w:pPr>
        <w:pStyle w:val="Heading4"/>
      </w:pPr>
      <w:r>
        <w:lastRenderedPageBreak/>
        <w:t xml:space="preserve">(--) </w:t>
      </w:r>
      <w:r w:rsidR="00F118CA">
        <w:t xml:space="preserve">If the US military lead with China narrows, there is a growing risk of a nuclear war.  </w:t>
      </w:r>
    </w:p>
    <w:p w:rsidR="00F118CA" w:rsidRDefault="00F118CA" w:rsidP="00B55AD5">
      <w:r>
        <w:t xml:space="preserve">Hugh </w:t>
      </w:r>
      <w:r w:rsidRPr="00975AB0">
        <w:rPr>
          <w:rStyle w:val="Style13ptBold"/>
        </w:rPr>
        <w:t>White,</w:t>
      </w:r>
      <w:r w:rsidR="00975AB0" w:rsidRPr="00975AB0">
        <w:rPr>
          <w:rStyle w:val="Style13ptBold"/>
        </w:rPr>
        <w:t xml:space="preserve"> 2015</w:t>
      </w:r>
      <w:r w:rsidR="00975AB0">
        <w:t xml:space="preserve"> </w:t>
      </w:r>
      <w:r>
        <w:t>(Professor of strategic studies at the Australian National University in Canberra), The new nuclear war threat in US-China ties, Oct. 27, 2015.  Retrieved May 16, 2016 from http:// www.straitstimes.com/opinion/the-new-nuclear-war-threat-in-us-china-ties</w:t>
      </w:r>
    </w:p>
    <w:p w:rsidR="00F118CA" w:rsidRDefault="00F118CA" w:rsidP="00B55AD5">
      <w:r w:rsidRPr="00975AB0">
        <w:rPr>
          <w:rStyle w:val="StyleUnderline"/>
          <w:highlight w:val="yellow"/>
        </w:rPr>
        <w:t>As the American lead in conventional military arms narrows with China, there is a growing risk of either side turning to nuclear options in a conflict</w:t>
      </w:r>
      <w:r>
        <w:t>.</w:t>
      </w:r>
    </w:p>
    <w:p w:rsidR="00F118CA" w:rsidRDefault="00975AB0" w:rsidP="00975AB0">
      <w:pPr>
        <w:pStyle w:val="Heading4"/>
      </w:pPr>
      <w:r>
        <w:t xml:space="preserve">(--) </w:t>
      </w:r>
      <w:r w:rsidR="00F118CA">
        <w:t>Chinese military modernization risks uncontrolled escalation in flashpoints throughout Asia.</w:t>
      </w:r>
    </w:p>
    <w:p w:rsidR="00F118CA" w:rsidRDefault="00F118CA" w:rsidP="00B55AD5">
      <w:r>
        <w:t xml:space="preserve">Harry </w:t>
      </w:r>
      <w:r w:rsidRPr="00975AB0">
        <w:rPr>
          <w:rStyle w:val="Style13ptBold"/>
        </w:rPr>
        <w:t xml:space="preserve">Krejsa, </w:t>
      </w:r>
      <w:r w:rsidR="00975AB0" w:rsidRPr="00975AB0">
        <w:rPr>
          <w:rStyle w:val="Style13ptBold"/>
        </w:rPr>
        <w:t>2015</w:t>
      </w:r>
      <w:r w:rsidR="00975AB0">
        <w:t xml:space="preserve"> </w:t>
      </w:r>
      <w:r>
        <w:t>(Research Associate at the Center for a New American Security) Crouching Tiger: What China's Militarism Means for the World, Dec. 8, 2015.  Retrieved May 16, 2016 from http: //www.cnas.org/blog/crouching-tiger-what-chinas-militarism-means-world#.VzkchCFaT7A</w:t>
      </w:r>
    </w:p>
    <w:p w:rsidR="00F118CA" w:rsidRPr="00975AB0" w:rsidRDefault="00F118CA" w:rsidP="00B55AD5">
      <w:pPr>
        <w:rPr>
          <w:rStyle w:val="StyleUnderline"/>
        </w:rPr>
      </w:pPr>
      <w:r w:rsidRPr="00975AB0">
        <w:rPr>
          <w:sz w:val="16"/>
        </w:rPr>
        <w:t xml:space="preserve">Dr. Navarro outlined what he argued was an ominous combination of Chinese intentions, capabilities, and emerging strategies. First, </w:t>
      </w:r>
      <w:r w:rsidRPr="00975AB0">
        <w:rPr>
          <w:rStyle w:val="StyleUnderline"/>
          <w:highlight w:val="yellow"/>
        </w:rPr>
        <w:t>China is emerging from a century of humiliation, with a “never again” mentality toward standing up for itself on the world stage. Combined with a growing interest in protecting its own economic and political sphere of influence</w:t>
      </w:r>
      <w:r w:rsidRPr="00975AB0">
        <w:rPr>
          <w:sz w:val="16"/>
        </w:rPr>
        <w:t xml:space="preserve">, Dr. Navarro argued </w:t>
      </w:r>
      <w:r w:rsidRPr="00975AB0">
        <w:rPr>
          <w:rStyle w:val="StyleUnderline"/>
          <w:highlight w:val="yellow"/>
        </w:rPr>
        <w:t>this is creating a trajectory toward destabilizing, revisionist aggression.</w:t>
      </w:r>
      <w:r w:rsidRPr="00975AB0">
        <w:rPr>
          <w:sz w:val="16"/>
        </w:rPr>
        <w:t xml:space="preserve"> Building defensive weapons to protect sea lanes is one, he said, while developing offensive weapons of fearsome scope and power to intimidate neighbors and rivals is entirely another.   Those new weapons make up the capabilities part of Dr. Navarro’s calculus. </w:t>
      </w:r>
      <w:r w:rsidRPr="00975AB0">
        <w:rPr>
          <w:rStyle w:val="StyleUnderline"/>
          <w:highlight w:val="yellow"/>
        </w:rPr>
        <w:t>With its huge array of conventional and dual-use missiles</w:t>
      </w:r>
      <w:r w:rsidRPr="00975AB0">
        <w:rPr>
          <w:sz w:val="16"/>
        </w:rPr>
        <w:t xml:space="preserve">, increasingly sophisticated sea mines, </w:t>
      </w:r>
      <w:r w:rsidRPr="00975AB0">
        <w:rPr>
          <w:rStyle w:val="StyleUnderline"/>
          <w:highlight w:val="yellow"/>
        </w:rPr>
        <w:t>and rapid development in the spheres of space and cyber war, Chinese planners seem to be telegraphing a commitment to an aggressive strategy rather than a defensive one</w:t>
      </w:r>
      <w:r w:rsidRPr="00975AB0">
        <w:rPr>
          <w:sz w:val="16"/>
        </w:rPr>
        <w:t xml:space="preserve">. Dr. Navarro outlined how </w:t>
      </w:r>
      <w:r w:rsidRPr="00975AB0">
        <w:rPr>
          <w:rStyle w:val="StyleUnderline"/>
          <w:highlight w:val="yellow"/>
        </w:rPr>
        <w:t>these strategies could promote uncontrolled escalation in flashpoints throughout the region.</w:t>
      </w:r>
      <w:r w:rsidRPr="00975AB0">
        <w:rPr>
          <w:rStyle w:val="StyleUnderline"/>
        </w:rPr>
        <w:t xml:space="preserve">  </w:t>
      </w:r>
    </w:p>
    <w:p w:rsidR="00EC0E8F" w:rsidRDefault="00EC0E8F" w:rsidP="00EC0E8F">
      <w:pPr>
        <w:pStyle w:val="Heading1"/>
      </w:pPr>
      <w:bookmarkStart w:id="70" w:name="_Toc456300047"/>
      <w:r>
        <w:lastRenderedPageBreak/>
        <w:t>Military Modernization DA Answers</w:t>
      </w:r>
      <w:bookmarkEnd w:id="70"/>
    </w:p>
    <w:p w:rsidR="00792EB0" w:rsidRDefault="00792EB0" w:rsidP="00792EB0">
      <w:pPr>
        <w:pStyle w:val="Heading3"/>
      </w:pPr>
      <w:bookmarkStart w:id="71" w:name="_Toc456300048"/>
      <w:r>
        <w:lastRenderedPageBreak/>
        <w:t>Military Modernization Answers</w:t>
      </w:r>
      <w:bookmarkEnd w:id="71"/>
    </w:p>
    <w:p w:rsidR="00EC0E8F" w:rsidRDefault="00792EB0" w:rsidP="00792EB0">
      <w:pPr>
        <w:pStyle w:val="Heading4"/>
      </w:pPr>
      <w:r>
        <w:t xml:space="preserve">(--) Turn:  </w:t>
      </w:r>
      <w:r w:rsidR="00EC0E8F">
        <w:t>Slower rate of China’s defense budget will increase the ability to fight and win wars.</w:t>
      </w:r>
    </w:p>
    <w:p w:rsidR="00EC0E8F" w:rsidRDefault="00EC0E8F" w:rsidP="00B55AD5">
      <w:r>
        <w:t xml:space="preserve">David </w:t>
      </w:r>
      <w:r w:rsidRPr="00792EB0">
        <w:rPr>
          <w:rStyle w:val="Style13ptBold"/>
        </w:rPr>
        <w:t xml:space="preserve">Tweed, </w:t>
      </w:r>
      <w:r w:rsidR="00792EB0" w:rsidRPr="00792EB0">
        <w:rPr>
          <w:rStyle w:val="Style13ptBold"/>
        </w:rPr>
        <w:t>2016</w:t>
      </w:r>
      <w:r w:rsidR="00792EB0">
        <w:t xml:space="preserve"> </w:t>
      </w:r>
      <w:r>
        <w:t>(staff writer), China Defense Buildup Slows as Xi Focuses on Military Revamp, Mar. 3, 2016.  Retrieved May 16, 2016 from http://www.bloomberg.com/news/articles/2016-03-04/china-defense-spending-to-slow-as-xi-focuses-on-military-revamp</w:t>
      </w:r>
    </w:p>
    <w:p w:rsidR="00EC0E8F" w:rsidRDefault="00EC0E8F" w:rsidP="00B55AD5">
      <w:r w:rsidRPr="00792EB0">
        <w:rPr>
          <w:rStyle w:val="StyleUnderline"/>
          <w:highlight w:val="yellow"/>
        </w:rPr>
        <w:t>The pace of China’s defense spending growth will slow to between 7 and 8 percent this year as President Xi</w:t>
      </w:r>
      <w:r w:rsidRPr="00792EB0">
        <w:rPr>
          <w:rStyle w:val="StyleUnderline"/>
        </w:rPr>
        <w:t xml:space="preserve"> </w:t>
      </w:r>
      <w:r>
        <w:t xml:space="preserve">Jinping </w:t>
      </w:r>
      <w:r w:rsidRPr="00792EB0">
        <w:rPr>
          <w:rStyle w:val="StyleUnderline"/>
          <w:highlight w:val="yellow"/>
        </w:rPr>
        <w:t>carries out the most sweeping military overhaul in decades in an effort to improve the ability of the nation’s armed forces to fight and win wars</w:t>
      </w:r>
      <w:r>
        <w:t>.</w:t>
      </w:r>
    </w:p>
    <w:p w:rsidR="00EC0E8F" w:rsidRDefault="00792EB0" w:rsidP="00792EB0">
      <w:pPr>
        <w:pStyle w:val="Heading4"/>
      </w:pPr>
      <w:r>
        <w:t>(--) Economy unrelated to the size of the m</w:t>
      </w:r>
      <w:r w:rsidR="00EC0E8F">
        <w:t>ilitary budge</w:t>
      </w:r>
      <w:r>
        <w:t xml:space="preserve">t—the military budget </w:t>
      </w:r>
      <w:r w:rsidR="00EC0E8F">
        <w:t>outstrips the rise of China’s economy.</w:t>
      </w:r>
    </w:p>
    <w:p w:rsidR="00EC0E8F" w:rsidRDefault="00EC0E8F" w:rsidP="00B55AD5">
      <w:r>
        <w:t xml:space="preserve">David </w:t>
      </w:r>
      <w:r w:rsidRPr="00792EB0">
        <w:rPr>
          <w:rStyle w:val="Style13ptBold"/>
        </w:rPr>
        <w:t xml:space="preserve">Tweed, </w:t>
      </w:r>
      <w:r w:rsidR="00792EB0" w:rsidRPr="00792EB0">
        <w:rPr>
          <w:rStyle w:val="Style13ptBold"/>
        </w:rPr>
        <w:t>2016</w:t>
      </w:r>
      <w:r w:rsidR="00792EB0">
        <w:t xml:space="preserve"> </w:t>
      </w:r>
      <w:r>
        <w:t>(staff writer), China Defense Buildup Slows as Xi Focuses on Military Revamp, Mar. 3, 2016.  Retrieved May 16, 2016 from http://www.bloomberg.com/news/articles/2016-03-04/china-defense-spending-to-slow-as-xi-focuses-on-military-revamp</w:t>
      </w:r>
    </w:p>
    <w:p w:rsidR="00EC0E8F" w:rsidRDefault="00EC0E8F" w:rsidP="00B55AD5">
      <w:r w:rsidRPr="00792EB0">
        <w:rPr>
          <w:rStyle w:val="StyleUnderline"/>
          <w:highlight w:val="yellow"/>
        </w:rPr>
        <w:t>The spending increase</w:t>
      </w:r>
      <w:r>
        <w:t xml:space="preserve">, announced before Saturday’s start of the annual National People’s Congress in Beijing, </w:t>
      </w:r>
      <w:r w:rsidRPr="00792EB0">
        <w:rPr>
          <w:rStyle w:val="StyleUnderline"/>
          <w:highlight w:val="yellow"/>
        </w:rPr>
        <w:t>will be the smallest since at least 2010, when outlays climbed 7.7 percent</w:t>
      </w:r>
      <w:r>
        <w:t xml:space="preserve">, according to data from China’s National Bureau of Statistics. That 2016 projected increase in defense spending by the central and local governments compared with a 10 percent rise last year. </w:t>
      </w:r>
      <w:r w:rsidRPr="00792EB0">
        <w:rPr>
          <w:rStyle w:val="StyleUnderline"/>
          <w:highlight w:val="yellow"/>
        </w:rPr>
        <w:t>The pace of growth in the military budget is still higher than the expected 6.5 percent to 7 percent expansion of China’s economy</w:t>
      </w:r>
      <w:r>
        <w:t>.</w:t>
      </w:r>
    </w:p>
    <w:p w:rsidR="00EC0E8F" w:rsidRDefault="00792EB0" w:rsidP="00792EB0">
      <w:pPr>
        <w:pStyle w:val="Heading4"/>
      </w:pPr>
      <w:r>
        <w:t xml:space="preserve">(--) </w:t>
      </w:r>
      <w:r w:rsidR="00EC0E8F">
        <w:t>Despite slower growth, China will fund military modernization.</w:t>
      </w:r>
    </w:p>
    <w:p w:rsidR="00EC0E8F" w:rsidRDefault="00EC0E8F" w:rsidP="00B55AD5">
      <w:r>
        <w:t xml:space="preserve">Andrew S. </w:t>
      </w:r>
      <w:r w:rsidRPr="00792EB0">
        <w:rPr>
          <w:rStyle w:val="Style13ptBold"/>
        </w:rPr>
        <w:t>Erickson &amp;</w:t>
      </w:r>
      <w:r>
        <w:t xml:space="preserve"> Adam P. </w:t>
      </w:r>
      <w:r w:rsidRPr="00792EB0">
        <w:rPr>
          <w:rStyle w:val="Style13ptBold"/>
        </w:rPr>
        <w:t>Liff</w:t>
      </w:r>
      <w:r w:rsidR="00792EB0" w:rsidRPr="00792EB0">
        <w:rPr>
          <w:rStyle w:val="Style13ptBold"/>
        </w:rPr>
        <w:t xml:space="preserve">, 2016 </w:t>
      </w:r>
      <w:r>
        <w:t>(Professor of Strategy at the U.S. Naval War College and Associate in Research at Harvard University’s Fairbank Center for Chinese Studies &amp; Assistant Professor of East Asian International Relations at Indiana University’s School of Global and International Studies) The Limits of Growth: Economic Headwinds Inform China’s Latest Military Budget, Mar. 5, 2016.  Retrieved May 16, 2016 from http://blogs.wsj.com/chinarealtime/2016/03/05/the-limits-of-growth-economic-headwinds-inform-chinas-latest-military-budget/</w:t>
      </w:r>
    </w:p>
    <w:p w:rsidR="00EC0E8F" w:rsidRPr="00792EB0" w:rsidRDefault="00EC0E8F" w:rsidP="00B55AD5">
      <w:pPr>
        <w:rPr>
          <w:sz w:val="16"/>
        </w:rPr>
      </w:pPr>
      <w:r w:rsidRPr="00792EB0">
        <w:rPr>
          <w:sz w:val="16"/>
        </w:rPr>
        <w:t xml:space="preserve">Make no mistake: drawing on the world’s second-largest (and growing) economy, the People’s Liberation Army (PLA) is increasingly well-endowed and capable of asserting China’s regional interests. </w:t>
      </w:r>
      <w:r w:rsidRPr="00792EB0">
        <w:rPr>
          <w:rStyle w:val="StyleUnderline"/>
          <w:highlight w:val="yellow"/>
        </w:rPr>
        <w:t>Even as GDP growth continues to slow, President Xi</w:t>
      </w:r>
      <w:r w:rsidRPr="00792EB0">
        <w:rPr>
          <w:sz w:val="16"/>
        </w:rPr>
        <w:t xml:space="preserve"> Jinping </w:t>
      </w:r>
      <w:r w:rsidRPr="00792EB0">
        <w:rPr>
          <w:rStyle w:val="StyleUnderline"/>
          <w:highlight w:val="yellow"/>
        </w:rPr>
        <w:t>appears determined to order, and fund, ambitious military modernization and PLA reforms. The PLA is now far-and-away the world’s second best-resourced military and, unlike the globally-distributed and -deployed U.S. military, is focused overwhelmingly on its immediate neighborhood</w:t>
      </w:r>
      <w:r w:rsidRPr="00792EB0">
        <w:rPr>
          <w:sz w:val="16"/>
        </w:rPr>
        <w:t>.</w:t>
      </w:r>
    </w:p>
    <w:p w:rsidR="00792EB0" w:rsidRDefault="00792EB0">
      <w:r>
        <w:br w:type="page"/>
      </w:r>
    </w:p>
    <w:p w:rsidR="00EC0E8F" w:rsidRDefault="00BF76B6" w:rsidP="00792EB0">
      <w:pPr>
        <w:pStyle w:val="Heading4"/>
      </w:pPr>
      <w:r>
        <w:lastRenderedPageBreak/>
        <w:t xml:space="preserve">(--) </w:t>
      </w:r>
      <w:r w:rsidR="00EC0E8F">
        <w:t>China’s military modernization is still growing rapidly.</w:t>
      </w:r>
    </w:p>
    <w:p w:rsidR="00EC0E8F" w:rsidRDefault="00EC0E8F" w:rsidP="00B55AD5">
      <w:r>
        <w:t xml:space="preserve">Andrew S. </w:t>
      </w:r>
      <w:r w:rsidRPr="00792EB0">
        <w:rPr>
          <w:rStyle w:val="Style13ptBold"/>
        </w:rPr>
        <w:t>Erickson &amp;</w:t>
      </w:r>
      <w:r>
        <w:t xml:space="preserve"> Adam P. </w:t>
      </w:r>
      <w:r w:rsidRPr="00792EB0">
        <w:rPr>
          <w:rStyle w:val="Style13ptBold"/>
        </w:rPr>
        <w:t>Liff</w:t>
      </w:r>
      <w:r w:rsidR="00792EB0" w:rsidRPr="00792EB0">
        <w:rPr>
          <w:rStyle w:val="Style13ptBold"/>
        </w:rPr>
        <w:t>, 2016</w:t>
      </w:r>
      <w:r w:rsidR="00792EB0">
        <w:t xml:space="preserve"> </w:t>
      </w:r>
      <w:r>
        <w:t>(Professor of Strategy at the U.S. Naval War College and Associate in Research at Harvard University’s Fairbank Center for Chinese Studies &amp; Assistant Professor of East Asian International Relations at Indiana University’s School of Global and International Studies) The Limits of Growth: Economic Headwinds Inform China’s Latest Military Budget, Mar. 5, 2016.  Retrieved May 16, 2016 from http://blogs.wsj.com/chinarealtime/2016/03/05/the-limits-of-growth-economic-headwinds-inform-chinas-latest-military-budget/</w:t>
      </w:r>
    </w:p>
    <w:p w:rsidR="00EC0E8F" w:rsidRDefault="00EC0E8F" w:rsidP="00B55AD5">
      <w:r w:rsidRPr="00792EB0">
        <w:rPr>
          <w:rStyle w:val="StyleUnderline"/>
          <w:highlight w:val="yellow"/>
        </w:rPr>
        <w:t>Though it is smaller than usual in percentage terms, the 2016 7.6% increase is still growth, and it significantly outpaces that of other major regional players</w:t>
      </w:r>
      <w:r>
        <w:t xml:space="preserve">. Case-in-point: </w:t>
      </w:r>
      <w:r w:rsidRPr="00792EB0">
        <w:rPr>
          <w:rStyle w:val="StyleUnderline"/>
          <w:highlight w:val="yellow"/>
        </w:rPr>
        <w:t>the latest</w:t>
      </w:r>
      <w:r>
        <w:t xml:space="preserve"> (and far more transparent) </w:t>
      </w:r>
      <w:r w:rsidRPr="00792EB0">
        <w:rPr>
          <w:rStyle w:val="StyleUnderline"/>
          <w:highlight w:val="yellow"/>
        </w:rPr>
        <w:t>defense budget of</w:t>
      </w:r>
      <w:r w:rsidRPr="00792EB0">
        <w:rPr>
          <w:rStyle w:val="StyleUnderline"/>
        </w:rPr>
        <w:t xml:space="preserve"> </w:t>
      </w:r>
      <w:r>
        <w:t xml:space="preserve">the world’s third-largest economy, </w:t>
      </w:r>
      <w:r w:rsidRPr="00792EB0">
        <w:rPr>
          <w:rStyle w:val="StyleUnderline"/>
          <w:highlight w:val="yellow"/>
        </w:rPr>
        <w:t>Japan</w:t>
      </w:r>
      <w:r>
        <w:t>—which is engaged in its own tense dispute with China in the East China Sea—</w:t>
      </w:r>
      <w:r w:rsidRPr="00792EB0">
        <w:rPr>
          <w:rStyle w:val="StyleUnderline"/>
          <w:highlight w:val="yellow"/>
        </w:rPr>
        <w:t>constituted a mere 1.5% increase</w:t>
      </w:r>
      <w:r>
        <w:t xml:space="preserve"> over the previous year. </w:t>
      </w:r>
      <w:r w:rsidRPr="00792EB0">
        <w:rPr>
          <w:rStyle w:val="StyleUnderline"/>
          <w:highlight w:val="yellow"/>
        </w:rPr>
        <w:t>Russia embarked on an ambitious military modernization push in 2011 — and has seen that effort significantly challenged by falling revenues</w:t>
      </w:r>
      <w:r>
        <w:t xml:space="preserve">, sanctions and negative GDP growth. </w:t>
      </w:r>
      <w:r w:rsidRPr="00792EB0">
        <w:rPr>
          <w:rStyle w:val="StyleUnderline"/>
          <w:highlight w:val="yellow"/>
        </w:rPr>
        <w:t>Defense budgets are likewise under considerable strain in Europe</w:t>
      </w:r>
      <w:r>
        <w:t xml:space="preserve"> and Brazil, while India remains far behind China in overall capacity. In short, </w:t>
      </w:r>
      <w:r w:rsidRPr="00792EB0">
        <w:rPr>
          <w:rStyle w:val="StyleUnderline"/>
          <w:highlight w:val="yellow"/>
        </w:rPr>
        <w:t>despite its recent challenges, the rest of the world is falling increasingly behind regionally-focused China—especially its neighbors</w:t>
      </w:r>
      <w:r>
        <w:t>.</w:t>
      </w:r>
    </w:p>
    <w:p w:rsidR="00EC0E8F" w:rsidRDefault="00BF76B6" w:rsidP="00792EB0">
      <w:pPr>
        <w:pStyle w:val="Heading4"/>
      </w:pPr>
      <w:r>
        <w:t xml:space="preserve">(--) </w:t>
      </w:r>
      <w:r w:rsidR="00EC0E8F">
        <w:t>Chinese military modernization has expanded its military capabilities.</w:t>
      </w:r>
    </w:p>
    <w:p w:rsidR="00EC0E8F" w:rsidRDefault="00EC0E8F" w:rsidP="00B55AD5">
      <w:r>
        <w:t xml:space="preserve">Anthony H. </w:t>
      </w:r>
      <w:r w:rsidRPr="00792EB0">
        <w:rPr>
          <w:rStyle w:val="Style13ptBold"/>
        </w:rPr>
        <w:t xml:space="preserve">Cordesman, </w:t>
      </w:r>
      <w:r w:rsidR="00792EB0" w:rsidRPr="00792EB0">
        <w:rPr>
          <w:rStyle w:val="Style13ptBold"/>
        </w:rPr>
        <w:t>2013</w:t>
      </w:r>
      <w:r w:rsidR="00792EB0">
        <w:t xml:space="preserve"> </w:t>
      </w:r>
      <w:r>
        <w:t xml:space="preserve">Ashley Hess, Nicholas S. Yarosh, (Arleigh A. Burke Chair in Strategy at CSIS) Chinese Military Modernization and Force Development: A Western Perspective, 2013.  Retrieved via google books, May 15, 2016.  </w:t>
      </w:r>
    </w:p>
    <w:p w:rsidR="00EC0E8F" w:rsidRDefault="00EC0E8F" w:rsidP="00B55AD5">
      <w:pPr>
        <w:rPr>
          <w:rStyle w:val="StyleUnderline"/>
        </w:rPr>
      </w:pPr>
      <w:r>
        <w:t xml:space="preserve">The data indicate that </w:t>
      </w:r>
      <w:r w:rsidRPr="00792EB0">
        <w:rPr>
          <w:rStyle w:val="StyleUnderline"/>
          <w:highlight w:val="yellow"/>
        </w:rPr>
        <w:t>the PRC has engaged in a continuing military modernization program that is expanding the capabilities available to the</w:t>
      </w:r>
      <w:r>
        <w:t xml:space="preserve"> People’s Liberation Army (</w:t>
      </w:r>
      <w:r w:rsidRPr="00792EB0">
        <w:rPr>
          <w:rStyle w:val="StyleUnderline"/>
          <w:highlight w:val="yellow"/>
        </w:rPr>
        <w:t>PLA).  Although the PLA has consistently reduced its manpower since the 1980s, reductions in obsolete equipment and the procurement and deployment of modern systems in its land, air, naval, and missile forces have led to increases in the PLA’s overall military effectivenes</w:t>
      </w:r>
      <w:r>
        <w:t xml:space="preserve">s, especially in the context of its “Local War Under Conditions of Informatization” military doctrine.  Seen within the context of Chinese military doctrine, the modernization efforts in the PLA Army, Navy, Air Force, and Second Artillery Force have enabled changes in operations and tactics as well as in force structure and weapon systems:  </w:t>
      </w:r>
      <w:r w:rsidRPr="00792EB0">
        <w:rPr>
          <w:rStyle w:val="StyleUnderline"/>
          <w:highlight w:val="yellow"/>
        </w:rPr>
        <w:t>these changes in turn, have expanded PLA military capabilities and placed China on the road to becoming a modern military power.</w:t>
      </w:r>
    </w:p>
    <w:p w:rsidR="00792EB0" w:rsidRDefault="00BF76B6" w:rsidP="00792EB0">
      <w:pPr>
        <w:pStyle w:val="Heading3"/>
        <w:rPr>
          <w:rStyle w:val="StyleUnderline"/>
          <w:b/>
          <w:sz w:val="32"/>
          <w:szCs w:val="32"/>
        </w:rPr>
      </w:pPr>
      <w:bookmarkStart w:id="72" w:name="_Toc456300049"/>
      <w:r>
        <w:rPr>
          <w:rStyle w:val="StyleUnderline"/>
          <w:b/>
          <w:sz w:val="32"/>
          <w:szCs w:val="32"/>
        </w:rPr>
        <w:lastRenderedPageBreak/>
        <w:t xml:space="preserve">Military Mod Answers:  </w:t>
      </w:r>
      <w:r w:rsidR="00792EB0" w:rsidRPr="00792EB0">
        <w:rPr>
          <w:rStyle w:val="StyleUnderline"/>
          <w:b/>
          <w:sz w:val="32"/>
          <w:szCs w:val="32"/>
        </w:rPr>
        <w:t>No US-China War</w:t>
      </w:r>
      <w:bookmarkEnd w:id="72"/>
    </w:p>
    <w:p w:rsidR="00792EB0" w:rsidRDefault="00792EB0" w:rsidP="00792EB0">
      <w:pPr>
        <w:pStyle w:val="Heading4"/>
      </w:pPr>
      <w:r>
        <w:t>(--) Significant shared interests prevent Washington &amp; Beijing from going to war:</w:t>
      </w:r>
    </w:p>
    <w:p w:rsidR="00792EB0" w:rsidRDefault="00792EB0" w:rsidP="00792EB0">
      <w:r>
        <w:t xml:space="preserve">Andrew S. </w:t>
      </w:r>
      <w:r w:rsidRPr="004568F7">
        <w:rPr>
          <w:rStyle w:val="Style13ptBold"/>
        </w:rPr>
        <w:t>Erickson</w:t>
      </w:r>
      <w:r>
        <w:t>, 7/28/20</w:t>
      </w:r>
      <w:r w:rsidRPr="004568F7">
        <w:rPr>
          <w:rStyle w:val="Style13ptBold"/>
        </w:rPr>
        <w:t>15</w:t>
      </w:r>
      <w:r>
        <w:t xml:space="preserve"> (associate professor at the Naval War College and an Associate in Research at Harvard’s Fairbank Center, “Keeping the South China Sea a Peaceful Part of the Global Commons,” </w:t>
      </w:r>
      <w:hyperlink r:id="rId49" w:history="1">
        <w:r w:rsidRPr="00D05156">
          <w:rPr>
            <w:rStyle w:val="Hyperlink"/>
          </w:rPr>
          <w:t>http://nationalinterest.org/feature/keeping-the-south-china-sea-peaceful-part-the-global-commons-13437?page=2</w:t>
        </w:r>
      </w:hyperlink>
      <w:r>
        <w:t>, Accessed 8/30/2015, rwg)</w:t>
      </w:r>
    </w:p>
    <w:p w:rsidR="00792EB0" w:rsidRPr="004568F7" w:rsidRDefault="00792EB0" w:rsidP="00792EB0">
      <w:pPr>
        <w:rPr>
          <w:sz w:val="16"/>
        </w:rPr>
      </w:pPr>
      <w:r w:rsidRPr="004568F7">
        <w:rPr>
          <w:sz w:val="16"/>
        </w:rPr>
        <w:t xml:space="preserve">As Thomas Christensen argues persuasively, however, the evolution of nuclear weapons, international institutions, globalization, financial markets, and transnational production chains have made the world a very different place than it was just over a century ago in 1914 when the Great War erupted. </w:t>
      </w:r>
      <w:r w:rsidRPr="004568F7">
        <w:rPr>
          <w:rStyle w:val="StyleUnderline"/>
          <w:highlight w:val="yellow"/>
        </w:rPr>
        <w:t>Washington and Beijing certainly face friction</w:t>
      </w:r>
      <w:r w:rsidRPr="004568F7">
        <w:rPr>
          <w:sz w:val="16"/>
        </w:rPr>
        <w:t xml:space="preserve">, tensions, and even the possibility of future crises of some severity. </w:t>
      </w:r>
      <w:r w:rsidRPr="004568F7">
        <w:rPr>
          <w:rStyle w:val="StyleUnderline"/>
          <w:highlight w:val="yellow"/>
        </w:rPr>
        <w:t>But significant shared interests—economic and otherwise—as well as collective reliance on a dynamic international system, together with mutual deterrence, will enable them to avoid war. Both sides are restrained by these strong positive and negative incentives</w:t>
      </w:r>
      <w:r w:rsidRPr="004568F7">
        <w:rPr>
          <w:sz w:val="16"/>
        </w:rPr>
        <w:t>; it is not necessary for Washington to shoulder the burden of restraint alone. Instead, raising false hopes in Beijing only to have them dashed disappointingly is significantly more dangerous than being clear and firm from the start. U.S. policymakers must thus consistently avoid embracing flawed historical analogies that encourage unrealistic expectations on Beijing’s part.</w:t>
      </w:r>
    </w:p>
    <w:p w:rsidR="00792EB0" w:rsidRDefault="00792EB0" w:rsidP="00792EB0">
      <w:pPr>
        <w:pStyle w:val="Heading4"/>
      </w:pPr>
      <w:r>
        <w:t xml:space="preserve">(--) No risk of China war- multiple domestic factors check </w:t>
      </w:r>
    </w:p>
    <w:p w:rsidR="00792EB0" w:rsidRPr="00061171" w:rsidRDefault="00792EB0" w:rsidP="00061171">
      <w:r w:rsidRPr="00061171">
        <w:rPr>
          <w:rStyle w:val="Style13ptBold"/>
        </w:rPr>
        <w:t xml:space="preserve">Kumar </w:t>
      </w:r>
      <w:r w:rsidRPr="00061171">
        <w:t>8-11-</w:t>
      </w:r>
      <w:r w:rsidR="00061171" w:rsidRPr="00061171">
        <w:rPr>
          <w:rStyle w:val="Style13ptBold"/>
        </w:rPr>
        <w:t>20</w:t>
      </w:r>
      <w:r w:rsidRPr="00061171">
        <w:rPr>
          <w:rStyle w:val="Style13ptBold"/>
        </w:rPr>
        <w:t>11</w:t>
      </w:r>
      <w:r w:rsidRPr="00061171">
        <w:t xml:space="preserve"> [Vikas, Assistant Professor of Economics at Azim Premji University, Bangalore, “China’s Achilles’ Heels – Analysis,” </w:t>
      </w:r>
      <w:hyperlink r:id="rId50" w:history="1">
        <w:r w:rsidRPr="00061171">
          <w:rPr>
            <w:rStyle w:val="Hyperlink"/>
          </w:rPr>
          <w:t>http://www.eurasiareview.com/china%E2%80%99s-achilles%E2%80%99-heels-analysis-11082011/</w:t>
        </w:r>
      </w:hyperlink>
      <w:r w:rsidRPr="00061171">
        <w:t>]</w:t>
      </w:r>
    </w:p>
    <w:p w:rsidR="00792EB0" w:rsidRDefault="00792EB0" w:rsidP="00792EB0">
      <w:pPr>
        <w:rPr>
          <w:sz w:val="16"/>
        </w:rPr>
      </w:pPr>
      <w:r w:rsidRPr="005A3718">
        <w:rPr>
          <w:sz w:val="16"/>
        </w:rPr>
        <w:t xml:space="preserve">To conclude, </w:t>
      </w:r>
      <w:r w:rsidRPr="007F2C78">
        <w:rPr>
          <w:b/>
          <w:highlight w:val="yellow"/>
          <w:u w:val="single"/>
        </w:rPr>
        <w:t>the capacity of China to challenge the United States</w:t>
      </w:r>
      <w:r w:rsidRPr="005A3718">
        <w:rPr>
          <w:b/>
          <w:u w:val="single"/>
        </w:rPr>
        <w:t xml:space="preserve"> as the provider of global public goods like international security, international political institutions, and new technologies </w:t>
      </w:r>
      <w:r w:rsidRPr="007F2C78">
        <w:rPr>
          <w:b/>
          <w:highlight w:val="yellow"/>
          <w:u w:val="single"/>
        </w:rPr>
        <w:t>will continue to be constrained</w:t>
      </w:r>
      <w:r w:rsidRPr="005A3718">
        <w:rPr>
          <w:b/>
          <w:u w:val="single"/>
        </w:rPr>
        <w:t xml:space="preserve"> in the near future. This in turn will check its geo-political ascendance</w:t>
      </w:r>
      <w:r w:rsidRPr="005A3718">
        <w:rPr>
          <w:sz w:val="16"/>
        </w:rPr>
        <w:t xml:space="preserve">. Here three additional observations are in order that reinforce the above conclusion. </w:t>
      </w:r>
      <w:r w:rsidRPr="005A3718">
        <w:rPr>
          <w:b/>
          <w:u w:val="single"/>
        </w:rPr>
        <w:t xml:space="preserve">First, the effective gap between the United States and China is greater than the perceived gap because of the former’s relatively greater capacity to self-doubt. Second, the purportedly declining United States has an enormous capacity to revitalize itself. Obama’s election is just one manifestation of that capacity. Third, the present disunity within the West is not irreversible, particularly if China asserts itself too soon. </w:t>
      </w:r>
      <w:r w:rsidRPr="00955719">
        <w:rPr>
          <w:b/>
          <w:highlight w:val="yellow"/>
          <w:u w:val="single"/>
        </w:rPr>
        <w:t>A unified West would be practically invincible in the foreseeable futur</w:t>
      </w:r>
      <w:r w:rsidRPr="005A3718">
        <w:rPr>
          <w:b/>
          <w:u w:val="single"/>
        </w:rPr>
        <w:t>e</w:t>
      </w:r>
      <w:r w:rsidRPr="005A3718">
        <w:rPr>
          <w:sz w:val="16"/>
        </w:rPr>
        <w:t xml:space="preserve">.  And, in any case, </w:t>
      </w:r>
      <w:r w:rsidRPr="00955719">
        <w:rPr>
          <w:b/>
          <w:highlight w:val="yellow"/>
          <w:u w:val="single"/>
        </w:rPr>
        <w:t>unrest in the Han majority regions</w:t>
      </w:r>
      <w:r w:rsidRPr="005A3718">
        <w:rPr>
          <w:sz w:val="16"/>
        </w:rPr>
        <w:t xml:space="preserve"> (particularly in the countryside) </w:t>
      </w:r>
      <w:r w:rsidRPr="00955719">
        <w:rPr>
          <w:b/>
          <w:highlight w:val="yellow"/>
          <w:u w:val="single"/>
        </w:rPr>
        <w:t>due to growing economic inequality, chronic unrest in the ethnic minority regions</w:t>
      </w:r>
      <w:r w:rsidRPr="005A3718">
        <w:rPr>
          <w:sz w:val="16"/>
        </w:rPr>
        <w:t xml:space="preserve"> (that constitute more than 60% of China’s area), </w:t>
      </w:r>
      <w:r w:rsidRPr="00955719">
        <w:rPr>
          <w:b/>
          <w:highlight w:val="yellow"/>
          <w:u w:val="single"/>
        </w:rPr>
        <w:t>and the potentially impending political transition will limit China’s capacity to sustain aggression abroad.</w:t>
      </w:r>
      <w:r w:rsidRPr="005A3718">
        <w:rPr>
          <w:b/>
          <w:u w:val="single"/>
        </w:rPr>
        <w:t xml:space="preserve"> So</w:t>
      </w:r>
      <w:r w:rsidRPr="005A3718">
        <w:rPr>
          <w:sz w:val="16"/>
        </w:rPr>
        <w:t xml:space="preserve">, in the foreseeable future, international posturing notwithstanding </w:t>
      </w:r>
      <w:r w:rsidRPr="005A3718">
        <w:rPr>
          <w:b/>
          <w:u w:val="single"/>
        </w:rPr>
        <w:t xml:space="preserve">China will </w:t>
      </w:r>
      <w:r>
        <w:rPr>
          <w:b/>
          <w:u w:val="single"/>
        </w:rPr>
        <w:t xml:space="preserve">be </w:t>
      </w:r>
      <w:r w:rsidRPr="005A3718">
        <w:rPr>
          <w:b/>
          <w:u w:val="single"/>
        </w:rPr>
        <w:t>constrained to be an inward-looking, defensive power. But in the meantime the misleading view that Chinese hegemony is imminent could push leaders of democracies, particularly in China’s neighbourhood, to indulge in unnecessary jingoism and lead to counter-productive foreign and defence policies</w:t>
      </w:r>
      <w:r w:rsidRPr="005A3718">
        <w:rPr>
          <w:sz w:val="16"/>
        </w:rPr>
        <w:t xml:space="preserve">. It is not the case that China is not a threat to regional stability. But a realistic appraisal of China’s intentions, capacity, and constraints is indispensable for working out a reasonable response to the challenges posed by China’s rise. </w:t>
      </w:r>
    </w:p>
    <w:p w:rsidR="00061171" w:rsidRPr="00F429E5" w:rsidRDefault="00061171" w:rsidP="00061171">
      <w:pPr>
        <w:pStyle w:val="Heading4"/>
      </w:pPr>
      <w:r>
        <w:t xml:space="preserve">(--) </w:t>
      </w:r>
      <w:r w:rsidRPr="00F429E5">
        <w:t>No US C</w:t>
      </w:r>
      <w:r>
        <w:t>h</w:t>
      </w:r>
      <w:r w:rsidRPr="00F429E5">
        <w:t>ina war</w:t>
      </w:r>
      <w:r>
        <w:t>:  nuclear weapons and geography</w:t>
      </w:r>
    </w:p>
    <w:p w:rsidR="00061171" w:rsidRPr="00F429E5" w:rsidRDefault="00061171" w:rsidP="00061171">
      <w:r w:rsidRPr="00F429E5">
        <w:rPr>
          <w:rStyle w:val="Style13ptBold"/>
        </w:rPr>
        <w:t>Keck 13</w:t>
      </w:r>
      <w:r w:rsidRPr="00F429E5">
        <w:t xml:space="preserve"> (Zachary Keck is Assistant Editor of The Diplomat. He has previously served as a Deputy Editor for E-IR and as an Editorial Assistant for The Diplomat. Zach has published in various outlets such as Foreign Policy, The National Interest, The Atlantic, Foreign Affairs, and World Politics Review., 7/12/2013, "Why China and the US (Probably) Won't Go to War", thediplomat.com/flashpoints-blog/2013/07/12/why-china-and-the-us-probably-wont-go-to-war/)</w:t>
      </w:r>
    </w:p>
    <w:p w:rsidR="00061171" w:rsidRPr="00F429E5" w:rsidRDefault="00061171" w:rsidP="00061171">
      <w:pPr>
        <w:rPr>
          <w:sz w:val="14"/>
        </w:rPr>
      </w:pPr>
      <w:r w:rsidRPr="00F429E5">
        <w:rPr>
          <w:sz w:val="14"/>
        </w:rPr>
        <w:lastRenderedPageBreak/>
        <w:t xml:space="preserve">But while trade cannot be relied upon to keep the peace, </w:t>
      </w:r>
      <w:r>
        <w:rPr>
          <w:rStyle w:val="StyleUnderline"/>
          <w:highlight w:val="yellow"/>
        </w:rPr>
        <w:t>a U.S.-China war is</w:t>
      </w:r>
      <w:r>
        <w:rPr>
          <w:rStyle w:val="StyleUnderline"/>
        </w:rPr>
        <w:t xml:space="preserve"> </w:t>
      </w:r>
      <w:r>
        <w:rPr>
          <w:rStyle w:val="Emphasis"/>
        </w:rPr>
        <w:t xml:space="preserve">virtually </w:t>
      </w:r>
      <w:r>
        <w:rPr>
          <w:rStyle w:val="Emphasis"/>
          <w:highlight w:val="yellow"/>
        </w:rPr>
        <w:t>unthinkable</w:t>
      </w:r>
      <w:r>
        <w:rPr>
          <w:rStyle w:val="StyleUnderline"/>
        </w:rPr>
        <w:t xml:space="preserve"> </w:t>
      </w:r>
      <w:r>
        <w:rPr>
          <w:rStyle w:val="StyleUnderline"/>
          <w:highlight w:val="yellow"/>
        </w:rPr>
        <w:t>because o</w:t>
      </w:r>
      <w:r>
        <w:rPr>
          <w:rStyle w:val="StyleUnderline"/>
        </w:rPr>
        <w:t xml:space="preserve">f two other factors: </w:t>
      </w:r>
      <w:r>
        <w:rPr>
          <w:rStyle w:val="StyleUnderline"/>
          <w:highlight w:val="yellow"/>
        </w:rPr>
        <w:t>nuclear weapons and geography</w:t>
      </w:r>
      <w:r w:rsidRPr="00F429E5">
        <w:rPr>
          <w:sz w:val="14"/>
        </w:rPr>
        <w:t>.</w:t>
      </w:r>
      <w:r w:rsidRPr="00F429E5">
        <w:rPr>
          <w:sz w:val="12"/>
        </w:rPr>
        <w:t>¶</w:t>
      </w:r>
      <w:r w:rsidRPr="00F429E5">
        <w:rPr>
          <w:sz w:val="14"/>
        </w:rPr>
        <w:t xml:space="preserve"> </w:t>
      </w:r>
      <w:r>
        <w:rPr>
          <w:rStyle w:val="StyleUnderline"/>
        </w:rPr>
        <w:t>The fact that both the U.S. and China have nuclear weapons is the most obvious reasons why they won’t clash, even if they remain fiercely competitive</w:t>
      </w:r>
      <w:r w:rsidRPr="00F429E5">
        <w:rPr>
          <w:sz w:val="14"/>
        </w:rPr>
        <w:t xml:space="preserve">. </w:t>
      </w:r>
      <w:r>
        <w:rPr>
          <w:rStyle w:val="StyleUnderline"/>
        </w:rPr>
        <w:t xml:space="preserve">This is because war is the continuation of politics by other means, and </w:t>
      </w:r>
      <w:r>
        <w:rPr>
          <w:rStyle w:val="StyleUnderline"/>
          <w:highlight w:val="yellow"/>
        </w:rPr>
        <w:t>nuclear weapons make war extremely bad politics</w:t>
      </w:r>
      <w:r w:rsidRPr="00F429E5">
        <w:rPr>
          <w:sz w:val="14"/>
        </w:rPr>
        <w:t xml:space="preserve">. Put differently, </w:t>
      </w:r>
      <w:r>
        <w:rPr>
          <w:rStyle w:val="StyleUnderline"/>
        </w:rPr>
        <w:t xml:space="preserve">war is fought in pursuit of </w:t>
      </w:r>
      <w:r>
        <w:rPr>
          <w:rStyle w:val="StyleUnderline"/>
          <w:highlight w:val="yellow"/>
        </w:rPr>
        <w:t>policy ends,</w:t>
      </w:r>
      <w:r>
        <w:rPr>
          <w:rStyle w:val="StyleUnderline"/>
        </w:rPr>
        <w:t xml:space="preserve"> which </w:t>
      </w:r>
      <w:r>
        <w:rPr>
          <w:rStyle w:val="StyleUnderline"/>
          <w:highlight w:val="yellow"/>
        </w:rPr>
        <w:t>cannot be achieved through a total war</w:t>
      </w:r>
      <w:r>
        <w:rPr>
          <w:rStyle w:val="StyleUnderline"/>
        </w:rPr>
        <w:t xml:space="preserve"> between nuclear-armed states</w:t>
      </w:r>
      <w:r w:rsidRPr="00F429E5">
        <w:rPr>
          <w:sz w:val="14"/>
        </w:rPr>
        <w:t>.</w:t>
      </w:r>
      <w:r w:rsidRPr="00F429E5">
        <w:rPr>
          <w:sz w:val="12"/>
        </w:rPr>
        <w:t>¶</w:t>
      </w:r>
      <w:r w:rsidRPr="00F429E5">
        <w:rPr>
          <w:sz w:val="14"/>
        </w:rPr>
        <w:t xml:space="preserve"> </w:t>
      </w:r>
      <w:r>
        <w:rPr>
          <w:rStyle w:val="StyleUnderline"/>
        </w:rPr>
        <w:t xml:space="preserve">This is not only </w:t>
      </w:r>
      <w:r>
        <w:rPr>
          <w:rStyle w:val="StyleUnderline"/>
          <w:highlight w:val="yellow"/>
        </w:rPr>
        <w:t>because of</w:t>
      </w:r>
      <w:r>
        <w:rPr>
          <w:rStyle w:val="StyleUnderline"/>
        </w:rPr>
        <w:t xml:space="preserve"> nuclear weapons </w:t>
      </w:r>
      <w:r>
        <w:rPr>
          <w:rStyle w:val="StyleUnderline"/>
          <w:highlight w:val="yellow"/>
        </w:rPr>
        <w:t>destructive power</w:t>
      </w:r>
      <w:r w:rsidRPr="00F429E5">
        <w:rPr>
          <w:sz w:val="14"/>
        </w:rPr>
        <w:t xml:space="preserve">.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F429E5">
        <w:rPr>
          <w:sz w:val="12"/>
        </w:rPr>
        <w:t>¶</w:t>
      </w:r>
      <w:r w:rsidRPr="00F429E5">
        <w:rPr>
          <w:sz w:val="14"/>
        </w:rPr>
        <w:t xml:space="preserve"> </w:t>
      </w:r>
      <w:r>
        <w:rPr>
          <w:rStyle w:val="StyleUnderline"/>
        </w:rPr>
        <w:t>What makes nuclear weapons different</w:t>
      </w:r>
      <w:r w:rsidRPr="00F429E5">
        <w:rPr>
          <w:sz w:val="14"/>
        </w:rPr>
        <w:t xml:space="preserve">, then, </w:t>
      </w:r>
      <w:r>
        <w:rPr>
          <w:rStyle w:val="StyleUnderline"/>
        </w:rPr>
        <w:t>is</w:t>
      </w:r>
      <w:r w:rsidRPr="00F429E5">
        <w:rPr>
          <w:sz w:val="14"/>
        </w:rPr>
        <w:t xml:space="preserve"> not just their destructive power but also </w:t>
      </w:r>
      <w:r>
        <w:rPr>
          <w:rStyle w:val="StyleUnderline"/>
        </w:rPr>
        <w:t xml:space="preserve">the certainty </w:t>
      </w:r>
      <w:r>
        <w:rPr>
          <w:rStyle w:val="StyleUnderline"/>
          <w:highlight w:val="yellow"/>
        </w:rPr>
        <w:t>and</w:t>
      </w:r>
      <w:r>
        <w:rPr>
          <w:rStyle w:val="StyleUnderline"/>
        </w:rPr>
        <w:t xml:space="preserve"> </w:t>
      </w:r>
      <w:r>
        <w:rPr>
          <w:rStyle w:val="StyleUnderline"/>
          <w:highlight w:val="yellow"/>
        </w:rPr>
        <w:t>immediacy</w:t>
      </w:r>
      <w:r>
        <w:rPr>
          <w:rStyle w:val="StyleUnderline"/>
        </w:rPr>
        <w:t xml:space="preserve"> of it</w:t>
      </w:r>
      <w:r w:rsidRPr="00F429E5">
        <w:rPr>
          <w:sz w:val="14"/>
        </w:rPr>
        <w:t xml:space="preserve">. 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Pr>
          <w:rStyle w:val="StyleUnderline"/>
        </w:rPr>
        <w:t>With nuclear weapons, countries don’t have to prevail on the battlefield or defeat an opposing army to destroy an entire country</w:t>
      </w:r>
      <w:r w:rsidRPr="00F429E5">
        <w:rPr>
          <w:sz w:val="14"/>
        </w:rPr>
        <w:t xml:space="preserve">, </w:t>
      </w:r>
      <w:r>
        <w:rPr>
          <w:rStyle w:val="StyleUnderline"/>
        </w:rPr>
        <w:t>and since there are no adequate defenses for a large-scale nuclear attack, every leader can be absolute certain that most of their country can be destroyed in short-order in the event of a total conflict</w:t>
      </w:r>
      <w:r w:rsidRPr="00F429E5">
        <w:rPr>
          <w:sz w:val="14"/>
        </w:rPr>
        <w:t>.</w:t>
      </w:r>
      <w:r w:rsidRPr="00F429E5">
        <w:rPr>
          <w:sz w:val="12"/>
        </w:rPr>
        <w:t>¶</w:t>
      </w:r>
      <w:r w:rsidRPr="00F429E5">
        <w:rPr>
          <w:sz w:val="14"/>
        </w:rPr>
        <w:t xml:space="preserve"> </w:t>
      </w:r>
      <w:r>
        <w:rPr>
          <w:rStyle w:val="StyleUnderline"/>
        </w:rPr>
        <w:t>Since no policy goal is worth this level of sacrifice</w:t>
      </w:r>
      <w:r w:rsidRPr="00F429E5">
        <w:rPr>
          <w:sz w:val="14"/>
        </w:rPr>
        <w:t xml:space="preserve">, </w:t>
      </w:r>
      <w:r>
        <w:rPr>
          <w:rStyle w:val="StyleUnderline"/>
        </w:rPr>
        <w:t xml:space="preserve">the only possible way for an all-out conflict to ensue is for a </w:t>
      </w:r>
      <w:r>
        <w:rPr>
          <w:rStyle w:val="StyleUnderline"/>
          <w:highlight w:val="yellow"/>
        </w:rPr>
        <w:t>miscalculation</w:t>
      </w:r>
      <w:r>
        <w:rPr>
          <w:rStyle w:val="StyleUnderline"/>
        </w:rPr>
        <w:t xml:space="preserve"> of some sort to occur</w:t>
      </w:r>
      <w:r w:rsidRPr="00F429E5">
        <w:rPr>
          <w:sz w:val="14"/>
        </w:rPr>
        <w:t xml:space="preserve">. </w:t>
      </w:r>
      <w:r>
        <w:rPr>
          <w:rStyle w:val="StyleUnderline"/>
        </w:rPr>
        <w:t xml:space="preserve">Most of these </w:t>
      </w:r>
      <w:r>
        <w:rPr>
          <w:rStyle w:val="StyleUnderline"/>
          <w:highlight w:val="yellow"/>
        </w:rPr>
        <w:t>can</w:t>
      </w:r>
      <w:r>
        <w:rPr>
          <w:rStyle w:val="StyleUnderline"/>
        </w:rPr>
        <w:t xml:space="preserve"> and should </w:t>
      </w:r>
      <w:r>
        <w:rPr>
          <w:rStyle w:val="StyleUnderline"/>
          <w:highlight w:val="yellow"/>
        </w:rPr>
        <w:t>be dealt by</w:t>
      </w:r>
      <w:r>
        <w:rPr>
          <w:rStyle w:val="StyleUnderline"/>
        </w:rPr>
        <w:t xml:space="preserve"> Chinese and the U.S. </w:t>
      </w:r>
      <w:r>
        <w:rPr>
          <w:rStyle w:val="StyleUnderline"/>
          <w:highlight w:val="yellow"/>
        </w:rPr>
        <w:t>leaders holding regula</w:t>
      </w:r>
      <w:r>
        <w:rPr>
          <w:rStyle w:val="StyleUnderline"/>
        </w:rPr>
        <w:t xml:space="preserve">rly </w:t>
      </w:r>
      <w:r>
        <w:rPr>
          <w:rStyle w:val="StyleUnderline"/>
          <w:highlight w:val="yellow"/>
        </w:rPr>
        <w:t>senior level dialogues</w:t>
      </w:r>
      <w:r>
        <w:rPr>
          <w:rStyle w:val="StyleUnderline"/>
        </w:rPr>
        <w:t xml:space="preserve"> like the ones of the past month, in which frank and direct talk about redlines are discussed</w:t>
      </w:r>
      <w:r w:rsidRPr="00F429E5">
        <w:rPr>
          <w:sz w:val="14"/>
        </w:rPr>
        <w:t>.</w:t>
      </w:r>
      <w:r w:rsidRPr="00F429E5">
        <w:rPr>
          <w:sz w:val="12"/>
        </w:rPr>
        <w:t>¶</w:t>
      </w:r>
      <w:r w:rsidRPr="00F429E5">
        <w:rPr>
          <w:sz w:val="14"/>
        </w:rPr>
        <w:t xml:space="preserve"> </w:t>
      </w:r>
      <w:r>
        <w:rPr>
          <w:rStyle w:val="StyleUnderline"/>
        </w:rPr>
        <w:t xml:space="preserve">These can and should be supplemented </w:t>
      </w:r>
      <w:r>
        <w:rPr>
          <w:rStyle w:val="StyleUnderline"/>
          <w:highlight w:val="yellow"/>
        </w:rPr>
        <w:t>with</w:t>
      </w:r>
      <w:r>
        <w:rPr>
          <w:rStyle w:val="StyleUnderline"/>
        </w:rPr>
        <w:t xml:space="preserve"> clear and </w:t>
      </w:r>
      <w:r>
        <w:rPr>
          <w:rStyle w:val="StyleUnderline"/>
          <w:highlight w:val="yellow"/>
        </w:rPr>
        <w:t>open communication channels</w:t>
      </w:r>
      <w:r w:rsidRPr="00F429E5">
        <w:rPr>
          <w:sz w:val="14"/>
        </w:rPr>
        <w:t xml:space="preserve">, </w:t>
      </w:r>
      <w:r>
        <w:rPr>
          <w:rStyle w:val="StyleUnderline"/>
        </w:rPr>
        <w:t>which can be especially useful when unexpected crises arise</w:t>
      </w:r>
      <w:r w:rsidRPr="00F429E5">
        <w:rPr>
          <w:sz w:val="14"/>
        </w:rPr>
        <w:t xml:space="preserve">, like an exchange of fire between low-level naval officers in the increasingly crowded waters in the region. </w:t>
      </w:r>
      <w:r>
        <w:rPr>
          <w:rStyle w:val="StyleUnderline"/>
        </w:rPr>
        <w:t xml:space="preserve">While this possibility is real and frightening, </w:t>
      </w:r>
      <w:r>
        <w:rPr>
          <w:rStyle w:val="StyleUnderline"/>
          <w:highlight w:val="yellow"/>
        </w:rPr>
        <w:t xml:space="preserve">it’s </w:t>
      </w:r>
      <w:r>
        <w:rPr>
          <w:rStyle w:val="Emphasis"/>
          <w:highlight w:val="yellow"/>
        </w:rPr>
        <w:t>hard to imagine a plausible scenario</w:t>
      </w:r>
      <w:r>
        <w:rPr>
          <w:rStyle w:val="StyleUnderline"/>
          <w:highlight w:val="yellow"/>
        </w:rPr>
        <w:t xml:space="preserve"> where it leads to a nuclear exchange between China and the U</w:t>
      </w:r>
      <w:r>
        <w:rPr>
          <w:rStyle w:val="StyleUnderline"/>
        </w:rPr>
        <w:t xml:space="preserve">nited </w:t>
      </w:r>
      <w:r>
        <w:rPr>
          <w:rStyle w:val="StyleUnderline"/>
          <w:highlight w:val="yellow"/>
        </w:rPr>
        <w:t>S</w:t>
      </w:r>
      <w:r>
        <w:rPr>
          <w:rStyle w:val="StyleUnderline"/>
        </w:rPr>
        <w:t>tates</w:t>
      </w:r>
      <w:r w:rsidRPr="00F429E5">
        <w:rPr>
          <w:sz w:val="14"/>
        </w:rPr>
        <w:t xml:space="preserve">. After all, </w:t>
      </w:r>
      <w:r>
        <w:rPr>
          <w:rStyle w:val="StyleUnderline"/>
        </w:rPr>
        <w:t>at each stage of the crisis leaders know that if it is not properly contained, a nuclear war could ensue, and the complete destruction of a leader’s country is a more frightening possibility than losing credibility among hawkish elements of society</w:t>
      </w:r>
      <w:r w:rsidRPr="00F429E5">
        <w:rPr>
          <w:sz w:val="14"/>
        </w:rPr>
        <w:t xml:space="preserve">. In any case, </w:t>
      </w:r>
      <w:r>
        <w:rPr>
          <w:rStyle w:val="StyleUnderline"/>
          <w:highlight w:val="yellow"/>
        </w:rPr>
        <w:t>measured</w:t>
      </w:r>
      <w:r>
        <w:rPr>
          <w:rStyle w:val="StyleUnderline"/>
        </w:rPr>
        <w:t xml:space="preserve"> means of </w:t>
      </w:r>
      <w:r>
        <w:rPr>
          <w:rStyle w:val="StyleUnderline"/>
          <w:highlight w:val="yellow"/>
        </w:rPr>
        <w:t>retaliation</w:t>
      </w:r>
      <w:r>
        <w:rPr>
          <w:rStyle w:val="StyleUnderline"/>
        </w:rPr>
        <w:t xml:space="preserve"> </w:t>
      </w:r>
      <w:r>
        <w:rPr>
          <w:rStyle w:val="StyleUnderline"/>
          <w:highlight w:val="yellow"/>
        </w:rPr>
        <w:t>would be available</w:t>
      </w:r>
      <w:r>
        <w:rPr>
          <w:rStyle w:val="StyleUnderline"/>
        </w:rPr>
        <w:t xml:space="preserve"> to the party wronged, </w:t>
      </w:r>
      <w:r>
        <w:rPr>
          <w:rStyle w:val="StyleUnderline"/>
          <w:highlight w:val="yellow"/>
        </w:rPr>
        <w:t>and behind-the-scenes diplomacy</w:t>
      </w:r>
      <w:r>
        <w:rPr>
          <w:rStyle w:val="StyleUnderline"/>
        </w:rPr>
        <w:t xml:space="preserve"> could help facilitate the process of finding mutually acceptable retaliatory measures</w:t>
      </w:r>
      <w:r w:rsidRPr="00F429E5">
        <w:rPr>
          <w:sz w:val="14"/>
        </w:rPr>
        <w:t>.</w:t>
      </w:r>
      <w:r w:rsidRPr="00F429E5">
        <w:rPr>
          <w:sz w:val="12"/>
        </w:rPr>
        <w:t>¶</w:t>
      </w:r>
      <w:r w:rsidRPr="00F429E5">
        <w:rPr>
          <w:sz w:val="14"/>
        </w:rPr>
        <w:t xml:space="preserve"> </w:t>
      </w:r>
      <w:r>
        <w:rPr>
          <w:rStyle w:val="StyleUnderline"/>
          <w:highlight w:val="yellow"/>
        </w:rPr>
        <w:t>Geography</w:t>
      </w:r>
      <w:r>
        <w:rPr>
          <w:rStyle w:val="StyleUnderline"/>
        </w:rPr>
        <w:t xml:space="preserve"> is the less appreciated factor that will </w:t>
      </w:r>
      <w:r>
        <w:rPr>
          <w:rStyle w:val="StyleUnderline"/>
          <w:highlight w:val="yellow"/>
        </w:rPr>
        <w:t>mitigate</w:t>
      </w:r>
      <w:r>
        <w:rPr>
          <w:rStyle w:val="StyleUnderline"/>
        </w:rPr>
        <w:t xml:space="preserve"> the chances of a U.S.-China </w:t>
      </w:r>
      <w:r>
        <w:rPr>
          <w:rStyle w:val="StyleUnderline"/>
          <w:highlight w:val="yellow"/>
        </w:rPr>
        <w:t>war</w:t>
      </w:r>
      <w:r w:rsidRPr="00F429E5">
        <w:rPr>
          <w:sz w:val="14"/>
        </w:rPr>
        <w:t xml:space="preserve">, </w:t>
      </w:r>
      <w:r>
        <w:rPr>
          <w:rStyle w:val="StyleUnderline"/>
        </w:rPr>
        <w:t>but it could be nearly as important as nuclear weapons</w:t>
      </w:r>
      <w:r w:rsidRPr="00F429E5">
        <w:rPr>
          <w:sz w:val="14"/>
        </w:rPr>
        <w:t xml:space="preserve">. Indeed, </w:t>
      </w:r>
      <w:r>
        <w:rPr>
          <w:rStyle w:val="StyleUnderline"/>
        </w:rPr>
        <w:t>geography has a history of</w:t>
      </w:r>
      <w:r w:rsidRPr="00F429E5">
        <w:rPr>
          <w:sz w:val="14"/>
        </w:rPr>
        <w:t xml:space="preserve"> </w:t>
      </w:r>
      <w:r>
        <w:rPr>
          <w:rStyle w:val="StyleUnderline"/>
        </w:rPr>
        <w:t>allowing countries to avoid the Thucydides Trap, and works against a U.S.-China war in a couple of ways</w:t>
      </w:r>
      <w:r w:rsidRPr="00F429E5">
        <w:rPr>
          <w:sz w:val="14"/>
        </w:rPr>
        <w:t>.</w:t>
      </w:r>
      <w:r w:rsidRPr="00F429E5">
        <w:rPr>
          <w:sz w:val="12"/>
        </w:rPr>
        <w:t>¶</w:t>
      </w:r>
      <w:r w:rsidRPr="00F429E5">
        <w:rPr>
          <w:sz w:val="14"/>
        </w:rPr>
        <w:t xml:space="preserve"> </w:t>
      </w:r>
      <w:r>
        <w:rPr>
          <w:rStyle w:val="StyleUnderline"/>
        </w:rPr>
        <w:t xml:space="preserve">First, both </w:t>
      </w:r>
      <w:r>
        <w:rPr>
          <w:rStyle w:val="StyleUnderline"/>
          <w:highlight w:val="yellow"/>
        </w:rPr>
        <w:t>the 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and China are</w:t>
      </w:r>
      <w:r>
        <w:rPr>
          <w:rStyle w:val="StyleUnderline"/>
        </w:rPr>
        <w:t xml:space="preserve"> immensely large countries</w:t>
      </w:r>
      <w:r w:rsidRPr="00F429E5">
        <w:rPr>
          <w:sz w:val="14"/>
        </w:rPr>
        <w:t xml:space="preserve">—according to the Central Intelligence Agency, the U.S. and China are the third and fourth largest countries in the world by area, at 9,826,675 and 9,596,961 square km respectively. </w:t>
      </w:r>
      <w:r>
        <w:rPr>
          <w:rStyle w:val="StyleUnderline"/>
        </w:rPr>
        <w:t xml:space="preserve">They also have difficult topographical features and complex populations. As such, they are virtually </w:t>
      </w:r>
      <w:r>
        <w:rPr>
          <w:rStyle w:val="StyleUnderline"/>
          <w:highlight w:val="yellow"/>
        </w:rPr>
        <w:t>unconquerable</w:t>
      </w:r>
      <w:r>
        <w:rPr>
          <w:rStyle w:val="StyleUnderline"/>
        </w:rPr>
        <w:t xml:space="preserve"> by another power</w:t>
      </w:r>
      <w:r w:rsidRPr="00F429E5">
        <w:rPr>
          <w:sz w:val="14"/>
        </w:rPr>
        <w:t>.</w:t>
      </w:r>
      <w:r w:rsidRPr="00F429E5">
        <w:rPr>
          <w:sz w:val="12"/>
        </w:rPr>
        <w:t>¶</w:t>
      </w:r>
      <w:r w:rsidRPr="00F429E5">
        <w:rPr>
          <w:sz w:val="14"/>
        </w:rPr>
        <w:t xml:space="preserve"> </w:t>
      </w:r>
      <w:r>
        <w:rPr>
          <w:rStyle w:val="StyleUnderline"/>
        </w:rPr>
        <w:t>This</w:t>
      </w:r>
      <w:r w:rsidRPr="00F429E5">
        <w:rPr>
          <w:sz w:val="14"/>
        </w:rPr>
        <w:t xml:space="preserve"> is an important point and </w:t>
      </w:r>
      <w:r>
        <w:rPr>
          <w:rStyle w:val="StyleUnderline"/>
        </w:rPr>
        <w:t>differentiates the current strategic environment from historical cases where power transitions led to war</w:t>
      </w:r>
      <w:r w:rsidRPr="00F429E5">
        <w:rPr>
          <w:sz w:val="14"/>
        </w:rPr>
        <w:t xml:space="preserve">. For example, </w:t>
      </w:r>
      <w:r>
        <w:rPr>
          <w:rStyle w:val="StyleUnderline"/>
        </w:rPr>
        <w:t>in Europe</w:t>
      </w:r>
      <w:r w:rsidRPr="00F429E5">
        <w:rPr>
          <w:sz w:val="14"/>
        </w:rPr>
        <w:t xml:space="preserve"> where many of the historical cases derive from, </w:t>
      </w:r>
      <w:r>
        <w:rPr>
          <w:rStyle w:val="StyleUnderline"/>
        </w:rPr>
        <w:t>each state genuinely had to worry that the other side could increase their power capabilities to such a degree that they could credibly threaten the other side’s national survival</w:t>
      </w:r>
      <w:r w:rsidRPr="00F429E5">
        <w:rPr>
          <w:sz w:val="14"/>
        </w:rPr>
        <w:t xml:space="preserve">. </w:t>
      </w:r>
      <w:r>
        <w:rPr>
          <w:rStyle w:val="StyleUnderline"/>
        </w:rPr>
        <w:t>Neither China nor the U.S. has to realistically entertain such fears, and this will lessen their insecurity and therefore the security dilemma they operate within</w:t>
      </w:r>
      <w:r w:rsidRPr="00F429E5">
        <w:rPr>
          <w:sz w:val="14"/>
        </w:rPr>
        <w:t>.</w:t>
      </w:r>
      <w:r w:rsidRPr="00F429E5">
        <w:rPr>
          <w:sz w:val="12"/>
        </w:rPr>
        <w:t>¶</w:t>
      </w:r>
      <w:r w:rsidRPr="00F429E5">
        <w:rPr>
          <w:sz w:val="14"/>
        </w:rPr>
        <w:t xml:space="preserve"> Besides being immensely large countries, </w:t>
      </w:r>
      <w:r>
        <w:rPr>
          <w:rStyle w:val="StyleUnderline"/>
          <w:highlight w:val="yellow"/>
        </w:rPr>
        <w:t>China and the U.S. are</w:t>
      </w:r>
      <w:r>
        <w:rPr>
          <w:rStyle w:val="StyleUnderline"/>
        </w:rPr>
        <w:t xml:space="preserve"> also </w:t>
      </w:r>
      <w:r>
        <w:rPr>
          <w:rStyle w:val="StyleUnderline"/>
          <w:highlight w:val="yellow"/>
        </w:rPr>
        <w:t>separated by the Pacific</w:t>
      </w:r>
      <w:r>
        <w:rPr>
          <w:rStyle w:val="StyleUnderline"/>
        </w:rPr>
        <w:t xml:space="preserve"> Ocean, </w:t>
      </w:r>
      <w:r>
        <w:rPr>
          <w:rStyle w:val="StyleUnderline"/>
          <w:highlight w:val="yellow"/>
        </w:rPr>
        <w:t>which will</w:t>
      </w:r>
      <w:r>
        <w:rPr>
          <w:rStyle w:val="StyleUnderline"/>
        </w:rPr>
        <w:t xml:space="preserve"> also </w:t>
      </w:r>
      <w:r>
        <w:rPr>
          <w:rStyle w:val="StyleUnderline"/>
          <w:highlight w:val="yellow"/>
        </w:rPr>
        <w:t>weaken</w:t>
      </w:r>
      <w:r>
        <w:rPr>
          <w:rStyle w:val="StyleUnderline"/>
        </w:rPr>
        <w:t xml:space="preserve"> their </w:t>
      </w:r>
      <w:r>
        <w:rPr>
          <w:rStyle w:val="StyleUnderline"/>
          <w:highlight w:val="yellow"/>
        </w:rPr>
        <w:t>sense of insecurity</w:t>
      </w:r>
      <w:r>
        <w:rPr>
          <w:rStyle w:val="StyleUnderline"/>
        </w:rPr>
        <w:t xml:space="preserve"> and threat perception towards one another. In many of the violent power transitions of the past</w:t>
      </w:r>
      <w:r w:rsidRPr="00F429E5">
        <w:rPr>
          <w:sz w:val="14"/>
        </w:rPr>
        <w:t xml:space="preserve">, starting with Sparta and Athens but also including the European ones, </w:t>
      </w:r>
      <w:r>
        <w:rPr>
          <w:rStyle w:val="StyleUnderline"/>
        </w:rPr>
        <w:t>the rival states were located in close proximity to one another</w:t>
      </w:r>
      <w:r w:rsidRPr="00F429E5">
        <w:rPr>
          <w:sz w:val="14"/>
        </w:rPr>
        <w:t xml:space="preserve">. By contrast, </w:t>
      </w:r>
      <w:r>
        <w:rPr>
          <w:rStyle w:val="StyleUnderline"/>
        </w:rPr>
        <w:t>when great power conflict has been avoided, the states have often had considerable distance between them, as was the case for the U.S. and British power transition and the peaceful end to the Cold War</w:t>
      </w:r>
      <w:r w:rsidRPr="00F429E5">
        <w:rPr>
          <w:sz w:val="14"/>
        </w:rPr>
        <w:t xml:space="preserve">. </w:t>
      </w:r>
      <w:r>
        <w:rPr>
          <w:rStyle w:val="StyleUnderline"/>
        </w:rPr>
        <w:t>The reason is simple</w:t>
      </w:r>
      <w:r w:rsidRPr="00F429E5">
        <w:rPr>
          <w:sz w:val="14"/>
        </w:rPr>
        <w:t xml:space="preserve"> and similar to the one above: </w:t>
      </w:r>
      <w:r>
        <w:rPr>
          <w:rStyle w:val="StyleUnderline"/>
        </w:rPr>
        <w:t xml:space="preserve">the difficulty of projecting power across large distances—particularly bodies of waters— reduces each side’s concern that the other will threaten its national survival and most </w:t>
      </w:r>
      <w:r>
        <w:rPr>
          <w:rStyle w:val="StyleUnderline"/>
        </w:rPr>
        <w:lastRenderedPageBreak/>
        <w:t>important strategic interests</w:t>
      </w:r>
      <w:r w:rsidRPr="00F429E5">
        <w:rPr>
          <w:sz w:val="14"/>
        </w:rPr>
        <w:t>.</w:t>
      </w:r>
      <w:r w:rsidRPr="00F429E5">
        <w:rPr>
          <w:sz w:val="12"/>
        </w:rPr>
        <w:t>¶</w:t>
      </w:r>
      <w:r w:rsidRPr="00F429E5">
        <w:rPr>
          <w:sz w:val="14"/>
        </w:rPr>
        <w:t xml:space="preserve">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 in reducing their conflict potential, if history is any guide at least. </w:t>
      </w:r>
    </w:p>
    <w:p w:rsidR="00061171" w:rsidRPr="00760D1E" w:rsidRDefault="00061171" w:rsidP="00061171">
      <w:pPr>
        <w:keepNext/>
        <w:keepLines/>
        <w:spacing w:before="200"/>
        <w:outlineLvl w:val="3"/>
        <w:rPr>
          <w:rFonts w:eastAsia="Times New Roman"/>
          <w:b/>
          <w:bCs/>
          <w:iCs/>
          <w:sz w:val="26"/>
        </w:rPr>
      </w:pPr>
      <w:r>
        <w:rPr>
          <w:rFonts w:eastAsia="Times New Roman"/>
          <w:b/>
          <w:bCs/>
          <w:iCs/>
          <w:sz w:val="26"/>
        </w:rPr>
        <w:t xml:space="preserve">(--) </w:t>
      </w:r>
      <w:r w:rsidRPr="00760D1E">
        <w:rPr>
          <w:rFonts w:eastAsia="Times New Roman"/>
          <w:b/>
          <w:bCs/>
          <w:iCs/>
          <w:sz w:val="26"/>
        </w:rPr>
        <w:t>China has no plans to escalate war to a nuclear level</w:t>
      </w:r>
    </w:p>
    <w:p w:rsidR="00061171" w:rsidRPr="00760D1E" w:rsidRDefault="00061171" w:rsidP="00061171">
      <w:pPr>
        <w:jc w:val="both"/>
        <w:rPr>
          <w:b/>
        </w:rPr>
      </w:pPr>
      <w:r w:rsidRPr="00760D1E">
        <w:rPr>
          <w:sz w:val="16"/>
        </w:rPr>
        <w:t xml:space="preserve">James </w:t>
      </w:r>
      <w:r w:rsidRPr="00760D1E">
        <w:rPr>
          <w:b/>
          <w:bCs/>
          <w:sz w:val="26"/>
        </w:rPr>
        <w:t>Mulvenon</w:t>
      </w:r>
      <w:r w:rsidRPr="00760D1E">
        <w:rPr>
          <w:sz w:val="16"/>
        </w:rPr>
        <w:t xml:space="preserve">, Vice-President of Defense Group, Inc.¹s Intelligence Division, </w:t>
      </w:r>
      <w:r w:rsidRPr="00760D1E">
        <w:rPr>
          <w:b/>
          <w:bCs/>
          <w:sz w:val="26"/>
        </w:rPr>
        <w:t>06</w:t>
      </w:r>
      <w:r w:rsidRPr="00760D1E">
        <w:rPr>
          <w:b/>
        </w:rPr>
        <w:t xml:space="preserve"> </w:t>
      </w:r>
    </w:p>
    <w:p w:rsidR="00061171" w:rsidRPr="00760D1E" w:rsidRDefault="00061171" w:rsidP="00061171">
      <w:pPr>
        <w:rPr>
          <w:sz w:val="16"/>
        </w:rPr>
      </w:pPr>
      <w:r w:rsidRPr="00760D1E">
        <w:rPr>
          <w:sz w:val="16"/>
        </w:rPr>
        <w:t xml:space="preserve">RAND Corporation, "Chinese Responses to U.S. Military Transformation and Implications for the Department of Defense", 2006, </w:t>
      </w:r>
      <w:hyperlink r:id="rId51" w:history="1">
        <w:r w:rsidRPr="00760D1E">
          <w:rPr>
            <w:sz w:val="16"/>
          </w:rPr>
          <w:t>http://www.rand.org/pubs/monographs/2006/RAND_MG340.pdf</w:t>
        </w:r>
      </w:hyperlink>
      <w:r w:rsidRPr="00760D1E">
        <w:rPr>
          <w:sz w:val="16"/>
        </w:rPr>
        <w:t>,</w:t>
      </w:r>
    </w:p>
    <w:p w:rsidR="00061171" w:rsidRPr="00760D1E" w:rsidRDefault="00061171" w:rsidP="00061171">
      <w:pPr>
        <w:rPr>
          <w:sz w:val="16"/>
        </w:rPr>
      </w:pPr>
      <w:r w:rsidRPr="00AE470E">
        <w:rPr>
          <w:highlight w:val="yellow"/>
          <w:u w:val="single"/>
        </w:rPr>
        <w:t>When Chinese strategists contemplate how to affect U.S. deployments</w:t>
      </w:r>
      <w:r w:rsidRPr="00AE470E">
        <w:rPr>
          <w:sz w:val="16"/>
          <w:highlight w:val="yellow"/>
        </w:rPr>
        <w:t xml:space="preserve">, </w:t>
      </w:r>
      <w:r w:rsidRPr="00AE470E">
        <w:rPr>
          <w:highlight w:val="yellow"/>
          <w:u w:val="single"/>
        </w:rPr>
        <w:t>they confront the limitations of their current conventional force</w:t>
      </w:r>
      <w:r w:rsidRPr="00AE470E">
        <w:rPr>
          <w:sz w:val="16"/>
          <w:highlight w:val="yellow"/>
        </w:rPr>
        <w:t xml:space="preserve">, </w:t>
      </w:r>
      <w:r w:rsidRPr="00AE470E">
        <w:rPr>
          <w:highlight w:val="yellow"/>
          <w:u w:val="single"/>
        </w:rPr>
        <w:t>which does not have range sufficient to interdict U.S. facilities or assets beyond the Japanese home islands</w:t>
      </w:r>
      <w:r w:rsidRPr="00AE470E">
        <w:rPr>
          <w:sz w:val="16"/>
          <w:highlight w:val="yellow"/>
        </w:rPr>
        <w:t xml:space="preserve">. </w:t>
      </w:r>
      <w:r w:rsidRPr="00AE470E">
        <w:rPr>
          <w:highlight w:val="yellow"/>
          <w:u w:val="single"/>
        </w:rPr>
        <w:t>Nuclear options</w:t>
      </w:r>
      <w:r w:rsidRPr="00760D1E">
        <w:rPr>
          <w:sz w:val="16"/>
        </w:rPr>
        <w:t xml:space="preserve">, while theoretically available, </w:t>
      </w:r>
      <w:r w:rsidRPr="00AE470E">
        <w:rPr>
          <w:highlight w:val="yellow"/>
          <w:u w:val="single"/>
        </w:rPr>
        <w:t>are</w:t>
      </w:r>
      <w:r w:rsidRPr="00760D1E">
        <w:rPr>
          <w:sz w:val="16"/>
        </w:rPr>
        <w:t xml:space="preserve"> nonetheless</w:t>
      </w:r>
      <w:r w:rsidRPr="00760D1E">
        <w:rPr>
          <w:u w:val="single"/>
        </w:rPr>
        <w:t xml:space="preserve"> </w:t>
      </w:r>
      <w:r w:rsidRPr="00AE470E">
        <w:rPr>
          <w:highlight w:val="yellow"/>
          <w:u w:val="single"/>
        </w:rPr>
        <w:t>far too escalatory to be used so early in the conflict.</w:t>
      </w:r>
      <w:r w:rsidRPr="00760D1E">
        <w:rPr>
          <w:sz w:val="16"/>
        </w:rPr>
        <w:t xml:space="preserve"> Theater missile systems, which are possibly moving to a mixture of conventional and nuclear warheads, could be used against Japan or Guam, but uncertainties about the nature of a given warhead would likely generate responses similar to the nuclear scenario. According to the predictable cadre of “true believers,” both of the centers of gravity identified above can be attacked using computer network operations (CNO). In the first case, the Chinese information operations (IO) community believes that CNO will play a useful psychological role in undermining the will of the Taiwanese people by attacking infrastructure and economic vitality. In the second case, the Chinese IO community envisions CNO effectively deterring or delaying U.S. intervention and causing pain sufficient to compel Taipei to capitulate before the United States arrives. The remainder of this section outlines how these IO theorists propose operationalizing such a strategy. </w:t>
      </w:r>
    </w:p>
    <w:p w:rsidR="00061171" w:rsidRPr="00760D1E" w:rsidRDefault="00061171" w:rsidP="00061171">
      <w:pPr>
        <w:keepNext/>
        <w:keepLines/>
        <w:spacing w:before="200"/>
        <w:outlineLvl w:val="3"/>
        <w:rPr>
          <w:rFonts w:eastAsia="Times New Roman"/>
          <w:b/>
          <w:bCs/>
          <w:iCs/>
          <w:sz w:val="26"/>
        </w:rPr>
      </w:pPr>
      <w:r>
        <w:rPr>
          <w:rFonts w:eastAsia="Times New Roman"/>
          <w:b/>
          <w:bCs/>
          <w:iCs/>
          <w:sz w:val="26"/>
        </w:rPr>
        <w:t xml:space="preserve">(--) </w:t>
      </w:r>
      <w:r w:rsidRPr="00760D1E">
        <w:rPr>
          <w:rFonts w:eastAsia="Times New Roman"/>
          <w:b/>
          <w:bCs/>
          <w:iCs/>
          <w:sz w:val="26"/>
        </w:rPr>
        <w:t>No impact - China lacks critical military capabilities to challenge the U.S</w:t>
      </w:r>
    </w:p>
    <w:p w:rsidR="00061171" w:rsidRPr="00760D1E" w:rsidRDefault="00061171" w:rsidP="00061171">
      <w:pPr>
        <w:rPr>
          <w:b/>
          <w:color w:val="000000"/>
        </w:rPr>
      </w:pPr>
      <w:r w:rsidRPr="00760D1E">
        <w:rPr>
          <w:color w:val="000000"/>
          <w:sz w:val="16"/>
        </w:rPr>
        <w:t xml:space="preserve">Richard A. </w:t>
      </w:r>
      <w:r w:rsidRPr="00760D1E">
        <w:rPr>
          <w:b/>
          <w:bCs/>
          <w:sz w:val="26"/>
        </w:rPr>
        <w:t>Bitzinger</w:t>
      </w:r>
      <w:r w:rsidRPr="00760D1E">
        <w:rPr>
          <w:color w:val="000000"/>
          <w:sz w:val="16"/>
        </w:rPr>
        <w:t>, S</w:t>
      </w:r>
      <w:r w:rsidRPr="00760D1E">
        <w:rPr>
          <w:sz w:val="16"/>
        </w:rPr>
        <w:t>enior Fellow with the S. Rajaratnam School of International Studies</w:t>
      </w:r>
      <w:r w:rsidRPr="00760D1E">
        <w:rPr>
          <w:color w:val="000000"/>
          <w:sz w:val="16"/>
        </w:rPr>
        <w:t xml:space="preserve"> Monterey Institute, </w:t>
      </w:r>
      <w:r w:rsidRPr="00760D1E">
        <w:rPr>
          <w:b/>
          <w:bCs/>
          <w:sz w:val="26"/>
        </w:rPr>
        <w:t>08</w:t>
      </w:r>
    </w:p>
    <w:p w:rsidR="00061171" w:rsidRPr="00760D1E" w:rsidRDefault="00061171" w:rsidP="00061171">
      <w:pPr>
        <w:rPr>
          <w:color w:val="000000"/>
        </w:rPr>
      </w:pPr>
      <w:r w:rsidRPr="00760D1E">
        <w:rPr>
          <w:color w:val="000000"/>
          <w:sz w:val="16"/>
        </w:rPr>
        <w:t xml:space="preserve">Survival, "Why East Asian War is Unlikely", 5 December 2008, PDF </w:t>
      </w:r>
    </w:p>
    <w:p w:rsidR="00061171" w:rsidRDefault="00061171" w:rsidP="00061171">
      <w:pPr>
        <w:rPr>
          <w:color w:val="000000"/>
          <w:u w:val="single"/>
        </w:rPr>
      </w:pPr>
      <w:r w:rsidRPr="00760D1E">
        <w:rPr>
          <w:color w:val="000000"/>
          <w:sz w:val="16"/>
        </w:rPr>
        <w:t xml:space="preserve">Overall, most Western assessments agree that the PLA has made considerable progress over the past decade in adding new weapons to its arsenal, and that China has noticeably improved its military capabilities in several specific areas - particularly missile attack, power projection over sea and in the air, and information warfare. </w:t>
      </w:r>
      <w:r w:rsidRPr="00AE470E">
        <w:rPr>
          <w:color w:val="000000"/>
          <w:highlight w:val="yellow"/>
          <w:u w:val="single"/>
        </w:rPr>
        <w:t>Most predict that Chinese military power relative to</w:t>
      </w:r>
      <w:r w:rsidRPr="00760D1E">
        <w:rPr>
          <w:color w:val="000000"/>
          <w:u w:val="single"/>
        </w:rPr>
        <w:t xml:space="preserve"> </w:t>
      </w:r>
      <w:r w:rsidRPr="00760D1E">
        <w:rPr>
          <w:color w:val="000000"/>
          <w:sz w:val="16"/>
        </w:rPr>
        <w:t>its likely competitors in the Asia-Pacific region - especially Taiwan - and</w:t>
      </w:r>
      <w:r w:rsidRPr="00760D1E">
        <w:rPr>
          <w:color w:val="000000"/>
          <w:u w:val="single"/>
        </w:rPr>
        <w:t xml:space="preserve"> </w:t>
      </w:r>
      <w:r w:rsidRPr="00AE470E">
        <w:rPr>
          <w:color w:val="000000"/>
          <w:highlight w:val="yellow"/>
          <w:u w:val="single"/>
        </w:rPr>
        <w:t>the U</w:t>
      </w:r>
      <w:r w:rsidRPr="00760D1E">
        <w:rPr>
          <w:color w:val="000000"/>
          <w:u w:val="single"/>
        </w:rPr>
        <w:t xml:space="preserve">nited </w:t>
      </w:r>
      <w:r w:rsidRPr="00AE470E">
        <w:rPr>
          <w:color w:val="000000"/>
          <w:highlight w:val="yellow"/>
          <w:u w:val="single"/>
        </w:rPr>
        <w:t>S</w:t>
      </w:r>
      <w:r w:rsidRPr="00760D1E">
        <w:rPr>
          <w:color w:val="000000"/>
          <w:u w:val="single"/>
        </w:rPr>
        <w:t xml:space="preserve">tates </w:t>
      </w:r>
      <w:r w:rsidRPr="00AE470E">
        <w:rPr>
          <w:color w:val="000000"/>
          <w:highlight w:val="yellow"/>
          <w:u w:val="single"/>
        </w:rPr>
        <w:t>will continue to increase significantly over the next ten to 20 years. There are</w:t>
      </w:r>
      <w:r w:rsidRPr="00760D1E">
        <w:rPr>
          <w:color w:val="000000"/>
          <w:u w:val="single"/>
        </w:rPr>
        <w:t xml:space="preserve">, </w:t>
      </w:r>
      <w:r w:rsidRPr="00760D1E">
        <w:rPr>
          <w:color w:val="000000"/>
          <w:sz w:val="16"/>
        </w:rPr>
        <w:t>however</w:t>
      </w:r>
      <w:r w:rsidRPr="00760D1E">
        <w:rPr>
          <w:color w:val="000000"/>
          <w:u w:val="single"/>
        </w:rPr>
        <w:t xml:space="preserve">, </w:t>
      </w:r>
      <w:r w:rsidRPr="00AE470E">
        <w:rPr>
          <w:color w:val="000000"/>
          <w:highlight w:val="yellow"/>
          <w:u w:val="single"/>
        </w:rPr>
        <w:t>some striking differences of opinion when it comes to interpreting the significance of these</w:t>
      </w:r>
      <w:r w:rsidRPr="00760D1E">
        <w:rPr>
          <w:color w:val="000000"/>
          <w:u w:val="single"/>
        </w:rPr>
        <w:t xml:space="preserve"> hardware </w:t>
      </w:r>
      <w:r w:rsidRPr="00AE470E">
        <w:rPr>
          <w:color w:val="000000"/>
          <w:highlight w:val="yellow"/>
          <w:u w:val="single"/>
        </w:rPr>
        <w:t>developments. Many Western analysts assert that the PLA continues to suffer from considerable deficiencies and weaknesses that limit its ability to constitute a major military threat:</w:t>
      </w:r>
      <w:r w:rsidRPr="00760D1E">
        <w:rPr>
          <w:color w:val="000000"/>
          <w:u w:val="single"/>
        </w:rPr>
        <w:t xml:space="preserve"> </w:t>
      </w:r>
      <w:r w:rsidRPr="00760D1E">
        <w:rPr>
          <w:color w:val="000000"/>
          <w:sz w:val="16"/>
        </w:rPr>
        <w:t>in spite of all its efforts</w:t>
      </w:r>
      <w:r w:rsidRPr="00760D1E">
        <w:rPr>
          <w:color w:val="000000"/>
          <w:u w:val="single"/>
        </w:rPr>
        <w:t xml:space="preserve">, </w:t>
      </w:r>
      <w:r w:rsidRPr="00AE470E">
        <w:rPr>
          <w:color w:val="000000"/>
          <w:highlight w:val="yellow"/>
          <w:u w:val="single"/>
        </w:rPr>
        <w:t>China is still at least two decades behind the U</w:t>
      </w:r>
      <w:r w:rsidRPr="00760D1E">
        <w:rPr>
          <w:color w:val="000000"/>
          <w:u w:val="single"/>
        </w:rPr>
        <w:t xml:space="preserve">nited </w:t>
      </w:r>
      <w:r w:rsidRPr="00AE470E">
        <w:rPr>
          <w:color w:val="000000"/>
          <w:highlight w:val="yellow"/>
          <w:u w:val="single"/>
        </w:rPr>
        <w:t>S</w:t>
      </w:r>
      <w:r w:rsidRPr="00760D1E">
        <w:rPr>
          <w:color w:val="000000"/>
          <w:u w:val="single"/>
        </w:rPr>
        <w:t xml:space="preserve">tates </w:t>
      </w:r>
      <w:r w:rsidRPr="00AE470E">
        <w:rPr>
          <w:color w:val="000000"/>
          <w:highlight w:val="yellow"/>
          <w:u w:val="single"/>
        </w:rPr>
        <w:t>in terms of defence capabilities and technology</w:t>
      </w:r>
      <w:r w:rsidRPr="00760D1E">
        <w:rPr>
          <w:color w:val="000000"/>
          <w:u w:val="single"/>
        </w:rPr>
        <w:t xml:space="preserve">. </w:t>
      </w:r>
      <w:r w:rsidRPr="00760D1E">
        <w:rPr>
          <w:color w:val="000000"/>
          <w:sz w:val="16"/>
        </w:rPr>
        <w:t>In particular</w:t>
      </w:r>
      <w:r w:rsidRPr="00760D1E">
        <w:rPr>
          <w:color w:val="000000"/>
          <w:u w:val="single"/>
        </w:rPr>
        <w:t xml:space="preserve">, </w:t>
      </w:r>
      <w:r w:rsidRPr="00AE470E">
        <w:rPr>
          <w:color w:val="000000"/>
          <w:highlight w:val="yellow"/>
          <w:u w:val="single"/>
        </w:rPr>
        <w:t>the PLA still lacks the logistical and lift capacity</w:t>
      </w:r>
      <w:r w:rsidRPr="00760D1E">
        <w:rPr>
          <w:color w:val="000000"/>
          <w:u w:val="single"/>
        </w:rPr>
        <w:t xml:space="preserve"> - </w:t>
      </w:r>
      <w:r w:rsidRPr="00760D1E">
        <w:rPr>
          <w:color w:val="000000"/>
          <w:sz w:val="16"/>
        </w:rPr>
        <w:t>both by sea and by air</w:t>
      </w:r>
      <w:r w:rsidRPr="00760D1E">
        <w:rPr>
          <w:color w:val="000000"/>
          <w:u w:val="single"/>
        </w:rPr>
        <w:t xml:space="preserve"> - </w:t>
      </w:r>
      <w:r w:rsidRPr="00AE470E">
        <w:rPr>
          <w:color w:val="000000"/>
          <w:highlight w:val="yellow"/>
          <w:u w:val="single"/>
        </w:rPr>
        <w:t>for projecting force much beyond its borders</w:t>
      </w:r>
      <w:r w:rsidRPr="00760D1E">
        <w:rPr>
          <w:color w:val="000000"/>
          <w:u w:val="single"/>
        </w:rPr>
        <w:t>. China also lags far behind the West in areas such as C</w:t>
      </w:r>
      <w:r w:rsidRPr="00760D1E">
        <w:rPr>
          <w:color w:val="000000"/>
          <w:u w:val="single"/>
          <w:vertAlign w:val="superscript"/>
        </w:rPr>
        <w:t>4</w:t>
      </w:r>
      <w:r w:rsidRPr="00760D1E">
        <w:rPr>
          <w:color w:val="000000"/>
          <w:u w:val="single"/>
        </w:rPr>
        <w:t xml:space="preserve">I architectures and surveillance and reconnaissance capabilities. </w:t>
      </w:r>
      <w:r w:rsidRPr="00AE470E">
        <w:rPr>
          <w:color w:val="000000"/>
          <w:highlight w:val="yellow"/>
          <w:u w:val="single"/>
        </w:rPr>
        <w:t>Some therefore argue that China's current rearmament programme is an incremental, long-term modernisation process that must be understood in the context of competing force-modernisation activities taking place among China's likely rivals</w:t>
      </w:r>
      <w:r w:rsidRPr="00760D1E">
        <w:rPr>
          <w:color w:val="000000"/>
          <w:u w:val="single"/>
        </w:rPr>
        <w:t>.</w:t>
      </w:r>
    </w:p>
    <w:p w:rsidR="00061171" w:rsidRDefault="00061171" w:rsidP="00061171">
      <w:pPr>
        <w:rPr>
          <w:sz w:val="16"/>
        </w:rPr>
      </w:pPr>
      <w:r>
        <w:br w:type="page"/>
      </w:r>
    </w:p>
    <w:p w:rsidR="00061171" w:rsidRDefault="00061171" w:rsidP="00061171">
      <w:pPr>
        <w:pStyle w:val="Heading1"/>
      </w:pPr>
      <w:bookmarkStart w:id="73" w:name="_Toc456300050"/>
      <w:r>
        <w:lastRenderedPageBreak/>
        <w:t>Chinese Growth Good</w:t>
      </w:r>
      <w:bookmarkEnd w:id="73"/>
    </w:p>
    <w:p w:rsidR="00061171" w:rsidRDefault="00061171" w:rsidP="00061171">
      <w:pPr>
        <w:pStyle w:val="Heading3"/>
      </w:pPr>
      <w:bookmarkStart w:id="74" w:name="_Toc456300051"/>
      <w:r>
        <w:lastRenderedPageBreak/>
        <w:t>Chinese Growth Good:  South China Sea Module</w:t>
      </w:r>
      <w:bookmarkEnd w:id="74"/>
    </w:p>
    <w:p w:rsidR="00357DD0" w:rsidRDefault="00357DD0" w:rsidP="00061171">
      <w:pPr>
        <w:pStyle w:val="Heading4"/>
        <w:numPr>
          <w:ilvl w:val="0"/>
          <w:numId w:val="15"/>
        </w:numPr>
      </w:pPr>
      <w:r>
        <w:t>Declining Chinese economy risks South China Sea war:</w:t>
      </w:r>
    </w:p>
    <w:p w:rsidR="00357DD0" w:rsidRDefault="00357DD0" w:rsidP="00357DD0">
      <w:r>
        <w:t xml:space="preserve">Ted Galen </w:t>
      </w:r>
      <w:r w:rsidRPr="00357DD0">
        <w:rPr>
          <w:rStyle w:val="Style13ptBold"/>
        </w:rPr>
        <w:t>Carpenter</w:t>
      </w:r>
      <w:r>
        <w:t>, 9/6/20</w:t>
      </w:r>
      <w:r w:rsidRPr="00357DD0">
        <w:rPr>
          <w:rStyle w:val="Style13ptBold"/>
        </w:rPr>
        <w:t>15</w:t>
      </w:r>
      <w:r>
        <w:t xml:space="preserve"> (senior fellow @ CATO Institute, “Could China's Economic Troubles Spark a War?” </w:t>
      </w:r>
      <w:hyperlink r:id="rId52" w:history="1">
        <w:r w:rsidRPr="00906C18">
          <w:rPr>
            <w:rStyle w:val="Hyperlink"/>
          </w:rPr>
          <w:t>http://nationalinterest.org/feature/could-chinas-economic-troubles-spark-war-13784</w:t>
        </w:r>
      </w:hyperlink>
      <w:r>
        <w:rPr>
          <w:rStyle w:val="Hyperlink"/>
        </w:rPr>
        <w:t>, Accessed 7/14/2016, rwg)</w:t>
      </w:r>
    </w:p>
    <w:p w:rsidR="00357DD0" w:rsidRDefault="00357DD0" w:rsidP="00357DD0">
      <w:pPr>
        <w:rPr>
          <w:sz w:val="16"/>
        </w:rPr>
      </w:pPr>
      <w:r w:rsidRPr="00357DD0">
        <w:rPr>
          <w:rStyle w:val="StyleUnderline"/>
          <w:highlight w:val="yellow"/>
        </w:rPr>
        <w:t>The focus on the possible wider economic consequences of a severe Chinese economic slowdown is understandable</w:t>
      </w:r>
      <w:r w:rsidRPr="00357DD0">
        <w:rPr>
          <w:sz w:val="16"/>
        </w:rPr>
        <w:t xml:space="preserve">, since the ramifications could be extremely unpleasant for the U.S. and global economies.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Chinese economy depends heavily on export markets, and access to those markets would be jeopardized by war. However, the need to preserve and strengthen national unity and distract the public from mounting economic troubles is likely to impel Chinese leaders to adopt very hardline policies in at least three areas. And </w:t>
      </w:r>
      <w:r w:rsidRPr="00357DD0">
        <w:rPr>
          <w:rStyle w:val="StyleUnderline"/>
          <w:highlight w:val="yellow"/>
        </w:rPr>
        <w:t>all of those situations entail the danger of miscalculations that could lead to war.</w:t>
      </w:r>
      <w:r>
        <w:rPr>
          <w:rStyle w:val="StyleUnderline"/>
        </w:rPr>
        <w:t xml:space="preserve"> </w:t>
      </w:r>
      <w:r w:rsidRPr="00357DD0">
        <w:rPr>
          <w:rStyle w:val="StyleUnderline"/>
          <w:highlight w:val="yellow"/>
        </w:rPr>
        <w:t>One issue is the South China Sea. Beijing has made extraordinarily broad territorial claims that encompass some 90 percent of that body of water. China is pressing its claims with air and naval patrols</w:t>
      </w:r>
      <w:r w:rsidRPr="00357DD0">
        <w:rPr>
          <w:sz w:val="16"/>
        </w:rPr>
        <w:t xml:space="preserve"> and the building of artificial islands. </w:t>
      </w:r>
      <w:r w:rsidRPr="00357DD0">
        <w:rPr>
          <w:rStyle w:val="StyleUnderline"/>
          <w:highlight w:val="yellow"/>
        </w:rPr>
        <w:t>Those policies have brought Beijing into acrimonious disputes with neighbors such as Vietnam and the Philippines</w:t>
      </w:r>
      <w:r w:rsidRPr="00357DD0">
        <w:rPr>
          <w:sz w:val="16"/>
        </w:rPr>
        <w:t xml:space="preserve">, which have rival territorial claims, and with the world’s leading maritime power, the United States, which resists any manifestation of Chinese control over the South China Sea and the crucial commercial lanes that pass through it. </w:t>
      </w:r>
      <w:r w:rsidRPr="00357DD0">
        <w:rPr>
          <w:rStyle w:val="StyleUnderline"/>
          <w:highlight w:val="yellow"/>
        </w:rPr>
        <w:t>The conditions are in place for a nasty confrontation. Chinese leaders have already stressed the country’s alleged historical claims to the area, and made it clear that it will not tolerate being subjected to humiliation by outside powers.</w:t>
      </w:r>
      <w:r w:rsidRPr="00357DD0">
        <w:rPr>
          <w:rStyle w:val="StyleUnderline"/>
        </w:rPr>
        <w:t xml:space="preserve"> </w:t>
      </w:r>
      <w:r w:rsidRPr="00357DD0">
        <w:rPr>
          <w:sz w:val="16"/>
        </w:rPr>
        <w:t>Such arguments are designed to gain domestic support by reminding the Chinese people of the country’s long period of weakness and humiliation in the 1800s and early 1900s.</w:t>
      </w:r>
    </w:p>
    <w:p w:rsidR="00061171" w:rsidRDefault="00061171" w:rsidP="00061171">
      <w:pPr>
        <w:pStyle w:val="Heading4"/>
        <w:numPr>
          <w:ilvl w:val="0"/>
          <w:numId w:val="15"/>
        </w:numPr>
      </w:pPr>
      <w:r>
        <w:t>US PROVOCATIONS OVER THE SOUTH CHINA SEA RISK NUCLEAR WAR WITH CHINA.</w:t>
      </w:r>
    </w:p>
    <w:p w:rsidR="00061171" w:rsidRDefault="00061171" w:rsidP="00061171">
      <w:r>
        <w:t>Polina Tikhonova,</w:t>
      </w:r>
      <w:r>
        <w:t xml:space="preserve"> 2015 </w:t>
      </w:r>
      <w:r>
        <w:t>(Master's Degree in English Philology from the University of Oxford), US Faces Nuclear War Threat Over South China Sea – Chinese Professor, Nov. 28, 2015.  Retrieved Apr. 28, 2016 from http://www.valuewalk.com/2015/11/us-nuclear-war-south-china-sea/</w:t>
      </w:r>
    </w:p>
    <w:p w:rsidR="00061171" w:rsidRDefault="00061171" w:rsidP="00061171">
      <w:r w:rsidRPr="00061171">
        <w:rPr>
          <w:rStyle w:val="StyleUnderline"/>
          <w:highlight w:val="yellow"/>
        </w:rPr>
        <w:t>U.S. could provoke nuclear war with China</w:t>
      </w:r>
      <w:r>
        <w:t xml:space="preserve">  And while the U.S. does not have its core interests </w:t>
      </w:r>
      <w:r w:rsidRPr="00061171">
        <w:rPr>
          <w:rStyle w:val="StyleUnderline"/>
          <w:highlight w:val="yellow"/>
        </w:rPr>
        <w:t>in the South China Sea, the disputed islands present China’s strategic interests,</w:t>
      </w:r>
      <w:r>
        <w:t xml:space="preserve"> which is why this kind of asymmetry in stakes would certainly give Beijing an advantage in “the balance of resolve” over Washington, according to the professor. And </w:t>
      </w:r>
      <w:r w:rsidRPr="00061171">
        <w:rPr>
          <w:rStyle w:val="StyleUnderline"/>
          <w:highlight w:val="yellow"/>
        </w:rPr>
        <w:t>if the South China Sea situation escalates and starts spiraling into a nuclear confrontation between the U.S. and China, Washington will face a choice of either backing down first or fighting a nuclear-armed power</w:t>
      </w:r>
      <w:r>
        <w:t xml:space="preserve"> and the world’s largest military force with a strength of approximately 2.285 million personnel.  “</w:t>
      </w:r>
      <w:r w:rsidRPr="00061171">
        <w:rPr>
          <w:rStyle w:val="StyleUnderline"/>
          <w:highlight w:val="yellow"/>
        </w:rPr>
        <w:t>Neither option is attractive and both exact high costs,</w:t>
      </w:r>
      <w:r>
        <w:t xml:space="preserve"> either in reputation or human lives, for the U.S.,” Baohui wrote.  So </w:t>
      </w:r>
      <w:r w:rsidRPr="00061171">
        <w:rPr>
          <w:rStyle w:val="StyleUnderline"/>
          <w:highlight w:val="yellow"/>
        </w:rPr>
        <w:t>it would be unwise for the U.S. to further provoke China in the disputed area, since China’s willingness to defend its interests</w:t>
      </w:r>
      <w:r>
        <w:t xml:space="preserve">, reputation and deterrence credibility </w:t>
      </w:r>
      <w:r w:rsidRPr="00061171">
        <w:rPr>
          <w:rStyle w:val="StyleUnderline"/>
          <w:highlight w:val="yellow"/>
        </w:rPr>
        <w:t>could easily escalate the conflict into a military confrontation that would ultimately harm U.S. interests</w:t>
      </w:r>
      <w:r>
        <w:t>, according to the professor.</w:t>
      </w:r>
    </w:p>
    <w:p w:rsidR="00061171" w:rsidRDefault="00061171" w:rsidP="00061171">
      <w:pPr>
        <w:pStyle w:val="Heading3"/>
      </w:pPr>
      <w:bookmarkStart w:id="75" w:name="_Toc456300052"/>
      <w:r>
        <w:lastRenderedPageBreak/>
        <w:t>Chinese Growth Good:  Taiwan War</w:t>
      </w:r>
      <w:bookmarkEnd w:id="75"/>
    </w:p>
    <w:p w:rsidR="00357DD0" w:rsidRDefault="00357DD0" w:rsidP="00061171">
      <w:pPr>
        <w:pStyle w:val="Heading4"/>
        <w:numPr>
          <w:ilvl w:val="0"/>
          <w:numId w:val="16"/>
        </w:numPr>
      </w:pPr>
      <w:r>
        <w:t>Declining Chinese economy risks Taiwan war:</w:t>
      </w:r>
    </w:p>
    <w:p w:rsidR="00357DD0" w:rsidRDefault="00357DD0" w:rsidP="00357DD0">
      <w:r>
        <w:t xml:space="preserve">Ted Galen </w:t>
      </w:r>
      <w:r w:rsidRPr="00357DD0">
        <w:rPr>
          <w:rStyle w:val="Style13ptBold"/>
        </w:rPr>
        <w:t>Carpenter</w:t>
      </w:r>
      <w:r>
        <w:t>, 9/6/20</w:t>
      </w:r>
      <w:r w:rsidRPr="00357DD0">
        <w:rPr>
          <w:rStyle w:val="Style13ptBold"/>
        </w:rPr>
        <w:t>15</w:t>
      </w:r>
      <w:r>
        <w:t xml:space="preserve"> (senior fellow @ CATO Institute, “Could China's Economic Troubles Spark a War?” </w:t>
      </w:r>
      <w:hyperlink r:id="rId53" w:history="1">
        <w:r w:rsidRPr="00906C18">
          <w:rPr>
            <w:rStyle w:val="Hyperlink"/>
          </w:rPr>
          <w:t>http://nationalinterest.org/feature/could-chinas-economic-troubles-spark-war-13784</w:t>
        </w:r>
      </w:hyperlink>
      <w:r>
        <w:rPr>
          <w:rStyle w:val="Hyperlink"/>
        </w:rPr>
        <w:t>, Accessed 7/14/2016, rwg)</w:t>
      </w:r>
    </w:p>
    <w:p w:rsidR="00357DD0" w:rsidRDefault="00357DD0" w:rsidP="00357DD0">
      <w:pPr>
        <w:rPr>
          <w:sz w:val="14"/>
        </w:rPr>
      </w:pPr>
      <w:r w:rsidRPr="00357DD0">
        <w:rPr>
          <w:rStyle w:val="StyleUnderline"/>
          <w:highlight w:val="yellow"/>
        </w:rPr>
        <w:t>The focus on the possible wider economic consequences of a severe Chinese economic slowdown is understandable</w:t>
      </w:r>
      <w:r w:rsidRPr="00357DD0">
        <w:rPr>
          <w:sz w:val="14"/>
        </w:rPr>
        <w:t xml:space="preserve">, since the ramifications could be extremely unpleasant for the U.S. and global economies.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Chinese economy depends heavily on export markets, and access to those markets would be jeopardized by war. However, the need to preserve and strengthen national unity and distract the public from mounting economic troubles is likely to impel Chinese leaders to adopt very hardline policies in at least three areas. And </w:t>
      </w:r>
      <w:r w:rsidRPr="00357DD0">
        <w:rPr>
          <w:rStyle w:val="StyleUnderline"/>
          <w:highlight w:val="yellow"/>
        </w:rPr>
        <w:t>all of those situations entail the danger of miscalculations that could lead to war.</w:t>
      </w:r>
      <w:r w:rsidRPr="00357DD0">
        <w:rPr>
          <w:sz w:val="14"/>
        </w:rPr>
        <w:t xml:space="preserve"> One issue is the South China Sea. Beijing has made extraordinarily broad territorial claims that encompass some 90 percent of that body of water. China is pressing its claims with air and naval patrols and the building of artificial islands.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  </w:t>
      </w:r>
      <w:r w:rsidRPr="00357DD0">
        <w:rPr>
          <w:rStyle w:val="StyleUnderline"/>
          <w:highlight w:val="yellow"/>
        </w:rPr>
        <w:t>A second issue is Taiwan. Beijing has long argued that Taiwan is rightfully part of China and was stolen from the country in the Sino-Japanese war</w:t>
      </w:r>
      <w:r w:rsidRPr="00357DD0">
        <w:rPr>
          <w:sz w:val="14"/>
        </w:rPr>
        <w:t xml:space="preserve"> in 1895. Although Chinese leaders have exhibited patience regarding the issue of reunification, relying in large measure on growing cross-strait economic ties to entice Taiwan to eventually accept that outcome, </w:t>
      </w:r>
      <w:r w:rsidRPr="00357DD0">
        <w:rPr>
          <w:rStyle w:val="StyleUnderline"/>
          <w:highlight w:val="yellow"/>
        </w:rPr>
        <w:t>Beijing has</w:t>
      </w:r>
      <w:r w:rsidRPr="00357DD0">
        <w:rPr>
          <w:sz w:val="14"/>
        </w:rPr>
        <w:t xml:space="preserve"> also </w:t>
      </w:r>
      <w:r w:rsidRPr="00357DD0">
        <w:rPr>
          <w:rStyle w:val="StyleUnderline"/>
          <w:highlight w:val="yellow"/>
        </w:rPr>
        <w:t>reacted very sharply whenever Taiwanese officials have pushed an agenda of independence,</w:t>
      </w:r>
      <w:r w:rsidRPr="00357DD0">
        <w:rPr>
          <w:sz w:val="14"/>
        </w:rPr>
        <w:t xml:space="preserve"> as during the administration of Chen Shui-bian from 2000 to 2008. </w:t>
      </w:r>
      <w:r w:rsidRPr="00357DD0">
        <w:rPr>
          <w:rStyle w:val="StyleUnderline"/>
          <w:highlight w:val="yellow"/>
        </w:rPr>
        <w:t>The danger or renewed confrontation is rising, since public opinion polls indicate that the nominee of Chen’s old party, the pro-independence Democratic Progressive Party, will be Taiwan’s next leader.  A new crisis in the Taiwan Strait would be extremely serious, since the U</w:t>
      </w:r>
      <w:r w:rsidRPr="00357DD0">
        <w:rPr>
          <w:sz w:val="14"/>
        </w:rPr>
        <w:t xml:space="preserve">nited </w:t>
      </w:r>
      <w:r w:rsidRPr="00357DD0">
        <w:rPr>
          <w:rStyle w:val="StyleUnderline"/>
          <w:highlight w:val="yellow"/>
        </w:rPr>
        <w:t>S</w:t>
      </w:r>
      <w:r w:rsidRPr="00357DD0">
        <w:rPr>
          <w:sz w:val="14"/>
        </w:rPr>
        <w:t xml:space="preserve">tates </w:t>
      </w:r>
      <w:r w:rsidRPr="00357DD0">
        <w:rPr>
          <w:rStyle w:val="StyleUnderline"/>
          <w:highlight w:val="yellow"/>
        </w:rPr>
        <w:t>has obligated itself to consider any Chinese efforts at coercion as a “grave breach of the peace” of East Asia</w:t>
      </w:r>
      <w:r w:rsidRPr="00357DD0">
        <w:rPr>
          <w:sz w:val="14"/>
        </w:rPr>
        <w:t>.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w:t>
      </w:r>
    </w:p>
    <w:p w:rsidR="00061171" w:rsidRDefault="00061171" w:rsidP="00061171">
      <w:pPr>
        <w:pStyle w:val="Heading4"/>
        <w:numPr>
          <w:ilvl w:val="0"/>
          <w:numId w:val="16"/>
        </w:numPr>
      </w:pPr>
      <w:r>
        <w:t>Taiwan risks a nuclear war between the US &amp; China</w:t>
      </w:r>
    </w:p>
    <w:p w:rsidR="00061171" w:rsidRDefault="00061171" w:rsidP="00061171">
      <w:r>
        <w:t xml:space="preserve">Alex </w:t>
      </w:r>
      <w:r w:rsidRPr="00906607">
        <w:rPr>
          <w:rStyle w:val="Style13ptBold"/>
        </w:rPr>
        <w:t>Littlefield and</w:t>
      </w:r>
      <w:r>
        <w:t xml:space="preserve"> Adam </w:t>
      </w:r>
      <w:r w:rsidRPr="00906607">
        <w:rPr>
          <w:rStyle w:val="Style13ptBold"/>
        </w:rPr>
        <w:t>Lowther</w:t>
      </w:r>
      <w:r>
        <w:t>, 8/11/20</w:t>
      </w:r>
      <w:r w:rsidRPr="00906607">
        <w:rPr>
          <w:rStyle w:val="Style13ptBold"/>
        </w:rPr>
        <w:t>15</w:t>
      </w:r>
      <w:r>
        <w:t xml:space="preserve"> (Director, School of Advanced Nuclear Deterrence Studies, Air Force Global Strike Command &amp; professor at Feng Chia University) Taiwan and the Prospects for War Between China and America, Retrieved June 11, 2016 from </w:t>
      </w:r>
      <w:hyperlink r:id="rId54" w:history="1">
        <w:r w:rsidRPr="00D66974">
          <w:rPr>
            <w:rStyle w:val="Hyperlink"/>
          </w:rPr>
          <w:t>http://thediplomat.com/2015/08/taiwan-and-the-prospects-for-war-between-china-and-america/</w:t>
        </w:r>
      </w:hyperlink>
    </w:p>
    <w:p w:rsidR="00061171" w:rsidRDefault="00061171" w:rsidP="00061171">
      <w:pPr>
        <w:rPr>
          <w:rStyle w:val="StyleUnderline"/>
        </w:rPr>
      </w:pPr>
      <w:r w:rsidRPr="00906607">
        <w:rPr>
          <w:sz w:val="14"/>
        </w:rPr>
        <w:t xml:space="preserve">For the United States and its allies and partners in Asia, </w:t>
      </w:r>
      <w:r w:rsidRPr="00906607">
        <w:rPr>
          <w:rStyle w:val="StyleUnderline"/>
          <w:highlight w:val="yellow"/>
        </w:rPr>
        <w:t>China’s aggressive efforts to</w:t>
      </w:r>
      <w:r w:rsidRPr="00906607">
        <w:rPr>
          <w:sz w:val="14"/>
        </w:rPr>
        <w:t xml:space="preserve"> assert questionable claims in the South and East China Sea, enforce a disputed Air Defense Identification Zone (ADIZ),  </w:t>
      </w:r>
      <w:r w:rsidRPr="00906607">
        <w:rPr>
          <w:rStyle w:val="StyleUnderline"/>
          <w:highlight w:val="yellow"/>
        </w:rPr>
        <w:t>build the rocket/missile and naval capabilities needed to invade Taiwan</w:t>
      </w:r>
      <w:r w:rsidRPr="00906607">
        <w:rPr>
          <w:sz w:val="14"/>
        </w:rPr>
        <w:t xml:space="preserve">, and build a substantial ballistic missile capability </w:t>
      </w:r>
      <w:r w:rsidRPr="00906607">
        <w:rPr>
          <w:rStyle w:val="StyleUnderline"/>
          <w:highlight w:val="yellow"/>
        </w:rPr>
        <w:t xml:space="preserve">all work to create a situation where conflict between the U.S. and the PRC could occur and rapidly escalate. Given that American political and military leaders have a poor understanding of Chinese ambitions and particularly their opaque nuclear thinking, there is ample reason to be concerned that a future conflict could escalate to a </w:t>
      </w:r>
      <w:r w:rsidRPr="00906607">
        <w:rPr>
          <w:sz w:val="14"/>
        </w:rPr>
        <w:t xml:space="preserve">limited </w:t>
      </w:r>
      <w:r w:rsidRPr="00906607">
        <w:rPr>
          <w:rStyle w:val="StyleUnderline"/>
          <w:highlight w:val="yellow"/>
        </w:rPr>
        <w:t>nuclear conflict</w:t>
      </w:r>
      <w:r w:rsidRPr="00906607">
        <w:rPr>
          <w:sz w:val="14"/>
        </w:rPr>
        <w:t xml:space="preserve">.  Thus, it is worth taking a look at the PRC with an eye toward offering insight into Chinese motivation and thinking when it comes to how </w:t>
      </w:r>
      <w:r w:rsidRPr="00906607">
        <w:rPr>
          <w:rStyle w:val="StyleUnderline"/>
          <w:highlight w:val="yellow"/>
        </w:rPr>
        <w:t>a possible crisis over Taiwan could escalate to the use of nuclear weapons.</w:t>
      </w:r>
    </w:p>
    <w:p w:rsidR="00061171" w:rsidRDefault="00BF76B6" w:rsidP="00061171">
      <w:pPr>
        <w:pStyle w:val="Heading4"/>
      </w:pPr>
      <w:r>
        <w:lastRenderedPageBreak/>
        <w:t xml:space="preserve">(--) </w:t>
      </w:r>
      <w:r w:rsidR="00061171">
        <w:t>Taiwan is the most likely scenario for conflict between the US &amp; China—it goes nuclear.</w:t>
      </w:r>
    </w:p>
    <w:p w:rsidR="00061171" w:rsidRDefault="00061171" w:rsidP="00061171">
      <w:r>
        <w:t xml:space="preserve">Alex </w:t>
      </w:r>
      <w:r w:rsidRPr="00906607">
        <w:rPr>
          <w:rStyle w:val="Style13ptBold"/>
        </w:rPr>
        <w:t>Littlefield and</w:t>
      </w:r>
      <w:r>
        <w:t xml:space="preserve"> Adam </w:t>
      </w:r>
      <w:r w:rsidRPr="00906607">
        <w:rPr>
          <w:rStyle w:val="Style13ptBold"/>
        </w:rPr>
        <w:t>Lowther</w:t>
      </w:r>
      <w:r>
        <w:t>, 8/11/20</w:t>
      </w:r>
      <w:r w:rsidRPr="00906607">
        <w:rPr>
          <w:rStyle w:val="Style13ptBold"/>
        </w:rPr>
        <w:t>15</w:t>
      </w:r>
      <w:r>
        <w:t xml:space="preserve"> (Director, School of Advanced Nuclear Deterrence Studies, Air Force Global Strike Command &amp; professor at Feng Chia University) Taiwan and the Prospects for War Between China and America, Retrieved June 11, 2016 from </w:t>
      </w:r>
      <w:hyperlink r:id="rId55" w:history="1">
        <w:r w:rsidRPr="00D66974">
          <w:rPr>
            <w:rStyle w:val="Hyperlink"/>
          </w:rPr>
          <w:t>http://thediplomat.com/2015/08/taiwan-and-the-prospects-for-war-between-china-and-america/</w:t>
        </w:r>
      </w:hyperlink>
    </w:p>
    <w:p w:rsidR="00061171" w:rsidRDefault="00061171" w:rsidP="00061171">
      <w:pPr>
        <w:rPr>
          <w:sz w:val="16"/>
        </w:rPr>
      </w:pPr>
      <w:r w:rsidRPr="00906607">
        <w:rPr>
          <w:sz w:val="16"/>
        </w:rPr>
        <w:t xml:space="preserve">While there are several scenarios where conflict between the United States and China is possible, </w:t>
      </w:r>
      <w:r w:rsidRPr="00906607">
        <w:rPr>
          <w:rStyle w:val="StyleUnderline"/>
          <w:highlight w:val="yellow"/>
        </w:rPr>
        <w:t>some analysts believe that a conflict over Taiwan remains the most likely place where the PRC and the U.S. would come to blows. Beijing is aware that any coercive action on its part to force Taiwan to accept its political domination could incur the wrath of the U</w:t>
      </w:r>
      <w:r w:rsidRPr="00906607">
        <w:rPr>
          <w:sz w:val="16"/>
        </w:rPr>
        <w:t xml:space="preserve">nited </w:t>
      </w:r>
      <w:r w:rsidRPr="00906607">
        <w:rPr>
          <w:rStyle w:val="StyleUnderline"/>
          <w:highlight w:val="yellow"/>
        </w:rPr>
        <w:t>S</w:t>
      </w:r>
      <w:r w:rsidRPr="00906607">
        <w:rPr>
          <w:sz w:val="16"/>
        </w:rPr>
        <w:t xml:space="preserve">tates. To prevent the U.S. from intervening in the region, China will certainly turn to its anti-access/area-denial (A2/AD) strategy, beginning with non-lethal means and non-lethal threats to discourage the American public from supporting the use of force in support of Taiwan.  </w:t>
      </w:r>
      <w:r w:rsidRPr="00906607">
        <w:rPr>
          <w:rStyle w:val="StyleUnderline"/>
          <w:highlight w:val="yellow"/>
        </w:rPr>
        <w:t>If thwarted in its initial efforts to stop Chinese aggression against Taiwan, the U</w:t>
      </w:r>
      <w:r w:rsidRPr="00906607">
        <w:rPr>
          <w:sz w:val="16"/>
        </w:rPr>
        <w:t xml:space="preserve">nited </w:t>
      </w:r>
      <w:r w:rsidRPr="00906607">
        <w:rPr>
          <w:rStyle w:val="StyleUnderline"/>
          <w:highlight w:val="yellow"/>
        </w:rPr>
        <w:t>S</w:t>
      </w:r>
      <w:r w:rsidRPr="00906607">
        <w:rPr>
          <w:sz w:val="16"/>
        </w:rPr>
        <w:t xml:space="preserve">tates </w:t>
      </w:r>
      <w:r w:rsidRPr="00906607">
        <w:rPr>
          <w:rStyle w:val="StyleUnderline"/>
          <w:highlight w:val="yellow"/>
        </w:rPr>
        <w:t>may be tempted to resort to stronger measures and attack mainland China. A kinetic response to a cyber-attack,</w:t>
      </w:r>
      <w:r w:rsidRPr="00906607">
        <w:rPr>
          <w:sz w:val="16"/>
        </w:rPr>
        <w:t xml:space="preserve"> for example, although an option, </w:t>
      </w:r>
      <w:r w:rsidRPr="00906607">
        <w:rPr>
          <w:rStyle w:val="StyleUnderline"/>
          <w:highlight w:val="yellow"/>
        </w:rPr>
        <w:t>would very likely lead to escalation on the part of the Chinese</w:t>
      </w:r>
      <w:r w:rsidRPr="00906607">
        <w:rPr>
          <w:sz w:val="16"/>
        </w:rPr>
        <w:t xml:space="preserve">. Given the regime’s relative weakness and the probability that American attacks (cyber and conventional) on China will include strikes against PLA command and control (C2) nodes, which mingle conventional and nuclear C2, </w:t>
      </w:r>
      <w:r w:rsidRPr="00906607">
        <w:rPr>
          <w:rStyle w:val="StyleUnderline"/>
          <w:highlight w:val="yellow"/>
        </w:rPr>
        <w:t>the Chinese may escalate to the use of a nuclear weapon</w:t>
      </w:r>
      <w:r w:rsidRPr="00906607">
        <w:rPr>
          <w:sz w:val="16"/>
        </w:rPr>
        <w:t xml:space="preserve"> (against a U.S. carrier in China’s self-declared waters for example) as a means of forcing de-escalation.</w:t>
      </w:r>
    </w:p>
    <w:p w:rsidR="00061171" w:rsidRDefault="00E06752" w:rsidP="00061171">
      <w:pPr>
        <w:pStyle w:val="Heading4"/>
      </w:pPr>
      <w:r>
        <w:t xml:space="preserve">(--) </w:t>
      </w:r>
      <w:r w:rsidR="00061171">
        <w:t>Taiwan risks a nuclear war between the US &amp; China</w:t>
      </w:r>
    </w:p>
    <w:p w:rsidR="00061171" w:rsidRDefault="00061171" w:rsidP="00061171">
      <w:r>
        <w:t xml:space="preserve">Alex </w:t>
      </w:r>
      <w:r w:rsidRPr="00906607">
        <w:rPr>
          <w:rStyle w:val="Style13ptBold"/>
        </w:rPr>
        <w:t>Littlefield and</w:t>
      </w:r>
      <w:r>
        <w:t xml:space="preserve"> Adam </w:t>
      </w:r>
      <w:r w:rsidRPr="00906607">
        <w:rPr>
          <w:rStyle w:val="Style13ptBold"/>
        </w:rPr>
        <w:t>Lowther</w:t>
      </w:r>
      <w:r>
        <w:t>, 8/11/20</w:t>
      </w:r>
      <w:r w:rsidRPr="00906607">
        <w:rPr>
          <w:rStyle w:val="Style13ptBold"/>
        </w:rPr>
        <w:t>15</w:t>
      </w:r>
      <w:r>
        <w:t xml:space="preserve"> (Director, School of Advanced Nuclear Deterrence Studies, Air Force Global Strike Command &amp; professor at Feng Chia University) Taiwan and the Prospects for War Between China and America, Retrieved June 11, 2016 from </w:t>
      </w:r>
      <w:hyperlink r:id="rId56" w:history="1">
        <w:r w:rsidRPr="00D66974">
          <w:rPr>
            <w:rStyle w:val="Hyperlink"/>
          </w:rPr>
          <w:t>http://thediplomat.com/2015/08/taiwan-and-the-prospects-for-war-between-china-and-america/</w:t>
        </w:r>
      </w:hyperlink>
    </w:p>
    <w:p w:rsidR="00061171" w:rsidRPr="00906607" w:rsidRDefault="00061171" w:rsidP="00061171">
      <w:pPr>
        <w:rPr>
          <w:rStyle w:val="StyleUnderline"/>
        </w:rPr>
      </w:pPr>
      <w:r w:rsidRPr="00906607">
        <w:rPr>
          <w:sz w:val="14"/>
        </w:rPr>
        <w:t xml:space="preserve">For the United States and its allies and partners in Asia, </w:t>
      </w:r>
      <w:r w:rsidRPr="00906607">
        <w:rPr>
          <w:rStyle w:val="StyleUnderline"/>
          <w:highlight w:val="yellow"/>
        </w:rPr>
        <w:t>China’s aggressive efforts to</w:t>
      </w:r>
      <w:r w:rsidRPr="00906607">
        <w:rPr>
          <w:sz w:val="14"/>
        </w:rPr>
        <w:t xml:space="preserve"> assert questionable claims in the South and East China Sea, enforce a disputed Air Defense Identification Zone (ADIZ),  </w:t>
      </w:r>
      <w:r w:rsidRPr="00906607">
        <w:rPr>
          <w:rStyle w:val="StyleUnderline"/>
          <w:highlight w:val="yellow"/>
        </w:rPr>
        <w:t>build the rocket/missile and naval capabilities needed to invade Taiwan</w:t>
      </w:r>
      <w:r w:rsidRPr="00906607">
        <w:rPr>
          <w:sz w:val="14"/>
        </w:rPr>
        <w:t xml:space="preserve">, and build a substantial ballistic missile capability </w:t>
      </w:r>
      <w:r w:rsidRPr="00906607">
        <w:rPr>
          <w:rStyle w:val="StyleUnderline"/>
          <w:highlight w:val="yellow"/>
        </w:rPr>
        <w:t xml:space="preserve">all work to create a situation where conflict between the U.S. and the PRC could occur and rapidly escalate. Given that American political and military leaders have a poor understanding of Chinese ambitions and particularly their opaque nuclear thinking, there is ample reason to be concerned that a future conflict could escalate to a </w:t>
      </w:r>
      <w:r w:rsidRPr="00906607">
        <w:rPr>
          <w:sz w:val="14"/>
        </w:rPr>
        <w:t xml:space="preserve">limited </w:t>
      </w:r>
      <w:r w:rsidRPr="00906607">
        <w:rPr>
          <w:rStyle w:val="StyleUnderline"/>
          <w:highlight w:val="yellow"/>
        </w:rPr>
        <w:t>nuclear conflict</w:t>
      </w:r>
      <w:r w:rsidRPr="00906607">
        <w:rPr>
          <w:sz w:val="14"/>
        </w:rPr>
        <w:t xml:space="preserve">.  Thus, it is worth taking a look at the PRC with an eye toward offering insight into Chinese motivation and thinking when it comes to how </w:t>
      </w:r>
      <w:r w:rsidRPr="00906607">
        <w:rPr>
          <w:rStyle w:val="StyleUnderline"/>
          <w:highlight w:val="yellow"/>
        </w:rPr>
        <w:t>a possible crisis over Taiwan could escalate to the use of nuclear weapons.</w:t>
      </w:r>
    </w:p>
    <w:p w:rsidR="00061171" w:rsidRPr="00906607" w:rsidRDefault="00061171" w:rsidP="00061171">
      <w:pPr>
        <w:rPr>
          <w:rStyle w:val="StyleUnderline"/>
        </w:rPr>
      </w:pPr>
    </w:p>
    <w:p w:rsidR="00061171" w:rsidRDefault="00061171" w:rsidP="00061171">
      <w:pPr>
        <w:pStyle w:val="Heading3"/>
      </w:pPr>
      <w:bookmarkStart w:id="76" w:name="_Toc456300053"/>
      <w:r>
        <w:lastRenderedPageBreak/>
        <w:t>Chinese Growth Good:  Senkaku Islands</w:t>
      </w:r>
      <w:bookmarkEnd w:id="76"/>
    </w:p>
    <w:p w:rsidR="00357DD0" w:rsidRDefault="00357DD0" w:rsidP="00061171">
      <w:pPr>
        <w:pStyle w:val="Heading4"/>
        <w:numPr>
          <w:ilvl w:val="0"/>
          <w:numId w:val="17"/>
        </w:numPr>
      </w:pPr>
      <w:r>
        <w:t>Decline of Chinese economy risks war over the Senkaku islands:</w:t>
      </w:r>
    </w:p>
    <w:p w:rsidR="00357DD0" w:rsidRDefault="00357DD0" w:rsidP="00357DD0">
      <w:r>
        <w:t xml:space="preserve">Ted Galen </w:t>
      </w:r>
      <w:r w:rsidRPr="00357DD0">
        <w:rPr>
          <w:rStyle w:val="Style13ptBold"/>
        </w:rPr>
        <w:t>Carpenter</w:t>
      </w:r>
      <w:r>
        <w:t>, 9/6/20</w:t>
      </w:r>
      <w:r w:rsidRPr="00357DD0">
        <w:rPr>
          <w:rStyle w:val="Style13ptBold"/>
        </w:rPr>
        <w:t>15</w:t>
      </w:r>
      <w:r>
        <w:t xml:space="preserve"> (senior fellow @ CATO Institute, “Could China's Economic Troubles Spark a War?” </w:t>
      </w:r>
      <w:hyperlink r:id="rId57" w:history="1">
        <w:r w:rsidRPr="00906C18">
          <w:rPr>
            <w:rStyle w:val="Hyperlink"/>
          </w:rPr>
          <w:t>http://nationalinterest.org/feature/could-chinas-economic-troubles-spark-war-13784</w:t>
        </w:r>
      </w:hyperlink>
      <w:r>
        <w:rPr>
          <w:rStyle w:val="Hyperlink"/>
        </w:rPr>
        <w:t>, Accessed 7/14/2016, rwg)</w:t>
      </w:r>
    </w:p>
    <w:p w:rsidR="00357DD0" w:rsidRDefault="00357DD0" w:rsidP="00357DD0">
      <w:pPr>
        <w:rPr>
          <w:rStyle w:val="StyleUnderline"/>
        </w:rPr>
      </w:pPr>
      <w:r w:rsidRPr="00357DD0">
        <w:rPr>
          <w:rStyle w:val="StyleUnderline"/>
          <w:highlight w:val="yellow"/>
        </w:rPr>
        <w:t>The focus on the possible wider economic consequences of a severe Chinese economic slowdown is understandable</w:t>
      </w:r>
      <w:r w:rsidRPr="00357DD0">
        <w:rPr>
          <w:sz w:val="14"/>
        </w:rPr>
        <w:t xml:space="preserve">, since the ramifications could be extremely unpleasant for the U.S. and global economies.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Chinese economy depends heavily on export markets, and access to those markets would be jeopardized by war. However, the need to preserve and strengthen national unity and distract the public from mounting economic troubles is likely to impel Chinese leaders to adopt very hardline policies in at least three areas. And </w:t>
      </w:r>
      <w:r w:rsidRPr="00357DD0">
        <w:rPr>
          <w:rStyle w:val="StyleUnderline"/>
          <w:highlight w:val="yellow"/>
        </w:rPr>
        <w:t>all of those situations entail the danger of miscalculations that could lead to war.</w:t>
      </w:r>
      <w:r w:rsidRPr="00357DD0">
        <w:rPr>
          <w:sz w:val="14"/>
        </w:rPr>
        <w:t xml:space="preserve"> One issue is the South China Sea. Beijing has made extraordinarily broad territorial claims that encompass some 90 percent of that body of water. China is pressing its claims with air and naval patrols and the building of artificial islands.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 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  A second issue is Taiwan. Beijing has long argued that Taiwan 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The danger or renewed confrontation is rising, since public opinion polls indicate that the nominee of Chen’s old party, the pro-independence Democratic Progressive Party, will be Taiwan’s next leader.  A new crisis in the Taiwan Strait would be extremely serious, since the United States has obligated itself to consider any Chinese efforts at coercion as a “grave breach of the peace”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357DD0">
        <w:rPr>
          <w:rStyle w:val="StyleUnderline"/>
          <w:highlight w:val="yellow"/>
        </w:rPr>
        <w:t>The third possible arena for crisis is the East China Sea. China is increasingly adamant about its claims to the</w:t>
      </w:r>
      <w:r w:rsidRPr="00357DD0">
        <w:rPr>
          <w:sz w:val="14"/>
        </w:rPr>
        <w:t xml:space="preserve"> Diaoyu/</w:t>
      </w:r>
      <w:r w:rsidRPr="00357DD0">
        <w:rPr>
          <w:rStyle w:val="StyleUnderline"/>
          <w:highlight w:val="yellow"/>
        </w:rPr>
        <w:t>Senkaku islands</w:t>
      </w:r>
      <w:r w:rsidRPr="00357DD0">
        <w:rPr>
          <w:sz w:val="14"/>
        </w:rPr>
        <w:t xml:space="preserve">, which are under Japanese control.  </w:t>
      </w:r>
      <w:r w:rsidRPr="00357DD0">
        <w:rPr>
          <w:rStyle w:val="StyleUnderline"/>
          <w:highlight w:val="yellow"/>
        </w:rPr>
        <w:t>From China’s perspective, those islands were stolen by Imperial Japan</w:t>
      </w:r>
      <w:r w:rsidRPr="00357DD0">
        <w:rPr>
          <w:sz w:val="14"/>
        </w:rPr>
        <w:t xml:space="preserve"> at the same time that Tokyo took possession of Taiwan following the 1895 war.  </w:t>
      </w:r>
      <w:r w:rsidRPr="00357DD0">
        <w:rPr>
          <w:rStyle w:val="StyleUnderline"/>
          <w:highlight w:val="yellow"/>
        </w:rPr>
        <w:t>And ginning up public anger against Japan is never difficult</w:t>
      </w:r>
      <w:r w:rsidRPr="00357DD0">
        <w:rPr>
          <w:sz w:val="14"/>
        </w:rPr>
        <w:t xml:space="preserve">.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357DD0">
        <w:rPr>
          <w:rStyle w:val="StyleUnderline"/>
          <w:highlight w:val="yellow"/>
        </w:rPr>
        <w:t>There is a powerful incentive for Chinese leaders to take an uncompromising stance on the</w:t>
      </w:r>
      <w:r w:rsidRPr="00357DD0">
        <w:rPr>
          <w:sz w:val="14"/>
        </w:rPr>
        <w:t xml:space="preserve"> Diaoyu/</w:t>
      </w:r>
      <w:r w:rsidRPr="00357DD0">
        <w:rPr>
          <w:rStyle w:val="StyleUnderline"/>
          <w:highlight w:val="yellow"/>
        </w:rPr>
        <w:t>Senkaku feud, confident that the Chinese people will back such a stance.</w:t>
      </w:r>
    </w:p>
    <w:p w:rsidR="00061171" w:rsidRDefault="00061171" w:rsidP="00061171">
      <w:pPr>
        <w:pStyle w:val="Heading4"/>
        <w:numPr>
          <w:ilvl w:val="0"/>
          <w:numId w:val="17"/>
        </w:numPr>
      </w:pPr>
      <w:r>
        <w:t>Senkaku war escalates to US involvement--goes nuclear:</w:t>
      </w:r>
    </w:p>
    <w:p w:rsidR="00061171" w:rsidRPr="00061171" w:rsidRDefault="00061171" w:rsidP="00061171">
      <w:r w:rsidRPr="00061171">
        <w:t xml:space="preserve">Martin </w:t>
      </w:r>
      <w:r w:rsidRPr="00061171">
        <w:rPr>
          <w:rStyle w:val="Style13ptBold"/>
        </w:rPr>
        <w:t>Hellman, 2012</w:t>
      </w:r>
      <w:r w:rsidRPr="00061171">
        <w:t xml:space="preserve"> (professor at Stanford University, Another Early Warning Sign, </w:t>
      </w:r>
      <w:hyperlink r:id="rId58" w:history="1">
        <w:r w:rsidRPr="00061171">
          <w:rPr>
            <w:rStyle w:val="Hyperlink"/>
          </w:rPr>
          <w:t>https://nuclearrisk.wordpress.com/2012/09/28/another-early-warning-sign/</w:t>
        </w:r>
      </w:hyperlink>
      <w:r w:rsidRPr="00061171">
        <w:t>, Accessed 7/14/2016, rwg)</w:t>
      </w:r>
    </w:p>
    <w:p w:rsidR="00061171" w:rsidRDefault="00061171" w:rsidP="00061171">
      <w:pPr>
        <w:rPr>
          <w:sz w:val="16"/>
        </w:rPr>
      </w:pPr>
      <w:r w:rsidRPr="00061171">
        <w:rPr>
          <w:sz w:val="16"/>
        </w:rPr>
        <w:t xml:space="preserve">My post of two days ago showed that, if you are watching for them, </w:t>
      </w:r>
      <w:r w:rsidRPr="00061171">
        <w:rPr>
          <w:rStyle w:val="StyleUnderline"/>
          <w:highlight w:val="yellow"/>
        </w:rPr>
        <w:t>early warning signs of potential nuclear disasters often can be seen,</w:t>
      </w:r>
      <w:r w:rsidRPr="00061171">
        <w:rPr>
          <w:sz w:val="16"/>
        </w:rPr>
        <w:t xml:space="preserve"> and catastrophe averted. As a current day example, </w:t>
      </w:r>
      <w:r w:rsidRPr="00061171">
        <w:rPr>
          <w:rStyle w:val="StyleUnderline"/>
          <w:highlight w:val="yellow"/>
        </w:rPr>
        <w:t>I noted the dispute between Japan and China over the Senkaku</w:t>
      </w:r>
      <w:r w:rsidRPr="00061171">
        <w:rPr>
          <w:sz w:val="16"/>
        </w:rPr>
        <w:t xml:space="preserve">/Diaoyu </w:t>
      </w:r>
      <w:r w:rsidRPr="00061171">
        <w:rPr>
          <w:rStyle w:val="StyleUnderline"/>
          <w:highlight w:val="yellow"/>
        </w:rPr>
        <w:t>Islands</w:t>
      </w:r>
      <w:r w:rsidRPr="00061171">
        <w:rPr>
          <w:sz w:val="16"/>
        </w:rPr>
        <w:t xml:space="preserve">, so imagine how I felt when I opened today’s New York Times and found this two page ad on pages A16 and A17. New York Times Ad New York Times Ad China Daily, which placed the ad, is a state-controlled English language newspaper located in Beijing. The ad is also on China Daily’s web site. The last two paragraphs highlight why we in the United States should think long and hard before issuing security guarantees that we will go to war with a nuclear-armed China to allow Japan to hold onto these insignificant islands that it wrested from China by force in 1895: Japan’s so-called “nationalization” of Diaoyu Island severely infringes upon China’s sovereignty and rejects and challenges the outcomes of the victory of the World Anti-Fascist War. China’s will to defend national sovereignty and territorial integrity is firm and its resolve to uphold the outcomes of the World Anti-Fascist War will not be shaken by any force. The “World Anti-Fascist </w:t>
      </w:r>
      <w:r w:rsidRPr="00061171">
        <w:rPr>
          <w:sz w:val="16"/>
        </w:rPr>
        <w:lastRenderedPageBreak/>
        <w:t xml:space="preserve">War” is what we call World War II – a war in which Japanese aggression killed almost 20 million Chinese, most of them civilians. The infamous “Rape of Nanking” is the best known of numerous atrocities and war crimes that Japan inflicted on China. This is not to say that the Senkaku/Diaoyu should be returned to China, only that we need to be aware of how high emotions run on both sides, and that China has some legitimate grievances from the past. And, of course, Japan was not uniquely blood thirsty. Millions of Chinese died at Chinese hands during the Chinese Civil War; the mistakes of Mao’s Great Leap Forward led to millions of deaths; and the Cultural Revolution killed somewhere between half a million and three million more Chinese, some by public beatings that could be likened to atrocities during the Rape of Nanking. </w:t>
      </w:r>
      <w:r w:rsidRPr="00061171">
        <w:rPr>
          <w:rStyle w:val="StyleUnderline"/>
          <w:highlight w:val="yellow"/>
        </w:rPr>
        <w:t>Given the level of irrationality that is possible on both sides</w:t>
      </w:r>
      <w:r w:rsidRPr="00061171">
        <w:rPr>
          <w:sz w:val="16"/>
        </w:rPr>
        <w:t xml:space="preserve">, and the reasonable arguments that each side can advance for its claims to these islands, </w:t>
      </w:r>
      <w:r w:rsidRPr="00061171">
        <w:rPr>
          <w:rStyle w:val="StyleUnderline"/>
          <w:highlight w:val="yellow"/>
        </w:rPr>
        <w:t>it is not in our national security interests to issue security guarantees to Japan over these islands. There is too much risk that our “insurance policy” will have to pay off, potentially with a nuclear war and millions of American deaths</w:t>
      </w:r>
      <w:r w:rsidRPr="00061171">
        <w:rPr>
          <w:sz w:val="16"/>
        </w:rPr>
        <w:t>. Such an outcome is unlikely, but if we keep risking small chances of being destroyed, eventually one will realize that potential.</w:t>
      </w:r>
    </w:p>
    <w:p w:rsidR="009B7A36" w:rsidRDefault="009B7A36" w:rsidP="009B7A36">
      <w:pPr>
        <w:pStyle w:val="Heading4"/>
      </w:pPr>
      <w:r>
        <w:t>(--) Instability in CCP risks war over Senkaku islands:</w:t>
      </w:r>
    </w:p>
    <w:p w:rsidR="009B7A36" w:rsidRDefault="009B7A36" w:rsidP="009B7A36">
      <w:r>
        <w:t xml:space="preserve">Jessica </w:t>
      </w:r>
      <w:r w:rsidRPr="00565D02">
        <w:rPr>
          <w:rStyle w:val="Style13ptBold"/>
        </w:rPr>
        <w:t>Perkinson, 2012</w:t>
      </w:r>
      <w:r>
        <w:t xml:space="preserve"> (MA in International Affairs @ American University) THE POTENTIAL FOR INSTABILITY IN THE PRC:  HOW THE DOOMSDAY THEORY MISSES THE MARK, 2012.  Retrieved May 9, 2016 from </w:t>
      </w:r>
      <w:hyperlink r:id="rId59" w:history="1">
        <w:r w:rsidRPr="00964C3C">
          <w:rPr>
            <w:rStyle w:val="Hyperlink"/>
          </w:rPr>
          <w:t>http://aladinrc.wrlc.org/bitstream/handle/1961/10330/Perkinson_american_0008N_10238display.pdf?sequence=1</w:t>
        </w:r>
      </w:hyperlink>
    </w:p>
    <w:p w:rsidR="009B7A36" w:rsidRDefault="009B7A36" w:rsidP="009B7A36">
      <w:pPr>
        <w:rPr>
          <w:rStyle w:val="StyleUnderline"/>
        </w:rPr>
      </w:pPr>
      <w:r w:rsidRPr="00565D02">
        <w:rPr>
          <w:sz w:val="16"/>
        </w:rPr>
        <w:t xml:space="preserve">In addition, </w:t>
      </w:r>
      <w:r w:rsidRPr="00565D02">
        <w:rPr>
          <w:rStyle w:val="StyleUnderline"/>
          <w:highlight w:val="yellow"/>
        </w:rPr>
        <w:t>Japan and China continue to disagree over the status of some hotly contested territories, including the Diaoyu/Senkaku Islands</w:t>
      </w:r>
      <w:r w:rsidRPr="00565D02">
        <w:rPr>
          <w:sz w:val="16"/>
        </w:rPr>
        <w:t xml:space="preserve">. Not only do both countries have a territorial claim to the islands, but the area contains vast amounts of oil and natural gas resources that both countries want to develop. For example, it is estimated that the Japanese side of the disputed East China Sea area contains up to 500 million kiloliter s of crude oil volume. 168 As China is the world’s second-largest consumer of oil and Japan third, with Chinese demand for oil expected to rise 14% by 2025, these oil deposits are of crucial national security interest to both countries. 169 Tension in the region has been rising as China has continued to press closer to the median line that Japan has drawn around the islands, at one point coming as close as five kilometers from the line. 170 The consistency of the Chinese message on the status of these disputed territories, though tense and combative for the Japanese, have at least lent a level of predictability to China’s stance and actions. However, </w:t>
      </w:r>
      <w:r w:rsidRPr="00565D02">
        <w:rPr>
          <w:rStyle w:val="StyleUnderline"/>
          <w:highlight w:val="yellow"/>
        </w:rPr>
        <w:t>should the CCP undergo a period of instability</w:t>
      </w:r>
      <w:r w:rsidRPr="00565D02">
        <w:rPr>
          <w:sz w:val="16"/>
        </w:rPr>
        <w:t xml:space="preserve"> and reform, </w:t>
      </w:r>
      <w:r w:rsidRPr="00565D02">
        <w:rPr>
          <w:rStyle w:val="StyleUnderline"/>
          <w:highlight w:val="yellow"/>
        </w:rPr>
        <w:t>and if their message or actions were to change regarding the status of these islands, it could cause a significant conflict over these territories between China and Japan,</w:t>
      </w:r>
      <w:r w:rsidRPr="00565D02">
        <w:rPr>
          <w:sz w:val="16"/>
        </w:rPr>
        <w:t xml:space="preserve"> and could severely destabilize an already weakened Japanese economy. Much like the potential destabilization of the Taiwan Strait, </w:t>
      </w:r>
      <w:r w:rsidRPr="00565D02">
        <w:rPr>
          <w:rStyle w:val="StyleUnderline"/>
          <w:highlight w:val="yellow"/>
        </w:rPr>
        <w:t>the destabilization of the East China Sea region could draw the countries’ regional neighbors and international partners into a protracted conflict between the two nations.</w:t>
      </w:r>
      <w:r w:rsidRPr="00565D02">
        <w:rPr>
          <w:rStyle w:val="StyleUnderline"/>
        </w:rPr>
        <w:t xml:space="preserve"> </w:t>
      </w:r>
    </w:p>
    <w:p w:rsidR="009B7A36" w:rsidRDefault="009B7A36" w:rsidP="009B7A36">
      <w:pPr>
        <w:pStyle w:val="Heading4"/>
      </w:pPr>
      <w:r>
        <w:t>(--) Chinese political instability risks war over Senkaku islands—causes a US-China war:</w:t>
      </w:r>
    </w:p>
    <w:p w:rsidR="009B7A36" w:rsidRDefault="009B7A36" w:rsidP="009B7A36">
      <w:r>
        <w:t xml:space="preserve">Jessica </w:t>
      </w:r>
      <w:r w:rsidRPr="004234E7">
        <w:rPr>
          <w:rStyle w:val="Style13ptBold"/>
        </w:rPr>
        <w:t>Perkinson, 2012</w:t>
      </w:r>
      <w:r>
        <w:t xml:space="preserve"> (MA in International Affairs @ American University) THE POTENTIAL FOR INSTABILITY IN THE PRC:  HOW THE DOOMSDAY THEORY MISSES THE MARK, 2012.  Retrieved May 9, 2016 from </w:t>
      </w:r>
      <w:hyperlink r:id="rId60" w:history="1">
        <w:r w:rsidRPr="00964C3C">
          <w:rPr>
            <w:rStyle w:val="Hyperlink"/>
          </w:rPr>
          <w:t>http://aladinrc.wrlc.org/bitstream/handle/1961/10330/Perkinson_american_0008N_10238display.pdf?sequence=1</w:t>
        </w:r>
      </w:hyperlink>
    </w:p>
    <w:p w:rsidR="009B7A36" w:rsidRPr="004234E7" w:rsidRDefault="009B7A36" w:rsidP="009B7A36">
      <w:pPr>
        <w:rPr>
          <w:sz w:val="16"/>
        </w:rPr>
      </w:pPr>
      <w:r w:rsidRPr="004234E7">
        <w:rPr>
          <w:rStyle w:val="StyleUnderline"/>
          <w:highlight w:val="yellow"/>
        </w:rPr>
        <w:t>One serious point of conflict that could arise between China and Japan includes the Diaoyu/Senkaku Islands, which both nations claim territorially</w:t>
      </w:r>
      <w:r w:rsidRPr="004234E7">
        <w:rPr>
          <w:sz w:val="16"/>
        </w:rPr>
        <w:t xml:space="preserve"> and covet for their rich oil and natural gas resources . </w:t>
      </w:r>
      <w:r w:rsidRPr="004234E7">
        <w:rPr>
          <w:rStyle w:val="StyleUnderline"/>
          <w:highlight w:val="yellow"/>
        </w:rPr>
        <w:t>The US’s continued</w:t>
      </w:r>
      <w:r w:rsidRPr="004234E7">
        <w:rPr>
          <w:sz w:val="16"/>
        </w:rPr>
        <w:t xml:space="preserve"> military commitment and </w:t>
      </w:r>
      <w:r w:rsidRPr="004234E7">
        <w:rPr>
          <w:rStyle w:val="StyleUnderline"/>
          <w:highlight w:val="yellow"/>
        </w:rPr>
        <w:t>alliance with Japan is concerning with regards to the political stability of China because, if China were to experience a period of political instability that forced Japan and China into a conflict in their adjoining waters, the US would likely be forced to intervene</w:t>
      </w:r>
      <w:r w:rsidRPr="004234E7">
        <w:rPr>
          <w:sz w:val="16"/>
        </w:rPr>
        <w:t xml:space="preserve">. Not only are the US’s national security interests deeply intertwined with continued peace in East Asia, but denuclearization of the hostile Iranian state makes US national security interests with regard to China’s continued political stability even deeper and more critical. </w:t>
      </w:r>
    </w:p>
    <w:p w:rsidR="009B7A36" w:rsidRPr="00061171" w:rsidRDefault="009B7A36" w:rsidP="00061171">
      <w:pPr>
        <w:rPr>
          <w:sz w:val="16"/>
        </w:rPr>
      </w:pPr>
    </w:p>
    <w:p w:rsidR="00F118CA" w:rsidRDefault="00F118CA" w:rsidP="00F118CA">
      <w:pPr>
        <w:pStyle w:val="Heading3"/>
      </w:pPr>
      <w:bookmarkStart w:id="77" w:name="_Toc456300054"/>
      <w:r>
        <w:lastRenderedPageBreak/>
        <w:t>Chinese Economic Growth Is Key to Stability in China</w:t>
      </w:r>
      <w:bookmarkEnd w:id="77"/>
    </w:p>
    <w:p w:rsidR="00F118CA" w:rsidRDefault="00061171" w:rsidP="00F118CA">
      <w:pPr>
        <w:pStyle w:val="Heading4"/>
      </w:pPr>
      <w:r>
        <w:t xml:space="preserve">(--) </w:t>
      </w:r>
      <w:r w:rsidR="00F118CA">
        <w:t xml:space="preserve">Economic slowdown causes instability in China.    </w:t>
      </w:r>
    </w:p>
    <w:p w:rsidR="00F118CA" w:rsidRDefault="00F118CA" w:rsidP="00F118CA">
      <w:r>
        <w:t xml:space="preserve">Peter </w:t>
      </w:r>
      <w:r w:rsidRPr="000A4DC6">
        <w:rPr>
          <w:rStyle w:val="Style13ptBold"/>
        </w:rPr>
        <w:t>Symonds, 2015</w:t>
      </w:r>
      <w:r>
        <w:t xml:space="preserve"> (staff writer) China’s economic downturn raises concerns about political instability, Aug. 28, 2015.  Retrieved May 9, 2016 from https://www.wsws.org/en/articles/2015/08/28/chin-a28.html</w:t>
      </w:r>
    </w:p>
    <w:p w:rsidR="00F118CA" w:rsidRDefault="00F118CA" w:rsidP="00F118CA">
      <w:r w:rsidRPr="00F8618C">
        <w:rPr>
          <w:rStyle w:val="StyleUnderline"/>
          <w:highlight w:val="yellow"/>
        </w:rPr>
        <w:t>Concerns in ruling circles that China’s economic slowdown will lead to political instability were evident</w:t>
      </w:r>
      <w:r>
        <w:t xml:space="preserve"> in an article published in the Financial Times (FT) on Tuesday entitled, “Questions over Li Keqiang’s future amid China market turmoil.” </w:t>
      </w:r>
      <w:r w:rsidRPr="00F8618C">
        <w:rPr>
          <w:rStyle w:val="StyleUnderline"/>
          <w:highlight w:val="yellow"/>
        </w:rPr>
        <w:t>Analysts and party insiders who spoke</w:t>
      </w:r>
      <w:r>
        <w:t xml:space="preserve"> to the FT </w:t>
      </w:r>
      <w:r w:rsidRPr="00F8618C">
        <w:rPr>
          <w:rStyle w:val="StyleUnderline"/>
          <w:highlight w:val="yellow"/>
        </w:rPr>
        <w:t>suggested that the Chinese premier was “fighting for his political future” after the Shanghai Composite Index plunged by 8.5 percent on Monday</w:t>
      </w:r>
      <w:r>
        <w:t>—its largest decline since early 2007.</w:t>
      </w:r>
    </w:p>
    <w:p w:rsidR="00F118CA" w:rsidRDefault="00061171" w:rsidP="00F118CA">
      <w:pPr>
        <w:pStyle w:val="Heading4"/>
      </w:pPr>
      <w:r>
        <w:t xml:space="preserve">(--) </w:t>
      </w:r>
      <w:r w:rsidR="00F118CA">
        <w:t>Fast growth key to CCP stability:</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http://aladinrc.wrlc.org/bitstream/handle/1961/10330/Perkinson_american_0008N_10238display.pdf?sequence=1</w:t>
      </w:r>
    </w:p>
    <w:p w:rsidR="00F118CA" w:rsidRDefault="00F118CA" w:rsidP="00F118CA">
      <w:r w:rsidRPr="000A4DC6">
        <w:rPr>
          <w:rStyle w:val="StyleUnderline"/>
          <w:highlight w:val="yellow"/>
        </w:rPr>
        <w:t>The PRC has one of the fastest-growing economies in the entire world</w:t>
      </w:r>
      <w:r>
        <w:t xml:space="preserve">, with GDP growing at an average of 9% a year, cresting at 10% in 2010. 133 Between 1978 and 2002, GDP per capita in Shanghai grew by an astounding 19,000 Yuan, Beijing by 9000 and Tianjin by 7,000 (Table 1). 134 </w:t>
      </w:r>
      <w:r w:rsidRPr="000A4DC6">
        <w:rPr>
          <w:rStyle w:val="StyleUnderline"/>
          <w:highlight w:val="yellow"/>
        </w:rPr>
        <w:t xml:space="preserve">These growth rates have improved the ability of the CCP to effectively govern their people, as they </w:t>
      </w:r>
      <w:r>
        <w:rPr>
          <w:rStyle w:val="StyleUnderline"/>
          <w:highlight w:val="yellow"/>
        </w:rPr>
        <w:t>regularly use it to justify the</w:t>
      </w:r>
      <w:r w:rsidRPr="000A4DC6">
        <w:rPr>
          <w:rStyle w:val="StyleUnderline"/>
          <w:highlight w:val="yellow"/>
        </w:rPr>
        <w:t>ir authoritarian style of governance and placate the masses that may otherwise be dissa tisfied with the level of suppression in a country as developed as China.</w:t>
      </w:r>
      <w:r>
        <w:t xml:space="preserve"> 135 However, the sustainability of these growth rates has recently come into question. </w:t>
      </w:r>
    </w:p>
    <w:p w:rsidR="00F118CA" w:rsidRDefault="00F118CA" w:rsidP="00F118CA">
      <w:pPr>
        <w:pStyle w:val="Heading4"/>
      </w:pPr>
      <w:r>
        <w:t>(--) Slowing growth rate leads to CCP instability:</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w:t>
      </w:r>
      <w:hyperlink r:id="rId61" w:history="1">
        <w:r w:rsidRPr="00964C3C">
          <w:rPr>
            <w:rStyle w:val="Hyperlink"/>
          </w:rPr>
          <w:t>http://aladinrc.wrlc.org/bitstream/handle/1961/10330/Perkinson_american_0008N_10238display.pdf?sequence=1</w:t>
        </w:r>
      </w:hyperlink>
    </w:p>
    <w:p w:rsidR="00F118CA" w:rsidRDefault="00F118CA" w:rsidP="00F118CA">
      <w:r>
        <w:t xml:space="preserve">The PRC suffers from an undercurrent of political instability, due to a number of factors. </w:t>
      </w:r>
      <w:r w:rsidRPr="000A4DC6">
        <w:rPr>
          <w:rStyle w:val="StyleUnderline"/>
          <w:highlight w:val="yellow"/>
        </w:rPr>
        <w:t>One of the most prominent factors that could threaten the stability of the CCP in the coming decades is economic instability within the c</w:t>
      </w:r>
      <w:r>
        <w:rPr>
          <w:rStyle w:val="StyleUnderline"/>
          <w:highlight w:val="yellow"/>
        </w:rPr>
        <w:t>ountry. Though to an outsider i</w:t>
      </w:r>
      <w:r w:rsidRPr="000A4DC6">
        <w:rPr>
          <w:rStyle w:val="StyleUnderline"/>
          <w:highlight w:val="yellow"/>
        </w:rPr>
        <w:t>t may appear that China has the growth of their economy under control</w:t>
      </w:r>
      <w:r>
        <w:t xml:space="preserve"> – certainly, a 10% annual growth rate in GDP may lead one to believe that – </w:t>
      </w:r>
      <w:r w:rsidRPr="000A4DC6">
        <w:rPr>
          <w:rStyle w:val="StyleUnderline"/>
          <w:highlight w:val="yellow"/>
        </w:rPr>
        <w:t>upon closer examination it appears at the CCP may be facing serious t</w:t>
      </w:r>
      <w:r>
        <w:rPr>
          <w:rStyle w:val="StyleUnderline"/>
          <w:highlight w:val="yellow"/>
        </w:rPr>
        <w:t>hreats to its economic stabilit</w:t>
      </w:r>
      <w:r w:rsidRPr="000A4DC6">
        <w:rPr>
          <w:rStyle w:val="StyleUnderline"/>
          <w:highlight w:val="yellow"/>
        </w:rPr>
        <w:t>y, and thus to its stability as a political force</w:t>
      </w:r>
      <w:r>
        <w:t xml:space="preserve">. Factors underlying this instability include the disputed value of China’s currency, the disagreement between a market economy and an authoritarian state, massive income inequality and high levels of unemployment. Unrest and politic al instability as a result of economic insecurity could, in turn, lead to a decrease in investments in the Chinese economy and slowing growth, further exacerbating high unemployment rates. </w:t>
      </w:r>
      <w:r w:rsidRPr="000A4DC6">
        <w:rPr>
          <w:rStyle w:val="StyleUnderline"/>
          <w:highlight w:val="yellow"/>
        </w:rPr>
        <w:t xml:space="preserve">It is apparent from a review of the available literature and statistical analyses that, in order to maintain its grip on power and control </w:t>
      </w:r>
      <w:r w:rsidRPr="000A4DC6">
        <w:rPr>
          <w:rStyle w:val="StyleUnderline"/>
          <w:highlight w:val="yellow"/>
        </w:rPr>
        <w:lastRenderedPageBreak/>
        <w:t>over its citizenry, the CCP must find solutions to both income inequality between the urban and rural populations, and steadily rising unemployment rates. Should they be unable to control both of these side effects of economic evolution, they</w:t>
      </w:r>
      <w:r>
        <w:rPr>
          <w:rStyle w:val="StyleUnderline"/>
          <w:highlight w:val="yellow"/>
        </w:rPr>
        <w:t xml:space="preserve"> may find themselves with a cri</w:t>
      </w:r>
      <w:r w:rsidRPr="000A4DC6">
        <w:rPr>
          <w:rStyle w:val="StyleUnderline"/>
          <w:highlight w:val="yellow"/>
        </w:rPr>
        <w:t>sis of unrest, and lose their seat as the one-party rulers in the PRC.</w:t>
      </w:r>
      <w:r>
        <w:t xml:space="preserve"> </w:t>
      </w:r>
    </w:p>
    <w:p w:rsidR="00F118CA" w:rsidRDefault="00F118CA" w:rsidP="00F118CA">
      <w:pPr>
        <w:pStyle w:val="Heading4"/>
      </w:pPr>
      <w:r>
        <w:t xml:space="preserve">(--) Discontent in China could spill over to a violent revolution. </w:t>
      </w:r>
    </w:p>
    <w:p w:rsidR="00F118CA" w:rsidRDefault="00F118CA" w:rsidP="00F118CA">
      <w:r w:rsidRPr="00F8618C">
        <w:rPr>
          <w:rStyle w:val="Style13ptBold"/>
        </w:rPr>
        <w:t>ECONOMIST, 2012</w:t>
      </w:r>
      <w:r>
        <w:t xml:space="preserve"> The man who must change China, Oct. 27, 2012.  Retrieved May 9, 2016 from http://www.economist.com/news/leaders/21565210-xi-jinping-will-soon-be-named-china%E2%80%99s-next-president-he-must-be-ready-break</w:t>
      </w:r>
    </w:p>
    <w:p w:rsidR="00F118CA" w:rsidRDefault="00F118CA" w:rsidP="00F118CA">
      <w:r w:rsidRPr="00F8618C">
        <w:rPr>
          <w:rStyle w:val="StyleUnderline"/>
          <w:highlight w:val="yellow"/>
        </w:rPr>
        <w:t>Once, the party could bottle up dissent. But ordinary people today protest in public. They write books on previously taboo subjects</w:t>
      </w:r>
      <w:r>
        <w:t xml:space="preserve"> (see article) </w:t>
      </w:r>
      <w:r w:rsidRPr="00F8618C">
        <w:rPr>
          <w:rStyle w:val="StyleUnderline"/>
          <w:highlight w:val="yellow"/>
        </w:rPr>
        <w:t>and comment on everything in real time</w:t>
      </w:r>
      <w:r>
        <w:t xml:space="preserve"> through China’s vibrant new social media. </w:t>
      </w:r>
      <w:r w:rsidRPr="00F8618C">
        <w:rPr>
          <w:rStyle w:val="StyleUnderline"/>
          <w:highlight w:val="yellow"/>
        </w:rPr>
        <w:t>Complaints that would once have remained local are now debated nationwide. If China’s leaders mishandle the discontent, one senior economist warned in a secret report, it could cause “a chain reaction that results in</w:t>
      </w:r>
      <w:r>
        <w:t xml:space="preserve"> social turmoil or </w:t>
      </w:r>
      <w:r w:rsidRPr="00F8618C">
        <w:rPr>
          <w:rStyle w:val="StyleUnderline"/>
          <w:highlight w:val="yellow"/>
        </w:rPr>
        <w:t>violent revolution</w:t>
      </w:r>
      <w:r>
        <w:t>”.</w:t>
      </w:r>
    </w:p>
    <w:p w:rsidR="00F118CA" w:rsidRDefault="00F118CA" w:rsidP="00F118CA">
      <w:pPr>
        <w:pStyle w:val="Heading4"/>
      </w:pPr>
      <w:r>
        <w:t>(--) Slowdown of China’s rapid growth rate risks political instability:</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http://aladinrc.wrlc.org/bitstream/handle/1961/10330/Perkinson_american_0008N_10238display.pdf?sequence=1</w:t>
      </w:r>
    </w:p>
    <w:p w:rsidR="00F118CA" w:rsidRDefault="00F118CA" w:rsidP="00F118CA">
      <w:r>
        <w:t xml:space="preserve">While this seems to be an altruistic attempt at bringing their people out of poverty, </w:t>
      </w:r>
      <w:r w:rsidRPr="000A4DC6">
        <w:rPr>
          <w:rStyle w:val="StyleUnderline"/>
          <w:highlight w:val="yellow"/>
        </w:rPr>
        <w:t>the lack of sustainability in the Chinese economic system</w:t>
      </w:r>
      <w:r>
        <w:t xml:space="preserve"> (mentioned above) </w:t>
      </w:r>
      <w:r w:rsidRPr="000A4DC6">
        <w:rPr>
          <w:rStyle w:val="StyleUnderline"/>
          <w:highlight w:val="yellow"/>
        </w:rPr>
        <w:t>could lead to a slowdown of the rapid growth rate of China’s economy, further fueling the poor demographic’s dissatisfaction with their government</w:t>
      </w:r>
      <w:r>
        <w:t xml:space="preserve">. </w:t>
      </w:r>
    </w:p>
    <w:p w:rsidR="00F118CA" w:rsidRDefault="00F118CA" w:rsidP="00F118CA">
      <w:pPr>
        <w:pStyle w:val="Heading4"/>
      </w:pPr>
      <w:r>
        <w:t>(--) Slowing Chinese growth rate risks civil war:</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http://aladinrc.wrlc.org/bitstream/handle/1961/10330/Perkinson_american_0008N_10238display.pdf?sequence=1</w:t>
      </w:r>
    </w:p>
    <w:p w:rsidR="00F118CA" w:rsidRPr="000A4DC6" w:rsidRDefault="00F118CA" w:rsidP="00F118CA">
      <w:pPr>
        <w:rPr>
          <w:rStyle w:val="StyleUnderline"/>
        </w:rPr>
      </w:pPr>
      <w:r>
        <w:t xml:space="preserve">In his book China at the Crossroads , Peter Nolan relates </w:t>
      </w:r>
      <w:r w:rsidRPr="000A4DC6">
        <w:rPr>
          <w:rStyle w:val="StyleUnderline"/>
          <w:highlight w:val="yellow"/>
        </w:rPr>
        <w:t>the true state of rural-urban inequality in China</w:t>
      </w:r>
      <w:r w:rsidRPr="000A4DC6">
        <w:rPr>
          <w:rStyle w:val="StyleUnderline"/>
        </w:rPr>
        <w:t xml:space="preserve"> </w:t>
      </w:r>
      <w:r>
        <w:t xml:space="preserve">and its implications for stability and social unrest. In his book, he states that </w:t>
      </w:r>
      <w:r w:rsidRPr="000A4DC6">
        <w:rPr>
          <w:rStyle w:val="StyleUnderline"/>
          <w:highlight w:val="yellow"/>
        </w:rPr>
        <w:t>nearly “70 percent of the Chinese population still lives in the countryside,”</w:t>
      </w:r>
      <w:r>
        <w:t xml:space="preserve"> 142 that employment in agriculture (the rural community’s primary source of income) is stagnant, </w:t>
      </w:r>
      <w:r w:rsidRPr="000A4DC6">
        <w:rPr>
          <w:rStyle w:val="StyleUnderline"/>
          <w:highlight w:val="yellow"/>
        </w:rPr>
        <w:t>and that there are upwards of 150 million surplus farm workers.</w:t>
      </w:r>
      <w:r w:rsidRPr="000A4DC6">
        <w:rPr>
          <w:rStyle w:val="StyleUnderline"/>
        </w:rPr>
        <w:t xml:space="preserve"> </w:t>
      </w:r>
      <w:r>
        <w:t xml:space="preserve">This means that there could be as many as 150 million workers in the countryside who are making no money at all, driving them to migrate to the cities to look for work. </w:t>
      </w:r>
      <w:r w:rsidRPr="000A4DC6">
        <w:rPr>
          <w:rStyle w:val="StyleUnderline"/>
          <w:highlight w:val="yellow"/>
        </w:rPr>
        <w:t>This has caused a great deal of social conflict that could increase if economic growth slows or is unable to close the gap in rural-urban inequality</w:t>
      </w:r>
      <w:r>
        <w:t xml:space="preserve">. For example, </w:t>
      </w:r>
      <w:r w:rsidRPr="000A4DC6">
        <w:rPr>
          <w:rStyle w:val="StyleUnderline"/>
          <w:highlight w:val="yellow"/>
        </w:rPr>
        <w:t>in Qingdao</w:t>
      </w:r>
      <w:r>
        <w:t xml:space="preserve"> municipality, “</w:t>
      </w:r>
      <w:r w:rsidRPr="000A4DC6">
        <w:rPr>
          <w:rStyle w:val="StyleUnderline"/>
          <w:highlight w:val="yellow"/>
        </w:rPr>
        <w:t>there was a proposal to segregate public buses, dividing them between local residents and migrant workers</w:t>
      </w:r>
      <w:r>
        <w:t xml:space="preserve">.” 143 </w:t>
      </w:r>
      <w:r w:rsidRPr="000A4DC6">
        <w:rPr>
          <w:rStyle w:val="StyleUnderline"/>
          <w:highlight w:val="yellow"/>
        </w:rPr>
        <w:t>This is reflective of the culture of many societies – such as</w:t>
      </w:r>
      <w:r>
        <w:t xml:space="preserve"> the pre-Civil War United States and </w:t>
      </w:r>
      <w:r>
        <w:rPr>
          <w:rStyle w:val="StyleUnderline"/>
          <w:highlight w:val="yellow"/>
        </w:rPr>
        <w:t>apartheid Africa – th</w:t>
      </w:r>
      <w:r w:rsidRPr="000A4DC6">
        <w:rPr>
          <w:rStyle w:val="StyleUnderline"/>
          <w:highlight w:val="yellow"/>
        </w:rPr>
        <w:t>at suffered under segregation before unrest lead to massive uprisings and even civil war.</w:t>
      </w:r>
    </w:p>
    <w:p w:rsidR="00F118CA" w:rsidRDefault="00F118CA" w:rsidP="00F118CA">
      <w:pPr>
        <w:pStyle w:val="Heading4"/>
      </w:pPr>
      <w:r>
        <w:lastRenderedPageBreak/>
        <w:t xml:space="preserve">(--) Shrinking economy leads to CCP instability.  </w:t>
      </w:r>
    </w:p>
    <w:p w:rsidR="00F118CA" w:rsidRDefault="00F118CA" w:rsidP="00F118CA">
      <w:r>
        <w:t xml:space="preserve">Peter </w:t>
      </w:r>
      <w:r w:rsidRPr="00F8618C">
        <w:rPr>
          <w:rStyle w:val="Style13ptBold"/>
        </w:rPr>
        <w:t>Symonds, 2015</w:t>
      </w:r>
      <w:r>
        <w:t xml:space="preserve"> (staff writer) China’s economic downturn raises concerns about political instability, Aug. 28, 2015.  Retrieved May 9, 2016 from https://www.wsws.org/en/articles/2015/08/28/chin-a28.html</w:t>
      </w:r>
    </w:p>
    <w:p w:rsidR="00F118CA" w:rsidRPr="00F8618C" w:rsidRDefault="00F118CA" w:rsidP="00F118CA">
      <w:pPr>
        <w:rPr>
          <w:rStyle w:val="StyleUnderline"/>
        </w:rPr>
      </w:pPr>
      <w:r w:rsidRPr="00F8618C">
        <w:rPr>
          <w:rStyle w:val="StyleUnderline"/>
          <w:highlight w:val="yellow"/>
        </w:rPr>
        <w:t>Xi, however, has exploited high-profile anti-corruption cases to consolidate his grip on power</w:t>
      </w:r>
      <w:r>
        <w:t xml:space="preserve">, jail potential rivals or challengers, and intimidate factions critical of his government’s accelerating pro-market reform and further opening up to investment. </w:t>
      </w:r>
      <w:r w:rsidRPr="00F8618C">
        <w:rPr>
          <w:rStyle w:val="StyleUnderline"/>
          <w:highlight w:val="yellow"/>
        </w:rPr>
        <w:t>A shrinking economy will only fuel tensions within the isolated and sclerotic Chinese Communist Party</w:t>
      </w:r>
      <w:r>
        <w:t xml:space="preserve"> (CCP) </w:t>
      </w:r>
      <w:r w:rsidRPr="00F8618C">
        <w:rPr>
          <w:rStyle w:val="StyleUnderline"/>
          <w:highlight w:val="yellow"/>
        </w:rPr>
        <w:t>regime and open up the prospect of renewed factional infighting.</w:t>
      </w:r>
    </w:p>
    <w:p w:rsidR="00F118CA" w:rsidRDefault="00F118CA" w:rsidP="00F118CA">
      <w:pPr>
        <w:pStyle w:val="Heading4"/>
      </w:pPr>
      <w:r>
        <w:t>(--) Chinese economic growth is key to political stability.</w:t>
      </w:r>
    </w:p>
    <w:p w:rsidR="00F118CA" w:rsidRDefault="00F118CA" w:rsidP="00F118CA">
      <w:r>
        <w:t xml:space="preserve">Minxin </w:t>
      </w:r>
      <w:r w:rsidRPr="00D436A5">
        <w:rPr>
          <w:rStyle w:val="Style13ptBold"/>
        </w:rPr>
        <w:t>Pei, 2015</w:t>
      </w:r>
      <w:r>
        <w:t xml:space="preserve"> (director of the Keck Center for International and Strategic Studies at Claremont McKenna College), AMERICAN INTEREST, Asia's Game of Thrones, Nov. 12, 2015.  Retrieved May 9, 2016 from http://www.the-american-interest.com/2015/11/12/the-twilight-of-communist-party-rule-in-china/</w:t>
      </w:r>
    </w:p>
    <w:p w:rsidR="00F118CA" w:rsidRDefault="00F118CA" w:rsidP="00F118CA">
      <w:r w:rsidRPr="00D436A5">
        <w:rPr>
          <w:rStyle w:val="StyleUnderline"/>
          <w:highlight w:val="yellow"/>
        </w:rPr>
        <w:t>If elite unity is the glue of the post-Tiananmen system, economic performance</w:t>
      </w:r>
      <w:r>
        <w:t xml:space="preserve">, as is commonly acknowledged, </w:t>
      </w:r>
      <w:r w:rsidRPr="00D436A5">
        <w:rPr>
          <w:rStyle w:val="StyleUnderline"/>
          <w:highlight w:val="yellow"/>
        </w:rPr>
        <w:t>is the most important source of popular legitimacy for the ruling party. A quarter century of high growth has bought the CPC a long period of relative social stability</w:t>
      </w:r>
      <w:r>
        <w:t xml:space="preserve"> and provided it with enormous resources to strengthen its repressive capabilities and buy off new social elites and the urban growing middle-class. </w:t>
      </w:r>
      <w:r w:rsidRPr="00D436A5">
        <w:rPr>
          <w:rStyle w:val="StyleUnderline"/>
          <w:highlight w:val="yellow"/>
        </w:rPr>
        <w:t>However, as the “Chinese economic miracle” is now ending, the second pillar of the post-Tiananmen system is about to collapse as well</w:t>
      </w:r>
      <w:r>
        <w:t>.</w:t>
      </w:r>
    </w:p>
    <w:p w:rsidR="00F118CA" w:rsidRDefault="00F118CA" w:rsidP="00F118CA">
      <w:pPr>
        <w:pStyle w:val="Heading4"/>
      </w:pPr>
      <w:r>
        <w:t xml:space="preserve">(--) Economic stagnation threatens political instability in China.  </w:t>
      </w:r>
    </w:p>
    <w:p w:rsidR="00F118CA" w:rsidRDefault="00F118CA" w:rsidP="00F118CA">
      <w:r>
        <w:t xml:space="preserve">Minxin </w:t>
      </w:r>
      <w:r w:rsidRPr="00D436A5">
        <w:rPr>
          <w:rStyle w:val="Style13ptBold"/>
        </w:rPr>
        <w:t>Pei, 2015</w:t>
      </w:r>
      <w:r>
        <w:t xml:space="preserve"> (director of the Keck Center for International and Strategic Studies at Claremont McKenna College), AMERICAN INTEREST, Asia's Game of Thrones, Nov. 12, 2015.  Retrieved May 9, 2016 from http://www.the-american-interest.com/2015/11/12/the-twilight-of-communist-party-rule-in-china/</w:t>
      </w:r>
    </w:p>
    <w:p w:rsidR="00F118CA" w:rsidRDefault="00F118CA" w:rsidP="00F118CA">
      <w:r w:rsidRPr="00D436A5">
        <w:rPr>
          <w:rStyle w:val="StyleUnderline"/>
          <w:highlight w:val="yellow"/>
        </w:rPr>
        <w:t>If long-term economic stagnation were to set in, the Chinese middle class’s support for the status quo will erode. Co-optation of the fast-growing middle-class—another key pillar of the CPC’s post-Tiananmen survival strategy—has been enabled by the past quarter century’s economic boom. China’s secular economic slowdown will undoubtedly reduce opportunities</w:t>
      </w:r>
      <w:r>
        <w:t xml:space="preserve">, curtail expectations, </w:t>
      </w:r>
      <w:r w:rsidRPr="00D436A5">
        <w:rPr>
          <w:rStyle w:val="StyleUnderline"/>
          <w:highlight w:val="yellow"/>
        </w:rPr>
        <w:t>and limit upward mobility for members of this critical social group, whose acquiescence to the CPC’s rule has been contingent upon its ability to deliver satisfactory</w:t>
      </w:r>
      <w:r w:rsidRPr="00D436A5">
        <w:rPr>
          <w:rStyle w:val="StyleUnderline"/>
        </w:rPr>
        <w:t xml:space="preserve"> </w:t>
      </w:r>
      <w:r>
        <w:t xml:space="preserve">and continuous </w:t>
      </w:r>
      <w:r w:rsidRPr="00D436A5">
        <w:rPr>
          <w:rStyle w:val="StyleUnderline"/>
          <w:highlight w:val="yellow"/>
        </w:rPr>
        <w:t>economic performance</w:t>
      </w:r>
      <w:r>
        <w:t>.</w:t>
      </w:r>
    </w:p>
    <w:p w:rsidR="00F118CA" w:rsidRDefault="00F118CA" w:rsidP="00F118CA">
      <w:pPr>
        <w:pStyle w:val="Heading4"/>
      </w:pPr>
      <w:r>
        <w:t xml:space="preserve">(--) Low economic growth could imperil China’s ruling party.  </w:t>
      </w:r>
    </w:p>
    <w:p w:rsidR="00F118CA" w:rsidRDefault="00F118CA" w:rsidP="00F118CA">
      <w:r>
        <w:t xml:space="preserve">Minxin </w:t>
      </w:r>
      <w:r w:rsidRPr="00D436A5">
        <w:rPr>
          <w:rStyle w:val="Style13ptBold"/>
        </w:rPr>
        <w:t>Pei, 2015</w:t>
      </w:r>
      <w:r>
        <w:t xml:space="preserve"> (director of the Keck Center for International and Strategic Studies at Claremont McKenna College), AMERICAN INTEREST, Asia's Game of Thrones, Nov. 12, 2015.  Retrieved May 9, 2016 from http://www.the-american-interest.com/2015/11/12/the-twilight-of-communist-party-rule-in-china/</w:t>
      </w:r>
    </w:p>
    <w:p w:rsidR="00F118CA" w:rsidRDefault="00F118CA" w:rsidP="00F118CA">
      <w:r>
        <w:t xml:space="preserve">Ostensibly, </w:t>
      </w:r>
      <w:r w:rsidRPr="007D359A">
        <w:rPr>
          <w:rStyle w:val="StyleUnderline"/>
          <w:highlight w:val="yellow"/>
        </w:rPr>
        <w:t>the present sharp Chinese economic slowdown may seem like a natural deceleration</w:t>
      </w:r>
      <w:r>
        <w:t xml:space="preserve"> after decades of torrid growth. </w:t>
      </w:r>
      <w:r w:rsidRPr="007D359A">
        <w:rPr>
          <w:rStyle w:val="StyleUnderline"/>
          <w:highlight w:val="yellow"/>
        </w:rPr>
        <w:t xml:space="preserve">But a closer look at the causes of “the great fall of China” suggests that structural and institutional obstacles, not cyclical ones, are at work and that China is entering a phase </w:t>
      </w:r>
      <w:r w:rsidRPr="007D359A">
        <w:rPr>
          <w:rStyle w:val="StyleUnderline"/>
          <w:highlight w:val="yellow"/>
        </w:rPr>
        <w:lastRenderedPageBreak/>
        <w:t>of low to moderate economic growth that could imperil the legitimacy of the CPC.</w:t>
      </w:r>
      <w:r>
        <w:t xml:space="preserve"> Press coverage of Beijing’s recent economic troubles has focused largely on the more visible and dramatic symptoms of the Chinese economic malaise, such as the collapse of a stock market bubble and surprise currency devaluation. However, </w:t>
      </w:r>
      <w:r w:rsidRPr="007D359A">
        <w:rPr>
          <w:rStyle w:val="StyleUnderline"/>
          <w:highlight w:val="yellow"/>
        </w:rPr>
        <w:t>China’s growth deceleration has much deeper roots</w:t>
      </w:r>
      <w:r>
        <w:t>.</w:t>
      </w:r>
    </w:p>
    <w:p w:rsidR="00F118CA" w:rsidRDefault="00F118CA" w:rsidP="00F118CA">
      <w:pPr>
        <w:pStyle w:val="Heading4"/>
      </w:pPr>
      <w:r>
        <w:t xml:space="preserve">(--) A full blown financial crisis is now possible in China.  </w:t>
      </w:r>
    </w:p>
    <w:p w:rsidR="00F118CA" w:rsidRDefault="00F118CA" w:rsidP="00F118CA">
      <w:r>
        <w:t xml:space="preserve">Minxin </w:t>
      </w:r>
      <w:r w:rsidRPr="007D359A">
        <w:rPr>
          <w:rStyle w:val="Style13ptBold"/>
        </w:rPr>
        <w:t>Pei, 2015</w:t>
      </w:r>
      <w:r>
        <w:t xml:space="preserve"> (director of the Keck Center for International and Strategic Studies at Claremont McKenna College), AMERICAN INTEREST, Asia's Game of Thrones, Nov. 12, 2015.  Retrieved May 9, 2016 from http://www.the-american-interest.com/2015/11/12/the-twilight-of-communist-party-rule-in-china/</w:t>
      </w:r>
    </w:p>
    <w:p w:rsidR="00F118CA" w:rsidRDefault="00F118CA" w:rsidP="00F118CA">
      <w:r w:rsidRPr="007D359A">
        <w:rPr>
          <w:rStyle w:val="StyleUnderline"/>
          <w:highlight w:val="yellow"/>
        </w:rPr>
        <w:t>The final cost of China’s investment-led growth is that much of it has been financed by credit and ploughed into industrial sectors already plagued with excess capacity. With debt-to-GDP ratio exceeding 280 percent of GDP today</w:t>
      </w:r>
      <w:r>
        <w:t xml:space="preserve"> (compared with 121 percent in 2000), </w:t>
      </w:r>
      <w:r w:rsidRPr="007D359A">
        <w:rPr>
          <w:rStyle w:val="StyleUnderline"/>
          <w:highlight w:val="yellow"/>
        </w:rPr>
        <w:t>risks of a full-blown financial crisis have risen because the largest borrowers</w:t>
      </w:r>
      <w:r>
        <w:t>—local governments, state-owned enterprises, and real estate developers—</w:t>
      </w:r>
      <w:r w:rsidRPr="007D359A">
        <w:rPr>
          <w:rStyle w:val="StyleUnderline"/>
          <w:highlight w:val="yellow"/>
        </w:rPr>
        <w:t>have poor repayment capacity due to a narrow tax base</w:t>
      </w:r>
      <w:r>
        <w:t xml:space="preserve"> (local governments), </w:t>
      </w:r>
      <w:r w:rsidRPr="007D359A">
        <w:rPr>
          <w:rStyle w:val="StyleUnderline"/>
          <w:highlight w:val="yellow"/>
        </w:rPr>
        <w:t>overcapacity and poor profitability</w:t>
      </w:r>
      <w:r>
        <w:t xml:space="preserve"> (state-owned enterprises), and a deflating property bubble (real estate developers).</w:t>
      </w:r>
    </w:p>
    <w:p w:rsidR="00F118CA" w:rsidRDefault="00F118CA" w:rsidP="00F118CA">
      <w:pPr>
        <w:pStyle w:val="Heading4"/>
      </w:pPr>
      <w:r>
        <w:t>(--) High economic growth key to CCP credibility:</w:t>
      </w:r>
    </w:p>
    <w:p w:rsidR="00F118CA" w:rsidRDefault="00F118CA" w:rsidP="00F118CA">
      <w:r>
        <w:t xml:space="preserve">Peter </w:t>
      </w:r>
      <w:r w:rsidRPr="004234E7">
        <w:rPr>
          <w:rStyle w:val="Style13ptBold"/>
        </w:rPr>
        <w:t>Symonds, 2015</w:t>
      </w:r>
      <w:r>
        <w:t xml:space="preserve"> (staff writer) China’s economic downturn raises concerns about political instability, Aug. 28, 2015.  Retrieved May 9, 2016 from </w:t>
      </w:r>
      <w:hyperlink r:id="rId62" w:history="1">
        <w:r w:rsidRPr="003D388F">
          <w:rPr>
            <w:rStyle w:val="Hyperlink"/>
          </w:rPr>
          <w:t>https://www.wsws.org/en/articles/2015/08/28/chin-a28.html</w:t>
        </w:r>
      </w:hyperlink>
    </w:p>
    <w:p w:rsidR="00F118CA" w:rsidRDefault="00F118CA" w:rsidP="00F118CA">
      <w:r>
        <w:t xml:space="preserve">Having all but abandoned its socialistic posturing, </w:t>
      </w:r>
      <w:r w:rsidRPr="004234E7">
        <w:rPr>
          <w:rStyle w:val="StyleUnderline"/>
          <w:highlight w:val="yellow"/>
        </w:rPr>
        <w:t>the CCP leadership has depended for its legitimacy on continued high levels of economic growth. The fear in Beijing and major financial centres around the globe is that rising unemployment and deepening social inequality will lead to social unrest, particularly in the working class</w:t>
      </w:r>
      <w:r>
        <w:t>, which is now estimated to number 400 million.</w:t>
      </w:r>
    </w:p>
    <w:p w:rsidR="00F118CA" w:rsidRDefault="00F118CA" w:rsidP="00F118CA">
      <w:pPr>
        <w:pStyle w:val="Heading4"/>
      </w:pPr>
      <w:r>
        <w:t>(--) Economic turmoil increases political instability in China:</w:t>
      </w:r>
    </w:p>
    <w:p w:rsidR="00F118CA" w:rsidRDefault="00F118CA" w:rsidP="00F118CA">
      <w:r>
        <w:t xml:space="preserve">Peter </w:t>
      </w:r>
      <w:r w:rsidRPr="004234E7">
        <w:rPr>
          <w:rStyle w:val="Style13ptBold"/>
        </w:rPr>
        <w:t>Symonds, 2015</w:t>
      </w:r>
      <w:r>
        <w:t xml:space="preserve"> (staff writer) China’s economic downturn raises concerns about political instability, Aug. 28, 2015.  Retrieved May 9, 2016 from </w:t>
      </w:r>
      <w:hyperlink r:id="rId63" w:history="1">
        <w:r w:rsidRPr="003D388F">
          <w:rPr>
            <w:rStyle w:val="Hyperlink"/>
          </w:rPr>
          <w:t>https://www.wsws.org/en/articles/2015/08/28/chin-a28.html</w:t>
        </w:r>
      </w:hyperlink>
    </w:p>
    <w:p w:rsidR="00F118CA" w:rsidRDefault="00F118CA" w:rsidP="00F118CA">
      <w:pPr>
        <w:rPr>
          <w:rStyle w:val="StyleUnderline"/>
          <w:highlight w:val="yellow"/>
        </w:rPr>
      </w:pPr>
      <w:r w:rsidRPr="004234E7">
        <w:rPr>
          <w:rStyle w:val="StyleUnderline"/>
          <w:highlight w:val="yellow"/>
        </w:rPr>
        <w:t>The Beijing regime, which represents the interests of the tiny layer of Chinese millionaires and billionaires, is deeply fearful of the emergence of a movement of the working class. The fact that questions are being raised about the future of</w:t>
      </w:r>
      <w:r>
        <w:t xml:space="preserve"> Prime Minister </w:t>
      </w:r>
      <w:r w:rsidRPr="004234E7">
        <w:rPr>
          <w:rStyle w:val="StyleUnderline"/>
          <w:highlight w:val="yellow"/>
        </w:rPr>
        <w:t>Li</w:t>
      </w:r>
      <w:r w:rsidRPr="004234E7">
        <w:rPr>
          <w:rStyle w:val="StyleUnderline"/>
        </w:rPr>
        <w:t xml:space="preserve"> </w:t>
      </w:r>
      <w:r>
        <w:t xml:space="preserve">Keqiang </w:t>
      </w:r>
      <w:r w:rsidRPr="004234E7">
        <w:rPr>
          <w:rStyle w:val="StyleUnderline"/>
          <w:highlight w:val="yellow"/>
        </w:rPr>
        <w:t>is an indicator of the existing sharp tensions that will only intensify as financial and economic turmoil worsens and impacts on the lives of hundreds of millions of people.</w:t>
      </w:r>
    </w:p>
    <w:p w:rsidR="00F118CA" w:rsidRDefault="00F118CA" w:rsidP="00F118CA">
      <w:pPr>
        <w:rPr>
          <w:rStyle w:val="StyleUnderline"/>
          <w:highlight w:val="yellow"/>
        </w:rPr>
      </w:pPr>
      <w:r>
        <w:rPr>
          <w:rStyle w:val="StyleUnderline"/>
          <w:highlight w:val="yellow"/>
        </w:rPr>
        <w:br w:type="page"/>
      </w:r>
    </w:p>
    <w:p w:rsidR="00F118CA" w:rsidRDefault="009B7A36" w:rsidP="00F118CA">
      <w:pPr>
        <w:pStyle w:val="Heading3"/>
      </w:pPr>
      <w:bookmarkStart w:id="78" w:name="_Toc456300055"/>
      <w:r>
        <w:lastRenderedPageBreak/>
        <w:t>Chinese Growth Good</w:t>
      </w:r>
      <w:r w:rsidR="00F118CA">
        <w:t>—</w:t>
      </w:r>
      <w:r>
        <w:t>Taiwan War</w:t>
      </w:r>
      <w:bookmarkEnd w:id="78"/>
      <w:r>
        <w:t xml:space="preserve"> </w:t>
      </w:r>
    </w:p>
    <w:p w:rsidR="00F118CA" w:rsidRDefault="00F118CA" w:rsidP="00F118CA">
      <w:pPr>
        <w:pStyle w:val="Heading4"/>
      </w:pPr>
      <w:r>
        <w:t xml:space="preserve">(--) Political instability in China risks war over Taiwan.  </w:t>
      </w:r>
    </w:p>
    <w:p w:rsidR="00F118CA" w:rsidRDefault="00F118CA" w:rsidP="00F118CA">
      <w:r>
        <w:t xml:space="preserve">Jessica </w:t>
      </w:r>
      <w:r w:rsidRPr="006D4C2B">
        <w:rPr>
          <w:rStyle w:val="Style13ptBold"/>
        </w:rPr>
        <w:t>Perkinson, 2012</w:t>
      </w:r>
      <w:r>
        <w:t xml:space="preserve"> (MA in International Affairs @ American University) THE POTENTIAL FOR INSTABILITY IN THE PRC:  HOW THE DOOMSDAY THEORY MISSES THE MARK, 2012.  Retrieved May 9, 2016 from http://aladinrc.wrlc.org/bitstream/handle/1961/10330/Perkinson_american_0008N_10238display.pdf?sequence=1</w:t>
      </w:r>
    </w:p>
    <w:p w:rsidR="00F118CA" w:rsidRDefault="00F118CA" w:rsidP="00F118CA">
      <w:pPr>
        <w:rPr>
          <w:rStyle w:val="StyleUnderline"/>
        </w:rPr>
      </w:pPr>
      <w:r w:rsidRPr="006D4C2B">
        <w:rPr>
          <w:sz w:val="16"/>
        </w:rPr>
        <w:t xml:space="preserve">A last set of materials focuses on the possible implications for US national security should the Chinese government undergo significant reforms and destabilization. The first work, America’s Coming War With China by Ted Galen Carpenter, details the debate between Taiwan, China and the US over the status of the island of Taiwan. Specifically, </w:t>
      </w:r>
      <w:r w:rsidRPr="006D4C2B">
        <w:rPr>
          <w:rStyle w:val="StyleUnderline"/>
          <w:highlight w:val="yellow"/>
        </w:rPr>
        <w:t>Carpenter claims that the Taiwan debate is so tense that t he United States should prepare for an eventual military conflict with China over the issue</w:t>
      </w:r>
      <w:r w:rsidRPr="006D4C2B">
        <w:rPr>
          <w:sz w:val="16"/>
        </w:rPr>
        <w:t xml:space="preserve">. 21 This is closely related to my research topic because both </w:t>
      </w:r>
      <w:r w:rsidRPr="006D4C2B">
        <w:rPr>
          <w:rStyle w:val="StyleUnderline"/>
          <w:highlight w:val="yellow"/>
        </w:rPr>
        <w:t>China and Taiwan have made statements in the past and taken actions that suggest that they would act to reclaim the other’s territory in the event of political instability.</w:t>
      </w:r>
      <w:r w:rsidRPr="006D4C2B">
        <w:rPr>
          <w:rStyle w:val="StyleUnderline"/>
        </w:rPr>
        <w:t xml:space="preserve"> </w:t>
      </w:r>
    </w:p>
    <w:p w:rsidR="00F118CA" w:rsidRDefault="00F118CA" w:rsidP="00F118CA">
      <w:pPr>
        <w:pStyle w:val="Heading4"/>
      </w:pPr>
      <w:r>
        <w:t>(--) Chinese stability key to prevent a war over Taiwan:</w:t>
      </w:r>
    </w:p>
    <w:p w:rsidR="00F118CA" w:rsidRDefault="00F118CA" w:rsidP="00F118CA">
      <w:r>
        <w:t xml:space="preserve">Jessica </w:t>
      </w:r>
      <w:r w:rsidRPr="00565D02">
        <w:rPr>
          <w:rStyle w:val="Style13ptBold"/>
        </w:rPr>
        <w:t>Perkinson, 2012</w:t>
      </w:r>
      <w:r>
        <w:t xml:space="preserve"> (MA in International Affairs @ American University) THE POTENTIAL FOR INSTABILITY IN THE PRC:  HOW THE DOOMSDAY THEORY MISSES THE MARK, 2012.  Retrieved May 9, 2016 from </w:t>
      </w:r>
      <w:hyperlink r:id="rId64" w:history="1">
        <w:r w:rsidRPr="00964C3C">
          <w:rPr>
            <w:rStyle w:val="Hyperlink"/>
          </w:rPr>
          <w:t>http://aladinrc.wrlc.org/bitstream/handle/1961/10330/Perkinson_american_0008N_10238display.pdf?sequence=1</w:t>
        </w:r>
      </w:hyperlink>
    </w:p>
    <w:p w:rsidR="00F118CA" w:rsidRPr="00565D02" w:rsidRDefault="00F118CA" w:rsidP="00F118CA">
      <w:pPr>
        <w:rPr>
          <w:sz w:val="16"/>
        </w:rPr>
      </w:pPr>
      <w:r w:rsidRPr="00565D02">
        <w:rPr>
          <w:rStyle w:val="StyleUnderline"/>
          <w:highlight w:val="yellow"/>
        </w:rPr>
        <w:t>A second region that relies heavily on the continued stability of China’s government is the island of Taiwan. Because China and Taiwan have a long history of conflict over the status of Taiwan’s sovereignty, maintenance of stability in the Taiwan Strait continues to be an issue of critical interest to the international community</w:t>
      </w:r>
      <w:r w:rsidRPr="00565D02">
        <w:rPr>
          <w:sz w:val="16"/>
        </w:rPr>
        <w:t xml:space="preserve"> as a whole. For example, </w:t>
      </w:r>
      <w:r w:rsidRPr="00565D02">
        <w:rPr>
          <w:rStyle w:val="StyleUnderline"/>
          <w:highlight w:val="yellow"/>
        </w:rPr>
        <w:t>in 1995</w:t>
      </w:r>
      <w:r w:rsidRPr="00565D02">
        <w:rPr>
          <w:sz w:val="16"/>
        </w:rPr>
        <w:t xml:space="preserve">, the third Taiwan Strait Crisis occurred in response to what may seem like a small event to the international community, but what was viewed by the Chinese as a grave threat to their sovereignty. In 1995, then-US President Bill Clinton allowed Taiwanese President Lee Teng-Hui to come and visit his alma-mater at Cornell University. Though the visit alone sparked some controversy between the US, China and Taiwan, the remarks made at Cornell by Lee Teng-Hui during an address tipped the security balance on the Taiwan Strait. In his address, Lee referred to Taiwan as the “Republic of China” on multiple occasions, and made references to “nation” and “country”. 163 These events led the Chinese leadership to believe that the US was making overtures toward Taiwanese independence from the mainland. The following year , </w:t>
      </w:r>
      <w:r w:rsidRPr="00565D02">
        <w:rPr>
          <w:rStyle w:val="StyleUnderline"/>
          <w:highlight w:val="yellow"/>
        </w:rPr>
        <w:t>the PLA fired missiles off the coast of Taiwan, nearly drawing the international community – including the US – into a conflict on the Strait.</w:t>
      </w:r>
      <w:r w:rsidRPr="00565D02">
        <w:rPr>
          <w:sz w:val="16"/>
        </w:rPr>
        <w:t xml:space="preserve"> 164 Some scholars argue this was to deter the US from developing closer ties with Taiwan. 165 However, since that incident, the Strait has remained relatively calm and stable, as the Taiwanese leadership under Ma Ying-jeou has remained very moderate in their stance on China-Taiwan relations and has been very careful not to make any inflammatory statements that could set off conflict on the Strait. </w:t>
      </w:r>
    </w:p>
    <w:p w:rsidR="00F118CA" w:rsidRDefault="00F118CA" w:rsidP="00F118CA">
      <w:pPr>
        <w:pStyle w:val="Heading4"/>
      </w:pPr>
      <w:r>
        <w:t>(--) Instability in CCP causes war over Taiwan:</w:t>
      </w:r>
    </w:p>
    <w:p w:rsidR="00F118CA" w:rsidRDefault="00F118CA" w:rsidP="00F118CA">
      <w:r>
        <w:t xml:space="preserve">Jessica </w:t>
      </w:r>
      <w:r w:rsidRPr="00565D02">
        <w:rPr>
          <w:rStyle w:val="Style13ptBold"/>
        </w:rPr>
        <w:t>Perkinson, 2012</w:t>
      </w:r>
      <w:r>
        <w:t xml:space="preserve"> (MA in International Affairs @ American University) THE POTENTIAL FOR INSTABILITY IN THE PRC:  HOW THE DOOMSDAY THEORY MISSES THE MARK, 2012.  Retrieved May 9, 2016 from </w:t>
      </w:r>
      <w:hyperlink r:id="rId65" w:history="1">
        <w:r w:rsidRPr="00964C3C">
          <w:rPr>
            <w:rStyle w:val="Hyperlink"/>
          </w:rPr>
          <w:t>http://aladinrc.wrlc.org/bitstream/handle/1961/10330/Perkinson_american_0008N_10238display.pdf?sequence=1</w:t>
        </w:r>
      </w:hyperlink>
    </w:p>
    <w:p w:rsidR="00F118CA" w:rsidRDefault="00F118CA" w:rsidP="00F118CA">
      <w:r>
        <w:t xml:space="preserve">However, a period of significant reform within the CCP could lend itself to instability on the Taiwan Strait. </w:t>
      </w:r>
      <w:r w:rsidRPr="00565D02">
        <w:rPr>
          <w:rStyle w:val="StyleUnderline"/>
          <w:highlight w:val="yellow"/>
        </w:rPr>
        <w:t xml:space="preserve">There is no guarantee that pro-independence factions within Taiwan would not take advantage of the CCP and PLA’s distraction with their own transformation to take dramatic, perhaps militaristic, </w:t>
      </w:r>
      <w:r w:rsidRPr="00565D02">
        <w:rPr>
          <w:rStyle w:val="StyleUnderline"/>
          <w:highlight w:val="yellow"/>
        </w:rPr>
        <w:lastRenderedPageBreak/>
        <w:t>steps toward independence. For example, during Taiwan’s most recent election cycle, the pro-independence candidate</w:t>
      </w:r>
      <w:r>
        <w:t xml:space="preserve"> Tsai Ing-wen, though she lost the election, </w:t>
      </w:r>
      <w:r w:rsidRPr="00565D02">
        <w:rPr>
          <w:rStyle w:val="StyleUnderline"/>
          <w:highlight w:val="yellow"/>
        </w:rPr>
        <w:t>garnered enough support to make the government in mainland China nervous about her rise in support</w:t>
      </w:r>
      <w:r>
        <w:t xml:space="preserve">. 166 </w:t>
      </w:r>
      <w:r w:rsidRPr="00565D02">
        <w:rPr>
          <w:rStyle w:val="StyleUnderline"/>
          <w:highlight w:val="yellow"/>
        </w:rPr>
        <w:t>The potential destabilization of the Taiwan Strait could spell disaster for the entire region, as other countries and allies could be pulled into a protracted conflict between the two regions</w:t>
      </w:r>
      <w:r>
        <w:t>.</w:t>
      </w:r>
    </w:p>
    <w:p w:rsidR="00F118CA" w:rsidRDefault="009B7A36" w:rsidP="00F118CA">
      <w:pPr>
        <w:pStyle w:val="Heading3"/>
      </w:pPr>
      <w:bookmarkStart w:id="79" w:name="_Toc456300056"/>
      <w:r>
        <w:lastRenderedPageBreak/>
        <w:t xml:space="preserve">Chinese Growth Good:  </w:t>
      </w:r>
      <w:r w:rsidR="00F118CA">
        <w:t>Taiwan—China Will Use Nuclear Weapons</w:t>
      </w:r>
      <w:bookmarkEnd w:id="79"/>
    </w:p>
    <w:p w:rsidR="00F118CA" w:rsidRDefault="00F118CA" w:rsidP="00F118CA">
      <w:pPr>
        <w:pStyle w:val="Heading4"/>
      </w:pPr>
      <w:r>
        <w:t>(--) Taiwanese escalation won’t violate Beijing’s nuclear no first use policy.</w:t>
      </w:r>
    </w:p>
    <w:p w:rsidR="00F118CA" w:rsidRDefault="00F118CA" w:rsidP="00F118CA">
      <w:r>
        <w:t xml:space="preserve">Alex </w:t>
      </w:r>
      <w:r w:rsidRPr="00906607">
        <w:rPr>
          <w:rStyle w:val="Style13ptBold"/>
        </w:rPr>
        <w:t>Littlefield and</w:t>
      </w:r>
      <w:r>
        <w:t xml:space="preserve"> Adam </w:t>
      </w:r>
      <w:r w:rsidRPr="00906607">
        <w:rPr>
          <w:rStyle w:val="Style13ptBold"/>
        </w:rPr>
        <w:t>Lowther</w:t>
      </w:r>
      <w:r>
        <w:t>, 8/11/20</w:t>
      </w:r>
      <w:r w:rsidRPr="00906607">
        <w:rPr>
          <w:rStyle w:val="Style13ptBold"/>
        </w:rPr>
        <w:t>15</w:t>
      </w:r>
      <w:r>
        <w:t xml:space="preserve"> (Director, School of Advanced Nuclear Deterrence Studies, Air Force Global Strike Command &amp; professor at Feng Chia University) Taiwan and the Prospects for War Between China and America, Retrieved June 11, 2016 from </w:t>
      </w:r>
      <w:hyperlink r:id="rId66" w:history="1">
        <w:r w:rsidRPr="00D66974">
          <w:rPr>
            <w:rStyle w:val="Hyperlink"/>
          </w:rPr>
          <w:t>http://thediplomat.com/2015/08/taiwan-and-the-prospects-for-war-between-china-and-america/</w:t>
        </w:r>
      </w:hyperlink>
    </w:p>
    <w:p w:rsidR="00F118CA" w:rsidRDefault="00F118CA" w:rsidP="00F118CA">
      <w:r w:rsidRPr="00906607">
        <w:rPr>
          <w:rStyle w:val="StyleUnderline"/>
          <w:highlight w:val="yellow"/>
        </w:rPr>
        <w:t>In the view of China, such a strike would not be a violation of its no-first-use policy because the strike would occur in sovereign Chinese waters, thus making the use of nuclear weapons a defensive act</w:t>
      </w:r>
      <w:r>
        <w:t xml:space="preserve">. </w:t>
      </w:r>
      <w:r w:rsidRPr="00906607">
        <w:rPr>
          <w:rStyle w:val="StyleUnderline"/>
          <w:highlight w:val="yellow"/>
        </w:rPr>
        <w:t>Since Taiwan is a domestic matter, any U.S. intervention would be viewed as an act of aggression. This, in the minds of the Chinese, makes the U</w:t>
      </w:r>
      <w:r>
        <w:t xml:space="preserve">nited </w:t>
      </w:r>
      <w:r w:rsidRPr="00906607">
        <w:rPr>
          <w:rStyle w:val="StyleUnderline"/>
          <w:highlight w:val="yellow"/>
        </w:rPr>
        <w:t>S</w:t>
      </w:r>
      <w:r>
        <w:t xml:space="preserve">tates </w:t>
      </w:r>
      <w:r w:rsidRPr="00906607">
        <w:rPr>
          <w:rStyle w:val="StyleUnderline"/>
          <w:highlight w:val="yellow"/>
        </w:rPr>
        <w:t>an outside aggressor,</w:t>
      </w:r>
      <w:r>
        <w:t xml:space="preserve"> not China.</w:t>
      </w:r>
    </w:p>
    <w:p w:rsidR="00F118CA" w:rsidRDefault="00F118CA" w:rsidP="00F118CA">
      <w:pPr>
        <w:pStyle w:val="Heading4"/>
      </w:pPr>
      <w:r>
        <w:t>(--) Mutually Assured Destruction won’t prevent conflict with China.</w:t>
      </w:r>
    </w:p>
    <w:p w:rsidR="00F118CA" w:rsidRDefault="00F118CA" w:rsidP="00F118CA">
      <w:r>
        <w:t xml:space="preserve">Alex </w:t>
      </w:r>
      <w:r w:rsidRPr="00906607">
        <w:rPr>
          <w:rStyle w:val="Style13ptBold"/>
        </w:rPr>
        <w:t>Littlefield and</w:t>
      </w:r>
      <w:r>
        <w:t xml:space="preserve"> Adam </w:t>
      </w:r>
      <w:r w:rsidRPr="00906607">
        <w:rPr>
          <w:rStyle w:val="Style13ptBold"/>
        </w:rPr>
        <w:t>Lowther</w:t>
      </w:r>
      <w:r>
        <w:t>, 8/11/20</w:t>
      </w:r>
      <w:r w:rsidRPr="00906607">
        <w:rPr>
          <w:rStyle w:val="Style13ptBold"/>
        </w:rPr>
        <w:t>15</w:t>
      </w:r>
      <w:r>
        <w:t xml:space="preserve"> (Director, School of Advanced Nuclear Deterrence Studies, Air Force Global Strike Command &amp; professor at Feng Chia University) Taiwan and the Prospects for War Between China and America, Retrieved June 11, 2016 from </w:t>
      </w:r>
      <w:hyperlink r:id="rId67" w:history="1">
        <w:r w:rsidRPr="00D66974">
          <w:rPr>
            <w:rStyle w:val="Hyperlink"/>
          </w:rPr>
          <w:t>http://thediplomat.com/2015/08/taiwan-and-the-prospects-for-war-between-china-and-america/</w:t>
        </w:r>
      </w:hyperlink>
    </w:p>
    <w:p w:rsidR="00F118CA" w:rsidRPr="00906607" w:rsidRDefault="00F118CA" w:rsidP="00F118CA">
      <w:pPr>
        <w:rPr>
          <w:sz w:val="16"/>
        </w:rPr>
      </w:pPr>
      <w:r w:rsidRPr="00906607">
        <w:rPr>
          <w:sz w:val="16"/>
        </w:rPr>
        <w:t xml:space="preserve">It is also important to remember that </w:t>
      </w:r>
      <w:r w:rsidRPr="00906607">
        <w:rPr>
          <w:rStyle w:val="StyleUnderline"/>
          <w:highlight w:val="yellow"/>
        </w:rPr>
        <w:t>nuclear weapons are an asymmetric response to American conventional superiority. Given that China is incapable of executing and sustaining a conventional military campaign against the continental U</w:t>
      </w:r>
      <w:r w:rsidRPr="00906607">
        <w:rPr>
          <w:sz w:val="16"/>
        </w:rPr>
        <w:t xml:space="preserve">nited </w:t>
      </w:r>
      <w:r w:rsidRPr="00906607">
        <w:rPr>
          <w:rStyle w:val="StyleUnderline"/>
          <w:highlight w:val="yellow"/>
        </w:rPr>
        <w:t>S</w:t>
      </w:r>
      <w:r w:rsidRPr="00906607">
        <w:rPr>
          <w:sz w:val="16"/>
        </w:rPr>
        <w:t xml:space="preserve">tates, </w:t>
      </w:r>
      <w:r w:rsidRPr="00906607">
        <w:rPr>
          <w:rStyle w:val="StyleUnderline"/>
          <w:highlight w:val="yellow"/>
        </w:rPr>
        <w:t>China would clearly have</w:t>
      </w:r>
      <w:r w:rsidRPr="00906607">
        <w:rPr>
          <w:sz w:val="16"/>
        </w:rPr>
        <w:t xml:space="preserve"> an asymmetry of interest and capability with the United States – far </w:t>
      </w:r>
      <w:r w:rsidRPr="00906607">
        <w:rPr>
          <w:rStyle w:val="StyleUnderline"/>
          <w:highlight w:val="yellow"/>
        </w:rPr>
        <w:t>more</w:t>
      </w:r>
      <w:r w:rsidRPr="00906607">
        <w:rPr>
          <w:sz w:val="16"/>
        </w:rPr>
        <w:t xml:space="preserve"> is </w:t>
      </w:r>
      <w:r w:rsidRPr="00906607">
        <w:rPr>
          <w:rStyle w:val="StyleUnderline"/>
          <w:highlight w:val="yellow"/>
        </w:rPr>
        <w:t>at stake</w:t>
      </w:r>
      <w:r w:rsidRPr="00906607">
        <w:rPr>
          <w:sz w:val="16"/>
        </w:rPr>
        <w:t xml:space="preserve"> for China than it is for the United States. In essence, </w:t>
      </w:r>
      <w:r w:rsidRPr="00906607">
        <w:rPr>
          <w:rStyle w:val="StyleUnderline"/>
          <w:highlight w:val="yellow"/>
        </w:rPr>
        <w:t>the only effective option in retaliation for a successful U.S. conventional campaign on Chinese soil is the nuclear one. Without making too crude a point, the nuclear option provides more bang for the buck, or yuan. Given that mutually assured destruction</w:t>
      </w:r>
      <w:r w:rsidRPr="00906607">
        <w:rPr>
          <w:sz w:val="16"/>
        </w:rPr>
        <w:t xml:space="preserve"> (MAD) </w:t>
      </w:r>
      <w:r w:rsidRPr="00906607">
        <w:rPr>
          <w:rStyle w:val="StyleUnderline"/>
          <w:highlight w:val="yellow"/>
        </w:rPr>
        <w:t>is not part of China’s strategic thinking – in fact it is explicitly rejected – the PRC will see the situation very differently than the U</w:t>
      </w:r>
      <w:r w:rsidRPr="00906607">
        <w:rPr>
          <w:sz w:val="16"/>
        </w:rPr>
        <w:t xml:space="preserve">nited </w:t>
      </w:r>
      <w:r w:rsidRPr="00906607">
        <w:rPr>
          <w:rStyle w:val="StyleUnderline"/>
          <w:highlight w:val="yellow"/>
        </w:rPr>
        <w:t>S</w:t>
      </w:r>
      <w:r w:rsidRPr="00906607">
        <w:rPr>
          <w:sz w:val="16"/>
        </w:rPr>
        <w:t>tates.</w:t>
      </w:r>
    </w:p>
    <w:p w:rsidR="00F118CA" w:rsidRPr="00BF65D9" w:rsidRDefault="00F118CA" w:rsidP="00F118CA"/>
    <w:p w:rsidR="00F118CA" w:rsidRPr="006D4C2B" w:rsidRDefault="00F118CA" w:rsidP="00F118CA">
      <w:pPr>
        <w:rPr>
          <w:sz w:val="16"/>
        </w:rPr>
      </w:pPr>
    </w:p>
    <w:p w:rsidR="00F118CA" w:rsidRDefault="009B7A36" w:rsidP="00F118CA">
      <w:pPr>
        <w:pStyle w:val="Heading3"/>
      </w:pPr>
      <w:bookmarkStart w:id="80" w:name="_Toc456300057"/>
      <w:r>
        <w:lastRenderedPageBreak/>
        <w:t xml:space="preserve">Chinese Growth Good:  </w:t>
      </w:r>
      <w:r w:rsidR="00F118CA">
        <w:t>Chinese Stability Solves War</w:t>
      </w:r>
      <w:bookmarkEnd w:id="80"/>
    </w:p>
    <w:p w:rsidR="00F118CA" w:rsidRDefault="00F118CA" w:rsidP="00F118CA">
      <w:pPr>
        <w:pStyle w:val="Heading4"/>
      </w:pPr>
      <w:r>
        <w:t>(--) Weakening Chinese economy causes multiple scenarios for war.</w:t>
      </w:r>
    </w:p>
    <w:p w:rsidR="00F118CA" w:rsidRDefault="00F118CA" w:rsidP="00F118CA">
      <w:r>
        <w:t xml:space="preserve">Ted Galen </w:t>
      </w:r>
      <w:r w:rsidRPr="00906607">
        <w:rPr>
          <w:rStyle w:val="Style13ptBold"/>
        </w:rPr>
        <w:t>Carpenter, 2015</w:t>
      </w:r>
      <w:r>
        <w:t xml:space="preserve"> (senior fellow at the Cato Institute) Could China's Economic Troubles Spark a War? Sept. 6, 2015, Retrieved Apr. 21, 2016 from http://nationalinterest.org/feature/could-chinas-economic-troubles-spark-war-13784</w:t>
      </w:r>
    </w:p>
    <w:p w:rsidR="00F118CA" w:rsidRDefault="00F118CA" w:rsidP="00F118CA">
      <w:pPr>
        <w:rPr>
          <w:rStyle w:val="StyleUnderline"/>
        </w:rPr>
      </w:pPr>
      <w:r w:rsidRPr="006D4C2B">
        <w:rPr>
          <w:rStyle w:val="StyleUnderline"/>
          <w:highlight w:val="yellow"/>
        </w:rPr>
        <w:t>China’s leaders likely feel increasingly uncomfortable. The implicit bargain that has been in place since</w:t>
      </w:r>
      <w:r>
        <w:t xml:space="preserve"> the onset of market-oriented reforms in </w:t>
      </w:r>
      <w:r w:rsidRPr="006D4C2B">
        <w:rPr>
          <w:rStyle w:val="StyleUnderline"/>
          <w:highlight w:val="yellow"/>
        </w:rPr>
        <w:t>the late 1970s has been that if the public does not challenge the Communist Party’s dominant political position, the Party will deliver an ever-rising standard of living for the people.</w:t>
      </w:r>
      <w:r>
        <w:t xml:space="preserve"> The bloody Tiananmen Square crackdown in 1989 was a graphic reminder of what happens if the Party’s position is challenged. However, </w:t>
      </w:r>
      <w:r w:rsidRPr="006D4C2B">
        <w:rPr>
          <w:rStyle w:val="StyleUnderline"/>
          <w:highlight w:val="yellow"/>
        </w:rPr>
        <w:t>until now, the economic portion of the bargain seemed secure, characterized by breathtaking</w:t>
      </w:r>
      <w:r>
        <w:t xml:space="preserve">, often double digit, </w:t>
      </w:r>
      <w:r w:rsidRPr="006D4C2B">
        <w:rPr>
          <w:rStyle w:val="StyleUnderline"/>
          <w:highlight w:val="yellow"/>
        </w:rPr>
        <w:t>rates of growth. It is uncertain what happens if the Party can no longer maintain its part of the implicit bargain, but it is likely that a dangerous degree of public discontent will surface</w:t>
      </w:r>
      <w:r>
        <w:t xml:space="preserve">.  Beijing might refrain from deliberately provoking a major foreign policy crisis, since the Chinese economy depends heavily on export markets, and access to those markets would be jeopardized by war. However, </w:t>
      </w:r>
      <w:r w:rsidRPr="006D4C2B">
        <w:rPr>
          <w:rStyle w:val="StyleUnderline"/>
          <w:highlight w:val="yellow"/>
        </w:rPr>
        <w:t>the need to preserve and strengthen national unity and distract the public from mounting economic troubles is likely to impel Chinese leaders to adopt very hardline policies in at least three areas. And all of those situations entail the danger of miscalculations that could lead to war.</w:t>
      </w:r>
    </w:p>
    <w:p w:rsidR="00F118CA" w:rsidRDefault="00F118CA" w:rsidP="00F118CA">
      <w:pPr>
        <w:pStyle w:val="Heading4"/>
      </w:pPr>
      <w:r>
        <w:t>(--) Chinese instability risks several scenarios for war.</w:t>
      </w:r>
    </w:p>
    <w:p w:rsidR="00F118CA" w:rsidRDefault="00F118CA" w:rsidP="00F118CA">
      <w:r>
        <w:t xml:space="preserve">Jessica </w:t>
      </w:r>
      <w:r w:rsidRPr="00DF44B9">
        <w:rPr>
          <w:rStyle w:val="Style13ptBold"/>
        </w:rPr>
        <w:t>Perkinson, 2012</w:t>
      </w:r>
      <w:r>
        <w:t xml:space="preserve"> (MA in International Affairs @ American University) THE POTENTIAL FOR INSTABILITY IN THE PRC:  HOW THE DOOMSDAY THEORY MISSES THE MARK, 2012.  Retrieved May 9, 2016 from http://aladinrc.wrlc.org/bitstream /handle/1961/10330/Perkinson_american_0008N_10238display.pdf?sequence=1</w:t>
      </w:r>
    </w:p>
    <w:p w:rsidR="00F118CA" w:rsidRDefault="00F118CA" w:rsidP="00F118CA">
      <w:r>
        <w:t xml:space="preserve">Should the CCP undergo some sort of dramatic transformation – whether that be significant reform or complete collapse, as some radical China scholars predict 2 – the implications for international and US national security are vast. </w:t>
      </w:r>
      <w:r w:rsidRPr="00DF44B9">
        <w:rPr>
          <w:rStyle w:val="StyleUnderline"/>
          <w:highlight w:val="yellow"/>
        </w:rPr>
        <w:t>Not only does China and the stability of the CCP play a significant role in the maintenance of peace in the East Asian region, but China is also relied upon by many members of the international community for</w:t>
      </w:r>
      <w:r>
        <w:t xml:space="preserve"> foreign direct investment, </w:t>
      </w:r>
      <w:r w:rsidRPr="00DF44B9">
        <w:rPr>
          <w:rStyle w:val="StyleUnderline"/>
          <w:highlight w:val="yellow"/>
        </w:rPr>
        <w:t>economic stability</w:t>
      </w:r>
      <w:r>
        <w:t xml:space="preserve"> and trade. </w:t>
      </w:r>
      <w:r w:rsidRPr="00DF44B9">
        <w:rPr>
          <w:rStyle w:val="StyleUnderline"/>
          <w:highlight w:val="yellow"/>
        </w:rPr>
        <w:t>China plays a key role in maintaining stability on the Korean Peninsula</w:t>
      </w:r>
      <w:r>
        <w:t xml:space="preserve"> as one of North Korea’s only allies, </w:t>
      </w:r>
      <w:r w:rsidRPr="00DF44B9">
        <w:rPr>
          <w:rStyle w:val="StyleUnderline"/>
          <w:highlight w:val="yellow"/>
        </w:rPr>
        <w:t>and it is argued that instability within the Chinese government could also lead to instability in the already sensitive military and political situation across the Taiwan Strait. For the U</w:t>
      </w:r>
      <w:r>
        <w:t xml:space="preserve">nited </w:t>
      </w:r>
      <w:r w:rsidRPr="00DF44B9">
        <w:rPr>
          <w:rStyle w:val="StyleUnderline"/>
          <w:highlight w:val="yellow"/>
        </w:rPr>
        <w:t>S</w:t>
      </w:r>
      <w:r>
        <w:t xml:space="preserve">tates, </w:t>
      </w:r>
      <w:r w:rsidRPr="00DF44B9">
        <w:rPr>
          <w:rStyle w:val="StyleUnderline"/>
          <w:highlight w:val="yellow"/>
        </w:rPr>
        <w:t>the effect of instability within the CCP would be widespread and dramatic. As the United States’ largest holder of US treasury securities, instability or collapse of the CCP could threaten the stability of the already volatile economic situation in the US.</w:t>
      </w:r>
      <w:r>
        <w:t xml:space="preserve"> In addition, China is the largest trading partner of a number of countries, including the US, and the US is reliant upon its market of inexpensive goods to feed demand within the US. </w:t>
      </w:r>
    </w:p>
    <w:p w:rsidR="00F118CA" w:rsidRDefault="00F118CA" w:rsidP="00F118CA">
      <w:pPr>
        <w:pStyle w:val="Heading4"/>
      </w:pPr>
      <w:r>
        <w:t xml:space="preserve">(--) A decline in China’s economy causes a war with the United States.  </w:t>
      </w:r>
    </w:p>
    <w:p w:rsidR="00F118CA" w:rsidRDefault="00F118CA" w:rsidP="00F118CA">
      <w:r>
        <w:t xml:space="preserve">Kalyan </w:t>
      </w:r>
      <w:r w:rsidRPr="007D359A">
        <w:rPr>
          <w:rStyle w:val="Style13ptBold"/>
        </w:rPr>
        <w:t>Kumar, 2015</w:t>
      </w:r>
      <w:r>
        <w:t xml:space="preserve"> (staff writer), Economic collapse of big economies like US and China may trigger war, says financial analyst Warren Pollock, Nov. 17, 2015.  Retrieved May 10, 2016 from </w:t>
      </w:r>
      <w:r>
        <w:lastRenderedPageBreak/>
        <w:t>http://www.ibtimes.com. au/economic-collapse-big-economies-us-china-may-trigger-war-says-financial-analyst-warren-pollock</w:t>
      </w:r>
    </w:p>
    <w:p w:rsidR="00F118CA" w:rsidRDefault="00F118CA" w:rsidP="00F118CA">
      <w:pPr>
        <w:rPr>
          <w:sz w:val="16"/>
        </w:rPr>
      </w:pPr>
      <w:r w:rsidRPr="007D359A">
        <w:rPr>
          <w:rStyle w:val="StyleUnderline"/>
          <w:highlight w:val="yellow"/>
        </w:rPr>
        <w:t>Pollock said the global economy is the key to the timing of war</w:t>
      </w:r>
      <w:r w:rsidRPr="007D359A">
        <w:rPr>
          <w:sz w:val="16"/>
        </w:rPr>
        <w:t xml:space="preserve"> and argued that the world economy is in a tailspin.  "</w:t>
      </w:r>
      <w:r w:rsidRPr="007D359A">
        <w:rPr>
          <w:rStyle w:val="StyleUnderline"/>
          <w:highlight w:val="yellow"/>
        </w:rPr>
        <w:t>War starts when China’s economy implodes. . . . The economy in China is coming to a halt.</w:t>
      </w:r>
      <w:r w:rsidRPr="007D359A">
        <w:rPr>
          <w:sz w:val="16"/>
        </w:rPr>
        <w:t xml:space="preserve"> It’s in deflation. It’s in a depression. </w:t>
      </w:r>
      <w:r w:rsidRPr="007D359A">
        <w:rPr>
          <w:rStyle w:val="StyleUnderline"/>
          <w:highlight w:val="yellow"/>
        </w:rPr>
        <w:t>All the capital that has been pouring into China has been misallocated. It’s similar to the 1920’s in the United States. The onset of the boom-time and the follow-on depression</w:t>
      </w:r>
      <w:r w:rsidRPr="007D359A">
        <w:rPr>
          <w:sz w:val="16"/>
        </w:rPr>
        <w:t xml:space="preserve">. . . . People in China want to get out of China. They want their assets out of China. . . They see this is going to be a full blown deflation where debt is going to go bad. People’s commitments are not going to be honored, and they might try to delay . . . bide for time and try the old formula first," Pollock said. Message to China </w:t>
      </w:r>
      <w:r w:rsidRPr="007D359A">
        <w:rPr>
          <w:rStyle w:val="StyleUnderline"/>
          <w:highlight w:val="yellow"/>
        </w:rPr>
        <w:t>Pollock sees signs of war manifest everywhere, including the recent US missile launch off the coast of California which is a message to China. "They are firing them in the direction of China.</w:t>
      </w:r>
      <w:r w:rsidRPr="007D359A">
        <w:rPr>
          <w:sz w:val="16"/>
        </w:rPr>
        <w:t xml:space="preserve"> What is amazing is the ocean is a vast place. They could have chosen anywhere to launch these missiles from and, instead, they launched them right next to a metropolitan area. So, really, they are sending a message to the people in the United States. More so than that, they are sending a message to the people in China. It’s definitely not directed at Russia," Pollock reasoned. He said the government wanted to show that the US has a powerful military and is in control of the world, and the reserve currency is worth something. Sign of impotence However, Pollock lampooned that show of strength. “We are a strong military power and, really, on a conventional sense, the emperor has no clothing. This use of a last resort weapon, the demonstration of it, is really a sign of impotence,” Pollock quipped. </w:t>
      </w:r>
      <w:r w:rsidRPr="007D359A">
        <w:rPr>
          <w:rStyle w:val="StyleUnderline"/>
          <w:highlight w:val="yellow"/>
        </w:rPr>
        <w:t>Pollock reiterated that the biggest financial depression in the history of the world will engulf US and added that unlike what has been seen, it is possible that war will turn into a resetting mechanism. "Let’s look at it from the perspective of China. Their economy goes bad and guess what? They are going to say the Japanese are evil. The Americans are evil.</w:t>
      </w:r>
      <w:r w:rsidRPr="007D359A">
        <w:rPr>
          <w:sz w:val="16"/>
        </w:rPr>
        <w:t xml:space="preserve"> . . . Japan sees this war coming. Russia sees this war coming. To some extent, </w:t>
      </w:r>
      <w:r w:rsidRPr="007D359A">
        <w:rPr>
          <w:rStyle w:val="StyleUnderline"/>
          <w:highlight w:val="yellow"/>
        </w:rPr>
        <w:t>some generals in the U. S. see this war coming.</w:t>
      </w:r>
      <w:r w:rsidRPr="007D359A">
        <w:rPr>
          <w:sz w:val="16"/>
        </w:rPr>
        <w:t xml:space="preserve"> They are stockpiling bullets. [ellipses in original]</w:t>
      </w:r>
    </w:p>
    <w:p w:rsidR="00F118CA" w:rsidRDefault="00F118CA" w:rsidP="00F118CA">
      <w:pPr>
        <w:pStyle w:val="Heading4"/>
      </w:pPr>
      <w:r>
        <w:t>(--) Economic troubles in China causes foreign wars.</w:t>
      </w:r>
    </w:p>
    <w:p w:rsidR="00F118CA" w:rsidRPr="006D4C2B" w:rsidRDefault="00F118CA" w:rsidP="00F118CA">
      <w:r w:rsidRPr="006D4C2B">
        <w:t xml:space="preserve">Ted Galen </w:t>
      </w:r>
      <w:r w:rsidRPr="00906607">
        <w:rPr>
          <w:rStyle w:val="Style13ptBold"/>
        </w:rPr>
        <w:t>Carpenter, 2015</w:t>
      </w:r>
      <w:r w:rsidRPr="006D4C2B">
        <w:t xml:space="preserve"> (senior fellow at the Cato Institute) Could China's Economic Troubles Spark a War? Sept. 6, 2015, Retrieved Apr. 21, 2016 from </w:t>
      </w:r>
      <w:hyperlink r:id="rId68" w:history="1">
        <w:r w:rsidRPr="006D4C2B">
          <w:rPr>
            <w:rStyle w:val="Hyperlink"/>
          </w:rPr>
          <w:t>http://nationalinterest.org/feature/could-chinas-economic-troubles-spark-war-13784</w:t>
        </w:r>
      </w:hyperlink>
    </w:p>
    <w:p w:rsidR="00F118CA" w:rsidRPr="000A4DC6" w:rsidRDefault="00F118CA" w:rsidP="00F118CA">
      <w:pPr>
        <w:rPr>
          <w:sz w:val="16"/>
        </w:rPr>
      </w:pPr>
      <w:r w:rsidRPr="000A4DC6">
        <w:rPr>
          <w:sz w:val="16"/>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w:t>
      </w:r>
      <w:r w:rsidRPr="006D4C2B">
        <w:rPr>
          <w:rStyle w:val="StyleUnderline"/>
          <w:highlight w:val="yellow"/>
        </w:rPr>
        <w:t>If China is now teetering on the brink of recession</w:t>
      </w:r>
      <w:r w:rsidRPr="000A4DC6">
        <w:rPr>
          <w:sz w:val="16"/>
        </w:rPr>
        <w:t xml:space="preserve">, the political incentives for officials to conceal the extent of the damage would be quite powerful.  </w:t>
      </w:r>
      <w:r w:rsidRPr="006D4C2B">
        <w:rPr>
          <w:rStyle w:val="StyleUnderline"/>
          <w:highlight w:val="yellow"/>
        </w:rPr>
        <w:t>The focus on the possible wider economic consequences of a severe Chinese economic slowdown is understandable, since the ramifications could be extremely unpleasant</w:t>
      </w:r>
      <w:r w:rsidRPr="000A4DC6">
        <w:rPr>
          <w:sz w:val="16"/>
        </w:rPr>
        <w:t xml:space="preserve"> for the U.S. and global economies. But we should also be vigilant about how such economic stress might affect Beijing’s diplomatic and military behavior. </w:t>
      </w:r>
      <w:r w:rsidRPr="006D4C2B">
        <w:rPr>
          <w:rStyle w:val="StyleUnderline"/>
          <w:highlight w:val="yellow"/>
        </w:rPr>
        <w:t>It is not unprecedented for a government that feels besieged to attempt to distract a discontented public by fomenting a foreign policy crisis.</w:t>
      </w:r>
      <w:r w:rsidRPr="000A4DC6">
        <w:rPr>
          <w:sz w:val="16"/>
        </w:rPr>
        <w:t xml:space="preserve">  In Henry IV, Shakespeare pithily described that process as the temptation to “</w:t>
      </w:r>
      <w:r w:rsidRPr="006D4C2B">
        <w:rPr>
          <w:rStyle w:val="StyleUnderline"/>
          <w:highlight w:val="yellow"/>
        </w:rPr>
        <w:t>busy giddy minds with foreign quarrels</w:t>
      </w:r>
      <w:r w:rsidRPr="000A4DC6">
        <w:rPr>
          <w:sz w:val="16"/>
        </w:rPr>
        <w:t>.”</w:t>
      </w:r>
    </w:p>
    <w:p w:rsidR="00F118CA" w:rsidRDefault="00F118CA" w:rsidP="00F118CA">
      <w:pPr>
        <w:pStyle w:val="Heading4"/>
      </w:pPr>
      <w:r>
        <w:t>(--) Economic trouble in China risks miscalculation and escalation.</w:t>
      </w:r>
    </w:p>
    <w:p w:rsidR="00F118CA" w:rsidRPr="006D4C2B" w:rsidRDefault="00F118CA" w:rsidP="00F118CA">
      <w:r w:rsidRPr="006D4C2B">
        <w:t xml:space="preserve">Ted Galen </w:t>
      </w:r>
      <w:r w:rsidRPr="00906607">
        <w:rPr>
          <w:rStyle w:val="Style13ptBold"/>
        </w:rPr>
        <w:t>Carpenter, 2015</w:t>
      </w:r>
      <w:r w:rsidRPr="006D4C2B">
        <w:t xml:space="preserve"> (senior fellow at the Cato Institute) Could China's Economic Troubles Spark a War? Sept. 6, 2015, Retrieved Apr. 21, 2016 from </w:t>
      </w:r>
      <w:hyperlink r:id="rId69" w:history="1">
        <w:r w:rsidRPr="006D4C2B">
          <w:rPr>
            <w:rStyle w:val="Hyperlink"/>
          </w:rPr>
          <w:t>http://nationalinterest.org/feature/could-chinas-economic-troubles-spark-war-13784</w:t>
        </w:r>
      </w:hyperlink>
    </w:p>
    <w:p w:rsidR="00F118CA" w:rsidRDefault="00F118CA" w:rsidP="00F118CA">
      <w:r w:rsidRPr="006D4C2B">
        <w:t xml:space="preserve">All of this suggests that </w:t>
      </w:r>
      <w:r w:rsidRPr="006D4C2B">
        <w:rPr>
          <w:rStyle w:val="StyleUnderline"/>
          <w:highlight w:val="yellow"/>
        </w:rPr>
        <w:t>the U</w:t>
      </w:r>
      <w:r w:rsidRPr="006D4C2B">
        <w:t xml:space="preserve">nited </w:t>
      </w:r>
      <w:r w:rsidRPr="006D4C2B">
        <w:rPr>
          <w:rStyle w:val="StyleUnderline"/>
          <w:highlight w:val="yellow"/>
        </w:rPr>
        <w:t>S</w:t>
      </w:r>
      <w:r w:rsidRPr="006D4C2B">
        <w:t xml:space="preserve">tates </w:t>
      </w:r>
      <w:r w:rsidRPr="006D4C2B">
        <w:rPr>
          <w:rStyle w:val="StyleUnderline"/>
          <w:highlight w:val="yellow"/>
        </w:rPr>
        <w:t>and its allies need to proceed cautiously about dealing with China</w:t>
      </w:r>
      <w:r w:rsidRPr="006D4C2B">
        <w:t xml:space="preserve">, especially on these three issues. </w:t>
      </w:r>
      <w:r w:rsidRPr="006D4C2B">
        <w:rPr>
          <w:rStyle w:val="StyleUnderline"/>
          <w:highlight w:val="yellow"/>
        </w:rPr>
        <w:t xml:space="preserve">Now is not the time to press a Chinese leadership that likely feels beleaguered by the country’s economic woes. The last thing we should do is give those leaders </w:t>
      </w:r>
      <w:r w:rsidRPr="006D4C2B">
        <w:rPr>
          <w:rStyle w:val="StyleUnderline"/>
          <w:highlight w:val="yellow"/>
        </w:rPr>
        <w:lastRenderedPageBreak/>
        <w:t>further temptation to distract the Chinese people with a foreign policy confrontation. Such a strategy entails the grave risk of miscalculation and escalation</w:t>
      </w:r>
      <w:r w:rsidRPr="006D4C2B">
        <w:t>, and that would be a tragedy for all concerned.</w:t>
      </w:r>
    </w:p>
    <w:p w:rsidR="00F118CA" w:rsidRDefault="00F118CA" w:rsidP="00F118CA">
      <w:pPr>
        <w:pStyle w:val="Heading4"/>
      </w:pPr>
      <w:r>
        <w:t>(--) Economic hardship in China risks war:</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w:t>
      </w:r>
      <w:hyperlink r:id="rId70" w:history="1">
        <w:r w:rsidRPr="00964C3C">
          <w:rPr>
            <w:rStyle w:val="Hyperlink"/>
          </w:rPr>
          <w:t>http://aladinrc.wrlc.org/bitstream/handle/1961/10330/Perkinson_american_0008N_10238display.pdf?sequence=1</w:t>
        </w:r>
      </w:hyperlink>
    </w:p>
    <w:p w:rsidR="00F118CA" w:rsidRDefault="00F118CA" w:rsidP="00F118CA">
      <w:r w:rsidRPr="000A4DC6">
        <w:rPr>
          <w:rStyle w:val="StyleUnderline"/>
          <w:highlight w:val="yellow"/>
        </w:rPr>
        <w:t>Economic hardship has been a flashpoint of conflict and unrest in countries around the world for centuries. As people face an inabi</w:t>
      </w:r>
      <w:r>
        <w:rPr>
          <w:rStyle w:val="StyleUnderline"/>
          <w:highlight w:val="yellow"/>
        </w:rPr>
        <w:t>lity to feed themselves and their</w:t>
      </w:r>
      <w:r w:rsidRPr="000A4DC6">
        <w:rPr>
          <w:rStyle w:val="StyleUnderline"/>
          <w:highlight w:val="yellow"/>
        </w:rPr>
        <w:t xml:space="preserve"> families</w:t>
      </w:r>
      <w:r>
        <w:t xml:space="preserve">, to pay for housing and schooling, </w:t>
      </w:r>
      <w:r w:rsidRPr="000A4DC6">
        <w:rPr>
          <w:rStyle w:val="StyleUnderline"/>
          <w:highlight w:val="yellow"/>
        </w:rPr>
        <w:t>they come to blame their government for being unable to create jobs. The high unemployment</w:t>
      </w:r>
      <w:r>
        <w:rPr>
          <w:rStyle w:val="StyleUnderline"/>
          <w:highlight w:val="yellow"/>
        </w:rPr>
        <w:t xml:space="preserve"> rates in China today raise thi</w:t>
      </w:r>
      <w:r w:rsidRPr="000A4DC6">
        <w:rPr>
          <w:rStyle w:val="StyleUnderline"/>
          <w:highlight w:val="yellow"/>
        </w:rPr>
        <w:t>s concern – should the CCP be unable to provide jobs, it may be a point of widespread unrest and condemnation of the CCP regime</w:t>
      </w:r>
      <w:r>
        <w:t xml:space="preserve">. </w:t>
      </w:r>
    </w:p>
    <w:p w:rsidR="00F118CA" w:rsidRDefault="00F118CA" w:rsidP="00F118CA"/>
    <w:p w:rsidR="00F118CA" w:rsidRDefault="00061171" w:rsidP="00F118CA">
      <w:pPr>
        <w:pStyle w:val="Heading3"/>
      </w:pPr>
      <w:bookmarkStart w:id="81" w:name="_Toc456300058"/>
      <w:r>
        <w:lastRenderedPageBreak/>
        <w:t>Chinese Growth Good</w:t>
      </w:r>
      <w:r w:rsidR="00F118CA">
        <w:t>:  Global Economy</w:t>
      </w:r>
      <w:r>
        <w:t xml:space="preserve"> Impact</w:t>
      </w:r>
      <w:bookmarkEnd w:id="81"/>
    </w:p>
    <w:p w:rsidR="00F118CA" w:rsidRDefault="00F118CA" w:rsidP="00061171">
      <w:pPr>
        <w:pStyle w:val="Heading4"/>
        <w:numPr>
          <w:ilvl w:val="0"/>
          <w:numId w:val="18"/>
        </w:numPr>
      </w:pPr>
      <w:r>
        <w:t>Chinese political stability key to avoid a global depression:</w:t>
      </w:r>
    </w:p>
    <w:p w:rsidR="00F118CA" w:rsidRDefault="00F118CA" w:rsidP="00F118CA">
      <w:r>
        <w:t xml:space="preserve">Jessica </w:t>
      </w:r>
      <w:r w:rsidRPr="00F36C0A">
        <w:rPr>
          <w:rStyle w:val="Style13ptBold"/>
        </w:rPr>
        <w:t>Perkinson, 2012</w:t>
      </w:r>
      <w:r>
        <w:t xml:space="preserve"> (MA in International Affairs @ American University) THE POTENTIAL FOR INSTABILITY IN THE PRC:  HOW THE DOOMSDAY THEORY MISSES THE MARK, 2012.  Retrieved May 9, 2016 from </w:t>
      </w:r>
      <w:hyperlink r:id="rId71" w:history="1">
        <w:r w:rsidRPr="00964C3C">
          <w:rPr>
            <w:rStyle w:val="Hyperlink"/>
          </w:rPr>
          <w:t>http://aladinrc.wrlc.org/bitstream/handle/1961/10330/Perkinson_american_0008N_10238display.pdf?sequence=1</w:t>
        </w:r>
      </w:hyperlink>
    </w:p>
    <w:p w:rsidR="00F118CA" w:rsidRDefault="00F118CA" w:rsidP="00F118CA">
      <w:r w:rsidRPr="00F36C0A">
        <w:rPr>
          <w:rStyle w:val="StyleUnderline"/>
          <w:highlight w:val="yellow"/>
        </w:rPr>
        <w:t>The last interest that the US has in China’s continued stability is their continuing and growing economic dependence on China’s market</w:t>
      </w:r>
      <w:r>
        <w:t xml:space="preserve">. Since the opening to China by the administration of Richard Nixon in the 1970’s, </w:t>
      </w:r>
      <w:r w:rsidRPr="00F36C0A">
        <w:rPr>
          <w:rStyle w:val="StyleUnderline"/>
          <w:highlight w:val="yellow"/>
        </w:rPr>
        <w:t>the US and China have continued to grow their economic interdependence at an astounding rate. Not only have the two countries grown their trade rapidly in the last two decades, but they have also grown their dependence on one another’s stability through China’s purchasing of US savings bonds. Due to these two important factors, China’s political stability is critical to the US’s economic stability.</w:t>
      </w:r>
      <w:r>
        <w:t xml:space="preserve"> The two economies are deeply intertwined, and </w:t>
      </w:r>
      <w:r w:rsidRPr="00F36C0A">
        <w:rPr>
          <w:rStyle w:val="StyleUnderline"/>
          <w:highlight w:val="yellow"/>
        </w:rPr>
        <w:t>in order to avoid a global depression, China must maintain its political stability in order to maintain the US’s economic stability</w:t>
      </w:r>
      <w:r>
        <w:t xml:space="preserve">. </w:t>
      </w:r>
    </w:p>
    <w:p w:rsidR="00061171" w:rsidRDefault="00061171" w:rsidP="00061171">
      <w:pPr>
        <w:pStyle w:val="Heading4"/>
        <w:numPr>
          <w:ilvl w:val="0"/>
          <w:numId w:val="18"/>
        </w:numPr>
      </w:pPr>
      <w:r>
        <w:t>Economic decline risks multiple scenarios for nuclear war</w:t>
      </w:r>
    </w:p>
    <w:p w:rsidR="00061171" w:rsidRDefault="00061171" w:rsidP="00061171">
      <w:r>
        <w:t xml:space="preserve">Geoffrey </w:t>
      </w:r>
      <w:r w:rsidRPr="00760132">
        <w:rPr>
          <w:rStyle w:val="Style13ptBold"/>
        </w:rPr>
        <w:t>Kemp, 2012</w:t>
      </w:r>
      <w:r>
        <w:t xml:space="preserve"> (Director of Regional Strategic Programs at The Nixon Center) The East Moves West: India, China, and Asia’s Growing Presence in the Middle East.  2012.  Pg. 2032.  </w:t>
      </w:r>
    </w:p>
    <w:p w:rsidR="00061171" w:rsidRPr="00760132" w:rsidRDefault="00061171" w:rsidP="00061171">
      <w:pPr>
        <w:rPr>
          <w:sz w:val="16"/>
        </w:rPr>
      </w:pPr>
      <w:r w:rsidRPr="00760132">
        <w:rPr>
          <w:rStyle w:val="StyleUnderline"/>
          <w:highlight w:val="yellow"/>
        </w:rPr>
        <w:t>The second scenario</w:t>
      </w:r>
      <w:r w:rsidRPr="00760132">
        <w:rPr>
          <w:sz w:val="16"/>
        </w:rPr>
        <w:t xml:space="preserve">, called Mayhem and Chaos, is the opposite of the first scenario; everything that can go wrong does go wrong. </w:t>
      </w:r>
      <w:r w:rsidRPr="00760132">
        <w:rPr>
          <w:rStyle w:val="StyleUnderline"/>
          <w:highlight w:val="yellow"/>
        </w:rPr>
        <w:t>The world economic situation weakens rather than strengthens, and India, China, and Japan suffer a major reduction in their growth rates, further weakening the global economy.</w:t>
      </w:r>
      <w:r w:rsidRPr="00760132">
        <w:rPr>
          <w:sz w:val="16"/>
        </w:rPr>
        <w:t xml:space="preserve"> As a result, energy demand falls and the price of fossil fuels plummets, leading to a financial crisis for the energy-producing states, which are forced to cut back dramatically on expansion programs and social welfare. That in turn leads to political unrest and nurtures different radical groups, including, but not limited to, Islamic extremists. The internal stability of some countries is challenged, and there are more “failed states.” </w:t>
      </w:r>
      <w:r w:rsidRPr="00760132">
        <w:rPr>
          <w:rStyle w:val="StyleUnderline"/>
          <w:highlight w:val="yellow"/>
        </w:rPr>
        <w:t>Most serious is the collapse of the democratic government in Pakistan and its takeover by Muslim extremists, who then take possession of a large number of nuclear weapons. The danger of war between India and Pakistan increases significantly. Iran, always worried about an extremist Pakistan, expands and weaponizes its nuclear program. That further enhances nuclear proliferation in the Middle East, with Saudi Arabia, Turkey, and Egypt joining Israel and Iran as nuclear states</w:t>
      </w:r>
      <w:r w:rsidRPr="00760132">
        <w:rPr>
          <w:sz w:val="16"/>
        </w:rPr>
        <w:t>. Under these circumstances, 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p>
    <w:p w:rsidR="00F118CA" w:rsidRDefault="00F118CA" w:rsidP="00F118CA">
      <w:pPr>
        <w:pStyle w:val="Heading4"/>
      </w:pPr>
      <w:r>
        <w:t>(--) Chinese economic slowdown risks global economic slowdown.</w:t>
      </w:r>
    </w:p>
    <w:p w:rsidR="00F118CA" w:rsidRPr="006D4C2B" w:rsidRDefault="00F118CA" w:rsidP="00F118CA">
      <w:r w:rsidRPr="006D4C2B">
        <w:t xml:space="preserve">Arthur R. </w:t>
      </w:r>
      <w:r w:rsidRPr="006D4C2B">
        <w:rPr>
          <w:rStyle w:val="Style13ptBold"/>
        </w:rPr>
        <w:t>Kroeber, 2016</w:t>
      </w:r>
      <w:r>
        <w:t xml:space="preserve"> </w:t>
      </w:r>
      <w:r w:rsidRPr="006D4C2B">
        <w:t xml:space="preserve"> (Brookings Institution), Should we worry about China’s economy? Feb. 9, 2016, Retrieved Apr. 21, 2016 from </w:t>
      </w:r>
      <w:hyperlink r:id="rId72" w:history="1">
        <w:r w:rsidRPr="006D4C2B">
          <w:rPr>
            <w:rStyle w:val="Hyperlink"/>
          </w:rPr>
          <w:t>http://www.brookings.edu/research/opinions/2016/02/09-worry-about-chinese-economy-kroeber</w:t>
        </w:r>
      </w:hyperlink>
    </w:p>
    <w:p w:rsidR="00F118CA" w:rsidRPr="006D4C2B" w:rsidRDefault="00F118CA" w:rsidP="00F118CA">
      <w:r w:rsidRPr="006D4C2B">
        <w:rPr>
          <w:rStyle w:val="StyleUnderline"/>
          <w:highlight w:val="yellow"/>
        </w:rPr>
        <w:t>This dramatic fall in the growth of China’s effective international demand has already hit the global economy hard</w:t>
      </w:r>
      <w:r w:rsidRPr="006D4C2B">
        <w:t xml:space="preserve">, through commodity prices. </w:t>
      </w:r>
      <w:r w:rsidRPr="006D4C2B">
        <w:rPr>
          <w:rStyle w:val="StyleUnderline"/>
          <w:highlight w:val="yellow"/>
        </w:rPr>
        <w:t>In the past 18 months, the prices of iron ore, coal and oil, and other commodities have all fallen by about two-thirds, thanks in part to the slowdown in Chinese demand</w:t>
      </w:r>
      <w:r w:rsidRPr="006D4C2B">
        <w:t xml:space="preserve"> and in part to the glut of supply built up by mining companies that hoped China’s hunger for raw materials would keep growing forever. </w:t>
      </w:r>
      <w:r w:rsidRPr="006D4C2B">
        <w:rPr>
          <w:rStyle w:val="StyleUnderline"/>
          <w:highlight w:val="yellow"/>
        </w:rPr>
        <w:t xml:space="preserve">This has badly hurt emerging economies that depend on </w:t>
      </w:r>
      <w:r w:rsidRPr="006D4C2B">
        <w:rPr>
          <w:rStyle w:val="StyleUnderline"/>
          <w:highlight w:val="yellow"/>
        </w:rPr>
        <w:lastRenderedPageBreak/>
        <w:t>resource exports:</w:t>
      </w:r>
      <w:r w:rsidRPr="006D4C2B">
        <w:t xml:space="preserve"> Brazil, for instance, is now mired in its worst downturn since the Great Depression. </w:t>
      </w:r>
      <w:r w:rsidRPr="006D4C2B">
        <w:rPr>
          <w:rStyle w:val="StyleUnderline"/>
          <w:highlight w:val="yellow"/>
        </w:rPr>
        <w:t>The slowdown also hurts manufacturers in rich countries like the U</w:t>
      </w:r>
      <w:r w:rsidRPr="006D4C2B">
        <w:t xml:space="preserve">nited </w:t>
      </w:r>
      <w:r w:rsidRPr="006D4C2B">
        <w:rPr>
          <w:rStyle w:val="StyleUnderline"/>
          <w:highlight w:val="yellow"/>
        </w:rPr>
        <w:t>S</w:t>
      </w:r>
      <w:r w:rsidRPr="006D4C2B">
        <w:t xml:space="preserve">tates </w:t>
      </w:r>
      <w:r w:rsidRPr="006D4C2B">
        <w:rPr>
          <w:rStyle w:val="StyleUnderline"/>
          <w:highlight w:val="yellow"/>
        </w:rPr>
        <w:t>and Japan, which rely on sales of equipment to the mining and construction industries</w:t>
      </w:r>
      <w:r w:rsidRPr="006D4C2B">
        <w:t>.</w:t>
      </w:r>
    </w:p>
    <w:p w:rsidR="00F118CA" w:rsidRDefault="00F118CA" w:rsidP="00F118CA">
      <w:pPr>
        <w:pStyle w:val="Heading4"/>
      </w:pPr>
      <w:r>
        <w:t>(--) Chinese economic slowdown risks global economic slowdown.</w:t>
      </w:r>
    </w:p>
    <w:p w:rsidR="00F118CA" w:rsidRDefault="00F118CA" w:rsidP="00F118CA">
      <w:r>
        <w:t xml:space="preserve">David </w:t>
      </w:r>
      <w:r w:rsidRPr="00906607">
        <w:rPr>
          <w:rStyle w:val="Style13ptBold"/>
        </w:rPr>
        <w:t>Scutt, 2016</w:t>
      </w:r>
      <w:r>
        <w:t xml:space="preserve"> (staff writer) BUSINESS INSIDER, The Chinese economy is heading towards the trainwreck Japan experienced in the late 80s, Apr. 20, 2016, Retrieved Apr. 21, 2016 from http://www.businessinsider.com.au/china-could-end-up-looking-like-japans-economy-25-years-ago-2016-4</w:t>
      </w:r>
    </w:p>
    <w:p w:rsidR="00F118CA" w:rsidRDefault="00F118CA" w:rsidP="00F118CA">
      <w:r>
        <w:t xml:space="preserve">As long as that continues, </w:t>
      </w:r>
      <w:r w:rsidRPr="006D4C2B">
        <w:rPr>
          <w:rStyle w:val="StyleUnderline"/>
          <w:highlight w:val="yellow"/>
        </w:rPr>
        <w:t>the risk of a “Japanification” of the Chinese economy will continue to grow, as will the risks of a more pronounced global slowdown, or worse, given the sheer size the Chinese economy has grown to</w:t>
      </w:r>
      <w:r>
        <w:t>.</w:t>
      </w:r>
    </w:p>
    <w:p w:rsidR="00F118CA" w:rsidRDefault="00F118CA" w:rsidP="00F118CA">
      <w:pPr>
        <w:pStyle w:val="Heading4"/>
      </w:pPr>
      <w:r>
        <w:t>(--) China accounts for a third of world GDP growth:</w:t>
      </w:r>
    </w:p>
    <w:p w:rsidR="00F118CA" w:rsidRDefault="00F118CA" w:rsidP="00F118CA">
      <w:r>
        <w:t xml:space="preserve">Eswar </w:t>
      </w:r>
      <w:r w:rsidRPr="00B43B92">
        <w:rPr>
          <w:rStyle w:val="Style13ptBold"/>
        </w:rPr>
        <w:t>Prasad, 2016</w:t>
      </w:r>
      <w:r>
        <w:t xml:space="preserve"> (</w:t>
      </w:r>
      <w:r>
        <w:rPr>
          <w:rStyle w:val="st"/>
        </w:rPr>
        <w:t xml:space="preserve">Tolani Senior Professor of Trade Policy at Cornell University), </w:t>
      </w:r>
      <w:r>
        <w:t xml:space="preserve">China’s economy and financial markets: Reforms and risks, Apr. 27, 2016.  Retrieved May 9, 2016 from </w:t>
      </w:r>
      <w:hyperlink r:id="rId73" w:history="1">
        <w:r w:rsidRPr="003D388F">
          <w:rPr>
            <w:rStyle w:val="Hyperlink"/>
          </w:rPr>
          <w:t>http://www.brookings.edu/research/testimony/2016/04/27-china-economy-financial-markets-prasad</w:t>
        </w:r>
      </w:hyperlink>
    </w:p>
    <w:p w:rsidR="00F118CA" w:rsidRDefault="00F118CA" w:rsidP="00F118CA">
      <w:pPr>
        <w:rPr>
          <w:rStyle w:val="StyleUnderline"/>
        </w:rPr>
      </w:pPr>
      <w:r>
        <w:t xml:space="preserve">Economic size: </w:t>
      </w:r>
      <w:r w:rsidRPr="00B43B92">
        <w:rPr>
          <w:rStyle w:val="StyleUnderline"/>
          <w:highlight w:val="yellow"/>
        </w:rPr>
        <w:t>A country’s size and its shares of global trade and finance are important determinants of the status of its reserve currency. China now accounts for 16 percent of world g</w:t>
      </w:r>
      <w:r>
        <w:t xml:space="preserve">ross </w:t>
      </w:r>
      <w:r w:rsidRPr="00B43B92">
        <w:rPr>
          <w:rStyle w:val="StyleUnderline"/>
          <w:highlight w:val="yellow"/>
        </w:rPr>
        <w:t>d</w:t>
      </w:r>
      <w:r>
        <w:t xml:space="preserve">omestic </w:t>
      </w:r>
      <w:r w:rsidRPr="00B43B92">
        <w:rPr>
          <w:rStyle w:val="StyleUnderline"/>
          <w:highlight w:val="yellow"/>
        </w:rPr>
        <w:t>p</w:t>
      </w:r>
      <w:r>
        <w:t xml:space="preserve">roduct (17 percent if measured by purchasing power parity rather than market exchange rates) and 10 percent of world trade in goods and services. </w:t>
      </w:r>
      <w:r w:rsidRPr="00B43B92">
        <w:rPr>
          <w:rStyle w:val="StyleUnderline"/>
          <w:highlight w:val="yellow"/>
        </w:rPr>
        <w:t>In 2014-2015, it is estimated to have accounted for about one-third of world GDP growth.</w:t>
      </w:r>
    </w:p>
    <w:p w:rsidR="00F118CA" w:rsidRDefault="00F118CA" w:rsidP="00F118CA">
      <w:pPr>
        <w:pStyle w:val="Heading4"/>
      </w:pPr>
      <w:r>
        <w:t>(--) Crash in Chinese economy risks collapse of global economy:</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http://aladinrc.wrlc.org/bitstream/handle/1961/10330/Perkinson_american_0008N_10238display.pdf?sequence=1</w:t>
      </w:r>
    </w:p>
    <w:p w:rsidR="00F118CA" w:rsidRDefault="00F118CA" w:rsidP="00F118CA">
      <w:r w:rsidRPr="000A4DC6">
        <w:rPr>
          <w:rStyle w:val="StyleUnderline"/>
          <w:highlight w:val="yellow"/>
        </w:rPr>
        <w:t>There are two ways that a lack of sustainability of China’s record-breaking economic growth could adversely affect the stability of the global economy: first, by driving up inflation</w:t>
      </w:r>
      <w:r>
        <w:t xml:space="preserve"> and making the cost of goods spike in other countries that are still trying to recover from the recent global economic crisis, </w:t>
      </w:r>
      <w:r w:rsidRPr="000A4DC6">
        <w:rPr>
          <w:rStyle w:val="StyleUnderline"/>
          <w:highlight w:val="yellow"/>
        </w:rPr>
        <w:t>an</w:t>
      </w:r>
      <w:r>
        <w:rPr>
          <w:rStyle w:val="StyleUnderline"/>
          <w:highlight w:val="yellow"/>
        </w:rPr>
        <w:t xml:space="preserve">d second, by causing overheati </w:t>
      </w:r>
      <w:r w:rsidRPr="000A4DC6">
        <w:rPr>
          <w:rStyle w:val="StyleUnderline"/>
          <w:highlight w:val="yellow"/>
        </w:rPr>
        <w:t>g in the Chinese economy, causing it to crash and cause a massive slowdown in the world’s economic recovery.</w:t>
      </w:r>
      <w:r>
        <w:t xml:space="preserve"> 138 As China has thus far refused to appreciate their currency in a significant way, it is likely that the global economic system may need to prepare itself for a severe slowdown of the Chinese economy. </w:t>
      </w:r>
    </w:p>
    <w:p w:rsidR="00F118CA" w:rsidRDefault="00F118CA" w:rsidP="00F118CA">
      <w:pPr>
        <w:pStyle w:val="Heading4"/>
      </w:pPr>
      <w:r>
        <w:t>(--) Chinese economic decline tanks global economy:</w:t>
      </w:r>
    </w:p>
    <w:p w:rsidR="00F118CA" w:rsidRDefault="00F118CA" w:rsidP="00F118CA">
      <w:r>
        <w:t xml:space="preserve">Robert A. </w:t>
      </w:r>
      <w:r w:rsidRPr="00B43B92">
        <w:rPr>
          <w:rStyle w:val="Style13ptBold"/>
        </w:rPr>
        <w:t>Manning &amp;</w:t>
      </w:r>
      <w:r>
        <w:t xml:space="preserve"> Banning </w:t>
      </w:r>
      <w:r w:rsidRPr="00B43B92">
        <w:rPr>
          <w:rStyle w:val="Style13ptBold"/>
        </w:rPr>
        <w:t>Garrett</w:t>
      </w:r>
      <w:r>
        <w:t xml:space="preserve">, </w:t>
      </w:r>
      <w:r w:rsidRPr="00B43B92">
        <w:rPr>
          <w:rStyle w:val="Style13ptBold"/>
        </w:rPr>
        <w:t>2013</w:t>
      </w:r>
      <w:r>
        <w:t xml:space="preserve"> (senior fellow in the Brent Scowcroft Center on International Security &amp; director of the Asia Program at the Atlantic Council of the United States) Rethinking the US-China Relationship, Mar. 7, 2013.  Retrieved May 9, 2016 from </w:t>
      </w:r>
      <w:hyperlink r:id="rId74" w:history="1">
        <w:r w:rsidRPr="003D388F">
          <w:rPr>
            <w:rStyle w:val="Hyperlink"/>
          </w:rPr>
          <w:t>https://www.ciaonet.org/attachments/25742/uploads</w:t>
        </w:r>
      </w:hyperlink>
    </w:p>
    <w:p w:rsidR="00F118CA" w:rsidRDefault="00F118CA" w:rsidP="00F118CA">
      <w:pPr>
        <w:rPr>
          <w:sz w:val="16"/>
        </w:rPr>
      </w:pPr>
      <w:r w:rsidRPr="00B43B92">
        <w:rPr>
          <w:sz w:val="16"/>
        </w:rPr>
        <w:lastRenderedPageBreak/>
        <w:t xml:space="preserve">The United States needs to avoid schadenfreude as China faces increasing difficulties in the future and recognize that </w:t>
      </w:r>
      <w:r w:rsidRPr="00B43B92">
        <w:rPr>
          <w:rStyle w:val="StyleUnderline"/>
          <w:highlight w:val="yellow"/>
        </w:rPr>
        <w:t>US interests are best served by a successful, not failing, China, and that a successful China is more likely to eschew extreme nationalism in favor of bilateral and global cooperation</w:t>
      </w:r>
      <w:r w:rsidRPr="00B43B92">
        <w:rPr>
          <w:sz w:val="16"/>
        </w:rPr>
        <w:t xml:space="preserve"> with the United States. </w:t>
      </w:r>
      <w:r w:rsidRPr="00B43B92">
        <w:rPr>
          <w:rStyle w:val="StyleUnderline"/>
          <w:highlight w:val="yellow"/>
        </w:rPr>
        <w:t>China experiencing a sharp economic decline and resulting political and social instability, would likely have a devastating effect on the global economy and on international stability and security.</w:t>
      </w:r>
      <w:r w:rsidRPr="00B43B92">
        <w:rPr>
          <w:sz w:val="16"/>
        </w:rPr>
        <w:t xml:space="preserve"> In short, hoping for or seeking to promote failure or a sharp decline in China’s fortunes could lead to mutual assured economic destruction as well as to global governance gridlock in the face of mounting global challenges threatening the prosperity and security of China, the United States and all other nations. </w:t>
      </w:r>
    </w:p>
    <w:p w:rsidR="00F118CA" w:rsidRDefault="00F118CA" w:rsidP="00F118CA">
      <w:pPr>
        <w:pStyle w:val="Heading4"/>
      </w:pPr>
      <w:r>
        <w:t>(--) Chinese political instability undermines the US economy:</w:t>
      </w:r>
    </w:p>
    <w:p w:rsidR="00F118CA" w:rsidRDefault="00F118CA" w:rsidP="00F118CA">
      <w:r>
        <w:t xml:space="preserve">Jessica </w:t>
      </w:r>
      <w:r w:rsidRPr="00F36C0A">
        <w:rPr>
          <w:rStyle w:val="Style13ptBold"/>
        </w:rPr>
        <w:t>Perkinson, 2012</w:t>
      </w:r>
      <w:r>
        <w:t xml:space="preserve"> (MA in International Affairs @ American University) THE POTENTIAL FOR INSTABILITY IN THE PRC:  HOW THE DOOMSDAY THEORY MISSES THE MARK, 2012.  Retrieved May 9, 2016 from </w:t>
      </w:r>
      <w:hyperlink r:id="rId75" w:history="1">
        <w:r w:rsidRPr="00964C3C">
          <w:rPr>
            <w:rStyle w:val="Hyperlink"/>
          </w:rPr>
          <w:t>http://aladinrc.wrlc.org/bitstream/handle/1961/10330/Perkinson_american_0008N_10238display.pdf?sequence=1</w:t>
        </w:r>
      </w:hyperlink>
    </w:p>
    <w:p w:rsidR="00F118CA" w:rsidRPr="00F36C0A" w:rsidRDefault="00F118CA" w:rsidP="00F118CA">
      <w:pPr>
        <w:rPr>
          <w:sz w:val="16"/>
        </w:rPr>
      </w:pPr>
      <w:r w:rsidRPr="00F36C0A">
        <w:rPr>
          <w:sz w:val="16"/>
        </w:rPr>
        <w:t xml:space="preserve">First, </w:t>
      </w:r>
      <w:r w:rsidRPr="00F36C0A">
        <w:rPr>
          <w:rStyle w:val="StyleUnderline"/>
          <w:highlight w:val="yellow"/>
        </w:rPr>
        <w:t>the US’s economy is highly dependent on China’s political stability because of the two country’s continually increasing trade commitments</w:t>
      </w:r>
      <w:r w:rsidRPr="00F36C0A">
        <w:rPr>
          <w:sz w:val="16"/>
        </w:rPr>
        <w:t xml:space="preserve">. As mentioned previously, </w:t>
      </w:r>
      <w:r w:rsidRPr="00F36C0A">
        <w:rPr>
          <w:rStyle w:val="StyleUnderline"/>
          <w:highlight w:val="yellow"/>
        </w:rPr>
        <w:t>since China’s opening in the 1970’s, US-China trade has continued to grow at record rates, increasing their economic interdependence with the world</w:t>
      </w:r>
      <w:r w:rsidRPr="00F36C0A">
        <w:rPr>
          <w:sz w:val="16"/>
        </w:rPr>
        <w:t xml:space="preserve">. The US has been no exception. For example, as is evident from Table 3, </w:t>
      </w:r>
      <w:r w:rsidRPr="00F36C0A">
        <w:rPr>
          <w:rStyle w:val="StyleUnderline"/>
          <w:highlight w:val="yellow"/>
        </w:rPr>
        <w:t>from 2001 to December, 2011, US-China total trade grew by 500%, from $100 billion to over $500 billion</w:t>
      </w:r>
      <w:r w:rsidRPr="00F36C0A">
        <w:rPr>
          <w:sz w:val="16"/>
        </w:rPr>
        <w:t xml:space="preserve">. 201 Though the two countries saw a slight dip in total trade between 2008 and 2009 as a result of the world financial crisis, the growth of total US-China trade shows no signs of slow ng in the near future, increasing the US’s dependence on China’s continued political, and therefore economic, stability. In the last several months, the US has seen a slight uptick in its growth rate and a slight fall in its unemployment rates. 202 </w:t>
      </w:r>
      <w:r w:rsidRPr="00F36C0A">
        <w:rPr>
          <w:rStyle w:val="StyleUnderline"/>
          <w:highlight w:val="yellow"/>
        </w:rPr>
        <w:t>In order to continue this modest but steady climb out of recession, the US’s economy will rely on China as a consistent supporter and trade partner</w:t>
      </w:r>
      <w:r w:rsidRPr="00F36C0A">
        <w:rPr>
          <w:sz w:val="16"/>
        </w:rPr>
        <w:t xml:space="preserve">. </w:t>
      </w:r>
    </w:p>
    <w:p w:rsidR="00F118CA" w:rsidRDefault="00F118CA" w:rsidP="00F118CA">
      <w:pPr>
        <w:pStyle w:val="Heading4"/>
      </w:pPr>
      <w:r>
        <w:t>(--) World economy depends on Chinese economy:</w:t>
      </w:r>
    </w:p>
    <w:p w:rsidR="00F118CA" w:rsidRDefault="00F118CA" w:rsidP="00F118CA">
      <w:r>
        <w:t xml:space="preserve">Peter </w:t>
      </w:r>
      <w:r w:rsidRPr="00F36C0A">
        <w:rPr>
          <w:rStyle w:val="Style13ptBold"/>
        </w:rPr>
        <w:t>Symonds, 2015</w:t>
      </w:r>
      <w:r>
        <w:t xml:space="preserve"> (staff writer) China’s economic downturn raises concerns about political instability, Aug. 28, 2015.  Retrieved May 9, 2016 from </w:t>
      </w:r>
      <w:hyperlink r:id="rId76" w:history="1">
        <w:r w:rsidRPr="003D388F">
          <w:rPr>
            <w:rStyle w:val="Hyperlink"/>
          </w:rPr>
          <w:t>https://www.wsws.org/en/articles/2015/08/28/chin-a28.html</w:t>
        </w:r>
      </w:hyperlink>
    </w:p>
    <w:p w:rsidR="00F118CA" w:rsidRDefault="00F118CA" w:rsidP="00F118CA">
      <w:pPr>
        <w:rPr>
          <w:rStyle w:val="StyleUnderline"/>
        </w:rPr>
      </w:pPr>
      <w:r>
        <w:t xml:space="preserve">The deluge of media commentary on the Chinese economy reflects the degree to which </w:t>
      </w:r>
      <w:r w:rsidRPr="00F36C0A">
        <w:rPr>
          <w:highlight w:val="yellow"/>
        </w:rPr>
        <w:t>the world economy as a whole is dependent on continued growth in China.</w:t>
      </w:r>
      <w:r>
        <w:t xml:space="preserve"> Speaking on the Australian Broadcasting Corporation’s “Lateline” program last night, Ken </w:t>
      </w:r>
      <w:r w:rsidRPr="00F36C0A">
        <w:rPr>
          <w:rStyle w:val="StyleUnderline"/>
          <w:highlight w:val="yellow"/>
        </w:rPr>
        <w:t>Courtis, chair</w:t>
      </w:r>
      <w:r w:rsidRPr="00F36C0A">
        <w:rPr>
          <w:strike/>
        </w:rPr>
        <w:t xml:space="preserve">man </w:t>
      </w:r>
      <w:r w:rsidRPr="00F36C0A">
        <w:rPr>
          <w:rStyle w:val="StyleUnderline"/>
          <w:highlight w:val="yellow"/>
        </w:rPr>
        <w:t>of Starfort Holdings, pointed out that “this year we’re expecting 35 to 40 percent of all the world’s growth to come from China.” If that did not happen, “then we have a real problem.”</w:t>
      </w:r>
    </w:p>
    <w:p w:rsidR="00E06752" w:rsidRPr="0006580D" w:rsidRDefault="00E06752" w:rsidP="00E06752">
      <w:pPr>
        <w:pStyle w:val="Heading4"/>
        <w:rPr>
          <w:rStyle w:val="Style13ptBold"/>
          <w:b/>
          <w:bCs w:val="0"/>
        </w:rPr>
      </w:pPr>
      <w:r>
        <w:rPr>
          <w:rStyle w:val="Style13ptBold"/>
          <w:b/>
          <w:bCs w:val="0"/>
        </w:rPr>
        <w:t xml:space="preserve">(--) </w:t>
      </w:r>
      <w:r w:rsidRPr="0006580D">
        <w:rPr>
          <w:rStyle w:val="Style13ptBold"/>
          <w:b/>
          <w:bCs w:val="0"/>
        </w:rPr>
        <w:t>China is key to the global economy:</w:t>
      </w:r>
    </w:p>
    <w:p w:rsidR="00E06752" w:rsidRDefault="00E06752" w:rsidP="00E06752">
      <w:r w:rsidRPr="0006580D">
        <w:rPr>
          <w:rStyle w:val="Style13ptBold"/>
        </w:rPr>
        <w:t>Agence France Presse, 7/13/2016</w:t>
      </w:r>
      <w:r>
        <w:t xml:space="preserve"> (“China's second-quarter growth slows to 6.6%: Poll,” </w:t>
      </w:r>
      <w:hyperlink r:id="rId77" w:history="1">
        <w:r w:rsidRPr="00906C18">
          <w:rPr>
            <w:rStyle w:val="Hyperlink"/>
          </w:rPr>
          <w:t>http://economictimes.indiatimes.com/news/international/world-news/chinas-second-quarter-growth-slows-to-6-6-poll/articleshow/53185426.cms</w:t>
        </w:r>
      </w:hyperlink>
      <w:r>
        <w:t>, Accessed 7/13/2016, rwg)</w:t>
      </w:r>
    </w:p>
    <w:p w:rsidR="00E06752" w:rsidRPr="0006580D" w:rsidRDefault="00E06752" w:rsidP="00E06752">
      <w:pPr>
        <w:rPr>
          <w:sz w:val="16"/>
        </w:rPr>
      </w:pPr>
      <w:r w:rsidRPr="0006580D">
        <w:rPr>
          <w:rStyle w:val="StyleUnderline"/>
          <w:highlight w:val="yellow"/>
        </w:rPr>
        <w:t>As the world's biggest trader in goods China is crucial to the global economy</w:t>
      </w:r>
      <w:r w:rsidRPr="0006580D">
        <w:rPr>
          <w:sz w:val="16"/>
        </w:rPr>
        <w:t xml:space="preserve"> and its performance affects partners from Australia to Zambia. </w:t>
      </w:r>
      <w:r w:rsidRPr="0006580D">
        <w:rPr>
          <w:rStyle w:val="StyleUnderline"/>
          <w:highlight w:val="yellow"/>
        </w:rPr>
        <w:t>Investors worldwide have been worried by its slowing growth</w:t>
      </w:r>
      <w:r w:rsidRPr="0006580D">
        <w:rPr>
          <w:sz w:val="16"/>
        </w:rPr>
        <w:t>."</w:t>
      </w:r>
      <w:r w:rsidRPr="0006580D">
        <w:rPr>
          <w:rStyle w:val="StyleUnderline"/>
          <w:highlight w:val="yellow"/>
        </w:rPr>
        <w:t>Momentum remains downward</w:t>
      </w:r>
      <w:r w:rsidRPr="0006580D">
        <w:rPr>
          <w:sz w:val="16"/>
        </w:rPr>
        <w:t>, so if the government would like to maintain a 6.5 percent minimum growth rate in the next several years, more aggressive stimulus will be needed," Brian Jackson, Beijing-based economist at IHS Economics, told AFP.</w:t>
      </w:r>
    </w:p>
    <w:p w:rsidR="00E06752" w:rsidRPr="00F36C0A" w:rsidRDefault="00E06752" w:rsidP="00F118CA">
      <w:pPr>
        <w:rPr>
          <w:rStyle w:val="StyleUnderline"/>
        </w:rPr>
      </w:pPr>
    </w:p>
    <w:p w:rsidR="0013139D" w:rsidRDefault="0013139D" w:rsidP="0013139D">
      <w:pPr>
        <w:pStyle w:val="Heading4"/>
      </w:pPr>
      <w:r>
        <w:lastRenderedPageBreak/>
        <w:t>Chinese economic decline causes global economic decline:</w:t>
      </w:r>
    </w:p>
    <w:p w:rsidR="0013139D" w:rsidRDefault="0013139D" w:rsidP="0013139D">
      <w:r>
        <w:t xml:space="preserve">Arthur R. </w:t>
      </w:r>
      <w:r w:rsidRPr="0004135D">
        <w:rPr>
          <w:rStyle w:val="Style13ptBold"/>
        </w:rPr>
        <w:t>Kroeber, 2016</w:t>
      </w:r>
      <w:r>
        <w:t xml:space="preserve"> (Brookings Institution), Should we worry about China’s economy? Feb. 9, 2016, Retrieved Apr. 21, 2016 from http://www.brookings.edu/research/opinions/2016/02/09-worry-about-chinese-economy-kroeber</w:t>
      </w:r>
    </w:p>
    <w:p w:rsidR="0013139D" w:rsidRDefault="0013139D" w:rsidP="0013139D">
      <w:r w:rsidRPr="0004135D">
        <w:rPr>
          <w:rStyle w:val="StyleUnderline"/>
          <w:highlight w:val="yellow"/>
        </w:rPr>
        <w:t>This dramatic fall in the growth of China’s</w:t>
      </w:r>
      <w:r>
        <w:t xml:space="preserve"> effective international </w:t>
      </w:r>
      <w:r w:rsidRPr="0004135D">
        <w:rPr>
          <w:rStyle w:val="StyleUnderline"/>
          <w:highlight w:val="yellow"/>
        </w:rPr>
        <w:t>demand has already hit the global economy hard, through commodity prices. In the past 18 months, the prices of iron ore, coal and oil,</w:t>
      </w:r>
      <w:r>
        <w:t xml:space="preserve"> and other commodities </w:t>
      </w:r>
      <w:r w:rsidRPr="0004135D">
        <w:rPr>
          <w:rStyle w:val="StyleUnderline"/>
          <w:highlight w:val="yellow"/>
        </w:rPr>
        <w:t>have all fallen by about two-thirds, thanks in part to the slowdown in Chinese demand</w:t>
      </w:r>
      <w:r>
        <w:t xml:space="preserve"> and in part to the glut of supply built up by mining companies that hoped China’s hunger for raw materials would keep growing forever. </w:t>
      </w:r>
      <w:r w:rsidRPr="0004135D">
        <w:rPr>
          <w:rStyle w:val="StyleUnderline"/>
          <w:highlight w:val="yellow"/>
        </w:rPr>
        <w:t>This has badly hurt emerging economies that depend on resource exports</w:t>
      </w:r>
      <w:r>
        <w:t xml:space="preserve">: Brazil, for instance, is now mired in its worst downturn since the Great Depression. </w:t>
      </w:r>
      <w:r w:rsidRPr="0004135D">
        <w:rPr>
          <w:rStyle w:val="StyleUnderline"/>
          <w:highlight w:val="yellow"/>
        </w:rPr>
        <w:t>The slowdown also hurts manufacturers in rich countries like the U</w:t>
      </w:r>
      <w:r>
        <w:t xml:space="preserve">nited </w:t>
      </w:r>
      <w:r w:rsidRPr="0004135D">
        <w:rPr>
          <w:rStyle w:val="StyleUnderline"/>
          <w:highlight w:val="yellow"/>
        </w:rPr>
        <w:t>S</w:t>
      </w:r>
      <w:r>
        <w:t xml:space="preserve">tates </w:t>
      </w:r>
      <w:r w:rsidRPr="0004135D">
        <w:rPr>
          <w:rStyle w:val="StyleUnderline"/>
          <w:highlight w:val="yellow"/>
        </w:rPr>
        <w:t>and Japan, which rely on sales of equipment to the mining and construction industries</w:t>
      </w:r>
      <w:r>
        <w:t>.</w:t>
      </w:r>
    </w:p>
    <w:p w:rsidR="00F118CA" w:rsidRPr="00B43B92" w:rsidRDefault="00F118CA" w:rsidP="00F118CA">
      <w:pPr>
        <w:rPr>
          <w:sz w:val="16"/>
        </w:rPr>
      </w:pPr>
    </w:p>
    <w:p w:rsidR="00F118CA" w:rsidRDefault="00F118CA" w:rsidP="00F118CA"/>
    <w:p w:rsidR="00F118CA" w:rsidRPr="006D4C2B" w:rsidRDefault="00F118CA" w:rsidP="00F118CA"/>
    <w:p w:rsidR="00F118CA" w:rsidRPr="007D359A" w:rsidRDefault="00F118CA" w:rsidP="00F118CA">
      <w:pPr>
        <w:rPr>
          <w:sz w:val="16"/>
        </w:rPr>
      </w:pPr>
    </w:p>
    <w:p w:rsidR="009B7A36" w:rsidRDefault="009B7A36" w:rsidP="00F118CA">
      <w:pPr>
        <w:pStyle w:val="Heading3"/>
      </w:pPr>
      <w:bookmarkStart w:id="82" w:name="_Toc456300059"/>
      <w:r>
        <w:lastRenderedPageBreak/>
        <w:t>Chinese Growth Good:  Korea</w:t>
      </w:r>
      <w:bookmarkEnd w:id="82"/>
    </w:p>
    <w:p w:rsidR="00F118CA" w:rsidRDefault="00F118CA" w:rsidP="009B7A36">
      <w:pPr>
        <w:pStyle w:val="Heading4"/>
        <w:numPr>
          <w:ilvl w:val="0"/>
          <w:numId w:val="19"/>
        </w:numPr>
      </w:pPr>
      <w:r>
        <w:t>Instability in China risks war between the Koreas.</w:t>
      </w:r>
    </w:p>
    <w:p w:rsidR="00F118CA" w:rsidRDefault="00F118CA" w:rsidP="00F118CA">
      <w:r>
        <w:t xml:space="preserve">Jessica </w:t>
      </w:r>
      <w:r w:rsidRPr="006D4C2B">
        <w:rPr>
          <w:rStyle w:val="Style13ptBold"/>
        </w:rPr>
        <w:t>Perkinson, 2012</w:t>
      </w:r>
      <w:r>
        <w:t xml:space="preserve"> (MA in International Affairs @ American University) THE POTENTIAL FOR INSTABILITY IN THE PRC:  HOW THE DOOMSDAY THEORY MISSES THE MARK, 2012.  Retrieved May 9, 2016 from http://aladinrc.wrlc.org/bitstream/handle/1961/10330/Perkinson_american_0008N_10238display.pdf?sequence=1</w:t>
      </w:r>
    </w:p>
    <w:p w:rsidR="00F118CA" w:rsidRDefault="00F118CA" w:rsidP="00F118CA">
      <w:pPr>
        <w:rPr>
          <w:sz w:val="16"/>
        </w:rPr>
      </w:pPr>
      <w:r w:rsidRPr="006D4C2B">
        <w:rPr>
          <w:rStyle w:val="StyleUnderline"/>
          <w:highlight w:val="yellow"/>
        </w:rPr>
        <w:t>South Korea’s dependence on China’s continued stability is twofold. Not only does South Korea rely on China’s continued deterrence of North Korean aggression both through diplomacy and satisfaction of their trade needs, but they also rely on China as a trade partner. For example</w:t>
      </w:r>
      <w:r w:rsidRPr="006D4C2B">
        <w:rPr>
          <w:sz w:val="16"/>
        </w:rPr>
        <w:t xml:space="preserve">, on November 23, 2010, </w:t>
      </w:r>
      <w:r w:rsidRPr="006D4C2B">
        <w:rPr>
          <w:rStyle w:val="StyleUnderline"/>
          <w:highlight w:val="yellow"/>
        </w:rPr>
        <w:t>North Korea fired dozens of missiles onto the South’s Yeonpyeong Island</w:t>
      </w:r>
      <w:r w:rsidRPr="006D4C2B">
        <w:rPr>
          <w:sz w:val="16"/>
        </w:rPr>
        <w:t xml:space="preserve">, killing two South Korean soldiers, </w:t>
      </w:r>
      <w:r w:rsidRPr="006D4C2B">
        <w:rPr>
          <w:rStyle w:val="StyleUnderline"/>
          <w:highlight w:val="yellow"/>
        </w:rPr>
        <w:t>significantly escalating tension on the Peninsula as South Korea threatened military retaliation</w:t>
      </w:r>
      <w:r w:rsidRPr="006D4C2B">
        <w:rPr>
          <w:sz w:val="16"/>
        </w:rPr>
        <w:t xml:space="preserve"> for the attack. 160 </w:t>
      </w:r>
      <w:r w:rsidRPr="006D4C2B">
        <w:rPr>
          <w:rStyle w:val="StyleUnderline"/>
          <w:highlight w:val="yellow"/>
        </w:rPr>
        <w:t>In response, China focused their energy on deterring an armed response by the South Koreans, which could have potentially led to protracted civil war between the two countries.</w:t>
      </w:r>
      <w:r w:rsidRPr="006D4C2B">
        <w:rPr>
          <w:sz w:val="16"/>
        </w:rPr>
        <w:t xml:space="preserve"> Though the international community has expressed deep disagreement with </w:t>
      </w:r>
      <w:r w:rsidRPr="006D4C2B">
        <w:rPr>
          <w:rStyle w:val="StyleUnderline"/>
          <w:highlight w:val="yellow"/>
        </w:rPr>
        <w:t>China’s soft-line approach toward North Korea,</w:t>
      </w:r>
      <w:r w:rsidRPr="006D4C2B">
        <w:rPr>
          <w:sz w:val="16"/>
        </w:rPr>
        <w:t xml:space="preserve"> it appears their understanding, ‘big-brother’ style of handling North Korean aggression toward South Korea </w:t>
      </w:r>
      <w:r w:rsidRPr="006D4C2B">
        <w:rPr>
          <w:rStyle w:val="StyleUnderline"/>
          <w:highlight w:val="yellow"/>
        </w:rPr>
        <w:t>has at least prevented a violent, protracted conflict</w:t>
      </w:r>
      <w:r w:rsidRPr="006D4C2B">
        <w:rPr>
          <w:sz w:val="16"/>
        </w:rPr>
        <w:t xml:space="preserve">, though not necessarily further North Korean acts of aggression. 161 Not only does South Korea rely on the continued intervention of the Chinese in North-South relations, but they have a deep economic integration and dependence on Chinese trade. For example, in 2010, South Korea was China’s fourth-largest trading partner, exchanging goods of $207.2 billion, up 32.6% over 2009. 162 In other words, </w:t>
      </w:r>
      <w:r w:rsidRPr="006D4C2B">
        <w:rPr>
          <w:rStyle w:val="StyleUnderline"/>
          <w:highlight w:val="yellow"/>
        </w:rPr>
        <w:t>both North and South Korea rely heavily on China not only for their continued economic prosperity, but also for the survival of their people and territorial security. Should the Chinese government undergo a period of</w:t>
      </w:r>
      <w:r w:rsidRPr="006D4C2B">
        <w:rPr>
          <w:rStyle w:val="StyleUnderline"/>
        </w:rPr>
        <w:t xml:space="preserve"> </w:t>
      </w:r>
      <w:r w:rsidRPr="006D4C2B">
        <w:rPr>
          <w:sz w:val="16"/>
        </w:rPr>
        <w:t xml:space="preserve">reform and </w:t>
      </w:r>
      <w:r w:rsidRPr="006D4C2B">
        <w:rPr>
          <w:rStyle w:val="StyleUnderline"/>
          <w:highlight w:val="yellow"/>
        </w:rPr>
        <w:t>instability great enough to interrupt these benefits to the Korean Peninsula, the international system may be faced with a serious nuclear and conventional military conflict between North and South Korea</w:t>
      </w:r>
      <w:r w:rsidRPr="006D4C2B">
        <w:rPr>
          <w:sz w:val="16"/>
        </w:rPr>
        <w:t xml:space="preserve">. </w:t>
      </w:r>
    </w:p>
    <w:p w:rsidR="00F118CA" w:rsidRDefault="00F118CA" w:rsidP="009B7A36">
      <w:pPr>
        <w:pStyle w:val="Heading4"/>
        <w:numPr>
          <w:ilvl w:val="0"/>
          <w:numId w:val="19"/>
        </w:numPr>
      </w:pPr>
      <w:r>
        <w:t xml:space="preserve">Korean War goes nuclear and causes extinction.  </w:t>
      </w:r>
    </w:p>
    <w:p w:rsidR="00F118CA" w:rsidRDefault="00F118CA" w:rsidP="00F118CA">
      <w:r>
        <w:t xml:space="preserve">Peter </w:t>
      </w:r>
      <w:r w:rsidRPr="000F3A95">
        <w:rPr>
          <w:rStyle w:val="Style13ptBold"/>
        </w:rPr>
        <w:t>Hayes, &amp;</w:t>
      </w:r>
      <w:r>
        <w:t xml:space="preserve"> Michael Hamel-</w:t>
      </w:r>
      <w:r w:rsidRPr="000F3A95">
        <w:rPr>
          <w:rStyle w:val="Style13ptBold"/>
        </w:rPr>
        <w:t>Green, 2009</w:t>
      </w:r>
      <w:r>
        <w:t xml:space="preserve"> (Honorary Professor, Center for International Security Studies &amp;  professor in social sciences in the College of Arts at Victoria University Melbourne) The Path Not Taken, The Way Still Open: Denuclearizing The Korean Peninsula And Northeast Asia, Dec. 14, 2009.  Retrieved Apr. 24, 2016 from http://apjjf.org/-Peter-Hayes/3267/article.html</w:t>
      </w:r>
    </w:p>
    <w:p w:rsidR="00F118CA" w:rsidRPr="00EC3B97" w:rsidRDefault="00F118CA" w:rsidP="00F118CA">
      <w:pPr>
        <w:rPr>
          <w:sz w:val="16"/>
        </w:rPr>
      </w:pPr>
      <w:r w:rsidRPr="000F3A95">
        <w:rPr>
          <w:rStyle w:val="StyleUnderline"/>
          <w:highlight w:val="yellow"/>
        </w:rPr>
        <w:t>The consequences of failing to address the proliferation threat posed by</w:t>
      </w:r>
      <w:r w:rsidRPr="00EC3B97">
        <w:rPr>
          <w:sz w:val="16"/>
        </w:rPr>
        <w:t xml:space="preserve"> the </w:t>
      </w:r>
      <w:r w:rsidRPr="000F3A95">
        <w:rPr>
          <w:rStyle w:val="StyleUnderline"/>
          <w:highlight w:val="yellow"/>
        </w:rPr>
        <w:t>North Korea</w:t>
      </w:r>
      <w:r w:rsidRPr="00EC3B97">
        <w:rPr>
          <w:sz w:val="16"/>
        </w:rPr>
        <w:t xml:space="preserve"> developments, and related political and economic issues, </w:t>
      </w:r>
      <w:r w:rsidRPr="000F3A95">
        <w:rPr>
          <w:rStyle w:val="StyleUnderline"/>
          <w:highlight w:val="yellow"/>
        </w:rPr>
        <w:t>are serious</w:t>
      </w:r>
      <w:r w:rsidRPr="00EC3B97">
        <w:rPr>
          <w:sz w:val="16"/>
        </w:rPr>
        <w:t xml:space="preserve">, not only for the Northeast Asian region but for the whole international community.  </w:t>
      </w:r>
      <w:r w:rsidRPr="000F3A95">
        <w:rPr>
          <w:rStyle w:val="StyleUnderline"/>
          <w:highlight w:val="yellow"/>
        </w:rPr>
        <w:t>At worst, there is the possibility of nuclear attack, whether by intention, miscalculation, or merely accident, leading to the resumption of Korean War hostilities</w:t>
      </w:r>
      <w:r w:rsidRPr="00EC3B97">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w:t>
      </w:r>
      <w:r w:rsidRPr="000F3A95">
        <w:rPr>
          <w:rStyle w:val="StyleUnderline"/>
          <w:highlight w:val="yellow"/>
        </w:rPr>
        <w:t>the catastrophe within the region would not be the only outcome. New research indicates that even a limited nuclear war in the region would rearrange our global climate far more quickly than global warming</w:t>
      </w:r>
      <w:r w:rsidRPr="00EC3B97">
        <w:rPr>
          <w:sz w:val="16"/>
        </w:rPr>
        <w:t xml:space="preserve">. Westberg draws attention to </w:t>
      </w:r>
      <w:r w:rsidRPr="000F3A95">
        <w:rPr>
          <w:rStyle w:val="StyleUnderline"/>
          <w:highlight w:val="yellow"/>
        </w:rPr>
        <w:t>new studies</w:t>
      </w:r>
      <w:r w:rsidRPr="00EC3B97">
        <w:rPr>
          <w:sz w:val="16"/>
        </w:rPr>
        <w:t xml:space="preserve">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w:t>
      </w:r>
      <w:r w:rsidRPr="000F3A95">
        <w:rPr>
          <w:rStyle w:val="StyleUnderline"/>
          <w:highlight w:val="yellow"/>
        </w:rPr>
        <w:t>indicate that the soot from the fires produced would lead to a decrease in global temperature by 1.25 degrees Celsius for a period of 6-8 years</w:t>
      </w:r>
      <w:r w:rsidRPr="00EC3B97">
        <w:rPr>
          <w:sz w:val="16"/>
        </w:rPr>
        <w:t xml:space="preserve">.3 In Westberg’s view:  That is not global winter, but the nuclear darkness will cause a deeper drop in temperature than at any time during the last 1000 years. The temperature over the continents </w:t>
      </w:r>
      <w:r w:rsidRPr="00EC3B97">
        <w:rPr>
          <w:sz w:val="16"/>
        </w:rPr>
        <w:lastRenderedPageBreak/>
        <w:t>would decrease substantially more than the global average. A decrease in rainfall over the continents would also follow…The period of nuclear darkness will cause much greater decrease in grain production than 5% and it will continue for many years...</w:t>
      </w:r>
      <w:r w:rsidRPr="000F3A95">
        <w:rPr>
          <w:rStyle w:val="StyleUnderline"/>
          <w:highlight w:val="yellow"/>
        </w:rPr>
        <w:t>hundreds of millions of people will die from hunger</w:t>
      </w:r>
      <w:r w:rsidRPr="00EC3B97">
        <w:rPr>
          <w:sz w:val="16"/>
        </w:rPr>
        <w:t>…</w:t>
      </w:r>
      <w:r w:rsidRPr="000F3A95">
        <w:rPr>
          <w:rStyle w:val="StyleUnderline"/>
          <w:highlight w:val="yellow"/>
        </w:rPr>
        <w:t>To make matters</w:t>
      </w:r>
      <w:r w:rsidRPr="00EC3B97">
        <w:rPr>
          <w:sz w:val="16"/>
        </w:rPr>
        <w:t xml:space="preserve"> even </w:t>
      </w:r>
      <w:r w:rsidRPr="000F3A95">
        <w:rPr>
          <w:rStyle w:val="StyleUnderline"/>
          <w:highlight w:val="yellow"/>
        </w:rPr>
        <w:t>worse, such amounts of smoke injected into the stratosphere would cause a huge reduction in the Earth’s protective ozone</w:t>
      </w:r>
      <w:r w:rsidRPr="00EC3B97">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The direct impacts, and the follow-on impacts on the global economy via ecological and food insecurity, could make the present global financial crisis pale by comparison.  </w:t>
      </w:r>
      <w:r w:rsidRPr="000F3A95">
        <w:rPr>
          <w:rStyle w:val="StyleUnderline"/>
          <w:highlight w:val="yellow"/>
        </w:rPr>
        <w:t>How the great powers</w:t>
      </w:r>
      <w:r w:rsidRPr="00EC3B97">
        <w:rPr>
          <w:sz w:val="16"/>
        </w:rPr>
        <w:t xml:space="preserve">, especially the nuclear weapons states </w:t>
      </w:r>
      <w:r w:rsidRPr="000F3A95">
        <w:rPr>
          <w:rStyle w:val="StyleUnderline"/>
          <w:highlight w:val="yellow"/>
        </w:rPr>
        <w:t>respond</w:t>
      </w:r>
      <w:r w:rsidRPr="000F3A95">
        <w:rPr>
          <w:rStyle w:val="StyleUnderline"/>
        </w:rPr>
        <w:t xml:space="preserve"> </w:t>
      </w:r>
      <w:r w:rsidRPr="00EC3B97">
        <w:rPr>
          <w:sz w:val="16"/>
        </w:rPr>
        <w:t xml:space="preserve">to such a crisis, </w:t>
      </w:r>
      <w:r w:rsidRPr="000F3A95">
        <w:rPr>
          <w:rStyle w:val="StyleUnderline"/>
          <w:highlight w:val="yellow"/>
        </w:rPr>
        <w:t>and in particular, whether nuclear weapons are used in response to nuclear first-use, could make or break the global non proliferation</w:t>
      </w:r>
      <w:r w:rsidRPr="00EC3B97">
        <w:rPr>
          <w:sz w:val="16"/>
        </w:rPr>
        <w:t xml:space="preserve"> and disarmament </w:t>
      </w:r>
      <w:r w:rsidRPr="000F3A95">
        <w:rPr>
          <w:rStyle w:val="StyleUnderline"/>
          <w:highlight w:val="yellow"/>
        </w:rPr>
        <w:t>regimes</w:t>
      </w:r>
      <w:r w:rsidRPr="00EC3B97">
        <w:rPr>
          <w:sz w:val="16"/>
        </w:rPr>
        <w:t xml:space="preserve">.  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 </w:t>
      </w:r>
      <w:r w:rsidRPr="000F3A95">
        <w:rPr>
          <w:rStyle w:val="StyleUnderline"/>
          <w:highlight w:val="yellow"/>
        </w:rPr>
        <w:t>The Korean nuclear proliferation issue is not just a regional threat but a global one</w:t>
      </w:r>
      <w:r w:rsidRPr="00EC3B97">
        <w:rPr>
          <w:sz w:val="16"/>
        </w:rPr>
        <w:t xml:space="preserve"> that warrants priority consideration from the international community.</w:t>
      </w:r>
    </w:p>
    <w:p w:rsidR="00F118CA" w:rsidRDefault="00F118CA" w:rsidP="00F118CA">
      <w:pPr>
        <w:pStyle w:val="Heading4"/>
      </w:pPr>
      <w:r>
        <w:t>(--) Chinese stability key to Korean stability:</w:t>
      </w:r>
    </w:p>
    <w:p w:rsidR="00F118CA" w:rsidRDefault="00F118CA" w:rsidP="00F118CA">
      <w:r>
        <w:t xml:space="preserve">Jessica </w:t>
      </w:r>
      <w:r w:rsidRPr="000A4DC6">
        <w:rPr>
          <w:rStyle w:val="Style13ptBold"/>
        </w:rPr>
        <w:t>Perkinson, 2012</w:t>
      </w:r>
      <w:r>
        <w:t xml:space="preserve"> (MA in International Affairs @ American University) THE POTENTIAL FOR INSTABILITY IN THE PRC:  HOW THE DOOMSDAY THEORY MISSES THE MARK, 2012.  Retrieved May 9, 2016 from </w:t>
      </w:r>
      <w:hyperlink r:id="rId78" w:history="1">
        <w:r w:rsidRPr="00964C3C">
          <w:rPr>
            <w:rStyle w:val="Hyperlink"/>
          </w:rPr>
          <w:t>http://aladinrc.wrlc.org/bitstream/handle/1961/10330/Perkinson_american_0008N_10238display.pdf?sequence=1</w:t>
        </w:r>
      </w:hyperlink>
    </w:p>
    <w:p w:rsidR="00F118CA" w:rsidRDefault="00F118CA" w:rsidP="00F118CA">
      <w:pPr>
        <w:rPr>
          <w:sz w:val="16"/>
        </w:rPr>
      </w:pPr>
      <w:r w:rsidRPr="00565D02">
        <w:rPr>
          <w:sz w:val="16"/>
        </w:rPr>
        <w:t xml:space="preserve">First, </w:t>
      </w:r>
      <w:r w:rsidRPr="00565D02">
        <w:rPr>
          <w:rStyle w:val="StyleUnderline"/>
          <w:highlight w:val="yellow"/>
        </w:rPr>
        <w:t>the stability of the Korean Peninsula rests in large part on the stability of China’s political system. Both North and South Korea have vested interests in the continued stability of the CCP for their own security</w:t>
      </w:r>
      <w:r w:rsidRPr="00565D02">
        <w:rPr>
          <w:sz w:val="16"/>
        </w:rPr>
        <w:t xml:space="preserve">. As is generally well- known in the international community, North Korea relies in large part on China superseding international trade sanctions not only for luxury goods, but for basic needs such as food and oil. For example, the United States led the charge and enacted its first set of sanctions against North Korea over two decades ago in response to the existence of fissile material on the Korean Peninsula and its risk for proliferation. 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 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 154 In addition, due to a succession of floods and droughts and the refusal of the international community to intervene in a country violating international laws, pervasive malnutrition has le d to “up to one million excess deaths since the 1990’s. 155 </w:t>
      </w:r>
      <w:r w:rsidRPr="00565D02">
        <w:rPr>
          <w:rStyle w:val="StyleUnderline"/>
          <w:highlight w:val="yellow"/>
        </w:rPr>
        <w:t>In order to maintain stability on the Peninsula and prevent the North Koreans from becoming desperate, China continues to export both luxury goods and basic commodities into North Korea.</w:t>
      </w:r>
      <w:r w:rsidRPr="00565D02">
        <w:rPr>
          <w:sz w:val="16"/>
        </w:rPr>
        <w:t xml:space="preserve"> For example, in 2005, China accounted for 53% of North Korea’s international commerce. However, this has increased rapidly since sanctions have become stricter and have increased pres sure in the country. In 2009, China accounted for 79% in North Korea’s international commerce and as of 2010 was up to 83% of North Korea’s $4.2 billion in trade 156 in order to ease the effect of the existing international sanctions. </w:t>
      </w:r>
    </w:p>
    <w:p w:rsidR="00F118CA" w:rsidRDefault="00F118CA" w:rsidP="00F118CA">
      <w:pPr>
        <w:pStyle w:val="Heading4"/>
      </w:pPr>
      <w:r>
        <w:t>(--) Chinese political stability key to prevent war over the Korean peninsula:</w:t>
      </w:r>
    </w:p>
    <w:p w:rsidR="00F118CA" w:rsidRDefault="00F118CA" w:rsidP="00F118CA">
      <w:r>
        <w:t xml:space="preserve">Jessica </w:t>
      </w:r>
      <w:r w:rsidRPr="00F36C0A">
        <w:rPr>
          <w:rStyle w:val="Style13ptBold"/>
        </w:rPr>
        <w:t>Perkinson, 2012</w:t>
      </w:r>
      <w:r>
        <w:t xml:space="preserve"> (MA in International Affairs @ American University) THE POTENTIAL FOR INSTABILITY IN THE PRC:  HOW THE DOOMSDAY THEORY MISSES THE MARK, 2012.  Retrieved May 9, 2016 from </w:t>
      </w:r>
      <w:hyperlink r:id="rId79" w:history="1">
        <w:r w:rsidRPr="00964C3C">
          <w:rPr>
            <w:rStyle w:val="Hyperlink"/>
          </w:rPr>
          <w:t>http://aladinrc.wrlc.org/bitstream/handle/1961/10330/Perkinson_american_0008N_10238display.pdf?sequence=1</w:t>
        </w:r>
      </w:hyperlink>
    </w:p>
    <w:p w:rsidR="00F118CA" w:rsidRPr="00F36C0A" w:rsidRDefault="00F118CA" w:rsidP="00F118CA">
      <w:pPr>
        <w:rPr>
          <w:sz w:val="16"/>
        </w:rPr>
      </w:pPr>
      <w:r w:rsidRPr="00F36C0A">
        <w:rPr>
          <w:rStyle w:val="StyleUnderline"/>
          <w:highlight w:val="yellow"/>
        </w:rPr>
        <w:t xml:space="preserve">Among the US’s three military commitments in the East Asian region that could be affected by political instability in China, one that has grown rapidly in recent years and continues to reap benefits for the US is its alliance with South Korea. China plays a significant role in this alliance, as it continues </w:t>
      </w:r>
      <w:r w:rsidRPr="00F36C0A">
        <w:rPr>
          <w:rStyle w:val="StyleUnderline"/>
          <w:highlight w:val="yellow"/>
        </w:rPr>
        <w:lastRenderedPageBreak/>
        <w:t>to balance against North Kor ea and prevent South Korea from being pulled into a serious conflict with the North that would call for US intervention</w:t>
      </w:r>
      <w:r w:rsidRPr="00F36C0A">
        <w:rPr>
          <w:sz w:val="16"/>
        </w:rPr>
        <w:t xml:space="preserve">. In order to maintain stability on the Korean Peninsula, China has continued to grow its trade with North Korea to offset the effects of international sanctions that may drive North Korea to do something drastic. As is evident from T able 2, North Korea continues to rely on China’s continued stability for its own stability, which in turn affects the stability, or at least predictability, of the North-South relationship. </w:t>
      </w:r>
      <w:r w:rsidRPr="00F36C0A">
        <w:rPr>
          <w:rStyle w:val="StyleUnderline"/>
          <w:highlight w:val="yellow"/>
        </w:rPr>
        <w:t>This is critical to US national securit</w:t>
      </w:r>
      <w:r>
        <w:rPr>
          <w:rStyle w:val="StyleUnderline"/>
          <w:highlight w:val="yellow"/>
        </w:rPr>
        <w:t>y in order to avoid being pulle</w:t>
      </w:r>
      <w:r w:rsidRPr="00F36C0A">
        <w:rPr>
          <w:rStyle w:val="StyleUnderline"/>
          <w:highlight w:val="yellow"/>
        </w:rPr>
        <w:t>d into a conflict on the Korean Peninsula in which the US would have to defend South Korea from North Korea</w:t>
      </w:r>
      <w:r w:rsidRPr="00F36C0A">
        <w:rPr>
          <w:sz w:val="16"/>
        </w:rPr>
        <w:t xml:space="preserve">, and possibly from a China sympathetic to the North Korean plight. </w:t>
      </w:r>
    </w:p>
    <w:p w:rsidR="00F118CA" w:rsidRDefault="00F118CA" w:rsidP="00F118CA">
      <w:pPr>
        <w:pStyle w:val="Heading4"/>
      </w:pPr>
      <w:r>
        <w:t>(--) Chinese political instability risks war over the Korean peninsula:</w:t>
      </w:r>
    </w:p>
    <w:p w:rsidR="00F118CA" w:rsidRDefault="00F118CA" w:rsidP="00F118CA">
      <w:r>
        <w:t xml:space="preserve">Jessica </w:t>
      </w:r>
      <w:r w:rsidRPr="00F36C0A">
        <w:rPr>
          <w:rStyle w:val="Style13ptBold"/>
        </w:rPr>
        <w:t>Perkinson, 2012</w:t>
      </w:r>
      <w:r>
        <w:t xml:space="preserve"> (MA in International Affairs @ American University) THE POTENTIAL FOR INSTABILITY IN THE PRC:  HOW THE DOOMSDAY THEORY MISSES THE MARK, 2012.  Retrieved May 9, 2016 from </w:t>
      </w:r>
      <w:hyperlink r:id="rId80" w:history="1">
        <w:r w:rsidRPr="00964C3C">
          <w:rPr>
            <w:rStyle w:val="Hyperlink"/>
          </w:rPr>
          <w:t>http://aladinrc.wrlc.org/bitstream/handle/1961/10330/Perkinson_american_0008N_10238display.pdf?sequence=1</w:t>
        </w:r>
      </w:hyperlink>
    </w:p>
    <w:p w:rsidR="00F118CA" w:rsidRPr="004234E7" w:rsidRDefault="00F118CA" w:rsidP="00F118CA">
      <w:pPr>
        <w:rPr>
          <w:rStyle w:val="StyleUnderline"/>
        </w:rPr>
      </w:pPr>
      <w:r w:rsidRPr="004234E7">
        <w:rPr>
          <w:sz w:val="16"/>
        </w:rPr>
        <w:t xml:space="preserve">It is clear from these statistics that </w:t>
      </w:r>
      <w:r w:rsidRPr="004234E7">
        <w:rPr>
          <w:rStyle w:val="StyleUnderline"/>
          <w:highlight w:val="yellow"/>
        </w:rPr>
        <w:t>the US is committed to the defense of South Korea, which does not bode well for the potential consequences of Chinese instability for US national security. Should China experience a period of instability and its deterrence of North Korea aggression falter, the US could find itself pulled into yet another war overseas as it attempts to defend South Kore a from a North Korean attack.</w:t>
      </w:r>
      <w:r w:rsidRPr="004234E7">
        <w:rPr>
          <w:rStyle w:val="StyleUnderline"/>
        </w:rPr>
        <w:t xml:space="preserve"> </w:t>
      </w:r>
    </w:p>
    <w:p w:rsidR="00F118CA" w:rsidRPr="00565D02" w:rsidRDefault="00F118CA" w:rsidP="00F118CA">
      <w:pPr>
        <w:rPr>
          <w:sz w:val="16"/>
        </w:rPr>
      </w:pPr>
    </w:p>
    <w:p w:rsidR="00F118CA" w:rsidRPr="00565D02" w:rsidRDefault="00F118CA" w:rsidP="00F118CA">
      <w:pPr>
        <w:rPr>
          <w:rStyle w:val="StyleUnderline"/>
        </w:rPr>
      </w:pPr>
    </w:p>
    <w:p w:rsidR="00F118CA" w:rsidRDefault="009B7A36" w:rsidP="00F118CA">
      <w:pPr>
        <w:pStyle w:val="Heading3"/>
      </w:pPr>
      <w:bookmarkStart w:id="83" w:name="_Toc456300060"/>
      <w:r>
        <w:lastRenderedPageBreak/>
        <w:t>Chinese Growth Good</w:t>
      </w:r>
      <w:r w:rsidR="00F118CA">
        <w:t>:  Sino-Indian Conflict</w:t>
      </w:r>
      <w:bookmarkEnd w:id="83"/>
    </w:p>
    <w:p w:rsidR="00F118CA" w:rsidRDefault="00F118CA" w:rsidP="00E06752">
      <w:pPr>
        <w:pStyle w:val="Heading4"/>
        <w:numPr>
          <w:ilvl w:val="0"/>
          <w:numId w:val="22"/>
        </w:numPr>
      </w:pPr>
      <w:r>
        <w:t>Political instability in China risks Sino-Indian conflict:</w:t>
      </w:r>
    </w:p>
    <w:p w:rsidR="00F118CA" w:rsidRDefault="00F118CA" w:rsidP="00F118CA">
      <w:r>
        <w:t xml:space="preserve">Jessica </w:t>
      </w:r>
      <w:r w:rsidRPr="00BF65D9">
        <w:rPr>
          <w:rStyle w:val="Style13ptBold"/>
        </w:rPr>
        <w:t>Perkinson, 2012</w:t>
      </w:r>
      <w:r>
        <w:t xml:space="preserve"> (MA in International Affairs @ American University) THE POTENTIAL FOR INSTABILITY IN THE PRC:  HOW THE DOOMSDAY THEORY MISSES THE MARK, 2012.  Retrieved May 9, 2016 from </w:t>
      </w:r>
      <w:hyperlink r:id="rId81" w:history="1">
        <w:r w:rsidRPr="00964C3C">
          <w:rPr>
            <w:rStyle w:val="Hyperlink"/>
          </w:rPr>
          <w:t>http://aladinrc.wrlc.org/bitstream/handle/1961/10330/Perkinson_american_0008N_10238display.pdf?sequence=1</w:t>
        </w:r>
      </w:hyperlink>
    </w:p>
    <w:p w:rsidR="00F118CA" w:rsidRDefault="00F118CA" w:rsidP="00F118CA">
      <w:pPr>
        <w:rPr>
          <w:sz w:val="16"/>
        </w:rPr>
      </w:pPr>
      <w:r w:rsidRPr="00F10279">
        <w:rPr>
          <w:rStyle w:val="StyleUnderline"/>
          <w:highlight w:val="yellow"/>
        </w:rPr>
        <w:t>A fourth region that would be negatively affected by political destabilization in China is their southern neighbor, India. Though China and India are becoming increasingly reliant on one another economical</w:t>
      </w:r>
      <w:r>
        <w:rPr>
          <w:rStyle w:val="StyleUnderline"/>
          <w:highlight w:val="yellow"/>
        </w:rPr>
        <w:t>ly, they still suffer from a nu</w:t>
      </w:r>
      <w:r w:rsidRPr="00F10279">
        <w:rPr>
          <w:rStyle w:val="StyleUnderline"/>
          <w:highlight w:val="yellow"/>
        </w:rPr>
        <w:t>mber of serious areas of conflict, including a hotly contested border area</w:t>
      </w:r>
      <w:r w:rsidRPr="00F10279">
        <w:rPr>
          <w:sz w:val="16"/>
        </w:rPr>
        <w:t xml:space="preserve"> and India’s support of the Dalai Lama and the Tibetan government-in-exile. In 1962, the PLA invaded Indi a through the Arunachal Pradesh region, laying claim to portions of the Himalayas t hat had previously been under Indian control in what became known as the Sino-Indian War. Though the Chinese eventually called a cease-fire and withdrew from the region 171 , the conflict over it remains tense for a number of reasons, including access to water resources, forestry resources and China’s enduring theme of territorial inte grity. Similar to the destabilization of the two regions mentioned above, </w:t>
      </w:r>
      <w:r w:rsidRPr="00F10279">
        <w:rPr>
          <w:rStyle w:val="StyleUnderline"/>
          <w:highlight w:val="yellow"/>
        </w:rPr>
        <w:t>the inconsistency of China’s message during a time of political destabilization</w:t>
      </w:r>
      <w:r w:rsidRPr="00F10279">
        <w:rPr>
          <w:sz w:val="16"/>
        </w:rPr>
        <w:t xml:space="preserve"> or reform </w:t>
      </w:r>
      <w:r w:rsidRPr="00F10279">
        <w:rPr>
          <w:rStyle w:val="StyleUnderline"/>
          <w:highlight w:val="yellow"/>
        </w:rPr>
        <w:t>could lead the Indian military to either panic from the unpredictability of China’s potential actions or move to take the Arunachal Pradesh region by force</w:t>
      </w:r>
      <w:r w:rsidRPr="00F10279">
        <w:rPr>
          <w:sz w:val="16"/>
        </w:rPr>
        <w:t xml:space="preserve">. </w:t>
      </w:r>
    </w:p>
    <w:p w:rsidR="009B7A36" w:rsidRDefault="009B7A36" w:rsidP="00E06752">
      <w:pPr>
        <w:pStyle w:val="Heading4"/>
        <w:numPr>
          <w:ilvl w:val="0"/>
          <w:numId w:val="22"/>
        </w:numPr>
      </w:pPr>
      <w:r>
        <w:t>Sino-India War Goes Nuclear:</w:t>
      </w:r>
    </w:p>
    <w:p w:rsidR="009B7A36" w:rsidRDefault="009B7A36" w:rsidP="009B7A36">
      <w:r>
        <w:t xml:space="preserve">Francis P. </w:t>
      </w:r>
      <w:r w:rsidRPr="009B7A36">
        <w:rPr>
          <w:rStyle w:val="Style13ptBold"/>
        </w:rPr>
        <w:t>Sempa</w:t>
      </w:r>
      <w:r>
        <w:t>, 7/</w:t>
      </w:r>
      <w:r w:rsidRPr="009B7A36">
        <w:rPr>
          <w:rStyle w:val="Style13ptBold"/>
        </w:rPr>
        <w:t>2016</w:t>
      </w:r>
      <w:r>
        <w:t xml:space="preserve"> (</w:t>
      </w:r>
      <w:r>
        <w:t>adjunct professor of political science at Wilkes University</w:t>
      </w:r>
      <w:r>
        <w:t>, “</w:t>
      </w:r>
      <w:r>
        <w:t>The Growing India</w:t>
      </w:r>
      <w:r>
        <w:t xml:space="preserve">-Pakistan-China Nuclear Rivalry,” </w:t>
      </w:r>
      <w:hyperlink r:id="rId82" w:history="1">
        <w:r w:rsidRPr="00F23D5C">
          <w:rPr>
            <w:rStyle w:val="Hyperlink"/>
          </w:rPr>
          <w:t>http://thediplomat.com/2016/07/the-growing-india-pakistan-china-nuclear-rivalry/</w:t>
        </w:r>
      </w:hyperlink>
      <w:r>
        <w:t>, Accessed 7/14/2016, rwg)</w:t>
      </w:r>
    </w:p>
    <w:p w:rsidR="009B7A36" w:rsidRPr="009B7A36" w:rsidRDefault="009B7A36" w:rsidP="009B7A36">
      <w:pPr>
        <w:rPr>
          <w:sz w:val="16"/>
        </w:rPr>
      </w:pPr>
      <w:r w:rsidRPr="009B7A36">
        <w:rPr>
          <w:sz w:val="16"/>
        </w:rPr>
        <w:t xml:space="preserve">The authors focus on the evolution of </w:t>
      </w:r>
      <w:r w:rsidRPr="009B7A36">
        <w:rPr>
          <w:rStyle w:val="StyleUnderline"/>
          <w:highlight w:val="yellow"/>
        </w:rPr>
        <w:t>India’s nuclear force structure and strategic doctrine in the face of recent nuclear developments in Pakistan and China,</w:t>
      </w:r>
      <w:r w:rsidRPr="009B7A36">
        <w:rPr>
          <w:sz w:val="16"/>
        </w:rPr>
        <w:t xml:space="preserve"> and the implications of these developments for regional security. Since 1998, India has adhered to a nuclear doctrine called Credible Minimum Deterrence (CMD) that emphasizes no first use of nuclear weapons and massive or assured retaliation to deter potential nuclear opponents. But recent trends and planned weapon systems in India’s nuclear force structure are leaning in the direction of a war fighting capability and a rethinking of its strategic doctrine. Enjoying this article? Click here to subscribe for full access. Just $5 a month. India is developing a new generation of land-based nuclear missiles with greater range and payload (the Agni V and Agni VI missiles), improving its aircraft-based nuclear capacity, and planning a larger sea-based (including submarine-based) nuclear force—a strategic triad of nuclear capabilities. It is also researching MIRVs (multiple independent reentry vehicles) and improved short-range missiles (Shourya, Prahaar, and Brahmos). These developments coincide with comparable moves by China and Pakistan, India’s historic and most likely adversaries in the region, including naval nuclear capabilities that portend an increasingly nuclearized Indian Ocean. The authors warn that a regional nuclear arms race is underway without a potentially modifying disarmament dialogue or regime in place. The authors cite Indian analysts who advocate the need to revise the country’s nuclear doctrine, calling for an end to massive retaliation, more proportionality in force structure and strategic response, and more “ambiguity” about its “no first use” pledge. This debate in India is reminiscent of the debate in the 1950s in the United States, which pitted the Eisenhower administration and its adoption of massive retaliation against its critics who advocated “flexible response” to avoid overreliance on nuclear weapons. Analysts and policymakers in India also sense the need for a closer defense relationship with the United States to provide balance against the Sino-Pakistani defense axis. There is a concern that India’s force structure, rather than a realistic threat assessment, is driving the rethinking of nuclear doctrine toward a war-fighting scenario instead of pure deterrence. Officially, however, India’s government has proclaimed that there is no shift in the CMD doctrine and no abandonment of “no first use.” </w:t>
      </w:r>
      <w:r w:rsidRPr="009B7A36">
        <w:rPr>
          <w:rStyle w:val="StyleUnderline"/>
          <w:highlight w:val="yellow"/>
        </w:rPr>
        <w:t>The greatest concern expressed by the authors is that the continuing arms race will lead to misperceptions and/or miscalculations that could result in war, including nuclear war, among India and its longtime regional adversaries. They suggest the creation of a formal trilateral India-Pakistan-China nuclear dialogue</w:t>
      </w:r>
      <w:r w:rsidRPr="009B7A36">
        <w:rPr>
          <w:sz w:val="16"/>
        </w:rPr>
        <w:t xml:space="preserve"> with real transparency.</w:t>
      </w:r>
    </w:p>
    <w:p w:rsidR="009B7A36" w:rsidRDefault="009B7A36" w:rsidP="009B7A36"/>
    <w:p w:rsidR="00F118CA" w:rsidRDefault="00102A3B" w:rsidP="00F118CA">
      <w:pPr>
        <w:pStyle w:val="Heading3"/>
      </w:pPr>
      <w:bookmarkStart w:id="84" w:name="_Toc456300061"/>
      <w:r>
        <w:lastRenderedPageBreak/>
        <w:t>Chinese Economic Growth Good</w:t>
      </w:r>
      <w:r w:rsidR="00F118CA">
        <w:t>:  India Economy</w:t>
      </w:r>
      <w:bookmarkEnd w:id="84"/>
    </w:p>
    <w:p w:rsidR="00F118CA" w:rsidRDefault="00F118CA" w:rsidP="00102A3B">
      <w:pPr>
        <w:pStyle w:val="Heading4"/>
        <w:numPr>
          <w:ilvl w:val="0"/>
          <w:numId w:val="21"/>
        </w:numPr>
      </w:pPr>
      <w:r>
        <w:t>Political instability in China undermines India’s economy:</w:t>
      </w:r>
    </w:p>
    <w:p w:rsidR="00F118CA" w:rsidRDefault="00F118CA" w:rsidP="00F118CA">
      <w:r>
        <w:t xml:space="preserve">Jessica </w:t>
      </w:r>
      <w:r w:rsidRPr="00F10279">
        <w:rPr>
          <w:rStyle w:val="Style13ptBold"/>
        </w:rPr>
        <w:t>Perkinson, 2012</w:t>
      </w:r>
      <w:r>
        <w:t xml:space="preserve"> (MA in International Affairs @ American University) THE POTENTIAL FOR INSTABILITY IN THE PRC:  HOW THE DOOMSDAY THEORY MISSES THE MARK, 2012.  Retrieved May 9, 2016 from </w:t>
      </w:r>
      <w:hyperlink r:id="rId83" w:history="1">
        <w:r w:rsidRPr="00964C3C">
          <w:rPr>
            <w:rStyle w:val="Hyperlink"/>
          </w:rPr>
          <w:t>http://aladinrc.wrlc.org/bitstream/handle/1961/10330/Perkinson_american_0008N_10238display.pdf?sequence=1</w:t>
        </w:r>
      </w:hyperlink>
    </w:p>
    <w:p w:rsidR="00F118CA" w:rsidRDefault="00F118CA" w:rsidP="00F118CA">
      <w:pPr>
        <w:rPr>
          <w:rStyle w:val="StyleUnderline"/>
        </w:rPr>
      </w:pPr>
      <w:r>
        <w:t xml:space="preserve">In addition, </w:t>
      </w:r>
      <w:r w:rsidRPr="00F10279">
        <w:rPr>
          <w:rStyle w:val="StyleUnderline"/>
          <w:highlight w:val="yellow"/>
        </w:rPr>
        <w:t xml:space="preserve">any political stability within the CCP would spell disaster for the Indian economy, which is becoming increasingly reliant on China as a </w:t>
      </w:r>
      <w:r>
        <w:rPr>
          <w:rStyle w:val="StyleUnderline"/>
          <w:highlight w:val="yellow"/>
        </w:rPr>
        <w:t>trading partn</w:t>
      </w:r>
      <w:r w:rsidRPr="00F10279">
        <w:rPr>
          <w:rStyle w:val="StyleUnderline"/>
          <w:highlight w:val="yellow"/>
        </w:rPr>
        <w:t>er</w:t>
      </w:r>
      <w:r>
        <w:t xml:space="preserve">. Partially as a counterweight to the two nations’ conflict, India and China have been dramatically growing their bilateral trade in the last three decade s. Though this has served to promote peace in the region and between the two giants in particular, it has also made </w:t>
      </w:r>
      <w:r w:rsidRPr="00F10279">
        <w:rPr>
          <w:rStyle w:val="StyleUnderline"/>
          <w:highlight w:val="yellow"/>
        </w:rPr>
        <w:t>India increasingly reliant on China’s continued stability for its economic pros perity.</w:t>
      </w:r>
      <w:r>
        <w:t xml:space="preserve"> For example, in 1990, trade between India and China had bottomed out at near $0. However, this figure shot up drastically between 2000 and 2008 to around $35 billion 174 , with no sign of leveling off. It is obvious from these statistics that the two nations continue to build their trade dependency and that </w:t>
      </w:r>
      <w:r w:rsidRPr="00F10279">
        <w:rPr>
          <w:rStyle w:val="StyleUnderline"/>
          <w:highlight w:val="yellow"/>
        </w:rPr>
        <w:t>India’s economy is deeply intertwined with China’s</w:t>
      </w:r>
      <w:r>
        <w:t xml:space="preserve">. The consistency of China’s message on the contested border area, as well as the fairly stable environment surrounding the Tibetan dispute, lend at least some predictability to the disagreement between the two nations. However, </w:t>
      </w:r>
      <w:r w:rsidRPr="00F10279">
        <w:rPr>
          <w:rStyle w:val="StyleUnderline"/>
          <w:highlight w:val="yellow"/>
        </w:rPr>
        <w:t>if China were to undergo a period of political instability, this series of predictable messages and actions from China on these disagreements could change,</w:t>
      </w:r>
      <w:r>
        <w:rPr>
          <w:rStyle w:val="StyleUnderline"/>
          <w:highlight w:val="yellow"/>
        </w:rPr>
        <w:t xml:space="preserve"> and cause aggression from eithe</w:t>
      </w:r>
      <w:r w:rsidRPr="00F10279">
        <w:rPr>
          <w:rStyle w:val="StyleUnderline"/>
          <w:highlight w:val="yellow"/>
        </w:rPr>
        <w:t>r side, destabilizing the region and India’ economy in the process.</w:t>
      </w:r>
      <w:r w:rsidRPr="00F10279">
        <w:rPr>
          <w:rStyle w:val="StyleUnderline"/>
        </w:rPr>
        <w:t xml:space="preserve"> </w:t>
      </w:r>
    </w:p>
    <w:p w:rsidR="00102A3B" w:rsidRPr="00102A3B" w:rsidRDefault="00102A3B" w:rsidP="00102A3B">
      <w:pPr>
        <w:pStyle w:val="ListParagraph"/>
        <w:numPr>
          <w:ilvl w:val="0"/>
          <w:numId w:val="21"/>
        </w:numPr>
        <w:rPr>
          <w:rStyle w:val="Style13ptBold"/>
        </w:rPr>
      </w:pPr>
      <w:r>
        <w:rPr>
          <w:rStyle w:val="Style13ptBold"/>
        </w:rPr>
        <w:t>Indian economic decline risks nuclear war:</w:t>
      </w:r>
    </w:p>
    <w:p w:rsidR="009B7A36" w:rsidRPr="009B7A36" w:rsidRDefault="009B7A36" w:rsidP="009B7A36">
      <w:r w:rsidRPr="009B7A36">
        <w:t xml:space="preserve">Ramesh </w:t>
      </w:r>
      <w:r w:rsidRPr="009B7A36">
        <w:rPr>
          <w:rStyle w:val="Style13ptBold"/>
        </w:rPr>
        <w:t>Thakur,</w:t>
      </w:r>
      <w:r w:rsidRPr="009B7A36">
        <w:t xml:space="preserve"> 10/6/20</w:t>
      </w:r>
      <w:r w:rsidRPr="009B7A36">
        <w:rPr>
          <w:rStyle w:val="Style13ptBold"/>
        </w:rPr>
        <w:t>14</w:t>
      </w:r>
      <w:r w:rsidRPr="009B7A36">
        <w:t xml:space="preserve"> (Professor in the Crawford School of Public Policy, Australian National University, “India’s illusory nuclear gains,” </w:t>
      </w:r>
      <w:hyperlink r:id="rId84" w:history="1">
        <w:r w:rsidRPr="009B7A36">
          <w:rPr>
            <w:rStyle w:val="Hyperlink"/>
          </w:rPr>
          <w:t>http://www.japantimes.co.jp/opinion/2014/10/06/commentary/world-commentary/indias-illusory-nuclear-gains/</w:t>
        </w:r>
      </w:hyperlink>
      <w:r w:rsidRPr="009B7A36">
        <w:t>, Accessed 7/14/2016, rwg)</w:t>
      </w:r>
    </w:p>
    <w:p w:rsidR="009B7A36" w:rsidRPr="00102A3B" w:rsidRDefault="009B7A36" w:rsidP="009B7A36">
      <w:pPr>
        <w:rPr>
          <w:sz w:val="16"/>
        </w:rPr>
      </w:pPr>
      <w:r w:rsidRPr="00102A3B">
        <w:rPr>
          <w:rStyle w:val="StyleUnderline"/>
          <w:highlight w:val="yellow"/>
        </w:rPr>
        <w:t>For nuclear Armageddon, deterrence or fail-safe mechanisms need to break down only once. This is not a comforting equation.</w:t>
      </w:r>
      <w:r w:rsidRPr="00102A3B">
        <w:rPr>
          <w:sz w:val="16"/>
        </w:rPr>
        <w:t xml:space="preserve"> As long as any one country has nuclear weapons, others will want them. As long as nuclear weapons exist, they will be used again someday by design, miscalculation, rogue launch, human error or system malfunction. And any nuclear war fought by any set of nuclear-armed states could be catastrophic for the whole world.</w:t>
      </w:r>
      <w:r w:rsidR="00102A3B" w:rsidRPr="00102A3B">
        <w:rPr>
          <w:sz w:val="16"/>
        </w:rPr>
        <w:t xml:space="preserve"> </w:t>
      </w:r>
      <w:r w:rsidRPr="00102A3B">
        <w:rPr>
          <w:sz w:val="16"/>
        </w:rPr>
        <w:t>Nuclear weapons may be sought for (1) compellence, (2) defense, (3) deterrence and/or (4) status.</w:t>
      </w:r>
      <w:r w:rsidR="00102A3B" w:rsidRPr="00102A3B">
        <w:rPr>
          <w:sz w:val="16"/>
        </w:rPr>
        <w:t xml:space="preserve"> </w:t>
      </w:r>
      <w:r w:rsidRPr="00102A3B">
        <w:rPr>
          <w:sz w:val="16"/>
        </w:rPr>
        <w:t>“Compellence” means the use of coercion to force an adversary to stop or reverse something already being done, or to do something he would not otherwise do. There is no demonstrable instance of a nonnuclear state having been cowed into changing its behavior by the threat of being bombed with nuclear weapons. Indian doctrine, backed by deployment patterns, explicitly eschews any intent to use nuclear weapons as tools of coercion.</w:t>
      </w:r>
      <w:r w:rsidR="00102A3B" w:rsidRPr="00102A3B">
        <w:rPr>
          <w:sz w:val="16"/>
        </w:rPr>
        <w:t xml:space="preserve"> </w:t>
      </w:r>
      <w:r w:rsidRPr="00102A3B">
        <w:rPr>
          <w:sz w:val="16"/>
        </w:rPr>
        <w:t>It is hard to see any role for India’s nuclear armaments as instruments of defense. India’s no-first-use doctrine disavows use of nuclear weapons in response to conventional attacks. Nuclear weapons cannot be used for defense by nuclear-armed rivals whose mutual vulnerability to second-strike retaliatory capability guarantees that any escalation through the nuclear threshold would be mutual national suicide.</w:t>
      </w:r>
      <w:r w:rsidR="00102A3B" w:rsidRPr="00102A3B">
        <w:rPr>
          <w:sz w:val="16"/>
        </w:rPr>
        <w:t xml:space="preserve"> </w:t>
      </w:r>
      <w:r w:rsidRPr="00102A3B">
        <w:rPr>
          <w:sz w:val="16"/>
        </w:rPr>
        <w:t>India’s nuclear arsenal offers no defense against a major conventional attack by China, Russia or the U.S. — the only three countries with the capability to do so. As for intent, Russia is a diplomatic ally and friend of long standing. Relations with the U.S. have warmed to a remarkable degree, including a just concluded high-profile visit by Prime Minister Narendra Modi, which was remarkable for the fact that a person denied a U.S. visa from 2005 until May 2014 was hosted to a state dinner by President Barack Obama.</w:t>
      </w:r>
      <w:r w:rsidR="00102A3B" w:rsidRPr="00102A3B">
        <w:rPr>
          <w:sz w:val="16"/>
        </w:rPr>
        <w:t xml:space="preserve"> </w:t>
      </w:r>
      <w:r w:rsidRPr="00102A3B">
        <w:rPr>
          <w:sz w:val="16"/>
        </w:rPr>
        <w:t>Deepening and broadening bilateral Sino-Indian relations, and cooperation on several major international issues based on converging interests in forums like the group of Brazil, Russia, India, China and South Africa (BRICS), provide considerable substance, texture and ballast to that relationship today. During his recent visit, Chinese President Xi Jinping signed agreements to invest $20 billion to upgrade India’s woeful infrastructure.</w:t>
      </w:r>
      <w:r w:rsidR="00102A3B" w:rsidRPr="00102A3B">
        <w:rPr>
          <w:sz w:val="16"/>
        </w:rPr>
        <w:t xml:space="preserve"> </w:t>
      </w:r>
      <w:r w:rsidRPr="00102A3B">
        <w:rPr>
          <w:sz w:val="16"/>
        </w:rPr>
        <w:t xml:space="preserve">With nuclear weapons being unusable for defense, their sole operational purpose and role is mutual deterrence. Deterrence stability depends on rational decision-makers being always in office on all sides: a shaky precondition. It depends equally critically on there being no rogue launch, human error or system malfunction: an impossibly high bar. Nuclear weapons have failed to stop wars between nuclear </w:t>
      </w:r>
      <w:r w:rsidRPr="00102A3B">
        <w:rPr>
          <w:sz w:val="16"/>
        </w:rPr>
        <w:lastRenderedPageBreak/>
        <w:t>and nonnuclear rivals (Korea, Afghanistan, Falklands, Vietnam, 1991 Persian Gulf War).</w:t>
      </w:r>
      <w:r w:rsidR="00102A3B" w:rsidRPr="00102A3B">
        <w:rPr>
          <w:sz w:val="16"/>
        </w:rPr>
        <w:t xml:space="preserve"> </w:t>
      </w:r>
      <w:r w:rsidRPr="00102A3B">
        <w:rPr>
          <w:sz w:val="16"/>
        </w:rPr>
        <w:t>To believe in deterrence is to argue that Iran should be encouraged, indeed facilitated in getting the bomb in order to contribute to the peace and stability of the Middle East where presently Israel is the only nuclear-armed state. Good luck and good night.</w:t>
      </w:r>
      <w:r w:rsidR="00102A3B" w:rsidRPr="00102A3B">
        <w:rPr>
          <w:sz w:val="16"/>
        </w:rPr>
        <w:t xml:space="preserve"> </w:t>
      </w:r>
      <w:r w:rsidRPr="00102A3B">
        <w:rPr>
          <w:sz w:val="16"/>
        </w:rPr>
        <w:t>The subcontinent’s history since 1998 gives the lie to the then-hopes and expectations, on both sides of the border, that nuclearization would prove to be a largely stabilizing factor.</w:t>
      </w:r>
      <w:r w:rsidR="00102A3B" w:rsidRPr="00102A3B">
        <w:rPr>
          <w:sz w:val="16"/>
        </w:rPr>
        <w:t xml:space="preserve"> </w:t>
      </w:r>
      <w:r w:rsidRPr="00102A3B">
        <w:rPr>
          <w:rStyle w:val="StyleUnderline"/>
          <w:highlight w:val="yellow"/>
        </w:rPr>
        <w:t>Powerful domestic constituencies have grown in both countries to identify multiple threats that justify a matching expansion of a highly elastic nuclear posture</w:t>
      </w:r>
      <w:r w:rsidRPr="00102A3B">
        <w:rPr>
          <w:sz w:val="16"/>
        </w:rPr>
        <w:t>. The low-cost, low-risk covert war in the shadow of the subcontinent’s nuclearization had three attractions for Pakistan: It would weaken India by raising the human and economic costs of Kashmir’s occupation; the fear of nuclear escalation would raise the threshold for cross-border Indian retaliatory raids; and it would help internationalize the Kashmir dispute by highlighting the risk of nuclear escalation.</w:t>
      </w:r>
      <w:r w:rsidR="00102A3B" w:rsidRPr="00102A3B">
        <w:rPr>
          <w:sz w:val="16"/>
        </w:rPr>
        <w:t xml:space="preserve"> </w:t>
      </w:r>
      <w:r w:rsidRPr="00102A3B">
        <w:rPr>
          <w:sz w:val="16"/>
        </w:rPr>
        <w:t>Pakistan has invested in terrorist groups as part of its unconventional inventory against India. In responding to a terrorist attack, any deliberate escalation by India through the nuclear threshold would be extremely high-risk. The development of tactical missiles and battlefield nuclear weapons by the two sides, whose utility is contingent on proximity to battlefields, multiply the risks. India must also live with the nightmare possibility of jihadists getting their hands on Pakistan’s nuclear weapons. While obviously more acute for Pakistan, the threat is grave for India also.</w:t>
      </w:r>
      <w:r w:rsidR="00102A3B" w:rsidRPr="00102A3B">
        <w:rPr>
          <w:sz w:val="16"/>
        </w:rPr>
        <w:t xml:space="preserve"> </w:t>
      </w:r>
      <w:r w:rsidRPr="00102A3B">
        <w:rPr>
          <w:sz w:val="16"/>
        </w:rPr>
        <w:t>Just what is a “credible minimum deterrent” — India’s official doctrine — that would dissuade nuclear blackmail and coercion and permit second-strike nuclear retaliation? China and Pakistan are incommensurate in their national power, strategic frames and military capabilities. The requirements of numbers, reach, deployment patterns and locations, and the distribution between land-based, air-launched and sea-borne platforms, are as mutually incompatible between them. That which is credible toward China cannot be the minimum toward Pakistan, and vice versa.</w:t>
      </w:r>
      <w:r w:rsidR="00102A3B" w:rsidRPr="00102A3B">
        <w:rPr>
          <w:sz w:val="16"/>
        </w:rPr>
        <w:t xml:space="preserve"> </w:t>
      </w:r>
      <w:r w:rsidRPr="00102A3B">
        <w:rPr>
          <w:sz w:val="16"/>
        </w:rPr>
        <w:t>Few analysts would take issue with the claim that currently nonnuclear-armed Germany has a higher status, weight and clout in Europe and the world than nuclear-armed Britain and France. Nuclear brinkmanship earns North Korea neither prestige, power nor friends; nonnuclear-armed South Korea fares better on all three counts.</w:t>
      </w:r>
      <w:r w:rsidR="00102A3B" w:rsidRPr="00102A3B">
        <w:rPr>
          <w:sz w:val="16"/>
        </w:rPr>
        <w:t xml:space="preserve"> </w:t>
      </w:r>
      <w:r w:rsidRPr="00102A3B">
        <w:rPr>
          <w:sz w:val="16"/>
        </w:rPr>
        <w:t>India does have a higher international profile today than in 1998. This is despite, not because of, nuclear weapons, and rests in its economic performance and information technology credentials.</w:t>
      </w:r>
      <w:r w:rsidR="00102A3B" w:rsidRPr="00102A3B">
        <w:rPr>
          <w:sz w:val="16"/>
        </w:rPr>
        <w:t xml:space="preserve"> </w:t>
      </w:r>
      <w:r w:rsidRPr="00102A3B">
        <w:rPr>
          <w:sz w:val="16"/>
        </w:rPr>
        <w:t>No serious Indian analyst is likely to claim that Pakistan’s profile has risen alongside India’s since 1998, despite Islamabad’s more focused efforts on expanding, deepening and broadening its nuclear weapons capability.</w:t>
      </w:r>
      <w:r w:rsidR="00102A3B" w:rsidRPr="00102A3B">
        <w:rPr>
          <w:sz w:val="16"/>
        </w:rPr>
        <w:t xml:space="preserve"> </w:t>
      </w:r>
      <w:r w:rsidRPr="00102A3B">
        <w:rPr>
          <w:rStyle w:val="StyleUnderline"/>
          <w:highlight w:val="yellow"/>
        </w:rPr>
        <w:t>If India’s economy stutters, its social pathologies intensify and multiply and its political system proves incapable of making and implementing hard decisions. The fact that India has nuclear weapons will add to international unease</w:t>
      </w:r>
      <w:r w:rsidRPr="00102A3B">
        <w:rPr>
          <w:sz w:val="16"/>
        </w:rPr>
        <w:t xml:space="preserve"> and worries rather than enhance its global stature and international prestige.</w:t>
      </w:r>
      <w:r w:rsidR="00102A3B" w:rsidRPr="00102A3B">
        <w:rPr>
          <w:sz w:val="16"/>
        </w:rPr>
        <w:t xml:space="preserve"> </w:t>
      </w:r>
      <w:r w:rsidRPr="00102A3B">
        <w:rPr>
          <w:rStyle w:val="StyleUnderline"/>
          <w:highlight w:val="yellow"/>
        </w:rPr>
        <w:t>If India’s economic future is mortgaged to bad governance rooted in populist politics pursued by corrupt politicians, other countries will return India to the basket of benign neglect while offering ritual but empty praise for its rich civilization and culture</w:t>
      </w:r>
      <w:r w:rsidRPr="00102A3B">
        <w:rPr>
          <w:sz w:val="16"/>
        </w:rPr>
        <w:t>. Prime Minister Modi at least seems to get this.</w:t>
      </w:r>
    </w:p>
    <w:p w:rsidR="009B7A36" w:rsidRPr="009B7A36" w:rsidRDefault="009B7A36" w:rsidP="009B7A36"/>
    <w:p w:rsidR="009B7A36" w:rsidRPr="009B7A36" w:rsidRDefault="009B7A36" w:rsidP="009B7A36"/>
    <w:p w:rsidR="00102A3B" w:rsidRDefault="00102A3B" w:rsidP="00F118CA">
      <w:pPr>
        <w:pStyle w:val="Heading3"/>
      </w:pPr>
      <w:bookmarkStart w:id="85" w:name="_Toc456300062"/>
      <w:r>
        <w:lastRenderedPageBreak/>
        <w:t>Chinese Economic Growth Good</w:t>
      </w:r>
      <w:r w:rsidR="00F118CA">
        <w:t>:  Disease</w:t>
      </w:r>
      <w:bookmarkEnd w:id="85"/>
    </w:p>
    <w:p w:rsidR="00F118CA" w:rsidRDefault="00F118CA" w:rsidP="00102A3B">
      <w:pPr>
        <w:pStyle w:val="Heading4"/>
        <w:numPr>
          <w:ilvl w:val="0"/>
          <w:numId w:val="20"/>
        </w:numPr>
      </w:pPr>
      <w:r>
        <w:t>Chinese stability key to prevent disease:</w:t>
      </w:r>
    </w:p>
    <w:p w:rsidR="00F118CA" w:rsidRDefault="00F118CA" w:rsidP="00F118CA">
      <w:r>
        <w:t xml:space="preserve">Jessica </w:t>
      </w:r>
      <w:r w:rsidRPr="00F10279">
        <w:rPr>
          <w:rStyle w:val="Style13ptBold"/>
        </w:rPr>
        <w:t>Perkinson, 2012</w:t>
      </w:r>
      <w:r>
        <w:t xml:space="preserve"> (MA in International Affairs @ American University) THE POTENTIAL FOR INSTABILITY IN THE PRC:  HOW THE DOOMSDAY THEORY MISSES THE MARK, 2012.  Retrieved May 9, 2016 from </w:t>
      </w:r>
      <w:hyperlink r:id="rId85" w:history="1">
        <w:r w:rsidRPr="00964C3C">
          <w:rPr>
            <w:rStyle w:val="Hyperlink"/>
          </w:rPr>
          <w:t>http://aladinrc.wrlc.org/bitstream/handle/1961/10330/Perkinson_american_0008N_10238display.pdf?sequence=1</w:t>
        </w:r>
      </w:hyperlink>
    </w:p>
    <w:p w:rsidR="00F118CA" w:rsidRDefault="00F118CA" w:rsidP="00F118CA">
      <w:pPr>
        <w:rPr>
          <w:sz w:val="16"/>
        </w:rPr>
      </w:pPr>
      <w:r w:rsidRPr="004234E7">
        <w:rPr>
          <w:rStyle w:val="StyleUnderline"/>
          <w:highlight w:val="yellow"/>
        </w:rPr>
        <w:t>The second concern that the EU has with potential political instability in China is their cooperation alongside China in international organizations</w:t>
      </w:r>
      <w:r w:rsidRPr="004234E7">
        <w:rPr>
          <w:sz w:val="16"/>
        </w:rPr>
        <w:t xml:space="preserve">. In her book The European Union and China, May-Britt Stumbaum discusses why </w:t>
      </w:r>
      <w:r w:rsidRPr="004234E7">
        <w:rPr>
          <w:rStyle w:val="StyleUnderline"/>
          <w:highlight w:val="yellow"/>
        </w:rPr>
        <w:t>China’s continued cooperation, which is contingent on their political stability, is critical to the continued stability of EU foreign policy and security</w:t>
      </w:r>
      <w:r w:rsidRPr="004234E7">
        <w:rPr>
          <w:sz w:val="16"/>
        </w:rPr>
        <w:t xml:space="preserve"> of the international community. St umbaum writes, “</w:t>
      </w:r>
      <w:r w:rsidRPr="004234E7">
        <w:rPr>
          <w:rStyle w:val="StyleUnderline"/>
          <w:highlight w:val="yellow"/>
        </w:rPr>
        <w:t>Having been the source of global pandemi</w:t>
      </w:r>
      <w:r>
        <w:rPr>
          <w:rStyle w:val="StyleUnderline"/>
          <w:highlight w:val="yellow"/>
        </w:rPr>
        <w:t>cs such as SARS and the Avian F</w:t>
      </w:r>
      <w:r w:rsidRPr="004234E7">
        <w:rPr>
          <w:rStyle w:val="StyleUnderline"/>
          <w:highlight w:val="yellow"/>
        </w:rPr>
        <w:t>lu, China’s willingness to cooperate with internatio</w:t>
      </w:r>
      <w:r>
        <w:rPr>
          <w:rStyle w:val="StyleUnderline"/>
          <w:highlight w:val="yellow"/>
        </w:rPr>
        <w:t>nal institutions and other stat</w:t>
      </w:r>
      <w:r w:rsidRPr="004234E7">
        <w:rPr>
          <w:rStyle w:val="StyleUnderline"/>
          <w:highlight w:val="yellow"/>
        </w:rPr>
        <w:t>es will be crucial in order to cope with these new threats.</w:t>
      </w:r>
      <w:r w:rsidRPr="004234E7">
        <w:rPr>
          <w:sz w:val="16"/>
        </w:rPr>
        <w:t xml:space="preserve"> In general, given the enormous s cope of 21 st century challenges, as diverse as terrorism, failing states and the sec uring of energy, China’s cooperation will be crucial for the required concerted responses and financi al and physical contributions”. 178 However, if China’s government encounters a period of instability that interrupted its ability to participate actively in interna tional institutions, other nations such as the EU member states attempting to address the problems l isted by Dr. Stumbaum would find themselves without a primary financial and physical contributor to the struggle for international security and peace. </w:t>
      </w:r>
    </w:p>
    <w:p w:rsidR="00102A3B" w:rsidRPr="00A83B36" w:rsidRDefault="00102A3B" w:rsidP="00102A3B">
      <w:pPr>
        <w:pStyle w:val="Heading4"/>
        <w:numPr>
          <w:ilvl w:val="0"/>
          <w:numId w:val="20"/>
        </w:numPr>
      </w:pPr>
      <w:r>
        <w:t>Diseases cause extinction—new viruses are constantly emerging:</w:t>
      </w:r>
    </w:p>
    <w:p w:rsidR="00102A3B" w:rsidRPr="00A83B36" w:rsidRDefault="00102A3B" w:rsidP="00102A3B">
      <w:pPr>
        <w:ind w:left="720"/>
      </w:pPr>
      <w:r w:rsidRPr="00A83B36">
        <w:rPr>
          <w:rStyle w:val="Style13ptBold"/>
        </w:rPr>
        <w:t>Dartmouth Undergraduate Journal of Science, 2009</w:t>
      </w:r>
      <w:r w:rsidRPr="00A83B36">
        <w:t xml:space="preserve"> (</w:t>
      </w:r>
      <w:hyperlink r:id="rId86" w:anchor=".U95moKNeJHQ" w:history="1">
        <w:r w:rsidRPr="00CE74A4">
          <w:rPr>
            <w:rStyle w:val="Hyperlink"/>
          </w:rPr>
          <w:t xml:space="preserve"> Human Extinction: The Uncertainty of Our Fate http://dujs.dartmouth.edu/spring-2009/human-extinction-the-uncertainty-of-our-fate#.U95moKNeJHQ</w:t>
        </w:r>
      </w:hyperlink>
      <w:r>
        <w:t>, Accessed 8/3/2014, rwg)</w:t>
      </w:r>
    </w:p>
    <w:p w:rsidR="00102A3B" w:rsidRPr="00A83B36" w:rsidRDefault="00102A3B" w:rsidP="00102A3B">
      <w:pPr>
        <w:rPr>
          <w:sz w:val="16"/>
        </w:rPr>
      </w:pPr>
      <w:r w:rsidRPr="00A83B36">
        <w:rPr>
          <w:rStyle w:val="StyleUnderline"/>
          <w:highlight w:val="yellow"/>
        </w:rPr>
        <w:t>In the past, humans have indeed fallen victim to viruses. Perhaps the best-known case was the bubonic plague that killed up to one third of the European population</w:t>
      </w:r>
      <w:r w:rsidRPr="00A83B36">
        <w:rPr>
          <w:sz w:val="16"/>
        </w:rPr>
        <w:t xml:space="preserve"> in the mid-14th century (7). While vaccines have been developed for the plague and some other infectious diseases</w:t>
      </w:r>
      <w:r w:rsidRPr="00A83B36">
        <w:rPr>
          <w:rStyle w:val="StyleUnderline"/>
          <w:highlight w:val="yellow"/>
        </w:rPr>
        <w:t xml:space="preserve">, new viral strains are </w:t>
      </w:r>
      <w:r w:rsidRPr="00A83B36">
        <w:rPr>
          <w:rStyle w:val="Emphasis"/>
          <w:highlight w:val="yellow"/>
        </w:rPr>
        <w:t xml:space="preserve">constantly emerging </w:t>
      </w:r>
      <w:r w:rsidRPr="00A83B36">
        <w:rPr>
          <w:rStyle w:val="StyleUnderline"/>
          <w:highlight w:val="yellow"/>
        </w:rPr>
        <w:t xml:space="preserve">— a process that maintains the possibility of a </w:t>
      </w:r>
      <w:r w:rsidRPr="00A83B36">
        <w:rPr>
          <w:rStyle w:val="Emphasis"/>
          <w:highlight w:val="yellow"/>
        </w:rPr>
        <w:t>pandemic-facilitated human extinction</w:t>
      </w:r>
      <w:r w:rsidRPr="00A83B36">
        <w:rPr>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A83B36">
        <w:rPr>
          <w:rStyle w:val="StyleUnderline"/>
          <w:highlight w:val="yellow"/>
        </w:rPr>
        <w:t xml:space="preserve">for more easily transmitted viruses such as influenza, the </w:t>
      </w:r>
      <w:r w:rsidRPr="00A83B36">
        <w:rPr>
          <w:rStyle w:val="Emphasis"/>
          <w:highlight w:val="yellow"/>
        </w:rPr>
        <w:t>evolution of new strains</w:t>
      </w:r>
      <w:r w:rsidRPr="00A83B36">
        <w:rPr>
          <w:rStyle w:val="StyleUnderline"/>
          <w:highlight w:val="yellow"/>
        </w:rPr>
        <w:t xml:space="preserve"> could prove far more consequential. The simultaneous occurrence of antigenic drift</w:t>
      </w:r>
      <w:r w:rsidRPr="00A83B36">
        <w:rPr>
          <w:sz w:val="16"/>
        </w:rPr>
        <w:t xml:space="preserve"> (point </w:t>
      </w:r>
      <w:r w:rsidRPr="00A83B36">
        <w:rPr>
          <w:rStyle w:val="StyleUnderline"/>
          <w:highlight w:val="yellow"/>
        </w:rPr>
        <w:t>mutations that lead to new strains</w:t>
      </w:r>
      <w:r w:rsidRPr="00A83B36">
        <w:rPr>
          <w:sz w:val="16"/>
        </w:rPr>
        <w:t xml:space="preserve">) and antigenic shift (the inter-species transfer of disease) </w:t>
      </w:r>
      <w:r w:rsidRPr="00A83B36">
        <w:rPr>
          <w:rStyle w:val="StyleUnderline"/>
          <w:highlight w:val="yellow"/>
        </w:rPr>
        <w:t xml:space="preserve">in the influenza virus could produce a new version of influenza for which scientists </w:t>
      </w:r>
      <w:r w:rsidRPr="00A83B36">
        <w:rPr>
          <w:rStyle w:val="Emphasis"/>
          <w:highlight w:val="yellow"/>
        </w:rPr>
        <w:t>may not immediately find a cure</w:t>
      </w:r>
      <w:r w:rsidRPr="00A83B36">
        <w:rPr>
          <w:rStyle w:val="Emphasis"/>
        </w:rPr>
        <w:t>.</w:t>
      </w:r>
      <w:r w:rsidRPr="00A83B36">
        <w:rPr>
          <w:sz w:val="16"/>
        </w:rPr>
        <w:t xml:space="preserv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102A3B" w:rsidRPr="004234E7" w:rsidRDefault="00102A3B" w:rsidP="00F118CA">
      <w:pPr>
        <w:rPr>
          <w:sz w:val="16"/>
        </w:rPr>
      </w:pPr>
    </w:p>
    <w:p w:rsidR="00F118CA" w:rsidRDefault="00102A3B" w:rsidP="00F118CA">
      <w:pPr>
        <w:pStyle w:val="Heading3"/>
      </w:pPr>
      <w:bookmarkStart w:id="86" w:name="_Toc456300063"/>
      <w:r>
        <w:lastRenderedPageBreak/>
        <w:t>Chinese Economic Growth Good</w:t>
      </w:r>
      <w:r w:rsidR="00F118CA">
        <w:t>: Iran</w:t>
      </w:r>
      <w:bookmarkEnd w:id="86"/>
    </w:p>
    <w:p w:rsidR="00F118CA" w:rsidRDefault="00F118CA" w:rsidP="00E06752">
      <w:pPr>
        <w:pStyle w:val="Heading4"/>
        <w:numPr>
          <w:ilvl w:val="0"/>
          <w:numId w:val="23"/>
        </w:numPr>
      </w:pPr>
      <w:r>
        <w:t>Political stability in China key to Iranian denuclearization:</w:t>
      </w:r>
    </w:p>
    <w:p w:rsidR="00F118CA" w:rsidRDefault="00F118CA" w:rsidP="00F118CA">
      <w:r>
        <w:t xml:space="preserve">Jessica </w:t>
      </w:r>
      <w:r w:rsidRPr="004234E7">
        <w:rPr>
          <w:rStyle w:val="Style13ptBold"/>
        </w:rPr>
        <w:t>Perkinson, 2012</w:t>
      </w:r>
      <w:r>
        <w:t xml:space="preserve"> (MA in International Affairs @ American University) THE POTENTIAL FOR INSTABILITY IN THE PRC:  HOW THE DOOMSDAY THEORY MISSES THE MARK, 2012.  Retrieved May 9, 2016 from </w:t>
      </w:r>
      <w:hyperlink r:id="rId87" w:history="1">
        <w:r w:rsidRPr="00964C3C">
          <w:rPr>
            <w:rStyle w:val="Hyperlink"/>
          </w:rPr>
          <w:t>http://aladinrc.wrlc.org/bitstream/handle/1961/10330/Perkinson_american_0008N_10238display.pdf?sequence=1</w:t>
        </w:r>
      </w:hyperlink>
    </w:p>
    <w:p w:rsidR="00F118CA" w:rsidRDefault="00F118CA" w:rsidP="00F118CA">
      <w:pPr>
        <w:rPr>
          <w:sz w:val="16"/>
        </w:rPr>
      </w:pPr>
      <w:r w:rsidRPr="004234E7">
        <w:rPr>
          <w:rStyle w:val="StyleUnderline"/>
          <w:highlight w:val="yellow"/>
        </w:rPr>
        <w:t>The current state of affairs regarding Iranian nuclear ambitions has come to a tense head.</w:t>
      </w:r>
      <w:r w:rsidRPr="004234E7">
        <w:rPr>
          <w:rStyle w:val="StyleUnderline"/>
        </w:rPr>
        <w:t xml:space="preserve"> </w:t>
      </w:r>
      <w:r w:rsidRPr="004234E7">
        <w:rPr>
          <w:sz w:val="16"/>
        </w:rPr>
        <w:t xml:space="preserve">Based on a number of Iranian statements regarding its nuclear ambitions, aggression toward US allies in the region such as Israel and Saudi Arabia, and the possibility of the closing of the Strait of Hormuz, </w:t>
      </w:r>
      <w:r w:rsidRPr="004234E7">
        <w:rPr>
          <w:rStyle w:val="StyleUnderline"/>
          <w:highlight w:val="yellow"/>
        </w:rPr>
        <w:t>it has become increasingly important that the US draw China into negotiations with Tehran, and get the PRC to discontinue its support of the aggressive nation. Should China experience political instability during a reformation period, it is unlikely not only that China would discontinue its support of Iran and purchasing its energy resources, but it may prevent the US from making any</w:t>
      </w:r>
      <w:r>
        <w:rPr>
          <w:rStyle w:val="StyleUnderline"/>
          <w:highlight w:val="yellow"/>
        </w:rPr>
        <w:t xml:space="preserve"> sor</w:t>
      </w:r>
      <w:r w:rsidRPr="004234E7">
        <w:rPr>
          <w:rStyle w:val="StyleUnderline"/>
          <w:highlight w:val="yellow"/>
        </w:rPr>
        <w:t>t of progress in gaining Chinese support of Iranian denuclearization</w:t>
      </w:r>
      <w:r w:rsidRPr="004234E7">
        <w:rPr>
          <w:sz w:val="16"/>
        </w:rPr>
        <w:t xml:space="preserve"> and could further exacerbate the US-Iranian relationship. </w:t>
      </w:r>
      <w:r w:rsidRPr="004234E7">
        <w:rPr>
          <w:rStyle w:val="StyleUnderline"/>
          <w:highlight w:val="yellow"/>
        </w:rPr>
        <w:t>For the good of US national security, it is critical that China remain politically stable so the US is able to continue to pursue its cooperation on Iranian denuclearization</w:t>
      </w:r>
      <w:r w:rsidRPr="004234E7">
        <w:rPr>
          <w:sz w:val="16"/>
        </w:rPr>
        <w:t xml:space="preserve"> initiatives.</w:t>
      </w:r>
    </w:p>
    <w:p w:rsidR="00102A3B" w:rsidRDefault="00102A3B" w:rsidP="00E06752">
      <w:pPr>
        <w:pStyle w:val="Heading4"/>
        <w:numPr>
          <w:ilvl w:val="0"/>
          <w:numId w:val="23"/>
        </w:numPr>
      </w:pPr>
      <w:r>
        <w:t>Iranian nuclearization risks Israeli pre-emption and nuclear war:</w:t>
      </w:r>
    </w:p>
    <w:p w:rsidR="00102A3B" w:rsidRDefault="002D4573" w:rsidP="00102A3B">
      <w:r>
        <w:t xml:space="preserve">John </w:t>
      </w:r>
      <w:r w:rsidRPr="00E06752">
        <w:rPr>
          <w:rStyle w:val="Style13ptBold"/>
        </w:rPr>
        <w:t>Bosma,</w:t>
      </w:r>
      <w:r>
        <w:t xml:space="preserve"> 8/23/20</w:t>
      </w:r>
      <w:r w:rsidRPr="00E06752">
        <w:rPr>
          <w:rStyle w:val="Style13ptBold"/>
        </w:rPr>
        <w:t>15</w:t>
      </w:r>
      <w:r>
        <w:t xml:space="preserve"> (</w:t>
      </w:r>
      <w:r>
        <w:t>draws on a 40-year background in nuclear war-gaming and strategic arms control</w:t>
      </w:r>
      <w:r>
        <w:t xml:space="preserve">, “Thinking About the Unthinkable: An Israel-Iran Nuclear War” </w:t>
      </w:r>
      <w:hyperlink r:id="rId88" w:history="1">
        <w:r w:rsidR="00102A3B" w:rsidRPr="00F23D5C">
          <w:rPr>
            <w:rStyle w:val="Hyperlink"/>
          </w:rPr>
          <w:t>http://www.americanthinker.com/articles/2015/08/thinking_about_the_unthinkable_an_israeliran_nuclear_war_.html</w:t>
        </w:r>
      </w:hyperlink>
    </w:p>
    <w:p w:rsidR="00102A3B" w:rsidRPr="002D4573" w:rsidRDefault="00102A3B" w:rsidP="00102A3B">
      <w:pPr>
        <w:rPr>
          <w:sz w:val="16"/>
        </w:rPr>
      </w:pPr>
      <w:r w:rsidRPr="002D4573">
        <w:rPr>
          <w:rStyle w:val="StyleUnderline"/>
          <w:highlight w:val="yellow"/>
        </w:rPr>
        <w:t>An Israeli nuclear pre-emption is thus eminently thinkable</w:t>
      </w:r>
      <w:r w:rsidRPr="002D4573">
        <w:rPr>
          <w:sz w:val="16"/>
        </w:rPr>
        <w:t xml:space="preserve">. Every other option has been stripped away by Obama's decision, concealed from Israel, Congress and our allies until it was too late to challenge, </w:t>
      </w:r>
      <w:r w:rsidRPr="002D4573">
        <w:rPr>
          <w:rStyle w:val="StyleUnderline"/>
          <w:highlight w:val="yellow"/>
        </w:rPr>
        <w:t>to let Iranian bomb-making R&amp;D run free and to harden Iran's bomb-making infrastructure against Israel</w:t>
      </w:r>
      <w:r w:rsidRPr="002D4573">
        <w:rPr>
          <w:sz w:val="16"/>
        </w:rPr>
        <w:t xml:space="preserve"> – while imposing lethal restrictions on Israeli countermeasures and forswearing any US and allied military attacks, such as B-2's and B-52's dropping MOP bombs.</w:t>
      </w:r>
      <w:r w:rsidR="002D4573" w:rsidRPr="002D4573">
        <w:rPr>
          <w:sz w:val="16"/>
        </w:rPr>
        <w:t xml:space="preserve"> </w:t>
      </w:r>
      <w:r w:rsidRPr="002D4573">
        <w:rPr>
          <w:rStyle w:val="StyleUnderline"/>
          <w:highlight w:val="yellow"/>
        </w:rPr>
        <w:t>The die is now cast. Nuclear pre-emption becomes attractive to a nation in extremis, where Israel is now</w:t>
      </w:r>
      <w:r w:rsidRPr="002D4573">
        <w:rPr>
          <w:sz w:val="16"/>
        </w:rPr>
        <w:t>:</w:t>
      </w:r>
      <w:r w:rsidR="002D4573" w:rsidRPr="002D4573">
        <w:rPr>
          <w:sz w:val="16"/>
        </w:rPr>
        <w:t xml:space="preserve"> </w:t>
      </w:r>
      <w:r w:rsidRPr="002D4573">
        <w:rPr>
          <w:sz w:val="16"/>
        </w:rPr>
        <w:t>...Israel needs to impart a powerful, disorganizing shock to the Iranian regime that accomplishes realistic military objectives: digging out its expensive underground enrichment plants, destroying its Arak plutonium reactor and maybe Bushehr in the bargain, killing its bomb and missile professionals, scientists and technicians, IRGC bases, its oil production sites, oil export terminals and the leaders of the regime where they can be found.</w:t>
      </w:r>
      <w:r w:rsidR="002D4573" w:rsidRPr="002D4573">
        <w:rPr>
          <w:sz w:val="16"/>
        </w:rPr>
        <w:t xml:space="preserve"> </w:t>
      </w:r>
      <w:r w:rsidRPr="002D4573">
        <w:rPr>
          <w:sz w:val="16"/>
        </w:rPr>
        <w:t>...its initial strike must move very fast and be conclusive within 1-2 hours, like the Israeli air attack opening the 1967 Six-Day War. The goal is to so stun the regime that Israel controls the first and subsequent phases of the war and its ending. This means that Israel must hit enough critical targets with maximum shock – and be willing to revisit or expand its targets – so as to control blowback and retaliation from Iran's allies. In essence, this involves a very fast-paced Israeli redesign of the Middle East in the course of a nuclear war for survival.</w:t>
      </w:r>
      <w:r w:rsidR="002D4573" w:rsidRPr="002D4573">
        <w:rPr>
          <w:sz w:val="16"/>
        </w:rPr>
        <w:t xml:space="preserve"> </w:t>
      </w:r>
      <w:r w:rsidRPr="002D4573">
        <w:rPr>
          <w:sz w:val="16"/>
        </w:rPr>
        <w:t>...what is poorly appreciated is that nuclear weapons from 10 to 300 kilotons (KT) – depending on accuracy – can destroy deep hard targets to 200+ meters depth by ground coupling if they penetrate merely 3 meters into the ground (Effects of Nuclear Earth Penetrators and Other Weapons: National Research Council / National Academy Press, 2005, pp. 30-51). Israel could lower bomb yields or achieve deeper target kills by its reported tests of two-plane nuclear attacks in which the first plane drops a conventional HTM like a GBU-28 to open up a channel; the second plane drops its tactical nuclear bomb into that 'soft' channel for greater depth before bursting. This unavoidably would produce fallout on cities downwind. Fortunately, the same medical countermeasures used for radiological accidents (Chernobyl accidents, etc.)</w:t>
      </w:r>
      <w:r w:rsidR="002D4573" w:rsidRPr="002D4573">
        <w:rPr>
          <w:sz w:val="16"/>
        </w:rPr>
        <w:t xml:space="preserve"> </w:t>
      </w:r>
      <w:r w:rsidRPr="002D4573">
        <w:rPr>
          <w:sz w:val="16"/>
        </w:rPr>
        <w:t>– potassium iodide pills (available domestically from www.ki4u.com) – can be airdropped for use by exposed urbanites.</w:t>
      </w:r>
      <w:r w:rsidR="002D4573" w:rsidRPr="002D4573">
        <w:rPr>
          <w:sz w:val="16"/>
        </w:rPr>
        <w:t xml:space="preserve"> </w:t>
      </w:r>
      <w:r w:rsidRPr="002D4573">
        <w:rPr>
          <w:sz w:val="16"/>
        </w:rPr>
        <w:t>...the more important objective, however, is decapitation and economic paralysis by EMP and HPM effects that destroy all electronic, electrical and electromechanical devices on Iranian territory. While a high-altitude nuclear burst would affect most of Iran's territory, it may not be necessary if smaller, lower-altitude weapons are used.</w:t>
      </w:r>
      <w:r w:rsidR="002D4573" w:rsidRPr="002D4573">
        <w:rPr>
          <w:sz w:val="16"/>
        </w:rPr>
        <w:t xml:space="preserve"> </w:t>
      </w:r>
      <w:r w:rsidRPr="002D4573">
        <w:rPr>
          <w:sz w:val="16"/>
        </w:rPr>
        <w:t>...A small number of nuclear weapons (10-15?) may suffice: one each for known underground hard targets, with one held in reserve pending bomb-damage assessments; several low-yield bombs for above-ground bomb-related depots; and low-yield neutron weapons to hit IRGC and regime targets while avoiding blast and fallout. Reactors can be hit with conventional HPM pulse weapons to burn out electrical, electronic and electromechanical systems for later reactor destruction by Special Forces. A targeting priority (using antipersonnel conventionals) would be university-hosted bomb/missile scientists.</w:t>
      </w:r>
      <w:r w:rsidR="002D4573" w:rsidRPr="002D4573">
        <w:rPr>
          <w:sz w:val="16"/>
        </w:rPr>
        <w:t xml:space="preserve"> </w:t>
      </w:r>
      <w:r w:rsidRPr="002D4573">
        <w:rPr>
          <w:sz w:val="16"/>
        </w:rPr>
        <w:t xml:space="preserve">...Israeli F-15s and F-16s provide the most accurate delivery for the initial phase – assuming that the </w:t>
      </w:r>
      <w:r w:rsidRPr="002D4573">
        <w:rPr>
          <w:sz w:val="16"/>
        </w:rPr>
        <w:lastRenderedPageBreak/>
        <w:t>S-300 batteries can be decoyed, jammed or destroyed (where Israeli air force experience is unmatched). The small stock of Jericho-2 ballistic missiles probably would be held in reserve. They can't be used against buried targets unless their re-entry vehicles (RVs) are fitted with penetrator casings and decelerators like ribbon parachutes (used to slow down US test RVs for shallow-water recovery at Pacific atolls) to avoid disintegrating on impact. (Both methods require flight-testing, which is detectable.) Israel's Dolphin subs in the Red Sea and Indian Ocean can launch nuclear or (probably) conventional cruise missiles with cluster munitions for IRGC targets.</w:t>
      </w:r>
      <w:r w:rsidR="002D4573" w:rsidRPr="002D4573">
        <w:rPr>
          <w:sz w:val="16"/>
        </w:rPr>
        <w:t xml:space="preserve"> </w:t>
      </w:r>
      <w:r w:rsidRPr="002D4573">
        <w:rPr>
          <w:rStyle w:val="StyleUnderline"/>
          <w:highlight w:val="yellow"/>
        </w:rPr>
        <w:t>The final issue is how Israeli and US leaders would operate in these conditions. An Israeli decision to go nuclear would be the most tightly held decision in history</w:t>
      </w:r>
      <w:r w:rsidRPr="002D4573">
        <w:rPr>
          <w:sz w:val="16"/>
        </w:rPr>
        <w:t xml:space="preserve">, given the prospect of out-of-control blowback by our current president if that was leaked. </w:t>
      </w:r>
      <w:r w:rsidRPr="002D4573">
        <w:rPr>
          <w:rStyle w:val="StyleUnderline"/>
          <w:highlight w:val="yellow"/>
        </w:rPr>
        <w:t>Still, Israel sees itself being driven into a Second Holocaust corner, possibly within weeks as the S-300s begin deploying around Iran's nuclear targets</w:t>
      </w:r>
      <w:r w:rsidRPr="002D4573">
        <w:rPr>
          <w:sz w:val="16"/>
        </w:rPr>
        <w:t>. Once it decides nukes are its only way out, it would simulate and map out all possible event chains and surprises once it launches. Unavoidably, it would also have to decide what to do if it learns the US is feeding its pre-launch mobilization information to Iran, using its electronic listening posts and missile-defense radars in the region. It may have to jam or destroy those US sites.</w:t>
      </w:r>
      <w:r w:rsidR="002D4573" w:rsidRPr="002D4573">
        <w:rPr>
          <w:sz w:val="16"/>
        </w:rPr>
        <w:t xml:space="preserve"> </w:t>
      </w:r>
      <w:r w:rsidRPr="002D4573">
        <w:rPr>
          <w:rStyle w:val="StyleUnderline"/>
          <w:highlight w:val="yellow"/>
        </w:rPr>
        <w:t>For the US, however, this no-warning nuclear war would land like a thunderbolt on an unprepared White House that would likely panic and lash out as Obama's loudly touted “legacy” goes up in smoke</w:t>
      </w:r>
      <w:r w:rsidRPr="002D4573">
        <w:rPr>
          <w:sz w:val="16"/>
        </w:rPr>
        <w:t>. The characteristic signatures of nuclear bursts would be captured and geolocated by US satellite. The commander of NORAD (North American Aerospace Defense Command) under Cheyenne Mountain in Colorado Springs would call the White House on the famous red phone. (As one of the few civilians who sat through a red phone alert at NORAD in July 1982, after a Soviet missile sub launched two test missiles off the Kamchatk Peninsulaa, I can testify it is a frightening experience for which nothing prepares you.) Given the psychology of our current president and his emotional investment in his Iran deal, what might follow could challenge the military chain of command with orders that previously were unthinkable.</w:t>
      </w:r>
    </w:p>
    <w:p w:rsidR="00102A3B" w:rsidRDefault="00102A3B" w:rsidP="00102A3B"/>
    <w:p w:rsidR="00F118CA" w:rsidRDefault="002D4573" w:rsidP="00F118CA">
      <w:pPr>
        <w:pStyle w:val="Heading3"/>
      </w:pPr>
      <w:bookmarkStart w:id="87" w:name="_Toc456300064"/>
      <w:r>
        <w:lastRenderedPageBreak/>
        <w:t xml:space="preserve">Chinese Economic Growth Good:  Key to </w:t>
      </w:r>
      <w:r w:rsidR="00F118CA">
        <w:t>US-Sino Relations</w:t>
      </w:r>
      <w:bookmarkEnd w:id="87"/>
    </w:p>
    <w:p w:rsidR="00F118CA" w:rsidRDefault="00F118CA" w:rsidP="00E06752">
      <w:pPr>
        <w:pStyle w:val="Heading4"/>
        <w:numPr>
          <w:ilvl w:val="0"/>
          <w:numId w:val="24"/>
        </w:numPr>
      </w:pPr>
      <w:r>
        <w:t>Declining economic growth undermines US-Sino relations:</w:t>
      </w:r>
    </w:p>
    <w:p w:rsidR="00F118CA" w:rsidRDefault="00F118CA" w:rsidP="00F118CA">
      <w:r>
        <w:t xml:space="preserve">Minxin </w:t>
      </w:r>
      <w:r w:rsidRPr="004234E7">
        <w:rPr>
          <w:rStyle w:val="Style13ptBold"/>
        </w:rPr>
        <w:t>Pei,  2015</w:t>
      </w:r>
      <w:r>
        <w:t xml:space="preserve">(director of the Keck Center for International and Strategic Studies at Claremont McKenna College), AMERICAN INTEREST, Asia's Game of Thrones, Nov. 12, 2015.  Retrieved May 9, 2016 from </w:t>
      </w:r>
      <w:hyperlink r:id="rId89" w:history="1">
        <w:r w:rsidRPr="003D388F">
          <w:rPr>
            <w:rStyle w:val="Hyperlink"/>
          </w:rPr>
          <w:t>http://www.the-american-interest.com/2015/11/12/the-twilight-of-communist-party-rule-in-china/</w:t>
        </w:r>
      </w:hyperlink>
    </w:p>
    <w:p w:rsidR="00F118CA" w:rsidRDefault="00F118CA" w:rsidP="00F118CA">
      <w:pPr>
        <w:rPr>
          <w:rStyle w:val="StyleUnderline"/>
        </w:rPr>
      </w:pPr>
      <w:r w:rsidRPr="004234E7">
        <w:rPr>
          <w:sz w:val="16"/>
        </w:rPr>
        <w:t xml:space="preserve">Equally worrisome but </w:t>
      </w:r>
      <w:r w:rsidRPr="004234E7">
        <w:rPr>
          <w:rStyle w:val="StyleUnderline"/>
          <w:highlight w:val="yellow"/>
        </w:rPr>
        <w:t>more dangerous is Beijing’s escalating appeal to Chinese nationalism. The CPC has all but abandoned Deng</w:t>
      </w:r>
      <w:r w:rsidRPr="004234E7">
        <w:rPr>
          <w:sz w:val="16"/>
        </w:rPr>
        <w:t xml:space="preserve"> Xiaoping’s </w:t>
      </w:r>
      <w:r w:rsidRPr="004234E7">
        <w:rPr>
          <w:rStyle w:val="StyleUnderline"/>
          <w:highlight w:val="yellow"/>
        </w:rPr>
        <w:t>low-profile and non-confrontational foreign policy in favor of a more muscular external strategy that has brought China on a collision course with the U</w:t>
      </w:r>
      <w:r w:rsidRPr="004234E7">
        <w:rPr>
          <w:sz w:val="16"/>
        </w:rPr>
        <w:t xml:space="preserve">nited </w:t>
      </w:r>
      <w:r w:rsidRPr="004234E7">
        <w:rPr>
          <w:rStyle w:val="StyleUnderline"/>
          <w:highlight w:val="yellow"/>
        </w:rPr>
        <w:t>S</w:t>
      </w:r>
      <w:r w:rsidRPr="004234E7">
        <w:rPr>
          <w:sz w:val="16"/>
        </w:rPr>
        <w:t xml:space="preserve">tates. Evidence of Beijing’s renewed appeal to nationalism and its assertive foreign policy can be found in the staging of a first military parade celebrating Japan’s defeat in World War II (even though the CPC played at most a marginal role in the war), a propaganda campaign celebrating the “China Dream” (the essence of which is the revival of China as a great power), a near-explicit demand for parity with the United States (couched in Beijing’s call for a “new type of great power relationship”), relentless cyber-attacks against U.S. government and commercial establishments, and provocations and brinksmanship in the East and South China Seas (establishing a controversial Air Defense Identification Zone over disputed Senkaku/Diaoyu Islands and mass land reclamation and island-building in the disputed waters of the South China Sea).  </w:t>
      </w:r>
      <w:r w:rsidRPr="004234E7">
        <w:rPr>
          <w:rStyle w:val="StyleUnderline"/>
          <w:highlight w:val="yellow"/>
        </w:rPr>
        <w:t>If the CPC believes that escalating repression and nationalism will enable it to maintain power during a period of elite disarray, deteriorating economic performance, and heightened social tensions, it must consider the enormous risks and costs of this new survival strategy.</w:t>
      </w:r>
      <w:r w:rsidRPr="004234E7">
        <w:rPr>
          <w:sz w:val="16"/>
        </w:rPr>
        <w:t xml:space="preserve"> Besides taking China backwards, this strategy is unsustainable and dangerous. Repression may work for a while, but autocracies overly dependent on it must be prepared to escalate the use of violence continuously and apply ever-more draconian measures to deter opposition forces. Repression can also be bad for business, as rulers are forced to curtail information flows and economic freedom to ensure regime security. (Indeed, Western firms are already complaining about the inconveniences caused by the Great Firewall.) Raising the level of repression when the economy is sinking into stagnation will strain the CPC’s resources because repression requires the maintenance of an expensive network of informants, secret police, censors, and paramilitary forces. Repression also incurs huge moral costs and could ignite a divisive debate inside the regime. Let’s put the question starkly: Is China really ready to become another North Korea?  </w:t>
      </w:r>
      <w:r w:rsidRPr="004234E7">
        <w:rPr>
          <w:rStyle w:val="StyleUnderline"/>
          <w:highlight w:val="yellow"/>
        </w:rPr>
        <w:t>Manipulating nationalism and muscle-flexing may deliver short-term political benefits, but only at the cost of the CPC’s long-term security. One of the wisest strategic choices made by Deng</w:t>
      </w:r>
      <w:r w:rsidRPr="004234E7">
        <w:rPr>
          <w:sz w:val="16"/>
        </w:rPr>
        <w:t xml:space="preserve"> Xiaoping </w:t>
      </w:r>
      <w:r w:rsidRPr="004234E7">
        <w:rPr>
          <w:rStyle w:val="StyleUnderline"/>
          <w:highlight w:val="yellow"/>
        </w:rPr>
        <w:t>was to develop friendly ties with the U.S.-led West to accelerate China’s modernization program.</w:t>
      </w:r>
      <w:r w:rsidRPr="004234E7">
        <w:rPr>
          <w:sz w:val="16"/>
        </w:rPr>
        <w:t xml:space="preserve"> In the post-Deng era, Xi’s two predecessors, Jiang Zemin and Hu Jintao, also learned a key lesson from the collapse of the Soviet Union: </w:t>
      </w:r>
      <w:r w:rsidRPr="004234E7">
        <w:rPr>
          <w:rStyle w:val="StyleUnderline"/>
          <w:highlight w:val="yellow"/>
        </w:rPr>
        <w:t>a strategic conflict with the</w:t>
      </w:r>
      <w:r w:rsidRPr="004234E7">
        <w:rPr>
          <w:sz w:val="16"/>
        </w:rPr>
        <w:t xml:space="preserve"> </w:t>
      </w:r>
      <w:r w:rsidRPr="004234E7">
        <w:rPr>
          <w:rStyle w:val="StyleUnderline"/>
          <w:highlight w:val="yellow"/>
        </w:rPr>
        <w:t>U</w:t>
      </w:r>
      <w:r w:rsidRPr="004234E7">
        <w:rPr>
          <w:sz w:val="16"/>
        </w:rPr>
        <w:t xml:space="preserve">nited </w:t>
      </w:r>
      <w:r w:rsidRPr="004234E7">
        <w:rPr>
          <w:rStyle w:val="StyleUnderline"/>
          <w:highlight w:val="yellow"/>
        </w:rPr>
        <w:t>S</w:t>
      </w:r>
      <w:r w:rsidRPr="004234E7">
        <w:rPr>
          <w:sz w:val="16"/>
        </w:rPr>
        <w:t xml:space="preserve">tates </w:t>
      </w:r>
      <w:r w:rsidRPr="004234E7">
        <w:rPr>
          <w:rStyle w:val="StyleUnderline"/>
          <w:highlight w:val="yellow"/>
        </w:rPr>
        <w:t>would imperil the very survival of the CPC. The costs of a new arms race would be unbearable, and outright hostility in Sino-U.S. relations would destroy the bilateral economic relationship.</w:t>
      </w:r>
    </w:p>
    <w:p w:rsidR="00E06752" w:rsidRPr="00E06752" w:rsidRDefault="00E06752" w:rsidP="00E06752">
      <w:pPr>
        <w:pStyle w:val="Heading4"/>
      </w:pPr>
      <w:r w:rsidRPr="00E06752">
        <w:t>B.</w:t>
      </w:r>
      <w:r w:rsidRPr="00E06752">
        <w:tab/>
        <w:t xml:space="preserve">US-CHINESE RELATIONS ARE KEY TO WORLD PEACE AND </w:t>
      </w:r>
      <w:r>
        <w:t>SOLVING A HOST OF EXISTENTIAL THREATS</w:t>
      </w:r>
      <w:r w:rsidRPr="00E06752">
        <w:t>.</w:t>
      </w:r>
    </w:p>
    <w:p w:rsidR="00E06752" w:rsidRPr="00E06752" w:rsidRDefault="00E06752" w:rsidP="00E06752">
      <w:r w:rsidRPr="00E06752">
        <w:t xml:space="preserve">Wang </w:t>
      </w:r>
      <w:r w:rsidRPr="00E06752">
        <w:rPr>
          <w:rStyle w:val="Style13ptBold"/>
        </w:rPr>
        <w:t>Yi, 2015</w:t>
      </w:r>
      <w:r>
        <w:t xml:space="preserve"> </w:t>
      </w:r>
      <w:r w:rsidRPr="00E06752">
        <w:t>(foreign minister of China) For China-US Friendly Cooperation, For Global Peace and Development, Sept. 16, 2015.  Retrieved Apr. 28, 2016 from http://www.fmprc.gov.cn/mfa_eng/wjb_663304/wjbz_663308/2461_663310/t1297164.shtml</w:t>
      </w:r>
    </w:p>
    <w:p w:rsidR="00E06752" w:rsidRPr="00E06752" w:rsidRDefault="00E06752" w:rsidP="00E06752">
      <w:pPr>
        <w:rPr>
          <w:sz w:val="16"/>
        </w:rPr>
      </w:pPr>
      <w:r w:rsidRPr="00E06752">
        <w:rPr>
          <w:sz w:val="16"/>
        </w:rPr>
        <w:t xml:space="preserve">Secondly, President Xi's visit will focus on cooperation between China and the United States. Over 200 years ago, a US merchant ship loaded with specialties arrived in China. That marked the beginning of trade between the two countries. Within the past decades following the establishment of diplomatic ties, bilateral trade had grown from nothing to 555.1 billion US dollars. Two-way investment increased from almost zero to more than 120 billion US dollars. Chinese companies made direct investments in 45 US states in growing amounts. </w:t>
      </w:r>
      <w:r w:rsidRPr="00E06752">
        <w:rPr>
          <w:rStyle w:val="StyleUnderline"/>
          <w:highlight w:val="yellow"/>
        </w:rPr>
        <w:t>China-US interaction and cooperation in international and regional affairs continued to expand. Such cooperation included hotspot issues like the Iranian nuclear issue, the Korean nuclear issue, the question of Afghanistan, as well as global challenges ranging from climate change and counter-terrorism to peace-keeping and poverty reduction and development. It is fair to say that the all-</w:t>
      </w:r>
      <w:r w:rsidRPr="00E06752">
        <w:rPr>
          <w:rStyle w:val="StyleUnderline"/>
          <w:highlight w:val="yellow"/>
        </w:rPr>
        <w:lastRenderedPageBreak/>
        <w:t>dimensional and strategic cooperation between China and the US has provided new drivers to boost not just bilateral relations, but also the cause of global peace and development</w:t>
      </w:r>
      <w:r w:rsidRPr="00E06752">
        <w:rPr>
          <w:sz w:val="16"/>
        </w:rPr>
        <w:t xml:space="preserve">. </w:t>
      </w:r>
    </w:p>
    <w:p w:rsidR="00E06752" w:rsidRDefault="00E06752" w:rsidP="00F118CA">
      <w:pPr>
        <w:rPr>
          <w:rStyle w:val="StyleUnderline"/>
        </w:rPr>
      </w:pPr>
    </w:p>
    <w:p w:rsidR="002D4573" w:rsidRDefault="002D4573">
      <w:pPr>
        <w:rPr>
          <w:rStyle w:val="StyleUnderline"/>
        </w:rPr>
      </w:pPr>
      <w:r>
        <w:rPr>
          <w:rStyle w:val="StyleUnderline"/>
        </w:rPr>
        <w:br w:type="page"/>
      </w:r>
    </w:p>
    <w:p w:rsidR="00F118CA" w:rsidRDefault="00E06752" w:rsidP="00E06752">
      <w:pPr>
        <w:pStyle w:val="Heading3"/>
      </w:pPr>
      <w:bookmarkStart w:id="88" w:name="_Toc456300065"/>
      <w:r>
        <w:lastRenderedPageBreak/>
        <w:t>Chinese Growth Good:  South Korean Economy</w:t>
      </w:r>
      <w:bookmarkEnd w:id="88"/>
    </w:p>
    <w:p w:rsidR="00B16315" w:rsidRDefault="00B16315" w:rsidP="00E06752">
      <w:pPr>
        <w:pStyle w:val="Heading4"/>
        <w:numPr>
          <w:ilvl w:val="0"/>
          <w:numId w:val="25"/>
        </w:numPr>
      </w:pPr>
      <w:r>
        <w:t>China’s economy key to South Korea’s economy.</w:t>
      </w:r>
    </w:p>
    <w:p w:rsidR="00B16315" w:rsidRDefault="00B16315" w:rsidP="00B16315">
      <w:r>
        <w:t xml:space="preserve">Lee </w:t>
      </w:r>
      <w:r w:rsidRPr="0006580D">
        <w:rPr>
          <w:rStyle w:val="Style13ptBold"/>
        </w:rPr>
        <w:t>Jeong-hoon, 7/10/2016</w:t>
      </w:r>
      <w:r>
        <w:t xml:space="preserve"> (staff reporter, “The effect of China’s economic growth rate on S. Korea has tripled over ten years,” </w:t>
      </w:r>
      <w:hyperlink r:id="rId90" w:history="1">
        <w:r w:rsidRPr="00906C18">
          <w:rPr>
            <w:rStyle w:val="Hyperlink"/>
          </w:rPr>
          <w:t>http://english.hani.co.kr/arti/english_edition/e_business/751638.html</w:t>
        </w:r>
      </w:hyperlink>
      <w:r>
        <w:t>, Accessed 7/13/2016, rwg)</w:t>
      </w:r>
    </w:p>
    <w:p w:rsidR="00B16315" w:rsidRDefault="00B16315" w:rsidP="00B16315">
      <w:pPr>
        <w:rPr>
          <w:sz w:val="14"/>
        </w:rPr>
      </w:pPr>
      <w:r w:rsidRPr="0006580D">
        <w:rPr>
          <w:rStyle w:val="StyleUnderline"/>
          <w:highlight w:val="yellow"/>
        </w:rPr>
        <w:t>Over the past 10 years, the effect of China’s economic growth rate on economic growth in South Korea has increased threefold</w:t>
      </w:r>
      <w:r w:rsidRPr="0006580D">
        <w:rPr>
          <w:sz w:val="14"/>
        </w:rPr>
        <w:t xml:space="preserve">, a new report says. A report titled “The Recent Effect of Changes in Foreign Conditions on the South Korean Economy” states that </w:t>
      </w:r>
      <w:r w:rsidRPr="0006580D">
        <w:rPr>
          <w:rStyle w:val="StyleUnderline"/>
          <w:highlight w:val="yellow"/>
        </w:rPr>
        <w:t>the effect of an increase in the US economic growth rate on the South Korean economy has continued to decrease while the effect of the Chinese economic growth rate has become much greater</w:t>
      </w:r>
      <w:r w:rsidRPr="0006580D">
        <w:rPr>
          <w:sz w:val="14"/>
        </w:rPr>
        <w:t xml:space="preserve">. The report was prepared by Lee Dong-jin and Han Jin-hyeon, analysts with the Bank of Korea. In the first quarter of 2005, </w:t>
      </w:r>
      <w:r w:rsidRPr="0006580D">
        <w:rPr>
          <w:rStyle w:val="StyleUnderline"/>
          <w:highlight w:val="yellow"/>
        </w:rPr>
        <w:t>a 1 percentage point increase in China’s economic growth rate had the effect of boosting the South Korean rate by about 0.1 percentage points</w:t>
      </w:r>
      <w:r w:rsidRPr="0006580D">
        <w:rPr>
          <w:sz w:val="14"/>
        </w:rPr>
        <w:t xml:space="preserve">, the analysts found. </w:t>
      </w:r>
      <w:r w:rsidRPr="0006580D">
        <w:rPr>
          <w:rStyle w:val="StyleUnderline"/>
          <w:highlight w:val="yellow"/>
        </w:rPr>
        <w:t>But in the first quarter of 2015, the boost to the economic growth rate had tripled, to 0.3 percentage points.</w:t>
      </w:r>
      <w:r>
        <w:rPr>
          <w:rStyle w:val="StyleUnderline"/>
        </w:rPr>
        <w:t xml:space="preserve"> </w:t>
      </w:r>
      <w:r w:rsidRPr="0006580D">
        <w:rPr>
          <w:sz w:val="14"/>
        </w:rPr>
        <w:t>In contrast, while the US caused a 0.25-percentage point increase in the first quarter of 2005, by the first quarter of 2015 this had fallen by more than half, to 0.1 percentage points. The effect on the South Korean economy of a 1 percentage point increase in the Japanese economic growth rate has remained fairly low, under 0.1 percentage points. The effect of the European Union (EU) was around 0.2 percentage points before the financial crisis, but since then it has fallen below 0.1 percentage points. “</w:t>
      </w:r>
      <w:r w:rsidRPr="0006580D">
        <w:rPr>
          <w:rStyle w:val="StyleUnderline"/>
          <w:highlight w:val="yellow"/>
        </w:rPr>
        <w:t>The effect of China’s domestic growth rate has increased a lot</w:t>
      </w:r>
      <w:r w:rsidRPr="0006580D">
        <w:rPr>
          <w:sz w:val="14"/>
        </w:rPr>
        <w:t xml:space="preserve"> since 2010, </w:t>
      </w:r>
      <w:r w:rsidRPr="0006580D">
        <w:rPr>
          <w:rStyle w:val="StyleUnderline"/>
          <w:highlight w:val="yellow"/>
        </w:rPr>
        <w:t>and it now has the biggest effect of any major country. This reflects the tighter economic connection [between China and South Korea]</w:t>
      </w:r>
      <w:r w:rsidRPr="0006580D">
        <w:rPr>
          <w:sz w:val="14"/>
        </w:rPr>
        <w:t>, with the share of South Korean exports bound for China increasing from 15% in 2002 to 26% last year,” Lee Dong-jin said.</w:t>
      </w:r>
    </w:p>
    <w:p w:rsidR="00E06752" w:rsidRDefault="00E06752" w:rsidP="00E06752">
      <w:pPr>
        <w:pStyle w:val="Heading4"/>
        <w:numPr>
          <w:ilvl w:val="0"/>
          <w:numId w:val="25"/>
        </w:numPr>
      </w:pPr>
      <w:r>
        <w:t xml:space="preserve">Stable South Korean economy’s key to </w:t>
      </w:r>
      <w:r>
        <w:t>South Korean middle power status</w:t>
      </w:r>
    </w:p>
    <w:p w:rsidR="00E06752" w:rsidRPr="00964199" w:rsidRDefault="00E06752" w:rsidP="00E06752">
      <w:pPr>
        <w:rPr>
          <w:sz w:val="16"/>
        </w:rPr>
      </w:pPr>
      <w:r w:rsidRPr="00E06752">
        <w:rPr>
          <w:rStyle w:val="Style13ptBold"/>
        </w:rPr>
        <w:t>Bradford, 2015</w:t>
      </w:r>
      <w:r>
        <w:t xml:space="preserve"> </w:t>
      </w:r>
      <w:r w:rsidRPr="00E06752">
        <w:t>former chief economist at the U.S. Agency for International Development, 6/1/2015</w:t>
      </w:r>
      <w:r w:rsidRPr="00964199">
        <w:rPr>
          <w:sz w:val="16"/>
        </w:rPr>
        <w:t xml:space="preserve"> Colin, Chp 1, </w:t>
      </w:r>
      <w:hyperlink r:id="rId91" w:history="1">
        <w:r w:rsidRPr="00964199">
          <w:rPr>
            <w:rStyle w:val="Hyperlink"/>
            <w:sz w:val="16"/>
          </w:rPr>
          <w:t>http://www.cfr.org/asia-and-pacific/middle-power-korea/p36623</w:t>
        </w:r>
      </w:hyperlink>
      <w:r w:rsidRPr="00964199">
        <w:rPr>
          <w:sz w:val="16"/>
        </w:rPr>
        <w:t xml:space="preserve"> </w:t>
      </w:r>
    </w:p>
    <w:p w:rsidR="00E06752" w:rsidRDefault="00E06752" w:rsidP="00E06752">
      <w:pPr>
        <w:rPr>
          <w:rStyle w:val="Emphasis"/>
        </w:rPr>
      </w:pPr>
      <w:r w:rsidRPr="00326C06">
        <w:rPr>
          <w:rStyle w:val="StyleUnderline"/>
          <w:highlight w:val="cyan"/>
        </w:rPr>
        <w:t xml:space="preserve">For South Korea to </w:t>
      </w:r>
      <w:r w:rsidRPr="00326C06">
        <w:rPr>
          <w:rStyle w:val="Emphasis"/>
          <w:highlight w:val="cyan"/>
        </w:rPr>
        <w:t>contribute to the global agenda</w:t>
      </w:r>
      <w:r w:rsidRPr="0066198B">
        <w:rPr>
          <w:rStyle w:val="StyleUnderline"/>
        </w:rPr>
        <w:t xml:space="preserve"> and</w:t>
      </w:r>
      <w:r w:rsidRPr="00964199">
        <w:rPr>
          <w:sz w:val="14"/>
        </w:rPr>
        <w:t xml:space="preserve"> </w:t>
      </w:r>
      <w:r w:rsidRPr="0066198B">
        <w:rPr>
          <w:rStyle w:val="Emphasis"/>
        </w:rPr>
        <w:t>strengthen its role as a global leader</w:t>
      </w:r>
      <w:r w:rsidRPr="00964199">
        <w:rPr>
          <w:sz w:val="14"/>
        </w:rPr>
        <w:t xml:space="preserve">, it should continue to build on its assets as a middle power. </w:t>
      </w:r>
      <w:r w:rsidRPr="00326C06">
        <w:rPr>
          <w:rStyle w:val="StyleUnderline"/>
          <w:highlight w:val="cyan"/>
        </w:rPr>
        <w:t>The historical narrative of South Korea’s economic transformation is a</w:t>
      </w:r>
      <w:r w:rsidRPr="00964199">
        <w:rPr>
          <w:rStyle w:val="StyleUnderline"/>
        </w:rPr>
        <w:t xml:space="preserve"> </w:t>
      </w:r>
      <w:r w:rsidRPr="00326C06">
        <w:rPr>
          <w:rStyle w:val="Emphasis"/>
          <w:highlight w:val="cyan"/>
        </w:rPr>
        <w:t>major source of</w:t>
      </w:r>
      <w:r w:rsidRPr="00964199">
        <w:rPr>
          <w:rStyle w:val="Emphasis"/>
        </w:rPr>
        <w:t xml:space="preserve"> national </w:t>
      </w:r>
      <w:r w:rsidRPr="00326C06">
        <w:rPr>
          <w:rStyle w:val="Emphasis"/>
          <w:highlight w:val="cyan"/>
        </w:rPr>
        <w:t>strength</w:t>
      </w:r>
      <w:r w:rsidRPr="00326C06">
        <w:rPr>
          <w:sz w:val="14"/>
          <w:highlight w:val="cyan"/>
        </w:rPr>
        <w:t xml:space="preserve">. </w:t>
      </w:r>
      <w:r w:rsidRPr="00326C06">
        <w:rPr>
          <w:rStyle w:val="StyleUnderline"/>
          <w:highlight w:val="cyan"/>
        </w:rPr>
        <w:t xml:space="preserve">The ongoing </w:t>
      </w:r>
      <w:r w:rsidRPr="00EA6F91">
        <w:rPr>
          <w:rStyle w:val="StyleUnderline"/>
          <w:highlight w:val="cyan"/>
        </w:rPr>
        <w:t>drama of the ROK’s</w:t>
      </w:r>
      <w:r w:rsidRPr="00964199">
        <w:rPr>
          <w:rStyle w:val="StyleUnderline"/>
        </w:rPr>
        <w:t xml:space="preserve"> evolving national </w:t>
      </w:r>
      <w:r w:rsidRPr="00EA6F91">
        <w:rPr>
          <w:rStyle w:val="StyleUnderline"/>
          <w:highlight w:val="cyan"/>
        </w:rPr>
        <w:t xml:space="preserve">narrative keeps </w:t>
      </w:r>
      <w:r w:rsidRPr="00326C06">
        <w:rPr>
          <w:rStyle w:val="Emphasis"/>
          <w:highlight w:val="cyan"/>
        </w:rPr>
        <w:t xml:space="preserve">feeding back into the </w:t>
      </w:r>
      <w:r w:rsidRPr="00EA6F91">
        <w:rPr>
          <w:rStyle w:val="Emphasis"/>
          <w:highlight w:val="cyan"/>
        </w:rPr>
        <w:t>narrative itself, intensifying</w:t>
      </w:r>
      <w:r w:rsidRPr="00964199">
        <w:rPr>
          <w:rStyle w:val="StyleUnderline"/>
        </w:rPr>
        <w:t xml:space="preserve"> </w:t>
      </w:r>
      <w:r w:rsidRPr="00EA6F91">
        <w:rPr>
          <w:rStyle w:val="StyleUnderline"/>
          <w:highlight w:val="cyan"/>
        </w:rPr>
        <w:t xml:space="preserve">South Korea’s </w:t>
      </w:r>
      <w:r w:rsidRPr="00EA6F91">
        <w:rPr>
          <w:rStyle w:val="Emphasis"/>
          <w:highlight w:val="cyan"/>
        </w:rPr>
        <w:t>forward momentum</w:t>
      </w:r>
      <w:r w:rsidRPr="00EA6F91">
        <w:rPr>
          <w:sz w:val="14"/>
          <w:highlight w:val="cyan"/>
        </w:rPr>
        <w:t xml:space="preserve">.1 </w:t>
      </w:r>
      <w:r w:rsidRPr="00EA6F91">
        <w:rPr>
          <w:rStyle w:val="StyleUnderline"/>
          <w:highlight w:val="cyan"/>
        </w:rPr>
        <w:t>The leadership</w:t>
      </w:r>
      <w:r w:rsidRPr="00964199">
        <w:rPr>
          <w:sz w:val="14"/>
        </w:rPr>
        <w:t xml:space="preserve"> of exceptional individuals at crucial moments </w:t>
      </w:r>
      <w:r w:rsidRPr="00EA6F91">
        <w:rPr>
          <w:rStyle w:val="StyleUnderline"/>
          <w:highlight w:val="cyan"/>
        </w:rPr>
        <w:t>continues to be important for</w:t>
      </w:r>
      <w:r w:rsidRPr="00964199">
        <w:rPr>
          <w:rStyle w:val="StyleUnderline"/>
        </w:rPr>
        <w:t xml:space="preserve"> </w:t>
      </w:r>
      <w:r w:rsidRPr="00EA6F91">
        <w:rPr>
          <w:rStyle w:val="StyleUnderline"/>
          <w:highlight w:val="cyan"/>
        </w:rPr>
        <w:t xml:space="preserve">South Korea’s </w:t>
      </w:r>
      <w:r w:rsidRPr="00EA6F91">
        <w:rPr>
          <w:rStyle w:val="Emphasis"/>
          <w:highlight w:val="cyan"/>
        </w:rPr>
        <w:t>middle-power diplomacy and global leadership</w:t>
      </w:r>
      <w:r w:rsidRPr="00964199">
        <w:rPr>
          <w:sz w:val="14"/>
        </w:rPr>
        <w:t xml:space="preserve">. The institutional innovation of using presidential committees as a means of managing cross-sectoral, cross-ministerial, private-public sector challenges sets a twenty-first-century standard for addressing global challenges that now require comprehensive integrated approaches beyond the specialized, silo-driven methods of the previous century. </w:t>
      </w:r>
      <w:r w:rsidRPr="008B3A98">
        <w:rPr>
          <w:rStyle w:val="StyleUnderline"/>
        </w:rPr>
        <w:t xml:space="preserve">This governance innovation could be extremely relevant to countries as they turn to </w:t>
      </w:r>
      <w:r w:rsidRPr="008B3A98">
        <w:rPr>
          <w:rStyle w:val="Emphasis"/>
        </w:rPr>
        <w:t>implement the Post–2015 Development Agenda and the Sustainable Development Goals</w:t>
      </w:r>
      <w:r w:rsidRPr="00964199">
        <w:rPr>
          <w:sz w:val="14"/>
        </w:rPr>
        <w:t xml:space="preserve"> for 2030. </w:t>
      </w:r>
      <w:r w:rsidRPr="00964199">
        <w:rPr>
          <w:rStyle w:val="StyleUnderline"/>
        </w:rPr>
        <w:t>The role of major South Korean institutions in generating a “</w:t>
      </w:r>
      <w:r w:rsidRPr="00964199">
        <w:rPr>
          <w:rStyle w:val="Emphasis"/>
        </w:rPr>
        <w:t>deep bench” of international leaders is essential for the future.</w:t>
      </w:r>
    </w:p>
    <w:p w:rsidR="00E06752" w:rsidRPr="00072E61" w:rsidRDefault="00E06752" w:rsidP="00E06752">
      <w:pPr>
        <w:pStyle w:val="Heading4"/>
        <w:numPr>
          <w:ilvl w:val="0"/>
          <w:numId w:val="25"/>
        </w:numPr>
        <w:rPr>
          <w:rStyle w:val="Style13ptBold"/>
          <w:b/>
        </w:rPr>
      </w:pPr>
      <w:r w:rsidRPr="00072E61">
        <w:rPr>
          <w:rStyle w:val="Style13ptBold"/>
          <w:b/>
        </w:rPr>
        <w:t>Successful middle power status for South Korea is necessary to solve climate change:</w:t>
      </w:r>
    </w:p>
    <w:p w:rsidR="00E06752" w:rsidRDefault="00E06752" w:rsidP="00E06752">
      <w:r w:rsidRPr="00072E61">
        <w:rPr>
          <w:rStyle w:val="Style13ptBold"/>
        </w:rPr>
        <w:t>Kim</w:t>
      </w:r>
      <w:r>
        <w:t xml:space="preserve"> Sung-han, </w:t>
      </w:r>
      <w:r w:rsidRPr="00072E61">
        <w:rPr>
          <w:rStyle w:val="Style13ptBold"/>
        </w:rPr>
        <w:t>2013</w:t>
      </w:r>
      <w:r>
        <w:t xml:space="preserve"> (Vice Minister of Foreign Affairs and Trade, Republic of Korea) Global Governance and Middle Powers: South Korea’s Role in the G20, Retrieved June 9, 2016 from </w:t>
      </w:r>
      <w:hyperlink r:id="rId92" w:history="1">
        <w:r w:rsidRPr="00B17DF9">
          <w:rPr>
            <w:rStyle w:val="Hyperlink"/>
          </w:rPr>
          <w:t>http://www.cfr.org/south-korea/global-governance-middle-powers-south-koreas-role-g20/p30062</w:t>
        </w:r>
      </w:hyperlink>
    </w:p>
    <w:p w:rsidR="00E06752" w:rsidRPr="002D7D27" w:rsidRDefault="00E06752" w:rsidP="00E06752">
      <w:pPr>
        <w:rPr>
          <w:sz w:val="16"/>
        </w:rPr>
      </w:pPr>
      <w:r w:rsidRPr="00072E61">
        <w:rPr>
          <w:rStyle w:val="StyleUnderline"/>
          <w:highlight w:val="yellow"/>
        </w:rPr>
        <w:t>Many issues today require unprecedented international cooperation. The proliferation of</w:t>
      </w:r>
      <w:r w:rsidRPr="002D7D27">
        <w:rPr>
          <w:sz w:val="16"/>
        </w:rPr>
        <w:t xml:space="preserve"> weapons of mass destruction (</w:t>
      </w:r>
      <w:r w:rsidRPr="00072E61">
        <w:rPr>
          <w:rStyle w:val="StyleUnderline"/>
          <w:highlight w:val="yellow"/>
        </w:rPr>
        <w:t>WMD), terrorism, cybersecurity</w:t>
      </w:r>
      <w:r w:rsidRPr="002D7D27">
        <w:rPr>
          <w:sz w:val="16"/>
        </w:rPr>
        <w:t xml:space="preserve"> threats, </w:t>
      </w:r>
      <w:r w:rsidRPr="00072E61">
        <w:rPr>
          <w:rStyle w:val="StyleUnderline"/>
          <w:highlight w:val="yellow"/>
        </w:rPr>
        <w:t>climate change, and economic imbalances</w:t>
      </w:r>
      <w:r w:rsidRPr="002D7D27">
        <w:rPr>
          <w:sz w:val="16"/>
        </w:rPr>
        <w:t xml:space="preserve"> between </w:t>
      </w:r>
      <w:r w:rsidRPr="002D7D27">
        <w:rPr>
          <w:sz w:val="16"/>
        </w:rPr>
        <w:lastRenderedPageBreak/>
        <w:t xml:space="preserve">developed and developing nations </w:t>
      </w:r>
      <w:r w:rsidRPr="00072E61">
        <w:rPr>
          <w:rStyle w:val="StyleUnderline"/>
          <w:highlight w:val="yellow"/>
        </w:rPr>
        <w:t>are all issues that great powers alone cannot resolve</w:t>
      </w:r>
      <w:r w:rsidRPr="002D7D27">
        <w:rPr>
          <w:sz w:val="16"/>
        </w:rPr>
        <w:t xml:space="preserve">. </w:t>
      </w:r>
      <w:r w:rsidRPr="002D7D27">
        <w:rPr>
          <w:rStyle w:val="StyleUnderline"/>
          <w:highlight w:val="yellow"/>
        </w:rPr>
        <w:t>Overcoming these challenges requires collaboration among all countries</w:t>
      </w:r>
      <w:r w:rsidRPr="002D7D27">
        <w:rPr>
          <w:sz w:val="16"/>
        </w:rPr>
        <w:t xml:space="preserve">. Although great powers are useful in mobilizing cooperation, their efforts are insufficient to coordinate all involved actors. Solving </w:t>
      </w:r>
      <w:r w:rsidRPr="002D7D27">
        <w:rPr>
          <w:rStyle w:val="StyleUnderline"/>
          <w:highlight w:val="yellow"/>
        </w:rPr>
        <w:t>today's complex challenges will require "middle powers" to play a greater, more active role</w:t>
      </w:r>
      <w:r w:rsidRPr="002D7D27">
        <w:rPr>
          <w:sz w:val="16"/>
        </w:rPr>
        <w:t xml:space="preserve">. Middle powers are medium-size states with the capability and willingness to employ proactive diplomacy with global visions. Their policies fulfill their respective interests but also benefit the world. Middle powers promote new visions and creative ideas that are acceptable to both their domestic constituencies and other states. They are also willing to make the necessary contributions to materialize such visions. </w:t>
      </w:r>
      <w:r w:rsidRPr="002D7D27">
        <w:rPr>
          <w:rStyle w:val="StyleUnderline"/>
          <w:highlight w:val="yellow"/>
        </w:rPr>
        <w:t>Through various initiatives, such as its programs in green growth and development cooperation, South Korea has demonstrated the influence middle powers may have on global governance</w:t>
      </w:r>
      <w:r w:rsidRPr="002D7D27">
        <w:rPr>
          <w:sz w:val="16"/>
        </w:rPr>
        <w:t>. In the Group of Twenty (G20), where factionalism is becoming increasingly prevalent, middle powers such as South Korea may be best suited to facilitate consensus building and revitalize momentum for cooperation.</w:t>
      </w:r>
    </w:p>
    <w:p w:rsidR="00E06752" w:rsidRDefault="00E06752" w:rsidP="00E06752">
      <w:pPr>
        <w:pStyle w:val="Heading4"/>
        <w:numPr>
          <w:ilvl w:val="0"/>
          <w:numId w:val="25"/>
        </w:numPr>
      </w:pPr>
      <w:r>
        <w:t xml:space="preserve">New reports confirm:  warming causes human extinction.  </w:t>
      </w:r>
    </w:p>
    <w:p w:rsidR="00E06752" w:rsidRDefault="00E06752" w:rsidP="00E06752">
      <w:r>
        <w:t xml:space="preserve">Greg </w:t>
      </w:r>
      <w:r w:rsidRPr="005E1A5E">
        <w:rPr>
          <w:rStyle w:val="Style13ptBold"/>
        </w:rPr>
        <w:t>Ansley, 2014</w:t>
      </w:r>
      <w:r>
        <w:t xml:space="preserve"> (staff writer) NEW ZEALAND HERALD, Academics warn human survival on the line, Apr. 1, 2014.  Retrieved May 13, 2016 from http://www.nzherald.co.nz/world/news/article.cfm ?c_id=2&amp;objectid=11229788, </w:t>
      </w:r>
    </w:p>
    <w:p w:rsidR="00A95652" w:rsidRPr="00B55AD5" w:rsidRDefault="00E06752" w:rsidP="00B55AD5">
      <w:r w:rsidRPr="005E1A5E">
        <w:rPr>
          <w:rStyle w:val="StyleUnderline"/>
          <w:highlight w:val="yellow"/>
        </w:rPr>
        <w:t>Leading Australian academics have warned that humans could face extinction from massive global health crises, plunging food production, and other damage inflicted on the Earth's life support system by climate change.</w:t>
      </w:r>
      <w:r w:rsidRPr="005E1A5E">
        <w:rPr>
          <w:sz w:val="16"/>
        </w:rPr>
        <w:t xml:space="preserve"> Their warning follows the release yesterday of the latest report of </w:t>
      </w:r>
      <w:r w:rsidRPr="005E1A5E">
        <w:rPr>
          <w:rStyle w:val="StyleUnderline"/>
          <w:highlight w:val="yellow"/>
        </w:rPr>
        <w:t>the</w:t>
      </w:r>
      <w:r w:rsidRPr="005E1A5E">
        <w:rPr>
          <w:rStyle w:val="StyleUnderline"/>
        </w:rPr>
        <w:t xml:space="preserve"> </w:t>
      </w:r>
      <w:r w:rsidRPr="005E1A5E">
        <w:rPr>
          <w:sz w:val="16"/>
        </w:rPr>
        <w:t xml:space="preserve">United </w:t>
      </w:r>
      <w:r w:rsidRPr="005E1A5E">
        <w:rPr>
          <w:rStyle w:val="StyleUnderline"/>
          <w:highlight w:val="yellow"/>
        </w:rPr>
        <w:t>I</w:t>
      </w:r>
      <w:r w:rsidRPr="005E1A5E">
        <w:rPr>
          <w:sz w:val="16"/>
        </w:rPr>
        <w:t xml:space="preserve">ntergovernmental </w:t>
      </w:r>
      <w:r w:rsidRPr="005E1A5E">
        <w:rPr>
          <w:rStyle w:val="StyleUnderline"/>
          <w:highlight w:val="yellow"/>
        </w:rPr>
        <w:t>P</w:t>
      </w:r>
      <w:r w:rsidRPr="005E1A5E">
        <w:rPr>
          <w:sz w:val="16"/>
        </w:rPr>
        <w:t xml:space="preserve">anel on </w:t>
      </w:r>
      <w:r w:rsidRPr="005E1A5E">
        <w:rPr>
          <w:rStyle w:val="StyleUnderline"/>
          <w:highlight w:val="yellow"/>
        </w:rPr>
        <w:t>C</w:t>
      </w:r>
      <w:r w:rsidRPr="005E1A5E">
        <w:rPr>
          <w:sz w:val="16"/>
        </w:rPr>
        <w:t xml:space="preserve">limate </w:t>
      </w:r>
      <w:r w:rsidRPr="005E1A5E">
        <w:rPr>
          <w:rStyle w:val="StyleUnderline"/>
          <w:highlight w:val="yellow"/>
        </w:rPr>
        <w:t>C</w:t>
      </w:r>
      <w:r w:rsidRPr="005E1A5E">
        <w:rPr>
          <w:sz w:val="16"/>
        </w:rPr>
        <w:t xml:space="preserve">hange, which </w:t>
      </w:r>
      <w:r w:rsidRPr="005E1A5E">
        <w:rPr>
          <w:rStyle w:val="StyleUnderline"/>
          <w:highlight w:val="yellow"/>
        </w:rPr>
        <w:t>forecast a catastrophic future for the planet unless urgent action is taken</w:t>
      </w:r>
      <w:r w:rsidRPr="005E1A5E">
        <w:rPr>
          <w:sz w:val="16"/>
        </w:rPr>
        <w:t xml:space="preserve">. Australia was warned in the report of major declines in agricultural productivity, the death of the Great Barrier Reef, more severe heatwaves and bushfire seasons, and storms and flooding of increasing severity and intensity. But Australian National University Emeritus Professor Anthony McMichael, Canberra University Professor Colin Butler and Canberra University's Associate Dean, Research, Helen Louise Berry say the crucial impact on human life has been sidelined. </w:t>
      </w:r>
      <w:r w:rsidRPr="005E1A5E">
        <w:rPr>
          <w:rStyle w:val="StyleUnderline"/>
          <w:highlight w:val="yellow"/>
        </w:rPr>
        <w:t>At potential risk is the survival of the species</w:t>
      </w:r>
      <w:r w:rsidRPr="005E1A5E">
        <w:rPr>
          <w:sz w:val="16"/>
        </w:rPr>
        <w:t xml:space="preserve">. </w:t>
      </w:r>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C479C0"/>
    <w:multiLevelType w:val="hybridMultilevel"/>
    <w:tmpl w:val="A78A02F4"/>
    <w:lvl w:ilvl="0" w:tplc="A80425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86380"/>
    <w:multiLevelType w:val="hybridMultilevel"/>
    <w:tmpl w:val="5B2E57B6"/>
    <w:lvl w:ilvl="0" w:tplc="352AEE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B5862"/>
    <w:multiLevelType w:val="hybridMultilevel"/>
    <w:tmpl w:val="8DD484FA"/>
    <w:lvl w:ilvl="0" w:tplc="2228C8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51549B"/>
    <w:multiLevelType w:val="hybridMultilevel"/>
    <w:tmpl w:val="EF3C7692"/>
    <w:lvl w:ilvl="0" w:tplc="63DEBB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620EF4"/>
    <w:multiLevelType w:val="hybridMultilevel"/>
    <w:tmpl w:val="442A68A6"/>
    <w:lvl w:ilvl="0" w:tplc="C504CD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91E4F"/>
    <w:multiLevelType w:val="hybridMultilevel"/>
    <w:tmpl w:val="951822A6"/>
    <w:lvl w:ilvl="0" w:tplc="07A0D7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06E64"/>
    <w:multiLevelType w:val="hybridMultilevel"/>
    <w:tmpl w:val="C5DE50C0"/>
    <w:lvl w:ilvl="0" w:tplc="F8A8DB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BB6F2C"/>
    <w:multiLevelType w:val="hybridMultilevel"/>
    <w:tmpl w:val="3154BF02"/>
    <w:lvl w:ilvl="0" w:tplc="875423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6A2D54"/>
    <w:multiLevelType w:val="hybridMultilevel"/>
    <w:tmpl w:val="08B09FC2"/>
    <w:lvl w:ilvl="0" w:tplc="C74086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45283C"/>
    <w:multiLevelType w:val="hybridMultilevel"/>
    <w:tmpl w:val="97EA95A4"/>
    <w:lvl w:ilvl="0" w:tplc="5A3053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AE0A50"/>
    <w:multiLevelType w:val="hybridMultilevel"/>
    <w:tmpl w:val="CDBE81C2"/>
    <w:lvl w:ilvl="0" w:tplc="1D7EEF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12525"/>
    <w:multiLevelType w:val="hybridMultilevel"/>
    <w:tmpl w:val="8960B966"/>
    <w:lvl w:ilvl="0" w:tplc="C4E4F3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F80642"/>
    <w:multiLevelType w:val="hybridMultilevel"/>
    <w:tmpl w:val="C5DE49AA"/>
    <w:lvl w:ilvl="0" w:tplc="AE14B8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CF05C8"/>
    <w:multiLevelType w:val="hybridMultilevel"/>
    <w:tmpl w:val="A830C170"/>
    <w:lvl w:ilvl="0" w:tplc="41C244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4044E7"/>
    <w:multiLevelType w:val="hybridMultilevel"/>
    <w:tmpl w:val="7B746D14"/>
    <w:lvl w:ilvl="0" w:tplc="A6B05B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9"/>
  </w:num>
  <w:num w:numId="13">
    <w:abstractNumId w:val="22"/>
  </w:num>
  <w:num w:numId="14">
    <w:abstractNumId w:val="10"/>
  </w:num>
  <w:num w:numId="15">
    <w:abstractNumId w:val="15"/>
  </w:num>
  <w:num w:numId="16">
    <w:abstractNumId w:val="16"/>
  </w:num>
  <w:num w:numId="17">
    <w:abstractNumId w:val="12"/>
  </w:num>
  <w:num w:numId="18">
    <w:abstractNumId w:val="20"/>
  </w:num>
  <w:num w:numId="19">
    <w:abstractNumId w:val="18"/>
  </w:num>
  <w:num w:numId="20">
    <w:abstractNumId w:val="24"/>
  </w:num>
  <w:num w:numId="21">
    <w:abstractNumId w:val="13"/>
  </w:num>
  <w:num w:numId="22">
    <w:abstractNumId w:val="23"/>
  </w:num>
  <w:num w:numId="23">
    <w:abstractNumId w:val="17"/>
  </w:num>
  <w:num w:numId="24">
    <w:abstractNumId w:val="14"/>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8659580"/>
    <w:docVar w:name="VerbatimVersion" w:val="5.1"/>
  </w:docVars>
  <w:rsids>
    <w:rsidRoot w:val="00CD19F5"/>
    <w:rsid w:val="000139A3"/>
    <w:rsid w:val="0004135D"/>
    <w:rsid w:val="00045072"/>
    <w:rsid w:val="00061171"/>
    <w:rsid w:val="0006580D"/>
    <w:rsid w:val="000A291D"/>
    <w:rsid w:val="000B40B5"/>
    <w:rsid w:val="000D2CBF"/>
    <w:rsid w:val="0010069C"/>
    <w:rsid w:val="00100833"/>
    <w:rsid w:val="00102A3B"/>
    <w:rsid w:val="00104529"/>
    <w:rsid w:val="00105942"/>
    <w:rsid w:val="00107396"/>
    <w:rsid w:val="00107E20"/>
    <w:rsid w:val="0013139D"/>
    <w:rsid w:val="00144A4C"/>
    <w:rsid w:val="00176AB0"/>
    <w:rsid w:val="00177B7D"/>
    <w:rsid w:val="0018322D"/>
    <w:rsid w:val="001B5776"/>
    <w:rsid w:val="001D26BB"/>
    <w:rsid w:val="001D7F55"/>
    <w:rsid w:val="001E527A"/>
    <w:rsid w:val="001F78CE"/>
    <w:rsid w:val="00221030"/>
    <w:rsid w:val="00227837"/>
    <w:rsid w:val="00251FC7"/>
    <w:rsid w:val="00276EA0"/>
    <w:rsid w:val="002855A7"/>
    <w:rsid w:val="00296B60"/>
    <w:rsid w:val="002B146A"/>
    <w:rsid w:val="002B5E17"/>
    <w:rsid w:val="002C3DFE"/>
    <w:rsid w:val="002C4108"/>
    <w:rsid w:val="002D4573"/>
    <w:rsid w:val="002E4973"/>
    <w:rsid w:val="002F6DDF"/>
    <w:rsid w:val="00315690"/>
    <w:rsid w:val="00316B75"/>
    <w:rsid w:val="00325646"/>
    <w:rsid w:val="003460F2"/>
    <w:rsid w:val="00357DD0"/>
    <w:rsid w:val="00367662"/>
    <w:rsid w:val="0038158C"/>
    <w:rsid w:val="003902BA"/>
    <w:rsid w:val="003A09E2"/>
    <w:rsid w:val="003A2E6B"/>
    <w:rsid w:val="003F6092"/>
    <w:rsid w:val="00406106"/>
    <w:rsid w:val="00407037"/>
    <w:rsid w:val="00411B1F"/>
    <w:rsid w:val="0046020F"/>
    <w:rsid w:val="004605D6"/>
    <w:rsid w:val="004C60E8"/>
    <w:rsid w:val="004E3579"/>
    <w:rsid w:val="004E728B"/>
    <w:rsid w:val="004F39E0"/>
    <w:rsid w:val="00501BC7"/>
    <w:rsid w:val="00537BD5"/>
    <w:rsid w:val="005468AD"/>
    <w:rsid w:val="005719EB"/>
    <w:rsid w:val="0057268A"/>
    <w:rsid w:val="00580DDB"/>
    <w:rsid w:val="005D2912"/>
    <w:rsid w:val="005D3F3A"/>
    <w:rsid w:val="005E1A5E"/>
    <w:rsid w:val="005E7995"/>
    <w:rsid w:val="006065BD"/>
    <w:rsid w:val="00621FCA"/>
    <w:rsid w:val="00636681"/>
    <w:rsid w:val="00645FA9"/>
    <w:rsid w:val="00647866"/>
    <w:rsid w:val="00665003"/>
    <w:rsid w:val="006A2AD0"/>
    <w:rsid w:val="006C2375"/>
    <w:rsid w:val="006D4508"/>
    <w:rsid w:val="006D4ECC"/>
    <w:rsid w:val="00722258"/>
    <w:rsid w:val="007243E5"/>
    <w:rsid w:val="00766EA0"/>
    <w:rsid w:val="00792EB0"/>
    <w:rsid w:val="007A2226"/>
    <w:rsid w:val="007B4B7A"/>
    <w:rsid w:val="007C656E"/>
    <w:rsid w:val="007E54AA"/>
    <w:rsid w:val="007F5B66"/>
    <w:rsid w:val="00823A1C"/>
    <w:rsid w:val="00845B9D"/>
    <w:rsid w:val="00860984"/>
    <w:rsid w:val="00866DE3"/>
    <w:rsid w:val="00874F6D"/>
    <w:rsid w:val="00895D20"/>
    <w:rsid w:val="008B3ECB"/>
    <w:rsid w:val="008B4E85"/>
    <w:rsid w:val="008C1B2E"/>
    <w:rsid w:val="008D4643"/>
    <w:rsid w:val="0091627E"/>
    <w:rsid w:val="00924AA0"/>
    <w:rsid w:val="00950734"/>
    <w:rsid w:val="00964012"/>
    <w:rsid w:val="0097032B"/>
    <w:rsid w:val="00974DE8"/>
    <w:rsid w:val="00975AB0"/>
    <w:rsid w:val="009A41D8"/>
    <w:rsid w:val="009B0AAA"/>
    <w:rsid w:val="009B7A36"/>
    <w:rsid w:val="009C201A"/>
    <w:rsid w:val="009D2EAD"/>
    <w:rsid w:val="009D54B2"/>
    <w:rsid w:val="009E1922"/>
    <w:rsid w:val="009F4048"/>
    <w:rsid w:val="009F7ED2"/>
    <w:rsid w:val="00A569E7"/>
    <w:rsid w:val="00A805C9"/>
    <w:rsid w:val="00A93661"/>
    <w:rsid w:val="00A95652"/>
    <w:rsid w:val="00AC0AB8"/>
    <w:rsid w:val="00B16315"/>
    <w:rsid w:val="00B33C6D"/>
    <w:rsid w:val="00B4508F"/>
    <w:rsid w:val="00B55AD5"/>
    <w:rsid w:val="00B65CE6"/>
    <w:rsid w:val="00B8057C"/>
    <w:rsid w:val="00B9378E"/>
    <w:rsid w:val="00BA6C17"/>
    <w:rsid w:val="00BD6238"/>
    <w:rsid w:val="00BD686F"/>
    <w:rsid w:val="00BF593B"/>
    <w:rsid w:val="00BF76B6"/>
    <w:rsid w:val="00BF773A"/>
    <w:rsid w:val="00BF7E81"/>
    <w:rsid w:val="00C13773"/>
    <w:rsid w:val="00C17CC8"/>
    <w:rsid w:val="00C83417"/>
    <w:rsid w:val="00C9604F"/>
    <w:rsid w:val="00CA19AA"/>
    <w:rsid w:val="00CC1094"/>
    <w:rsid w:val="00CC5298"/>
    <w:rsid w:val="00CC734B"/>
    <w:rsid w:val="00CD19F5"/>
    <w:rsid w:val="00CD736E"/>
    <w:rsid w:val="00CD798D"/>
    <w:rsid w:val="00CE161E"/>
    <w:rsid w:val="00CF59A8"/>
    <w:rsid w:val="00D216CD"/>
    <w:rsid w:val="00D22108"/>
    <w:rsid w:val="00D325A9"/>
    <w:rsid w:val="00D36A8A"/>
    <w:rsid w:val="00D44343"/>
    <w:rsid w:val="00D61409"/>
    <w:rsid w:val="00D6691E"/>
    <w:rsid w:val="00D71170"/>
    <w:rsid w:val="00D86515"/>
    <w:rsid w:val="00D86CA0"/>
    <w:rsid w:val="00DA1C92"/>
    <w:rsid w:val="00DA25D4"/>
    <w:rsid w:val="00DA6538"/>
    <w:rsid w:val="00DD56C3"/>
    <w:rsid w:val="00DF38EA"/>
    <w:rsid w:val="00E06752"/>
    <w:rsid w:val="00E15E75"/>
    <w:rsid w:val="00E507D2"/>
    <w:rsid w:val="00E5262C"/>
    <w:rsid w:val="00EB4C75"/>
    <w:rsid w:val="00EC0E8F"/>
    <w:rsid w:val="00EC7DC4"/>
    <w:rsid w:val="00ED30CF"/>
    <w:rsid w:val="00EE61A3"/>
    <w:rsid w:val="00F118CA"/>
    <w:rsid w:val="00F176EF"/>
    <w:rsid w:val="00F21644"/>
    <w:rsid w:val="00F2632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06AC37-EB3D-41AE-8B53-8155F162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201A"/>
    <w:rPr>
      <w:rFonts w:ascii="Calibri" w:hAnsi="Calibri"/>
    </w:rPr>
  </w:style>
  <w:style w:type="paragraph" w:styleId="Heading1">
    <w:name w:val="heading 1"/>
    <w:aliases w:val="Pocket"/>
    <w:basedOn w:val="Normal"/>
    <w:next w:val="Normal"/>
    <w:link w:val="Heading1Char"/>
    <w:qFormat/>
    <w:rsid w:val="009C20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20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9C20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3"/>
    <w:unhideWhenUsed/>
    <w:qFormat/>
    <w:rsid w:val="009C20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20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01A"/>
  </w:style>
  <w:style w:type="character" w:customStyle="1" w:styleId="Heading1Char">
    <w:name w:val="Heading 1 Char"/>
    <w:aliases w:val="Pocket Char"/>
    <w:basedOn w:val="DefaultParagraphFont"/>
    <w:link w:val="Heading1"/>
    <w:rsid w:val="009C20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201A"/>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9C201A"/>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C201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9C201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C201A"/>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9C201A"/>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9C201A"/>
    <w:rPr>
      <w:color w:val="auto"/>
      <w:u w:val="none"/>
    </w:rPr>
  </w:style>
  <w:style w:type="character" w:styleId="FollowedHyperlink">
    <w:name w:val="FollowedHyperlink"/>
    <w:basedOn w:val="DefaultParagraphFont"/>
    <w:uiPriority w:val="99"/>
    <w:semiHidden/>
    <w:unhideWhenUsed/>
    <w:rsid w:val="009C201A"/>
    <w:rPr>
      <w:color w:val="auto"/>
      <w:u w:val="none"/>
    </w:rPr>
  </w:style>
  <w:style w:type="character" w:customStyle="1" w:styleId="st">
    <w:name w:val="st"/>
    <w:basedOn w:val="DefaultParagraphFont"/>
    <w:rsid w:val="00F118CA"/>
  </w:style>
  <w:style w:type="paragraph" w:customStyle="1" w:styleId="textbold">
    <w:name w:val="text bold"/>
    <w:basedOn w:val="Normal"/>
    <w:link w:val="Emphasis"/>
    <w:uiPriority w:val="7"/>
    <w:qFormat/>
    <w:rsid w:val="00EC0E8F"/>
    <w:pPr>
      <w:widowControl w:val="0"/>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
    <w:basedOn w:val="DefaultParagraphFont"/>
    <w:link w:val="Title"/>
    <w:uiPriority w:val="6"/>
    <w:qFormat/>
    <w:rsid w:val="00EC0E8F"/>
    <w:rPr>
      <w:rFonts w:ascii="Garamond" w:hAnsi="Garamond"/>
      <w:szCs w:val="24"/>
      <w:u w:val="single"/>
    </w:rPr>
  </w:style>
  <w:style w:type="paragraph" w:styleId="Title">
    <w:name w:val="Title"/>
    <w:aliases w:val="Bold Underlined,UNDERLINE,Cites and Cards,title,Block Heading"/>
    <w:basedOn w:val="Normal"/>
    <w:link w:val="TitleChar"/>
    <w:uiPriority w:val="6"/>
    <w:qFormat/>
    <w:rsid w:val="00EC0E8F"/>
    <w:pPr>
      <w:widowControl w:val="0"/>
      <w:autoSpaceDE w:val="0"/>
      <w:autoSpaceDN w:val="0"/>
      <w:adjustRightInd w:val="0"/>
      <w:spacing w:before="240" w:after="60"/>
      <w:jc w:val="center"/>
      <w:outlineLvl w:val="0"/>
    </w:pPr>
    <w:rPr>
      <w:rFonts w:ascii="Garamond" w:hAnsi="Garamond"/>
      <w:szCs w:val="24"/>
      <w:u w:val="single"/>
    </w:rPr>
  </w:style>
  <w:style w:type="character" w:customStyle="1" w:styleId="TitleChar1">
    <w:name w:val="Title Char1"/>
    <w:basedOn w:val="DefaultParagraphFont"/>
    <w:uiPriority w:val="99"/>
    <w:semiHidden/>
    <w:rsid w:val="00EC0E8F"/>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102A3B"/>
    <w:pPr>
      <w:ind w:left="720"/>
      <w:contextualSpacing/>
    </w:pPr>
  </w:style>
  <w:style w:type="paragraph" w:styleId="TOCHeading">
    <w:name w:val="TOC Heading"/>
    <w:basedOn w:val="Heading1"/>
    <w:next w:val="Normal"/>
    <w:uiPriority w:val="39"/>
    <w:unhideWhenUsed/>
    <w:qFormat/>
    <w:rsid w:val="0013139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3139D"/>
    <w:pPr>
      <w:spacing w:after="100"/>
    </w:pPr>
  </w:style>
  <w:style w:type="paragraph" w:styleId="TOC3">
    <w:name w:val="toc 3"/>
    <w:basedOn w:val="Normal"/>
    <w:next w:val="Normal"/>
    <w:autoRedefine/>
    <w:uiPriority w:val="39"/>
    <w:unhideWhenUsed/>
    <w:rsid w:val="0013139D"/>
    <w:pPr>
      <w:spacing w:after="100"/>
      <w:ind w:left="440"/>
    </w:pPr>
  </w:style>
  <w:style w:type="paragraph" w:styleId="TOC2">
    <w:name w:val="toc 2"/>
    <w:basedOn w:val="Normal"/>
    <w:next w:val="Normal"/>
    <w:autoRedefine/>
    <w:uiPriority w:val="39"/>
    <w:unhideWhenUsed/>
    <w:rsid w:val="001313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117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sj.com/articles/weak-china-data-point-to-slowing-growth-1467344045" TargetMode="External"/><Relationship Id="rId18" Type="http://schemas.openxmlformats.org/officeDocument/2006/relationships/hyperlink" Target="http://fusion.net/story/324153/republican-committee-calls-coal-clean/" TargetMode="External"/><Relationship Id="rId26" Type="http://schemas.openxmlformats.org/officeDocument/2006/relationships/hyperlink" Target="http://www.mirror.co.uk/news" TargetMode="External"/><Relationship Id="rId39" Type="http://schemas.openxmlformats.org/officeDocument/2006/relationships/hyperlink" Target="http://theconversation.com/chinas-energy-transition-effects-on-global-climate-and-sustainable-development-30883" TargetMode="External"/><Relationship Id="rId21" Type="http://schemas.openxmlformats.org/officeDocument/2006/relationships/hyperlink" Target="http://www.smh.com.au/environment/climate-change/" TargetMode="External"/><Relationship Id="rId34" Type="http://schemas.openxmlformats.org/officeDocument/2006/relationships/hyperlink" Target="http://dailycaller.com/2015/12/02/paper-china-cant-be-trusted-to-fight-global-warming/" TargetMode="External"/><Relationship Id="rId42" Type="http://schemas.openxmlformats.org/officeDocument/2006/relationships/hyperlink" Target="http://www.chinausfocus.com/energy-environment/getting-below-two-degrees-celsius/" TargetMode="External"/><Relationship Id="rId47" Type="http://schemas.openxmlformats.org/officeDocument/2006/relationships/hyperlink" Target="http://fpif.org/cyberwar-and-nuclear-war-the-most-dangerous-of-all-conflations/" TargetMode="External"/><Relationship Id="rId50" Type="http://schemas.openxmlformats.org/officeDocument/2006/relationships/hyperlink" Target="http://www.eurasiareview.com/china%E2%80%99s-achilles%E2%80%99-heels-analysis-11082011/" TargetMode="External"/><Relationship Id="rId55" Type="http://schemas.openxmlformats.org/officeDocument/2006/relationships/hyperlink" Target="http://thediplomat.com/2015/08/taiwan-and-the-prospects-for-war-between-china-and-america/" TargetMode="External"/><Relationship Id="rId63" Type="http://schemas.openxmlformats.org/officeDocument/2006/relationships/hyperlink" Target="https://www.wsws.org/en/articles/2015/08/28/chin-a28.html" TargetMode="External"/><Relationship Id="rId68" Type="http://schemas.openxmlformats.org/officeDocument/2006/relationships/hyperlink" Target="http://nationalinterest.org/feature/could-chinas-economic-troubles-spark-war-13784" TargetMode="External"/><Relationship Id="rId76" Type="http://schemas.openxmlformats.org/officeDocument/2006/relationships/hyperlink" Target="https://www.wsws.org/en/articles/2015/08/28/chin-a28.html" TargetMode="External"/><Relationship Id="rId84" Type="http://schemas.openxmlformats.org/officeDocument/2006/relationships/hyperlink" Target="http://www.japantimes.co.jp/opinion/2014/10/06/commentary/world-commentary/indias-illusory-nuclear-gains/" TargetMode="External"/><Relationship Id="rId89" Type="http://schemas.openxmlformats.org/officeDocument/2006/relationships/hyperlink" Target="http://www.the-american-interest.com/2015/11/12/the-twilight-of-communist-party-rule-in-china/" TargetMode="External"/><Relationship Id="rId7" Type="http://schemas.openxmlformats.org/officeDocument/2006/relationships/hyperlink" Target="http://www.chinadaily.com.cn/business/2016-07/12/content_26060424.htm" TargetMode="External"/><Relationship Id="rId71" Type="http://schemas.openxmlformats.org/officeDocument/2006/relationships/hyperlink" Target="http://aladinrc.wrlc.org/bitstream/handle/1961/10330/Perkinson_american_0008N_10238display.pdf?sequence=1" TargetMode="External"/><Relationship Id="rId92" Type="http://schemas.openxmlformats.org/officeDocument/2006/relationships/hyperlink" Target="http://www.cfr.org/south-korea/global-governance-middle-powers-south-koreas-role-g20/p30062" TargetMode="External"/><Relationship Id="rId2" Type="http://schemas.openxmlformats.org/officeDocument/2006/relationships/numbering" Target="numbering.xml"/><Relationship Id="rId16" Type="http://schemas.openxmlformats.org/officeDocument/2006/relationships/hyperlink" Target="http://www.businessinsider.com/r-china-second-quarter-economic-growth-seen-cooling-to-66-percent-weakest-in-seven-years-2016-7" TargetMode="External"/><Relationship Id="rId29" Type="http://schemas.openxmlformats.org/officeDocument/2006/relationships/hyperlink" Target="http://www.thenation.com/article/the-future-of-climate-change-is-widespread-civil-war/" TargetMode="External"/><Relationship Id="rId11" Type="http://schemas.openxmlformats.org/officeDocument/2006/relationships/hyperlink" Target="http://economictimes.indiatimes.com/news/international/world-news/chinas-second-quarter-growth-slows-to-6-6-poll/articleshow/53185426.cms" TargetMode="External"/><Relationship Id="rId24" Type="http://schemas.openxmlformats.org/officeDocument/2006/relationships/hyperlink" Target="http://www.thenation.com/article/the-future-of-climate-change-is-widespread-civil-war/" TargetMode="External"/><Relationship Id="rId32" Type="http://schemas.openxmlformats.org/officeDocument/2006/relationships/hyperlink" Target="http://business.asiaone.com/news/chinas-economic-growth-stable-meets-expectations-xi-jinping-says" TargetMode="External"/><Relationship Id="rId37" Type="http://schemas.openxmlformats.org/officeDocument/2006/relationships/hyperlink" Target="http://www.eastasiaforum.org/2016/07/11/chinas-economic-moment/" TargetMode="External"/><Relationship Id="rId40" Type="http://schemas.openxmlformats.org/officeDocument/2006/relationships/hyperlink" Target="http://theconversation.com/chinas-energy-transition-effects-on-global-climate-and-sustainable-development-30883" TargetMode="External"/><Relationship Id="rId45" Type="http://schemas.openxmlformats.org/officeDocument/2006/relationships/hyperlink" Target="http://dailycaller.com/2016/07/08/mit-study-no-scientific-consensus-on-global-warming-crop-impact/" TargetMode="External"/><Relationship Id="rId53" Type="http://schemas.openxmlformats.org/officeDocument/2006/relationships/hyperlink" Target="http://nationalinterest.org/feature/could-chinas-economic-troubles-spark-war-13784" TargetMode="External"/><Relationship Id="rId58" Type="http://schemas.openxmlformats.org/officeDocument/2006/relationships/hyperlink" Target="https://nuclearrisk.wordpress.com/2012/09/28/another-early-warning-sign/" TargetMode="External"/><Relationship Id="rId66" Type="http://schemas.openxmlformats.org/officeDocument/2006/relationships/hyperlink" Target="http://thediplomat.com/2015/08/taiwan-and-the-prospects-for-war-between-china-and-america/" TargetMode="External"/><Relationship Id="rId74" Type="http://schemas.openxmlformats.org/officeDocument/2006/relationships/hyperlink" Target="https://www.ciaonet.org/attachments/25742/uploads" TargetMode="External"/><Relationship Id="rId79" Type="http://schemas.openxmlformats.org/officeDocument/2006/relationships/hyperlink" Target="http://aladinrc.wrlc.org/bitstream/handle/1961/10330/Perkinson_american_0008N_10238display.pdf?sequence=1" TargetMode="External"/><Relationship Id="rId87" Type="http://schemas.openxmlformats.org/officeDocument/2006/relationships/hyperlink" Target="http://aladinrc.wrlc.org/bitstream/handle/1961/10330/Perkinson_american_0008N_10238display.pdf?sequence=1" TargetMode="External"/><Relationship Id="rId5" Type="http://schemas.openxmlformats.org/officeDocument/2006/relationships/webSettings" Target="webSettings.xml"/><Relationship Id="rId61" Type="http://schemas.openxmlformats.org/officeDocument/2006/relationships/hyperlink" Target="http://aladinrc.wrlc.org/bitstream/handle/1961/10330/Perkinson_american_0008N_10238display.pdf?sequence=1" TargetMode="External"/><Relationship Id="rId82" Type="http://schemas.openxmlformats.org/officeDocument/2006/relationships/hyperlink" Target="http://thediplomat.com/2016/07/the-growing-india-pakistan-china-nuclear-rivalry/" TargetMode="External"/><Relationship Id="rId90" Type="http://schemas.openxmlformats.org/officeDocument/2006/relationships/hyperlink" Target="http://english.hani.co.kr/arti/english_edition/e_business/751638.html" TargetMode="External"/><Relationship Id="rId19" Type="http://schemas.openxmlformats.org/officeDocument/2006/relationships/hyperlink" Target="http://www.thenation.com/article/the-future-of-climate-change-is-widespread-civil-war/" TargetMode="External"/><Relationship Id="rId14" Type="http://schemas.openxmlformats.org/officeDocument/2006/relationships/hyperlink" Target="http://www.wsj.com/articles/weak-china-data-point-to-slowing-growth-1467344045" TargetMode="External"/><Relationship Id="rId22" Type="http://schemas.openxmlformats.org/officeDocument/2006/relationships/hyperlink" Target="http://www.nzherald.co.nz/world/news/article" TargetMode="External"/><Relationship Id="rId27" Type="http://schemas.openxmlformats.org/officeDocument/2006/relationships/hyperlink" Target="http://www.mirror.co.uk/news" TargetMode="External"/><Relationship Id="rId30" Type="http://schemas.openxmlformats.org/officeDocument/2006/relationships/hyperlink" Target="http://www.nzherald.co.nz/world/news/article" TargetMode="External"/><Relationship Id="rId35" Type="http://schemas.openxmlformats.org/officeDocument/2006/relationships/hyperlink" Target="http://theconversation.com/chinas-energy-transition-effects-on-global-climate-and-sustainable-development-30883" TargetMode="External"/><Relationship Id="rId43" Type="http://schemas.openxmlformats.org/officeDocument/2006/relationships/hyperlink" Target="http://www.chinausfocus.com/energy-environment/getting-below-two-degrees-celsius/" TargetMode="External"/><Relationship Id="rId48" Type="http://schemas.openxmlformats.org/officeDocument/2006/relationships/hyperlink" Target="http://www.eastasiaforum.org/2016/07/11/chinas-economic-moment/" TargetMode="External"/><Relationship Id="rId56" Type="http://schemas.openxmlformats.org/officeDocument/2006/relationships/hyperlink" Target="http://thediplomat.com/2015/08/taiwan-and-the-prospects-for-war-between-china-and-america/" TargetMode="External"/><Relationship Id="rId64" Type="http://schemas.openxmlformats.org/officeDocument/2006/relationships/hyperlink" Target="http://aladinrc.wrlc.org/bitstream/handle/1961/10330/Perkinson_american_0008N_10238display.pdf?sequence=1" TargetMode="External"/><Relationship Id="rId69" Type="http://schemas.openxmlformats.org/officeDocument/2006/relationships/hyperlink" Target="http://nationalinterest.org/feature/could-chinas-economic-troubles-spark-war-13784" TargetMode="External"/><Relationship Id="rId77" Type="http://schemas.openxmlformats.org/officeDocument/2006/relationships/hyperlink" Target="http://economictimes.indiatimes.com/news/international/world-news/chinas-second-quarter-growth-slows-to-6-6-poll/articleshow/53185426.cms" TargetMode="External"/><Relationship Id="rId8" Type="http://schemas.openxmlformats.org/officeDocument/2006/relationships/hyperlink" Target="http://economictimes.indiatimes.com/news/international/world-news/chinas-second-quarter-growth-slows-to-6-6-poll/articleshow/53185426.cms" TargetMode="External"/><Relationship Id="rId51" Type="http://schemas.openxmlformats.org/officeDocument/2006/relationships/hyperlink" Target="http://www.rand.org/pubs/monographs/2006/RAND_MG340.pdf" TargetMode="External"/><Relationship Id="rId72" Type="http://schemas.openxmlformats.org/officeDocument/2006/relationships/hyperlink" Target="http://www.brookings.edu/research/opinions/2016/02/09-worry-about-chinese-economy-kroeber" TargetMode="External"/><Relationship Id="rId80" Type="http://schemas.openxmlformats.org/officeDocument/2006/relationships/hyperlink" Target="http://aladinrc.wrlc.org/bitstream/handle/1961/10330/Perkinson_american_0008N_10238display.pdf?sequence=1" TargetMode="External"/><Relationship Id="rId85" Type="http://schemas.openxmlformats.org/officeDocument/2006/relationships/hyperlink" Target="http://aladinrc.wrlc.org/bitstream/handle/1961/10330/Perkinson_american_0008N_10238display.pdf?sequence=1"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learningenglish.voanews.com/a/chinas-economic-slowdown-could-have-a-big-effect-on-southeast-asia/3395892.html" TargetMode="External"/><Relationship Id="rId17" Type="http://schemas.openxmlformats.org/officeDocument/2006/relationships/hyperlink" Target="http://www.afr.com/opinion/china-makes-a-slow-start-on-a-new-growth-model-20160709-gq2agf" TargetMode="External"/><Relationship Id="rId25" Type="http://schemas.openxmlformats.org/officeDocument/2006/relationships/hyperlink" Target="http://www.thenation.com/article/the-future-of-climate-change-is-widespread-civil-war/" TargetMode="External"/><Relationship Id="rId33" Type="http://schemas.openxmlformats.org/officeDocument/2006/relationships/hyperlink" Target="http://www.chicagotribune.com/news/sns-wp-blm-china-soros-ff3c697e-07d3-11e6-bfed-ef65dff5970d-20160421-story.html" TargetMode="External"/><Relationship Id="rId38" Type="http://schemas.openxmlformats.org/officeDocument/2006/relationships/hyperlink" Target="http://theconversation.com/chinas-energy-transition-effects-on-global-climate-and-sustainable-development-30883" TargetMode="External"/><Relationship Id="rId46" Type="http://schemas.openxmlformats.org/officeDocument/2006/relationships/hyperlink" Target="http://dailycaller.com/2016/07/08/mit-study-no-scientific-consensus-on-global-warming-crop-impact/" TargetMode="External"/><Relationship Id="rId59" Type="http://schemas.openxmlformats.org/officeDocument/2006/relationships/hyperlink" Target="http://aladinrc.wrlc.org/bitstream/handle/1961/10330/Perkinson_american_0008N_10238display.pdf?sequence=1" TargetMode="External"/><Relationship Id="rId67" Type="http://schemas.openxmlformats.org/officeDocument/2006/relationships/hyperlink" Target="http://thediplomat.com/2015/08/taiwan-and-the-prospects-for-war-between-china-and-america/" TargetMode="External"/><Relationship Id="rId20" Type="http://schemas.openxmlformats.org/officeDocument/2006/relationships/hyperlink" Target="http://www.smh.com.au/environment/climate-change/" TargetMode="External"/><Relationship Id="rId41" Type="http://schemas.openxmlformats.org/officeDocument/2006/relationships/hyperlink" Target="http://theconversation.com/chinas-energy-transition-effects-on-global-climate-and-sustainable-development-30883" TargetMode="External"/><Relationship Id="rId54" Type="http://schemas.openxmlformats.org/officeDocument/2006/relationships/hyperlink" Target="http://thediplomat.com/2015/08/taiwan-and-the-prospects-for-war-between-china-and-america/" TargetMode="External"/><Relationship Id="rId62" Type="http://schemas.openxmlformats.org/officeDocument/2006/relationships/hyperlink" Target="https://www.wsws.org/en/articles/2015/08/28/chin-a28.html" TargetMode="External"/><Relationship Id="rId70" Type="http://schemas.openxmlformats.org/officeDocument/2006/relationships/hyperlink" Target="http://aladinrc.wrlc.org/bitstream/handle/1961/10330/Perkinson_american_0008N_10238display.pdf?sequence=1" TargetMode="External"/><Relationship Id="rId75" Type="http://schemas.openxmlformats.org/officeDocument/2006/relationships/hyperlink" Target="http://aladinrc.wrlc.org/bitstream/handle/1961/10330/Perkinson_american_0008N_10238display.pdf?sequence=1" TargetMode="External"/><Relationship Id="rId83" Type="http://schemas.openxmlformats.org/officeDocument/2006/relationships/hyperlink" Target="http://aladinrc.wrlc.org/bitstream/handle/1961/10330/Perkinson_american_0008N_10238display.pdf?sequence=1" TargetMode="External"/><Relationship Id="rId88" Type="http://schemas.openxmlformats.org/officeDocument/2006/relationships/hyperlink" Target="http://www.americanthinker.com/articles/2015/08/thinking_about_the_unthinkable_an_israeliran_nuclear_war_.html" TargetMode="External"/><Relationship Id="rId91" Type="http://schemas.openxmlformats.org/officeDocument/2006/relationships/hyperlink" Target="http://www.cfr.org/asia-and-pacific/middle-power-korea/p36623" TargetMode="External"/><Relationship Id="rId1" Type="http://schemas.openxmlformats.org/officeDocument/2006/relationships/customXml" Target="../customXml/item1.xml"/><Relationship Id="rId6" Type="http://schemas.openxmlformats.org/officeDocument/2006/relationships/hyperlink" Target="http://www.businessinsider.com/r-china-second-quarter-economic-growth-seen-cooling-to-66-percent-weakest-in-seven-years-2016-7" TargetMode="External"/><Relationship Id="rId15" Type="http://schemas.openxmlformats.org/officeDocument/2006/relationships/hyperlink" Target="http://www.businessinsider.com/r-china-second-quarter-economic-growth-seen-cooling-to-66-percent-weakest-in-seven-years-2016-7" TargetMode="External"/><Relationship Id="rId23" Type="http://schemas.openxmlformats.org/officeDocument/2006/relationships/hyperlink" Target="http://www.thenation.com/article/the-future-of-climate-change-is-widespread-civil-war/" TargetMode="External"/><Relationship Id="rId28" Type="http://schemas.openxmlformats.org/officeDocument/2006/relationships/hyperlink" Target="http://www.thenation.com/article/the-future-of-climate-change-is-widespread-civil-war/" TargetMode="External"/><Relationship Id="rId36" Type="http://schemas.openxmlformats.org/officeDocument/2006/relationships/hyperlink" Target="http://theconversation.com/chinas-energy-transition-effects-on-global-climate-and-sustainable-development-30883" TargetMode="External"/><Relationship Id="rId49" Type="http://schemas.openxmlformats.org/officeDocument/2006/relationships/hyperlink" Target="http://nationalinterest.org/feature/keeping-the-south-china-sea-peaceful-part-the-global-commons-13437?page=2" TargetMode="External"/><Relationship Id="rId57" Type="http://schemas.openxmlformats.org/officeDocument/2006/relationships/hyperlink" Target="http://nationalinterest.org/feature/could-chinas-economic-troubles-spark-war-13784" TargetMode="External"/><Relationship Id="rId10" Type="http://schemas.openxmlformats.org/officeDocument/2006/relationships/hyperlink" Target="http://www.producer.com/market_update/global-markets-chinas-economic-growth-expected-to-slow-in-q2/" TargetMode="External"/><Relationship Id="rId31" Type="http://schemas.openxmlformats.org/officeDocument/2006/relationships/hyperlink" Target="http://www.thenation.com/article/the-future-of-climate-change-is-widespread-civil-war/" TargetMode="External"/><Relationship Id="rId44" Type="http://schemas.openxmlformats.org/officeDocument/2006/relationships/hyperlink" Target="http://www.sciencedirect.com/science/article/pii/S0016328710000352" TargetMode="External"/><Relationship Id="rId52" Type="http://schemas.openxmlformats.org/officeDocument/2006/relationships/hyperlink" Target="http://nationalinterest.org/feature/could-chinas-economic-troubles-spark-war-13784" TargetMode="External"/><Relationship Id="rId60" Type="http://schemas.openxmlformats.org/officeDocument/2006/relationships/hyperlink" Target="http://aladinrc.wrlc.org/bitstream/handle/1961/10330/Perkinson_american_0008N_10238display.pdf?sequence=1" TargetMode="External"/><Relationship Id="rId65" Type="http://schemas.openxmlformats.org/officeDocument/2006/relationships/hyperlink" Target="http://aladinrc.wrlc.org/bitstream/handle/1961/10330/Perkinson_american_0008N_10238display.pdf?sequence=1" TargetMode="External"/><Relationship Id="rId73" Type="http://schemas.openxmlformats.org/officeDocument/2006/relationships/hyperlink" Target="http://www.brookings.edu/research/testimony/2016/04/27-china-economy-financial-markets-prasad" TargetMode="External"/><Relationship Id="rId78" Type="http://schemas.openxmlformats.org/officeDocument/2006/relationships/hyperlink" Target="http://aladinrc.wrlc.org/bitstream/handle/1961/10330/Perkinson_american_0008N_10238display.pdf?sequence=1" TargetMode="External"/><Relationship Id="rId81" Type="http://schemas.openxmlformats.org/officeDocument/2006/relationships/hyperlink" Target="http://aladinrc.wrlc.org/bitstream/handle/1961/10330/Perkinson_american_0008N_10238display.pdf?sequence=1" TargetMode="External"/><Relationship Id="rId86" Type="http://schemas.openxmlformats.org/officeDocument/2006/relationships/hyperlink" Target="file:///C:\Users\rwgallow\AppData\Local\Temp\Human%20Extinction:%20The%20Uncertainty%20of%20Our%20Fate%20http:\dujs.dartmouth.edu\spring-2009\human-extinction-the-uncertainty-of-our-fate"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hinadaily.com.cn/business/2016-07/12/content_26060424.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SAMFORD-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49622-2162-4B0D-990F-EDE7DE126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156</Pages>
  <Words>62206</Words>
  <Characters>358307</Characters>
  <Application>Microsoft Office Word</Application>
  <DocSecurity>0</DocSecurity>
  <Lines>4841</Lines>
  <Paragraphs>1435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5.1.1</cp:keywords>
  <dc:description/>
  <cp:lastModifiedBy>Galloway, Ryan W.</cp:lastModifiedBy>
  <cp:revision>2</cp:revision>
  <dcterms:created xsi:type="dcterms:W3CDTF">2016-07-15T02:51:00Z</dcterms:created>
  <dcterms:modified xsi:type="dcterms:W3CDTF">2016-07-15T02:51:00Z</dcterms:modified>
</cp:coreProperties>
</file>