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7434C7" w:rsidP="007434C7">
      <w:pPr>
        <w:pStyle w:val="Heading1"/>
      </w:pPr>
      <w:r>
        <w:t>Taiwan Updates</w:t>
      </w:r>
    </w:p>
    <w:p w:rsidR="00D90366" w:rsidRDefault="00D90366" w:rsidP="007434C7">
      <w:pPr>
        <w:pStyle w:val="Heading1"/>
      </w:pPr>
      <w:r>
        <w:t>Taiwan 2.0</w:t>
      </w:r>
    </w:p>
    <w:p w:rsidR="00D90366" w:rsidRDefault="00D90366" w:rsidP="00367488">
      <w:pPr>
        <w:pStyle w:val="Heading2"/>
      </w:pPr>
      <w:r>
        <w:t>Solvency advocate</w:t>
      </w:r>
      <w:r w:rsidR="003137A8">
        <w:t>s</w:t>
      </w:r>
    </w:p>
    <w:p w:rsidR="003137A8" w:rsidRPr="003137A8" w:rsidRDefault="003137A8" w:rsidP="003137A8">
      <w:pPr>
        <w:pStyle w:val="Heading3"/>
      </w:pPr>
      <w:r>
        <w:t>1ac</w:t>
      </w:r>
    </w:p>
    <w:p w:rsidR="00D90366" w:rsidRPr="00644E19" w:rsidRDefault="00067098" w:rsidP="00D90366">
      <w:pPr>
        <w:pStyle w:val="Heading4"/>
      </w:pPr>
      <w:r>
        <w:t>Offering to curb</w:t>
      </w:r>
      <w:r w:rsidR="00D90366">
        <w:t xml:space="preserve"> arms sales is the </w:t>
      </w:r>
      <w:r w:rsidR="00D90366">
        <w:rPr>
          <w:u w:val="single"/>
        </w:rPr>
        <w:t>key internal link</w:t>
      </w:r>
      <w:r w:rsidR="00D90366">
        <w:t xml:space="preserve"> to resolving tensions over Taiwan and </w:t>
      </w:r>
      <w:r w:rsidR="00D90366">
        <w:rPr>
          <w:u w:val="single"/>
        </w:rPr>
        <w:t>greater</w:t>
      </w:r>
      <w:r w:rsidR="00D90366" w:rsidRPr="00644E19">
        <w:rPr>
          <w:u w:val="single"/>
        </w:rPr>
        <w:t xml:space="preserve"> US-China cooperation</w:t>
      </w:r>
      <w:r w:rsidR="00D90366">
        <w:t xml:space="preserve"> – spills over to broader arms reductions in the region</w:t>
      </w:r>
    </w:p>
    <w:p w:rsidR="00D90366" w:rsidRPr="00984614" w:rsidRDefault="00D90366" w:rsidP="00D90366">
      <w:pPr>
        <w:rPr>
          <w:rStyle w:val="Style13ptBold"/>
          <w:b w:val="0"/>
          <w:sz w:val="16"/>
          <w:szCs w:val="16"/>
        </w:rPr>
      </w:pPr>
      <w:r>
        <w:rPr>
          <w:rStyle w:val="Style13ptBold"/>
        </w:rPr>
        <w:t xml:space="preserve">Blanchard and Shen 15 </w:t>
      </w:r>
      <w:r>
        <w:rPr>
          <w:rStyle w:val="Style13ptBold"/>
          <w:b w:val="0"/>
          <w:sz w:val="16"/>
          <w:szCs w:val="16"/>
        </w:rPr>
        <w:t xml:space="preserve">(Jean-Marc F. Blanchard is an </w:t>
      </w:r>
      <w:r w:rsidRPr="00644E19">
        <w:rPr>
          <w:rStyle w:val="Style13ptBold"/>
          <w:b w:val="0"/>
          <w:sz w:val="16"/>
          <w:szCs w:val="16"/>
        </w:rPr>
        <w:t>Assistant Dean for International Cooperation and Exchange</w:t>
      </w:r>
      <w:r>
        <w:rPr>
          <w:rStyle w:val="Style13ptBold"/>
          <w:b w:val="0"/>
          <w:sz w:val="16"/>
          <w:szCs w:val="16"/>
        </w:rPr>
        <w:t xml:space="preserve"> at </w:t>
      </w:r>
      <w:r w:rsidRPr="00644E19">
        <w:rPr>
          <w:rStyle w:val="Style13ptBold"/>
          <w:b w:val="0"/>
          <w:sz w:val="16"/>
          <w:szCs w:val="16"/>
        </w:rPr>
        <w:t xml:space="preserve">Shanghai </w:t>
      </w:r>
      <w:proofErr w:type="spellStart"/>
      <w:r w:rsidRPr="00644E19">
        <w:rPr>
          <w:rStyle w:val="Style13ptBold"/>
          <w:b w:val="0"/>
          <w:sz w:val="16"/>
          <w:szCs w:val="16"/>
        </w:rPr>
        <w:t>Jiaotong</w:t>
      </w:r>
      <w:proofErr w:type="spellEnd"/>
      <w:r w:rsidRPr="00644E19">
        <w:rPr>
          <w:rStyle w:val="Style13ptBold"/>
          <w:b w:val="0"/>
          <w:sz w:val="16"/>
          <w:szCs w:val="16"/>
        </w:rPr>
        <w:t xml:space="preserve"> University</w:t>
      </w:r>
      <w:r>
        <w:rPr>
          <w:rStyle w:val="Style13ptBold"/>
          <w:b w:val="0"/>
          <w:sz w:val="16"/>
          <w:szCs w:val="16"/>
        </w:rPr>
        <w:t>, Simon Shen is</w:t>
      </w:r>
      <w:r w:rsidRPr="00984614">
        <w:t xml:space="preserve"> </w:t>
      </w:r>
      <w:r>
        <w:rPr>
          <w:sz w:val="16"/>
          <w:szCs w:val="16"/>
        </w:rPr>
        <w:t xml:space="preserve">the </w:t>
      </w:r>
      <w:r>
        <w:rPr>
          <w:rStyle w:val="Style13ptBold"/>
          <w:b w:val="0"/>
          <w:sz w:val="16"/>
          <w:szCs w:val="16"/>
        </w:rPr>
        <w:t xml:space="preserve">Master </w:t>
      </w:r>
      <w:r w:rsidRPr="00984614">
        <w:rPr>
          <w:rStyle w:val="Style13ptBold"/>
          <w:b w:val="0"/>
          <w:sz w:val="16"/>
          <w:szCs w:val="16"/>
        </w:rPr>
        <w:t>of Global Political Studies</w:t>
      </w:r>
      <w:r>
        <w:rPr>
          <w:rStyle w:val="Style13ptBold"/>
          <w:b w:val="0"/>
          <w:sz w:val="16"/>
          <w:szCs w:val="16"/>
        </w:rPr>
        <w:t xml:space="preserve"> at China University, Hong Kong, 1-31-15, </w:t>
      </w:r>
      <w:r w:rsidRPr="00984614">
        <w:rPr>
          <w:rStyle w:val="Style13ptBold"/>
          <w:b w:val="0"/>
          <w:i/>
          <w:sz w:val="16"/>
          <w:szCs w:val="16"/>
        </w:rPr>
        <w:t>Conflict and cooperation in Sino-US relations: change and continuity, causes and cures</w:t>
      </w:r>
      <w:r>
        <w:rPr>
          <w:rStyle w:val="Style13ptBold"/>
          <w:b w:val="0"/>
          <w:sz w:val="16"/>
          <w:szCs w:val="16"/>
        </w:rPr>
        <w:t>, pp. 102-104 // PD)</w:t>
      </w:r>
    </w:p>
    <w:p w:rsidR="00D90366" w:rsidRDefault="00D90366" w:rsidP="00D90366">
      <w:r w:rsidRPr="00644E19">
        <w:t>There are some in the US and Chinese governments who exhibit symptoms that James C. Thompson, Jr, described as “the curator mentality.”80 This sort of official “inherits fr</w:t>
      </w:r>
      <w:r>
        <w:t>om his predecessor our policy .</w:t>
      </w:r>
      <w:r w:rsidRPr="00644E19">
        <w:t xml:space="preserve">.. [and] he regards it as his function to keep that policy intact – under glass, untampered with, and dusted – so that he can pass it on in two to four years to his successor.” Academics, lawmakers, and media pundits may also possess a “curator mentality” and oppose even modest adjustments to foreign or domestic policy. In short, inertia rules and innovation suffers. </w:t>
      </w:r>
    </w:p>
    <w:p w:rsidR="00D90366" w:rsidRDefault="00D90366" w:rsidP="00D90366">
      <w:r>
        <w:rPr>
          <w:rStyle w:val="StyleUnderline"/>
          <w:u w:val="none"/>
        </w:rPr>
        <w:t>As de</w:t>
      </w:r>
      <w:r w:rsidRPr="00644E19">
        <w:t xml:space="preserve">scribed, </w:t>
      </w:r>
      <w:r w:rsidRPr="00644E19">
        <w:rPr>
          <w:rStyle w:val="StyleUnderline"/>
        </w:rPr>
        <w:t>some charge that the present US administration is “abandoning Taiwan” or “cozying up to Beijing with a wink and a nod</w:t>
      </w:r>
      <w:r w:rsidRPr="00644E19">
        <w:t xml:space="preserve">.”81 </w:t>
      </w:r>
      <w:r w:rsidRPr="00644E19">
        <w:rPr>
          <w:rStyle w:val="StyleUnderline"/>
        </w:rPr>
        <w:t>But this is an exaggeration</w:t>
      </w:r>
      <w:r w:rsidRPr="00644E19">
        <w:t xml:space="preserve">. In 2009, Hillary Clinton pledged that, despite the astonishing improvement in relations between Taiwan and the Chinese mainland, there would be “no change in Washington’s policy on arms sales to Taiwan under the administration of US President Barack Obama.”82 The administration has kept its word. Arms sales to Taipei continue and the administration will not rule out future sales. </w:t>
      </w:r>
    </w:p>
    <w:p w:rsidR="00D90366" w:rsidRDefault="00D90366" w:rsidP="00D90366">
      <w:r w:rsidRPr="00644E19">
        <w:t xml:space="preserve">In a similar vein, Chinese observers concede that relations between the mainland and Taiwan are the best in decades. However, China’s massive military build-up opposite Taiwan continues as if nothing has changed. The US Department of Defense’s 2012 report on China’s military confirms that </w:t>
      </w:r>
      <w:r w:rsidRPr="00644E19">
        <w:rPr>
          <w:rStyle w:val="StyleUnderline"/>
        </w:rPr>
        <w:t xml:space="preserve">over the past year, the People’s Liberation Army continued to build the capabilities and develop the doctrine it considers necessary to deter Taiwan from declaring independence; to deter, delay, or deny effective US intervention in a potential </w:t>
      </w:r>
      <w:proofErr w:type="spellStart"/>
      <w:r w:rsidRPr="00644E19">
        <w:rPr>
          <w:rStyle w:val="StyleUnderline"/>
        </w:rPr>
        <w:t>crossstrait</w:t>
      </w:r>
      <w:proofErr w:type="spellEnd"/>
      <w:r w:rsidRPr="00644E19">
        <w:rPr>
          <w:rStyle w:val="StyleUnderline"/>
        </w:rPr>
        <w:t xml:space="preserve"> conflict; and to defeat Taiwan forces in the event of hostilities</w:t>
      </w:r>
      <w:r w:rsidRPr="00644E19">
        <w:t xml:space="preserve">.83 </w:t>
      </w:r>
    </w:p>
    <w:p w:rsidR="00D90366" w:rsidRDefault="00D90366" w:rsidP="00D90366">
      <w:r w:rsidRPr="00644E19">
        <w:t>Despite the risks involved</w:t>
      </w:r>
      <w:r w:rsidRPr="00644E19">
        <w:rPr>
          <w:rStyle w:val="StyleUnderline"/>
        </w:rPr>
        <w:t>, the stakes are so high that the US and China should quietly explore ways to reduce the arms build-up in the Taiwan Strait</w:t>
      </w:r>
      <w:r w:rsidRPr="00644E19">
        <w:t xml:space="preserve">. The two sides should explore the possibility of reaching an agreement similar to that proposed by then-President Jiang Zemin when visiting with President George W. Bush in Crawford, Texas, in 2002. Namely, </w:t>
      </w:r>
      <w:r w:rsidRPr="00644E19">
        <w:rPr>
          <w:rStyle w:val="Emphasis"/>
        </w:rPr>
        <w:t>Washington would agree to Beijing’s proposal that it not sell new fighters, submarines, and other advanced arms to Taipei in exchange for the removal of the missiles</w:t>
      </w:r>
      <w:r w:rsidRPr="00644E19">
        <w:rPr>
          <w:rStyle w:val="StyleUnderline"/>
        </w:rPr>
        <w:t xml:space="preserve"> (and their infrastructure) </w:t>
      </w:r>
      <w:r w:rsidRPr="00644E19">
        <w:rPr>
          <w:rStyle w:val="Emphasis"/>
        </w:rPr>
        <w:t>that China has deployed directly opposite Taiwan</w:t>
      </w:r>
      <w:r w:rsidRPr="00644E19">
        <w:t>. In other words</w:t>
      </w:r>
      <w:r w:rsidRPr="00644E19">
        <w:rPr>
          <w:rStyle w:val="StyleUnderline"/>
        </w:rPr>
        <w:t>, the US should revisit a proposal first raised by the PRC over a decade ago. If a US administration opted to pursue this policy, it would not need to cave in to Chinese pressure and somehow “abandon” Taiwan</w:t>
      </w:r>
      <w:r w:rsidRPr="00644E19">
        <w:t xml:space="preserve">. Rather, the US could revert to President Carter’s original promise that the US intends only to continue with “the restrained sale of some very carefully selected defensive arms.”84 </w:t>
      </w:r>
    </w:p>
    <w:p w:rsidR="00D90366" w:rsidRDefault="00D90366" w:rsidP="00D90366">
      <w:r w:rsidRPr="00644E19">
        <w:rPr>
          <w:rStyle w:val="StyleUnderline"/>
        </w:rPr>
        <w:t>Such an initiative may yield numerous dividends for both the US and China</w:t>
      </w:r>
      <w:r w:rsidRPr="00644E19">
        <w:t xml:space="preserve">. The redeployment of China’s missiles would increase warning time and help build confidence. </w:t>
      </w:r>
      <w:r w:rsidRPr="00644E19">
        <w:rPr>
          <w:rStyle w:val="StyleUnderline"/>
        </w:rPr>
        <w:t xml:space="preserve">It might even be considered as the </w:t>
      </w:r>
      <w:r w:rsidRPr="00644E19">
        <w:rPr>
          <w:rStyle w:val="Emphasis"/>
        </w:rPr>
        <w:t xml:space="preserve">first step toward a </w:t>
      </w:r>
      <w:r w:rsidRPr="00984614">
        <w:rPr>
          <w:rStyle w:val="Emphasis"/>
        </w:rPr>
        <w:t>global</w:t>
      </w:r>
      <w:r w:rsidRPr="00644E19">
        <w:rPr>
          <w:rStyle w:val="Emphasis"/>
        </w:rPr>
        <w:t xml:space="preserve"> ban on short-range ballistic missiles and intermediate-range ballistic missiles</w:t>
      </w:r>
      <w:r w:rsidRPr="00644E19">
        <w:t xml:space="preserve">. Furthermore, </w:t>
      </w:r>
      <w:r w:rsidRPr="00644E19">
        <w:rPr>
          <w:rStyle w:val="StyleUnderline"/>
        </w:rPr>
        <w:t xml:space="preserve">an arms agreement </w:t>
      </w:r>
      <w:r w:rsidRPr="00644E19">
        <w:rPr>
          <w:rStyle w:val="Emphasis"/>
        </w:rPr>
        <w:t>could pave the way for greater cooperation</w:t>
      </w:r>
      <w:r w:rsidRPr="00644E19">
        <w:rPr>
          <w:rStyle w:val="StyleUnderline"/>
        </w:rPr>
        <w:t xml:space="preserve"> between Beijing and Washington on a host of pressing international problems. Perhaps most significant for China, it would also ease tensions between the two sides of the Taiwan Strait and generate good will</w:t>
      </w:r>
      <w:r w:rsidRPr="00644E19">
        <w:t xml:space="preserve">. Indeed, President Ma claims the </w:t>
      </w:r>
      <w:r w:rsidRPr="00644E19">
        <w:rPr>
          <w:rStyle w:val="StyleUnderline"/>
        </w:rPr>
        <w:t>removal of China’s missiles is a prerequisite for the negotiation of a peace agreement</w:t>
      </w:r>
      <w:r w:rsidRPr="00644E19">
        <w:t xml:space="preserve">.85 Moreover, public opinion polls reveal </w:t>
      </w:r>
      <w:r w:rsidRPr="00984614">
        <w:t>that</w:t>
      </w:r>
      <w:r w:rsidRPr="00984614">
        <w:rPr>
          <w:u w:val="single"/>
        </w:rPr>
        <w:t xml:space="preserve"> if China withdraws the missiles deployed opposite Taiwan, 64 percent of Taiwan’s population would support a reduction in arms purchases from the US</w:t>
      </w:r>
      <w:r w:rsidRPr="00644E19">
        <w:t xml:space="preserve">.86 In short, </w:t>
      </w:r>
      <w:r w:rsidRPr="00644E19">
        <w:rPr>
          <w:rStyle w:val="StyleUnderline"/>
        </w:rPr>
        <w:t xml:space="preserve">Beijing should remove its missiles and Washington should curb its arms sales because such an </w:t>
      </w:r>
      <w:r w:rsidRPr="00644E19">
        <w:rPr>
          <w:rStyle w:val="Emphasis"/>
        </w:rPr>
        <w:t>initiative would increase the prospects for peace not only in the Taiwan Strait, but in the entire western Pacific</w:t>
      </w:r>
      <w:r w:rsidRPr="00644E19">
        <w:rPr>
          <w:rStyle w:val="StyleUnderline"/>
        </w:rPr>
        <w:t>, too</w:t>
      </w:r>
      <w:r w:rsidRPr="00644E19">
        <w:t xml:space="preserve">. </w:t>
      </w:r>
    </w:p>
    <w:p w:rsidR="00D90366" w:rsidRDefault="003137A8" w:rsidP="003137A8">
      <w:pPr>
        <w:pStyle w:val="Heading3"/>
      </w:pPr>
      <w:r>
        <w:t>2ac</w:t>
      </w:r>
    </w:p>
    <w:p w:rsidR="00067098" w:rsidRPr="00067098" w:rsidRDefault="00067098" w:rsidP="00067098"/>
    <w:p w:rsidR="003137A8" w:rsidRPr="0042785C" w:rsidRDefault="003137A8" w:rsidP="003137A8">
      <w:pPr>
        <w:pStyle w:val="Heading4"/>
      </w:pPr>
      <w:r>
        <w:t xml:space="preserve">Arms sales should be stopped in exchange for stopping short range missile build up </w:t>
      </w:r>
    </w:p>
    <w:p w:rsidR="003137A8" w:rsidRDefault="003137A8" w:rsidP="003137A8">
      <w:r>
        <w:t xml:space="preserve">Bill </w:t>
      </w:r>
      <w:r w:rsidRPr="0067377F">
        <w:rPr>
          <w:b/>
        </w:rPr>
        <w:t>Owens</w:t>
      </w:r>
      <w:r>
        <w:rPr>
          <w:b/>
        </w:rPr>
        <w:t xml:space="preserve"> 9 </w:t>
      </w:r>
      <w:r>
        <w:t>- former Vice Chairman of the US Joint Chiefs of Staff</w:t>
      </w:r>
      <w:proofErr w:type="gramStart"/>
      <w:r>
        <w:t>,(</w:t>
      </w:r>
      <w:proofErr w:type="gramEnd"/>
      <w:r>
        <w:t xml:space="preserve">“America must start treating China as a </w:t>
      </w:r>
      <w:proofErr w:type="spellStart"/>
      <w:r>
        <w:t>friend”;November</w:t>
      </w:r>
      <w:proofErr w:type="spellEnd"/>
      <w:r>
        <w:t xml:space="preserve"> 17</w:t>
      </w:r>
      <w:r w:rsidRPr="0067377F">
        <w:rPr>
          <w:vertAlign w:val="superscript"/>
        </w:rPr>
        <w:t>th</w:t>
      </w:r>
      <w:r>
        <w:t xml:space="preserve">;Financial Times; </w:t>
      </w:r>
      <w:hyperlink r:id="rId6" w:history="1">
        <w:r w:rsidRPr="00876FBA">
          <w:rPr>
            <w:rStyle w:val="Hyperlink"/>
          </w:rPr>
          <w:t>https://next.ft.com/content/69241506-d3b2-11de-8caf-00144feabdc0)//pk</w:t>
        </w:r>
      </w:hyperlink>
    </w:p>
    <w:p w:rsidR="003137A8" w:rsidRDefault="003137A8" w:rsidP="003137A8">
      <w:pPr>
        <w:rPr>
          <w:rStyle w:val="Emphasis"/>
        </w:rPr>
      </w:pPr>
      <w:r w:rsidRPr="0042785C">
        <w:rPr>
          <w:sz w:val="16"/>
        </w:rPr>
        <w:t xml:space="preserve">It is time to reflect on a rapidly changing world. We need to make a frank and pragmatic assessment of the US relationship with China, whose rise in wealth and influence is unprecedented. China will soon be the world’s second largest economy. It represents 1.4bn people, who are, according to the polls, very well-disposed to the American people and America. Yet that affinity is changing as the US girds itself against what journalists and politicians portray as an adversarial China that takes our jobs, poses a security threat and can never be trusted as a friend. It is often politically expedient to paint China as an adversary, or worse, a future enemy. Our national security apparatus is aiming to continue the present level of </w:t>
      </w:r>
      <w:proofErr w:type="spellStart"/>
      <w:r w:rsidRPr="0042785C">
        <w:rPr>
          <w:sz w:val="16"/>
        </w:rPr>
        <w:t>defence</w:t>
      </w:r>
      <w:proofErr w:type="spellEnd"/>
      <w:r w:rsidRPr="0042785C">
        <w:rPr>
          <w:sz w:val="16"/>
        </w:rPr>
        <w:t xml:space="preserve"> spending and </w:t>
      </w:r>
      <w:proofErr w:type="spellStart"/>
      <w:r w:rsidRPr="0042785C">
        <w:rPr>
          <w:sz w:val="16"/>
        </w:rPr>
        <w:t>emphasising</w:t>
      </w:r>
      <w:proofErr w:type="spellEnd"/>
      <w:r w:rsidRPr="0042785C">
        <w:rPr>
          <w:sz w:val="16"/>
        </w:rPr>
        <w:t xml:space="preserve"> 30-year-old legislation that is doing more harm than good. </w:t>
      </w:r>
      <w:r w:rsidRPr="0067377F">
        <w:rPr>
          <w:rStyle w:val="StyleUnderline"/>
        </w:rPr>
        <w:t>The Taiwan Relations Act was passed in 1979 after the establishment of relations with the People’s Republic of China and the breaking of relations with the Republic of China</w:t>
      </w:r>
      <w:r w:rsidRPr="0067377F">
        <w:rPr>
          <w:rStyle w:val="Emphasis"/>
        </w:rPr>
        <w:t>. It is the basis on which we continue to sell arms to Taiwan, an act that is not in our best interest.</w:t>
      </w:r>
      <w:r>
        <w:rPr>
          <w:rStyle w:val="Emphasis"/>
        </w:rPr>
        <w:t xml:space="preserve"> </w:t>
      </w:r>
      <w:r w:rsidRPr="0067377F">
        <w:rPr>
          <w:rStyle w:val="StyleUnderline"/>
        </w:rPr>
        <w:t xml:space="preserve">A thoughtful review of this outdated legislation is warranted and would be viewed by China as a genuine attempt to set a new course for a </w:t>
      </w:r>
      <w:r w:rsidRPr="0042785C">
        <w:rPr>
          <w:rStyle w:val="StyleUnderline"/>
        </w:rPr>
        <w:t>relationship that can develop into openness, trust and even friendship.</w:t>
      </w:r>
      <w:r>
        <w:rPr>
          <w:rStyle w:val="StyleUnderline"/>
        </w:rPr>
        <w:t xml:space="preserve"> </w:t>
      </w:r>
      <w:r w:rsidRPr="0042785C">
        <w:rPr>
          <w:rStyle w:val="Emphasis"/>
        </w:rPr>
        <w:t>The first step to halting arms sales might be to observe that the Chinese have stopped the short range missile build-up across the Taiwan Straits</w:t>
      </w:r>
      <w:r w:rsidRPr="0042785C">
        <w:rPr>
          <w:sz w:val="16"/>
        </w:rPr>
        <w:t xml:space="preserve"> (I believe this is true).</w:t>
      </w:r>
      <w:r w:rsidRPr="0042785C">
        <w:rPr>
          <w:rStyle w:val="Emphasis"/>
        </w:rPr>
        <w:t xml:space="preserve"> The US could then stop selling arms to Taiwan unless that build-up was renewed.</w:t>
      </w:r>
      <w:r w:rsidRPr="0042785C">
        <w:rPr>
          <w:sz w:val="16"/>
        </w:rPr>
        <w:t xml:space="preserve"> </w:t>
      </w:r>
      <w:r w:rsidRPr="0042785C">
        <w:rPr>
          <w:rStyle w:val="StyleUnderline"/>
        </w:rPr>
        <w:t xml:space="preserve">We must always protect the democracy and freedoms Taiwan has developed </w:t>
      </w:r>
      <w:r w:rsidRPr="0042785C">
        <w:rPr>
          <w:sz w:val="16"/>
        </w:rPr>
        <w:t xml:space="preserve">– </w:t>
      </w:r>
      <w:r w:rsidRPr="0042785C">
        <w:rPr>
          <w:rStyle w:val="Emphasis"/>
        </w:rPr>
        <w:t>but weapons sales do not do this.</w:t>
      </w:r>
      <w:r>
        <w:rPr>
          <w:rStyle w:val="Emphasis"/>
        </w:rPr>
        <w:t xml:space="preserve"> </w:t>
      </w:r>
      <w:r w:rsidRPr="0042785C">
        <w:rPr>
          <w:sz w:val="16"/>
        </w:rPr>
        <w:t xml:space="preserve">We must consider the facts. China will continue to grow four to five times faster than the US. In less than 30 years China’s GDP will equal that of the US and we will live in a world of two great and equal powers. Importantly, if China funds its military at a global standard of 3-4 per cent of GDP, it will have the capacity for a military equal to or greater than that of the US (they get more from the yuan than we from the dollar, manpower costs are less, and production is cheaper because of its scale). At that time, friends and allies such as Japan, Korea, India and Indonesia will be faced with a difficult choice (and yes, it will be a choice) between China, a rapidly growing and influential regional power, which is continuing to grow and trade in much larger quantities, or stick with the US (a 12-hour flight away). Is that the scenario we would set for the future? I believe not. </w:t>
      </w:r>
      <w:r w:rsidRPr="0042785C">
        <w:rPr>
          <w:rStyle w:val="Emphasis"/>
        </w:rPr>
        <w:t>The solution is to approach the US/China relationship not with hedging, competition or watchfulness, but with co-operation, openness and trust.</w:t>
      </w:r>
      <w:r>
        <w:rPr>
          <w:rStyle w:val="Emphasis"/>
        </w:rPr>
        <w:t xml:space="preserve"> </w:t>
      </w:r>
      <w:r w:rsidRPr="0042785C">
        <w:rPr>
          <w:sz w:val="16"/>
        </w:rPr>
        <w:t xml:space="preserve">We are making this choice now and will continue to make it implicitly in these few critical years as the relationship becomes defined. The visit of Hillary Clinton, the secretary of state, a few months ago, was in the spirit of such a new relationship. President Barack Obama’s visit offers a new opportunity to further it. I believe the Chinese people and their leaders will be receptive, allowing both sides to put down tired talking points and finally engage in substantive discussion. Following </w:t>
      </w:r>
      <w:proofErr w:type="spellStart"/>
      <w:r w:rsidRPr="0042785C">
        <w:rPr>
          <w:sz w:val="16"/>
        </w:rPr>
        <w:t>Mr</w:t>
      </w:r>
      <w:proofErr w:type="spellEnd"/>
      <w:r w:rsidRPr="0042785C">
        <w:rPr>
          <w:sz w:val="16"/>
        </w:rPr>
        <w:t xml:space="preserve"> Obama’s visit to Beijing, I hope we see the following kinds of military initiatives: an agreement to a thoughtful review of the implementation of TRA and other outdated legislation; a commitment to true military-to-military engagement across all levels including academic exchanges between military academies; a partnership in fighting terrorism and addressing, as partners, non-proliferation of nuclear weapons (including North Korea and Iran); and an approach to addressing the increasing threat of cyberattack, perhaps with a “no first use of cyberattack” policy. Many think the Chinese are unable or unwilling to accept such a progressive and innovative agenda. We will never know unless we try. </w:t>
      </w:r>
      <w:r w:rsidRPr="0042785C">
        <w:rPr>
          <w:rStyle w:val="StyleUnderline"/>
        </w:rPr>
        <w:t xml:space="preserve">The US-China relationship is a vital interest for the two countries and the </w:t>
      </w:r>
      <w:r w:rsidRPr="0042785C">
        <w:rPr>
          <w:rStyle w:val="Emphasis"/>
        </w:rPr>
        <w:t>world. Throughout history, great powers have tended to become adversaries. Now, for a few years, we have a chance to break that cycle. It will take strong and enduring commitment on both sides. But a new and engaging relationship is imperative for our common good.</w:t>
      </w:r>
    </w:p>
    <w:p w:rsidR="003137A8" w:rsidRPr="00406D8C" w:rsidRDefault="003137A8" w:rsidP="003137A8"/>
    <w:p w:rsidR="003137A8" w:rsidRPr="003137A8" w:rsidRDefault="003137A8" w:rsidP="003137A8"/>
    <w:p w:rsidR="00D90366" w:rsidRDefault="00D90366" w:rsidP="00367488">
      <w:pPr>
        <w:pStyle w:val="Heading2"/>
      </w:pPr>
      <w:r>
        <w:t>Solves relations</w:t>
      </w:r>
    </w:p>
    <w:p w:rsidR="003137A8" w:rsidRDefault="003137A8" w:rsidP="003137A8">
      <w:pPr>
        <w:pStyle w:val="Heading3"/>
      </w:pPr>
      <w:r>
        <w:t>1ac</w:t>
      </w:r>
    </w:p>
    <w:p w:rsidR="003137A8" w:rsidRDefault="003137A8" w:rsidP="003137A8">
      <w:pPr>
        <w:pStyle w:val="Heading4"/>
      </w:pPr>
      <w:r>
        <w:t xml:space="preserve">The plan solves relations --- single largest setback of the </w:t>
      </w:r>
      <w:proofErr w:type="spellStart"/>
      <w:r>
        <w:t>squo</w:t>
      </w:r>
      <w:proofErr w:type="spellEnd"/>
    </w:p>
    <w:p w:rsidR="003137A8" w:rsidRPr="00FC6520" w:rsidRDefault="003137A8" w:rsidP="003137A8">
      <w:pPr>
        <w:rPr>
          <w:rStyle w:val="Style13ptBold"/>
          <w:b w:val="0"/>
          <w:sz w:val="16"/>
          <w:szCs w:val="16"/>
        </w:rPr>
      </w:pPr>
      <w:proofErr w:type="spellStart"/>
      <w:r>
        <w:rPr>
          <w:rStyle w:val="Style13ptBold"/>
        </w:rPr>
        <w:t>Zurong</w:t>
      </w:r>
      <w:proofErr w:type="spellEnd"/>
      <w:r>
        <w:rPr>
          <w:rStyle w:val="Style13ptBold"/>
        </w:rPr>
        <w:t xml:space="preserve"> 13 </w:t>
      </w:r>
      <w:r>
        <w:rPr>
          <w:rStyle w:val="Style13ptBold"/>
          <w:b w:val="0"/>
          <w:sz w:val="16"/>
          <w:szCs w:val="16"/>
        </w:rPr>
        <w:t>(</w:t>
      </w:r>
      <w:r w:rsidRPr="00FC6520">
        <w:rPr>
          <w:rStyle w:val="Style13ptBold"/>
          <w:b w:val="0"/>
          <w:sz w:val="16"/>
          <w:szCs w:val="16"/>
        </w:rPr>
        <w:t xml:space="preserve">Wu </w:t>
      </w:r>
      <w:proofErr w:type="spellStart"/>
      <w:r w:rsidRPr="00FC6520">
        <w:rPr>
          <w:rStyle w:val="Style13ptBold"/>
          <w:b w:val="0"/>
          <w:sz w:val="16"/>
          <w:szCs w:val="16"/>
        </w:rPr>
        <w:t>Zurong</w:t>
      </w:r>
      <w:proofErr w:type="spellEnd"/>
      <w:r w:rsidRPr="00FC6520">
        <w:rPr>
          <w:rStyle w:val="Style13ptBold"/>
          <w:b w:val="0"/>
          <w:sz w:val="16"/>
          <w:szCs w:val="16"/>
        </w:rPr>
        <w:t xml:space="preserve">, Research Fellow, China Foundation For </w:t>
      </w:r>
      <w:proofErr w:type="spellStart"/>
      <w:r w:rsidRPr="00FC6520">
        <w:rPr>
          <w:rStyle w:val="Style13ptBold"/>
          <w:b w:val="0"/>
          <w:sz w:val="16"/>
          <w:szCs w:val="16"/>
        </w:rPr>
        <w:t>Int'L</w:t>
      </w:r>
      <w:proofErr w:type="spellEnd"/>
      <w:r w:rsidRPr="00FC6520">
        <w:rPr>
          <w:rStyle w:val="Style13ptBold"/>
          <w:b w:val="0"/>
          <w:sz w:val="16"/>
          <w:szCs w:val="16"/>
        </w:rPr>
        <w:t xml:space="preserve"> Studies, 4-2-2013, "Is it Time to Stop Arms Sales to Taiwan</w:t>
      </w:r>
      <w:proofErr w:type="gramStart"/>
      <w:r w:rsidRPr="00FC6520">
        <w:rPr>
          <w:rStyle w:val="Style13ptBold"/>
          <w:b w:val="0"/>
          <w:sz w:val="16"/>
          <w:szCs w:val="16"/>
        </w:rPr>
        <w:t>?,</w:t>
      </w:r>
      <w:proofErr w:type="gramEnd"/>
      <w:r w:rsidRPr="00FC6520">
        <w:rPr>
          <w:rStyle w:val="Style13ptBold"/>
          <w:b w:val="0"/>
          <w:sz w:val="16"/>
          <w:szCs w:val="16"/>
        </w:rPr>
        <w:t xml:space="preserve">" </w:t>
      </w:r>
      <w:r>
        <w:rPr>
          <w:rStyle w:val="Style13ptBold"/>
          <w:b w:val="0"/>
          <w:sz w:val="16"/>
          <w:szCs w:val="16"/>
        </w:rPr>
        <w:t>US-China Focus</w:t>
      </w:r>
      <w:r w:rsidRPr="00FC6520">
        <w:rPr>
          <w:rStyle w:val="Style13ptBold"/>
          <w:b w:val="0"/>
          <w:sz w:val="16"/>
          <w:szCs w:val="16"/>
        </w:rPr>
        <w:t xml:space="preserve">, </w:t>
      </w:r>
      <w:hyperlink r:id="rId7" w:history="1">
        <w:r w:rsidRPr="00B426E3">
          <w:rPr>
            <w:rStyle w:val="Hyperlink"/>
            <w:sz w:val="16"/>
            <w:szCs w:val="16"/>
          </w:rPr>
          <w:t>http://www.chinausfocus.com/foreign-policy/is-it-time-to-stop-arms-sales-to-taiwan/</w:t>
        </w:r>
      </w:hyperlink>
      <w:r>
        <w:rPr>
          <w:rStyle w:val="Style13ptBold"/>
          <w:b w:val="0"/>
          <w:sz w:val="16"/>
          <w:szCs w:val="16"/>
        </w:rPr>
        <w:t xml:space="preserve"> // PD)</w:t>
      </w:r>
    </w:p>
    <w:p w:rsidR="003137A8" w:rsidRPr="00FC6520" w:rsidRDefault="003137A8" w:rsidP="003137A8">
      <w:pPr>
        <w:rPr>
          <w:rStyle w:val="StyleUnderline"/>
        </w:rPr>
      </w:pPr>
      <w:r w:rsidRPr="00FC6520">
        <w:t xml:space="preserve">Since ancient times, Taiwan has been the territory of China. Oddly enough, Taiwan has always been an obstacle to the stable development of Sino-US relations since the birth of the People’s Republic of China (PRC) in October of 1949. The peaceful development of relations across the Taiwan Straits since 2008 is helping remove this obstacle. </w:t>
      </w:r>
      <w:r w:rsidRPr="00FC6520">
        <w:rPr>
          <w:rStyle w:val="StyleUnderline"/>
        </w:rPr>
        <w:t>It is high time now for the US to seize the opportunity and make up its mind to stop interfering in China’s internal affairs, stop arms sales to Taiwan and stop overt and covert official contact with Taiwan. </w:t>
      </w:r>
    </w:p>
    <w:p w:rsidR="003137A8" w:rsidRPr="00FC6520" w:rsidRDefault="003137A8" w:rsidP="003137A8">
      <w:r w:rsidRPr="00FC6520">
        <w:rPr>
          <w:rStyle w:val="StyleUnderline"/>
        </w:rPr>
        <w:t>For the last 34 years, US arms sales to Taiwan have caused considerable troubles between China and the US, making relations stagnate and suffer setbacks</w:t>
      </w:r>
      <w:r w:rsidRPr="00FC6520">
        <w:t>. Neither China nor the US strategically benefits from this unstable relationship. </w:t>
      </w:r>
    </w:p>
    <w:p w:rsidR="003137A8" w:rsidRPr="00FC6520" w:rsidRDefault="003137A8" w:rsidP="003137A8">
      <w:pPr>
        <w:rPr>
          <w:rStyle w:val="StyleUnderline"/>
        </w:rPr>
      </w:pPr>
      <w:r w:rsidRPr="00FC6520">
        <w:t xml:space="preserve">The Taiwan issue is a remnant of history. </w:t>
      </w:r>
      <w:r w:rsidRPr="00FC6520">
        <w:rPr>
          <w:rStyle w:val="StyleUnderline"/>
        </w:rPr>
        <w:t>For the last 60 years or more, it has been the single most important and most sensitive issue at the heart of Sino-US relations</w:t>
      </w:r>
      <w:r w:rsidRPr="00FC6520">
        <w:t xml:space="preserve">. In a certain sense, the failure to seriously discuss and resolve this issue has contributed to the 22 years of estrangement and hostility experienced between China and the US. When President Nixon made his historic visit to China in 1972, Taiwan had been a central issue in the negotiations for normalization of relations between China and the United States. On January 1, 1979, China and the US established full diplomatic relations when the Carter Administration decided to sever diplomatic relations with Taiwan, withdraw American troops and military installations from Taiwan, and to abrogate the treaties it had signed with Taiwan. </w:t>
      </w:r>
      <w:r w:rsidRPr="00FC6520">
        <w:rPr>
          <w:rStyle w:val="StyleUnderline"/>
        </w:rPr>
        <w:t>In a word, resolution of the Taiwan issue was key to normalization. </w:t>
      </w:r>
    </w:p>
    <w:p w:rsidR="003137A8" w:rsidRPr="00FC6520" w:rsidRDefault="003137A8" w:rsidP="003137A8">
      <w:pPr>
        <w:rPr>
          <w:rStyle w:val="StyleUnderline"/>
        </w:rPr>
      </w:pPr>
      <w:r w:rsidRPr="00FC6520">
        <w:t xml:space="preserve">On April 10, 1979, President Carter signed the Taiwan Relations Act into law. The law directs the Executive Branch to promptly inform Congress of any threat to Taiwan’s security or to the social or economic system of the Taiwanese people, including any danger to the interests of the US. The act states that the US will make available defense articles and services in such a quantity as may be necessary to enable Taiwan to maintain a sufficient self-defense capability. The Chinese Government resolutely opposed the law, stating that the law contravenes the principles agreed upon by the two sides and constitutes gross interference in China’s internal affairs. Thus, </w:t>
      </w:r>
      <w:r w:rsidRPr="00FC6520">
        <w:rPr>
          <w:rStyle w:val="StyleUnderline"/>
        </w:rPr>
        <w:t>the Taiwan issue remains a key issue obstructing the healthy development of Sino-US relations after normalization. Given the weight the Taiwan issue carries for Sino-US relations, China and the US should urgently act to resolve the Taiwan issue and ensure long-term stability of bilateral relations. </w:t>
      </w:r>
    </w:p>
    <w:p w:rsidR="003137A8" w:rsidRPr="00FC6520" w:rsidRDefault="003137A8" w:rsidP="003137A8">
      <w:r w:rsidRPr="00FC6520">
        <w:t>Now, with peaceful development established in cross-Straits relations, assumed threats to Taiwan are diminishing and there is no apparent danger to US interests. Therefore, the Taiwan Relations Act is now completely out of date. The US has expressed support for the continued expansion of exchanges and cooperation between the two sides of the Taiwan Straits as it is not only in the interests of the people of both sides of the Straits, but also helps maintain peace and stability in the region. </w:t>
      </w:r>
    </w:p>
    <w:p w:rsidR="003137A8" w:rsidRPr="00FC6520" w:rsidRDefault="003137A8" w:rsidP="003137A8">
      <w:pPr>
        <w:rPr>
          <w:rStyle w:val="Emphasis"/>
        </w:rPr>
      </w:pPr>
      <w:r w:rsidRPr="00FC6520">
        <w:rPr>
          <w:rStyle w:val="StyleUnderline"/>
        </w:rPr>
        <w:t xml:space="preserve">With the establishment of peace prevailing across the Taiwan Straits, </w:t>
      </w:r>
      <w:r w:rsidRPr="00FC6520">
        <w:rPr>
          <w:rStyle w:val="Emphasis"/>
        </w:rPr>
        <w:t>US arms sales to Taiwan have not only become unreasonable but also unnecessary</w:t>
      </w:r>
      <w:r w:rsidRPr="00FC6520">
        <w:rPr>
          <w:rStyle w:val="StyleUnderline"/>
        </w:rPr>
        <w:t xml:space="preserve">. Taiwan’s needs for weapons are on the decline. The arms sold to Taiwan are used to protect Taiwan’s fishing boats in the </w:t>
      </w:r>
      <w:proofErr w:type="spellStart"/>
      <w:r w:rsidRPr="00FC6520">
        <w:rPr>
          <w:rStyle w:val="StyleUnderline"/>
        </w:rPr>
        <w:t>Diaoyu</w:t>
      </w:r>
      <w:proofErr w:type="spellEnd"/>
      <w:r w:rsidRPr="00FC6520">
        <w:rPr>
          <w:rStyle w:val="StyleUnderline"/>
        </w:rPr>
        <w:t xml:space="preserve"> Islands’ territorial waters. It would be ridiculous if the US insists on arms sales to Taiwan when the US officially insists on the peaceful resolution of the Taiwan issue. Under the current situation, </w:t>
      </w:r>
      <w:r w:rsidRPr="00FC6520">
        <w:rPr>
          <w:rStyle w:val="Emphasis"/>
        </w:rPr>
        <w:t>the US decision to completely terminate arms sales to Taiwan would be a wise choice. </w:t>
      </w:r>
    </w:p>
    <w:p w:rsidR="003137A8" w:rsidRPr="00FC6520" w:rsidRDefault="003137A8" w:rsidP="003137A8">
      <w:r w:rsidRPr="00FC6520">
        <w:rPr>
          <w:rStyle w:val="StyleUnderline"/>
        </w:rPr>
        <w:t>As China and the US work together to build a new type of major power relationship, based on equality and mutual benefit, continued interference in China’s internal affairs is not helpful at all</w:t>
      </w:r>
      <w:r w:rsidRPr="00FC6520">
        <w:t xml:space="preserve">. Since sustainable peace across the Taiwan Straits has overturned the very foundation of the Taiwan Relations Act, </w:t>
      </w:r>
      <w:r w:rsidRPr="00FC6520">
        <w:rPr>
          <w:rStyle w:val="StyleUnderline"/>
        </w:rPr>
        <w:t>the US is losing its standing to continue arms sales to Taiwan</w:t>
      </w:r>
      <w:r w:rsidRPr="00FC6520">
        <w:t>. For the past 34 years, the US has violated the basic principles enshrined in the three joint communiqués between China and the US by selling arms to Taiwan, which has already inflicted severe damage upon Sino-US relations. It is high time for such violations to come to an end, benefitting both China and the United States. </w:t>
      </w:r>
    </w:p>
    <w:p w:rsidR="003137A8" w:rsidRPr="00FC6520" w:rsidRDefault="003137A8" w:rsidP="003137A8">
      <w:r w:rsidRPr="00FC6520">
        <w:rPr>
          <w:rStyle w:val="StyleUnderline"/>
        </w:rPr>
        <w:t>Stopping interference in China’s internal affairs by terminating US arms sales to and official contact with Taiwan does not mean the US is “giving up Taiwan.” It only means that the US has come to truly abide by the principles and the spirit of the three joint communiqués</w:t>
      </w:r>
      <w:r w:rsidRPr="00FC6520">
        <w:t xml:space="preserve">, </w:t>
      </w:r>
      <w:r w:rsidRPr="00FC6520">
        <w:rPr>
          <w:rStyle w:val="StyleUnderline"/>
        </w:rPr>
        <w:t>greatly helping to enhance US credibility and strengthen mutual political trust between China and the US</w:t>
      </w:r>
      <w:r w:rsidRPr="00FC6520">
        <w:t>. At the same time, it is believed that nonofficial contact and exchanges by the US with Taiwan, whether cultural, economic or business, will continue to flourish on a solid basis in the peaceful environment across the Taiwan Straits. </w:t>
      </w:r>
    </w:p>
    <w:p w:rsidR="003137A8" w:rsidRDefault="003137A8" w:rsidP="003137A8"/>
    <w:p w:rsidR="003137A8" w:rsidRPr="003137A8" w:rsidRDefault="003137A8" w:rsidP="003137A8">
      <w:pPr>
        <w:pStyle w:val="Heading3"/>
      </w:pPr>
      <w:r>
        <w:t>2ac</w:t>
      </w:r>
    </w:p>
    <w:p w:rsidR="00D90366" w:rsidRDefault="00D90366" w:rsidP="00D90366">
      <w:pPr>
        <w:pStyle w:val="Heading4"/>
      </w:pPr>
      <w:r>
        <w:t xml:space="preserve">Only a decrease in arms sales allows for </w:t>
      </w:r>
      <w:r>
        <w:rPr>
          <w:u w:val="single"/>
        </w:rPr>
        <w:t>peaceful</w:t>
      </w:r>
      <w:r>
        <w:t xml:space="preserve"> reunification</w:t>
      </w:r>
    </w:p>
    <w:p w:rsidR="00D90366" w:rsidRPr="00713514" w:rsidRDefault="00D90366" w:rsidP="00D90366">
      <w:pPr>
        <w:rPr>
          <w:bCs/>
          <w:sz w:val="16"/>
          <w:szCs w:val="16"/>
        </w:rPr>
      </w:pPr>
      <w:r>
        <w:rPr>
          <w:rStyle w:val="Style13ptBold"/>
        </w:rPr>
        <w:t xml:space="preserve">Blanchard and Shen 15 </w:t>
      </w:r>
      <w:r>
        <w:rPr>
          <w:rStyle w:val="Style13ptBold"/>
          <w:b w:val="0"/>
          <w:sz w:val="16"/>
          <w:szCs w:val="16"/>
        </w:rPr>
        <w:t xml:space="preserve">(Jean-Marc F. Blanchard is an </w:t>
      </w:r>
      <w:r w:rsidRPr="00644E19">
        <w:rPr>
          <w:rStyle w:val="Style13ptBold"/>
          <w:b w:val="0"/>
          <w:sz w:val="16"/>
          <w:szCs w:val="16"/>
        </w:rPr>
        <w:t>Assistant Dean for International Cooperation and Exchange</w:t>
      </w:r>
      <w:r>
        <w:rPr>
          <w:rStyle w:val="Style13ptBold"/>
          <w:b w:val="0"/>
          <w:sz w:val="16"/>
          <w:szCs w:val="16"/>
        </w:rPr>
        <w:t xml:space="preserve"> at </w:t>
      </w:r>
      <w:r w:rsidRPr="00644E19">
        <w:rPr>
          <w:rStyle w:val="Style13ptBold"/>
          <w:b w:val="0"/>
          <w:sz w:val="16"/>
          <w:szCs w:val="16"/>
        </w:rPr>
        <w:t xml:space="preserve">Shanghai </w:t>
      </w:r>
      <w:proofErr w:type="spellStart"/>
      <w:r w:rsidRPr="00644E19">
        <w:rPr>
          <w:rStyle w:val="Style13ptBold"/>
          <w:b w:val="0"/>
          <w:sz w:val="16"/>
          <w:szCs w:val="16"/>
        </w:rPr>
        <w:t>Jiaotong</w:t>
      </w:r>
      <w:proofErr w:type="spellEnd"/>
      <w:r w:rsidRPr="00644E19">
        <w:rPr>
          <w:rStyle w:val="Style13ptBold"/>
          <w:b w:val="0"/>
          <w:sz w:val="16"/>
          <w:szCs w:val="16"/>
        </w:rPr>
        <w:t xml:space="preserve"> University</w:t>
      </w:r>
      <w:r>
        <w:rPr>
          <w:rStyle w:val="Style13ptBold"/>
          <w:b w:val="0"/>
          <w:sz w:val="16"/>
          <w:szCs w:val="16"/>
        </w:rPr>
        <w:t>, Simon Shen is</w:t>
      </w:r>
      <w:r w:rsidRPr="00984614">
        <w:t xml:space="preserve"> </w:t>
      </w:r>
      <w:r>
        <w:rPr>
          <w:sz w:val="16"/>
          <w:szCs w:val="16"/>
        </w:rPr>
        <w:t xml:space="preserve">the </w:t>
      </w:r>
      <w:r>
        <w:rPr>
          <w:rStyle w:val="Style13ptBold"/>
          <w:b w:val="0"/>
          <w:sz w:val="16"/>
          <w:szCs w:val="16"/>
        </w:rPr>
        <w:t xml:space="preserve">Master </w:t>
      </w:r>
      <w:r w:rsidRPr="00984614">
        <w:rPr>
          <w:rStyle w:val="Style13ptBold"/>
          <w:b w:val="0"/>
          <w:sz w:val="16"/>
          <w:szCs w:val="16"/>
        </w:rPr>
        <w:t>of Global Political Studies</w:t>
      </w:r>
      <w:r>
        <w:rPr>
          <w:rStyle w:val="Style13ptBold"/>
          <w:b w:val="0"/>
          <w:sz w:val="16"/>
          <w:szCs w:val="16"/>
        </w:rPr>
        <w:t xml:space="preserve"> at China University, Hong Kong, 1-31-15, </w:t>
      </w:r>
      <w:r w:rsidRPr="00984614">
        <w:rPr>
          <w:rStyle w:val="Style13ptBold"/>
          <w:b w:val="0"/>
          <w:i/>
          <w:sz w:val="16"/>
          <w:szCs w:val="16"/>
        </w:rPr>
        <w:t>Conflict and cooperation in Sino-US relations: change and continuity, causes and cures</w:t>
      </w:r>
      <w:r>
        <w:rPr>
          <w:rStyle w:val="Style13ptBold"/>
          <w:b w:val="0"/>
          <w:sz w:val="16"/>
          <w:szCs w:val="16"/>
        </w:rPr>
        <w:t>, pp. 97 // PD)</w:t>
      </w:r>
    </w:p>
    <w:p w:rsidR="00D90366" w:rsidRDefault="00D90366" w:rsidP="00D90366">
      <w:r w:rsidRPr="00BE0F34">
        <w:rPr>
          <w:rStyle w:val="StyleUnderline"/>
        </w:rPr>
        <w:t>The PRC</w:t>
      </w:r>
      <w:r w:rsidRPr="00BE0F34">
        <w:t xml:space="preserve"> </w:t>
      </w:r>
      <w:r w:rsidRPr="00BE0F34">
        <w:rPr>
          <w:rStyle w:val="StyleUnderline"/>
        </w:rPr>
        <w:t>has not budged</w:t>
      </w:r>
      <w:r w:rsidRPr="00BE0F34">
        <w:t xml:space="preserve"> from this position. Indeed, when visiting Washington on February 14, 2012, </w:t>
      </w:r>
      <w:r w:rsidRPr="00BE0F34">
        <w:rPr>
          <w:rStyle w:val="StyleUnderline"/>
        </w:rPr>
        <w:t>Xi Jinping</w:t>
      </w:r>
      <w:r w:rsidRPr="00BE0F34">
        <w:t xml:space="preserve">, then China’s Vice-President, </w:t>
      </w:r>
      <w:r w:rsidRPr="00BE0F34">
        <w:rPr>
          <w:rStyle w:val="StyleUnderline"/>
        </w:rPr>
        <w:t>declared: “the Taiwan issue</w:t>
      </w:r>
      <w:r w:rsidRPr="00BE0F34">
        <w:t xml:space="preserve"> concerns China’s sovereignty and territorial integrity and </w:t>
      </w:r>
      <w:r w:rsidRPr="00BE0F34">
        <w:rPr>
          <w:rStyle w:val="StyleUnderline"/>
        </w:rPr>
        <w:t>remain</w:t>
      </w:r>
      <w:r w:rsidRPr="00BE0F34">
        <w:t xml:space="preserve">s, as always, </w:t>
      </w:r>
      <w:r w:rsidRPr="00BE0F34">
        <w:rPr>
          <w:rStyle w:val="StyleUnderline"/>
        </w:rPr>
        <w:t>the most important and most sensitive issue in China–US Relations</w:t>
      </w:r>
      <w:r w:rsidRPr="00BE0F34">
        <w:t xml:space="preserve">.”55 </w:t>
      </w:r>
    </w:p>
    <w:p w:rsidR="00D90366" w:rsidRDefault="00D90366" w:rsidP="00D90366">
      <w:r w:rsidRPr="00BE0F34">
        <w:t xml:space="preserve">Second, PRC authorities argue that </w:t>
      </w:r>
      <w:r w:rsidRPr="00BE0F34">
        <w:rPr>
          <w:rStyle w:val="StyleUnderline"/>
        </w:rPr>
        <w:t>US arms sales harm the prospects for the peaceful resolution of the Taiwan issue by providing Taipei with no incentive to agree to unification</w:t>
      </w:r>
      <w:r w:rsidRPr="00BE0F34">
        <w:t xml:space="preserve">. In 1978, </w:t>
      </w:r>
      <w:r w:rsidRPr="00BE0F34">
        <w:rPr>
          <w:rStyle w:val="StyleUnderline"/>
        </w:rPr>
        <w:t>Deng speculated that a termination of US military support would cause Taipei to conclude that “it has no realistic choice but to reach an agreement on reunification with the mainland</w:t>
      </w:r>
      <w:r w:rsidRPr="00BE0F34">
        <w:t xml:space="preserve">.”56 He warned that </w:t>
      </w:r>
      <w:r w:rsidRPr="00BE0F34">
        <w:rPr>
          <w:rStyle w:val="StyleUnderline"/>
        </w:rPr>
        <w:t>continuation of arms sales would mean that “a peaceful solution of the Taiwan issue would be impossible</w:t>
      </w:r>
      <w:r w:rsidRPr="00BE0F34">
        <w:t xml:space="preserve"> and the last alternative would be the use of force.”57 </w:t>
      </w:r>
    </w:p>
    <w:p w:rsidR="00D90366" w:rsidRDefault="00D90366" w:rsidP="00D90366">
      <w:r w:rsidRPr="00BE0F34">
        <w:t xml:space="preserve">Third, PRC officials complain that </w:t>
      </w:r>
      <w:r w:rsidRPr="00BE0F34">
        <w:rPr>
          <w:rStyle w:val="StyleUnderline"/>
        </w:rPr>
        <w:t>arms sales not only reduce incentives for Taiwan authorities to negotiate reunification with the Chinese mainland, but also embolden separatists on the island to push for de jure independence</w:t>
      </w:r>
      <w:r w:rsidRPr="00BE0F34">
        <w:t xml:space="preserve"> from China. Following the announcement of the 2011 decision to upgrade Taiwan’s fleet of F-16 A/B fighters, Vice-Foreign Minister Zhang </w:t>
      </w:r>
      <w:proofErr w:type="spellStart"/>
      <w:r w:rsidRPr="00BE0F34">
        <w:t>Zhijun</w:t>
      </w:r>
      <w:proofErr w:type="spellEnd"/>
      <w:r w:rsidRPr="00BE0F34">
        <w:t xml:space="preserve"> told Gary Locke, then US ambassador to China, that US arms sales send “a gravely mistaken signal to pro-Taiwan independence separatist forces.”5</w:t>
      </w:r>
    </w:p>
    <w:p w:rsidR="00D90366" w:rsidRDefault="00D90366" w:rsidP="00D90366"/>
    <w:p w:rsidR="00D90366" w:rsidRDefault="00D90366" w:rsidP="00D90366">
      <w:pPr>
        <w:pStyle w:val="Heading4"/>
      </w:pPr>
      <w:r>
        <w:t>Further arms sales guts diplomatic relations</w:t>
      </w:r>
    </w:p>
    <w:p w:rsidR="00D90366" w:rsidRPr="00713514" w:rsidRDefault="00D90366" w:rsidP="00D90366">
      <w:pPr>
        <w:rPr>
          <w:rStyle w:val="Style13ptBold"/>
          <w:b w:val="0"/>
          <w:sz w:val="16"/>
          <w:szCs w:val="16"/>
        </w:rPr>
      </w:pPr>
      <w:r>
        <w:rPr>
          <w:rStyle w:val="Style13ptBold"/>
        </w:rPr>
        <w:t xml:space="preserve">Blanchard and Shen 15 </w:t>
      </w:r>
      <w:r>
        <w:rPr>
          <w:rStyle w:val="Style13ptBold"/>
          <w:b w:val="0"/>
          <w:sz w:val="16"/>
          <w:szCs w:val="16"/>
        </w:rPr>
        <w:t xml:space="preserve">(Jean-Marc F. Blanchard is an </w:t>
      </w:r>
      <w:r w:rsidRPr="00644E19">
        <w:rPr>
          <w:rStyle w:val="Style13ptBold"/>
          <w:b w:val="0"/>
          <w:sz w:val="16"/>
          <w:szCs w:val="16"/>
        </w:rPr>
        <w:t>Assistant Dean for International Cooperation and Exchange</w:t>
      </w:r>
      <w:r>
        <w:rPr>
          <w:rStyle w:val="Style13ptBold"/>
          <w:b w:val="0"/>
          <w:sz w:val="16"/>
          <w:szCs w:val="16"/>
        </w:rPr>
        <w:t xml:space="preserve"> at </w:t>
      </w:r>
      <w:r w:rsidRPr="00644E19">
        <w:rPr>
          <w:rStyle w:val="Style13ptBold"/>
          <w:b w:val="0"/>
          <w:sz w:val="16"/>
          <w:szCs w:val="16"/>
        </w:rPr>
        <w:t xml:space="preserve">Shanghai </w:t>
      </w:r>
      <w:proofErr w:type="spellStart"/>
      <w:r w:rsidRPr="00644E19">
        <w:rPr>
          <w:rStyle w:val="Style13ptBold"/>
          <w:b w:val="0"/>
          <w:sz w:val="16"/>
          <w:szCs w:val="16"/>
        </w:rPr>
        <w:t>Jiaotong</w:t>
      </w:r>
      <w:proofErr w:type="spellEnd"/>
      <w:r w:rsidRPr="00644E19">
        <w:rPr>
          <w:rStyle w:val="Style13ptBold"/>
          <w:b w:val="0"/>
          <w:sz w:val="16"/>
          <w:szCs w:val="16"/>
        </w:rPr>
        <w:t xml:space="preserve"> University</w:t>
      </w:r>
      <w:r>
        <w:rPr>
          <w:rStyle w:val="Style13ptBold"/>
          <w:b w:val="0"/>
          <w:sz w:val="16"/>
          <w:szCs w:val="16"/>
        </w:rPr>
        <w:t>, Simon Shen is</w:t>
      </w:r>
      <w:r w:rsidRPr="00984614">
        <w:t xml:space="preserve"> </w:t>
      </w:r>
      <w:r>
        <w:rPr>
          <w:sz w:val="16"/>
          <w:szCs w:val="16"/>
        </w:rPr>
        <w:t xml:space="preserve">the </w:t>
      </w:r>
      <w:r>
        <w:rPr>
          <w:rStyle w:val="Style13ptBold"/>
          <w:b w:val="0"/>
          <w:sz w:val="16"/>
          <w:szCs w:val="16"/>
        </w:rPr>
        <w:t xml:space="preserve">Master </w:t>
      </w:r>
      <w:r w:rsidRPr="00984614">
        <w:rPr>
          <w:rStyle w:val="Style13ptBold"/>
          <w:b w:val="0"/>
          <w:sz w:val="16"/>
          <w:szCs w:val="16"/>
        </w:rPr>
        <w:t>of Global Political Studies</w:t>
      </w:r>
      <w:r>
        <w:rPr>
          <w:rStyle w:val="Style13ptBold"/>
          <w:b w:val="0"/>
          <w:sz w:val="16"/>
          <w:szCs w:val="16"/>
        </w:rPr>
        <w:t xml:space="preserve"> at China University, Hong Kong, 1-31-15, </w:t>
      </w:r>
      <w:r w:rsidRPr="00984614">
        <w:rPr>
          <w:rStyle w:val="Style13ptBold"/>
          <w:b w:val="0"/>
          <w:i/>
          <w:sz w:val="16"/>
          <w:szCs w:val="16"/>
        </w:rPr>
        <w:t>Conflict and cooperation in Sino-US relations: change and continuity, causes and cures</w:t>
      </w:r>
      <w:r>
        <w:rPr>
          <w:rStyle w:val="Style13ptBold"/>
          <w:b w:val="0"/>
          <w:sz w:val="16"/>
          <w:szCs w:val="16"/>
        </w:rPr>
        <w:t>, pp. 98-99 // PD)</w:t>
      </w:r>
    </w:p>
    <w:p w:rsidR="00D90366" w:rsidRDefault="00D90366" w:rsidP="00D90366">
      <w:r w:rsidRPr="00713514">
        <w:rPr>
          <w:rStyle w:val="StyleUnderline"/>
        </w:rPr>
        <w:t>Some forms of US–Taiwan military cooperation are more likely to provoke an extremely negative reaction from Beijing than others</w:t>
      </w:r>
      <w:r w:rsidRPr="00713514">
        <w:t>. As noted in Chapter 10,</w:t>
      </w:r>
      <w:r>
        <w:t xml:space="preserve"> </w:t>
      </w:r>
      <w:r w:rsidRPr="00713514">
        <w:rPr>
          <w:rStyle w:val="StyleUnderline"/>
        </w:rPr>
        <w:t>Beijing suspended military-to military contacts with Washington after the sale of a large package of arms to Taipei in 2008</w:t>
      </w:r>
      <w:r w:rsidRPr="00713514">
        <w:t xml:space="preserve">. Studies commissioned by the US arms industry contend that, while China might complain or temporarily suspend military-to-military contacts with Washington following an American arms deal with Taiwan, “past behavior indicates that China is unlikely to challenge any fundamental US interests in response to any future releases of significant military articles or services to Taiwan.”65 But this is inaccurate. </w:t>
      </w:r>
      <w:r w:rsidRPr="00713514">
        <w:rPr>
          <w:rStyle w:val="StyleUnderline"/>
        </w:rPr>
        <w:t>Depending on the nature of the sale, a PRC response could range from a suspension in US–PRC military-</w:t>
      </w:r>
      <w:proofErr w:type="spellStart"/>
      <w:r w:rsidRPr="00713514">
        <w:rPr>
          <w:rStyle w:val="StyleUnderline"/>
        </w:rPr>
        <w:t>tomilitary</w:t>
      </w:r>
      <w:proofErr w:type="spellEnd"/>
      <w:r w:rsidRPr="00713514">
        <w:rPr>
          <w:rStyle w:val="StyleUnderline"/>
        </w:rPr>
        <w:t xml:space="preserve"> contacts to an actual break in diplomatic relations</w:t>
      </w:r>
      <w:r w:rsidRPr="00713514">
        <w:t xml:space="preserve">. </w:t>
      </w:r>
      <w:r w:rsidRPr="00713514">
        <w:rPr>
          <w:rStyle w:val="StyleUnderline"/>
        </w:rPr>
        <w:t>Beijing might even opt to sell arms to states unfriendly to American interests.</w:t>
      </w:r>
      <w:r w:rsidRPr="00713514">
        <w:t xml:space="preserve"> There is a precedent for such retaliation. </w:t>
      </w:r>
      <w:r w:rsidRPr="00713514">
        <w:rPr>
          <w:rStyle w:val="StyleUnderline"/>
        </w:rPr>
        <w:t>After the US sold 150 F-16 A/B fighters to Taiwan in 1992, “China transferred M-11 missiles to Pakistan and reached a formal agreement with Iran to cooperate on nuclear energy</w:t>
      </w:r>
      <w:r w:rsidRPr="00713514">
        <w:t>, thus breaking its February 1, 1992, commitment to abide by the terms of the MTCR.”66 During an interview with one of the authors, a Chinese academic with close ties to the Foreign Ministry explained that a “</w:t>
      </w:r>
      <w:r w:rsidRPr="00713514">
        <w:rPr>
          <w:rStyle w:val="StyleUnderline"/>
        </w:rPr>
        <w:t>high-profile” sale of military hardware is more likely to provoke a negative response than the transfer of technology or</w:t>
      </w:r>
      <w:r w:rsidRPr="00713514">
        <w:t xml:space="preserve"> the sale of </w:t>
      </w:r>
      <w:r w:rsidRPr="00713514">
        <w:rPr>
          <w:rStyle w:val="StyleUnderline"/>
        </w:rPr>
        <w:t>equipment</w:t>
      </w:r>
      <w:r w:rsidRPr="00713514">
        <w:t xml:space="preserve"> like </w:t>
      </w:r>
      <w:proofErr w:type="spellStart"/>
      <w:r w:rsidRPr="00713514">
        <w:t>earlywarning</w:t>
      </w:r>
      <w:proofErr w:type="spellEnd"/>
      <w:r w:rsidRPr="00713514">
        <w:t xml:space="preserve"> radar. He explained that, while a sale of advanced fighters will generate little or no impact on the cross-strait balance of power, domestic political considerations make it imperative that China’s leaders respond forcefully to the more visible sales (particularly those that receive a lot of media attention).</w:t>
      </w:r>
    </w:p>
    <w:p w:rsidR="003137A8" w:rsidRPr="0067377F" w:rsidRDefault="003137A8" w:rsidP="003137A8">
      <w:pPr>
        <w:pStyle w:val="Heading4"/>
      </w:pPr>
      <w:r>
        <w:t>Arms sales cause a vicious circle of escalation</w:t>
      </w:r>
    </w:p>
    <w:p w:rsidR="003137A8" w:rsidRPr="0067377F" w:rsidRDefault="003137A8" w:rsidP="003137A8">
      <w:r w:rsidRPr="0067377F">
        <w:rPr>
          <w:b/>
        </w:rPr>
        <w:t>Miller Center 11</w:t>
      </w:r>
      <w:r>
        <w:t xml:space="preserve"> - The Miller Center is a nonpartisan affiliate of the University of Virginia that specializes in presidential scholarship, public policy, and political history and strives to apply the lessons of history to the nation’s most pressing contemporary governance challenges. (“A Way Ahead with China: Steering the Right Course with the Middle Kingdom.”; January; http://web1.millercenter.org/conferences/chinaroundtable-report.pdf)//pk</w:t>
      </w:r>
    </w:p>
    <w:p w:rsidR="00D90366" w:rsidRPr="004303D7" w:rsidRDefault="003137A8" w:rsidP="003137A8">
      <w:r w:rsidRPr="0067377F">
        <w:rPr>
          <w:sz w:val="16"/>
        </w:rPr>
        <w:t>We Should Take a Fresh Look at Taiwan</w:t>
      </w:r>
      <w:r w:rsidRPr="0067377F">
        <w:rPr>
          <w:rStyle w:val="StyleUnderline"/>
        </w:rPr>
        <w:t>. A peaceful resolution of the long</w:t>
      </w:r>
      <w:r>
        <w:rPr>
          <w:rStyle w:val="StyleUnderline"/>
        </w:rPr>
        <w:t xml:space="preserve"> </w:t>
      </w:r>
      <w:r w:rsidRPr="0067377F">
        <w:rPr>
          <w:rStyle w:val="StyleUnderline"/>
        </w:rPr>
        <w:t>standing Taiwan issue, acceptable on both sides of the strait would indeed</w:t>
      </w:r>
      <w:r>
        <w:rPr>
          <w:rStyle w:val="StyleUnderline"/>
        </w:rPr>
        <w:t xml:space="preserve"> </w:t>
      </w:r>
      <w:r w:rsidRPr="0067377F">
        <w:rPr>
          <w:rStyle w:val="StyleUnderline"/>
        </w:rPr>
        <w:t>be a boon to stability in East Asia, as well as to U.S./China relations</w:t>
      </w:r>
      <w:r w:rsidRPr="0067377F">
        <w:rPr>
          <w:sz w:val="16"/>
        </w:rPr>
        <w:t xml:space="preserve">. It is also an issue where progress can be made. Taiwan has over time and with our encouragement become an economically successful democratic polity. </w:t>
      </w:r>
      <w:r w:rsidRPr="0067377F">
        <w:rPr>
          <w:rStyle w:val="Emphasis"/>
        </w:rPr>
        <w:t>Unfortunately,</w:t>
      </w:r>
      <w:r w:rsidRPr="0067377F">
        <w:rPr>
          <w:sz w:val="16"/>
        </w:rPr>
        <w:t xml:space="preserve"> </w:t>
      </w:r>
      <w:r w:rsidRPr="0067377F">
        <w:rPr>
          <w:rStyle w:val="Emphasis"/>
        </w:rPr>
        <w:t>U.S. arms sales to Taiwan are part of a vicious circle, leading</w:t>
      </w:r>
      <w:r>
        <w:rPr>
          <w:rStyle w:val="Emphasis"/>
        </w:rPr>
        <w:t xml:space="preserve"> </w:t>
      </w:r>
      <w:r w:rsidRPr="0067377F">
        <w:rPr>
          <w:rStyle w:val="Emphasis"/>
        </w:rPr>
        <w:t>to the Taiwan issue that is clearly political, and increasingly economic, being</w:t>
      </w:r>
      <w:r>
        <w:rPr>
          <w:rStyle w:val="Emphasis"/>
        </w:rPr>
        <w:t xml:space="preserve"> </w:t>
      </w:r>
      <w:r w:rsidRPr="0067377F">
        <w:rPr>
          <w:rStyle w:val="Emphasis"/>
        </w:rPr>
        <w:t>always discussed in military terms.</w:t>
      </w:r>
      <w:r w:rsidRPr="0067377F">
        <w:rPr>
          <w:sz w:val="16"/>
        </w:rPr>
        <w:t xml:space="preserve"> The solution to the Taiwan issue is not a military one, so we should discuss it in the layers of economy, politics, and culture. Paraphrasing Einstein, “Simplify all things…but not too much.” Let us thus try to describe the vicious circle of Taiwan arms sales. Politically, the </w:t>
      </w:r>
      <w:r w:rsidRPr="0067377F">
        <w:rPr>
          <w:rStyle w:val="StyleUnderline"/>
        </w:rPr>
        <w:t>President of the Taiwan people, now the extremely capable Ma Ying-</w:t>
      </w:r>
      <w:proofErr w:type="spellStart"/>
      <w:r w:rsidRPr="0067377F">
        <w:rPr>
          <w:rStyle w:val="StyleUnderline"/>
        </w:rPr>
        <w:t>jeou</w:t>
      </w:r>
      <w:proofErr w:type="spellEnd"/>
      <w:r w:rsidRPr="0067377F">
        <w:rPr>
          <w:rStyle w:val="StyleUnderline"/>
        </w:rPr>
        <w:t>,</w:t>
      </w:r>
      <w:r>
        <w:rPr>
          <w:rStyle w:val="StyleUnderline"/>
        </w:rPr>
        <w:t xml:space="preserve"> </w:t>
      </w:r>
      <w:r w:rsidRPr="0067377F">
        <w:rPr>
          <w:rStyle w:val="StyleUnderline"/>
        </w:rPr>
        <w:t>in order to get elected, must satisfy a large segment of his Taiwanese</w:t>
      </w:r>
      <w:r>
        <w:rPr>
          <w:rStyle w:val="StyleUnderline"/>
        </w:rPr>
        <w:t xml:space="preserve"> </w:t>
      </w:r>
      <w:r w:rsidRPr="0067377F">
        <w:rPr>
          <w:rStyle w:val="StyleUnderline"/>
        </w:rPr>
        <w:t>constituency by asking the U.S. to approve annual arm sales to Taiwan.</w:t>
      </w:r>
      <w:r>
        <w:rPr>
          <w:rStyle w:val="StyleUnderline"/>
        </w:rPr>
        <w:t xml:space="preserve"> </w:t>
      </w:r>
      <w:r w:rsidRPr="0067377F">
        <w:rPr>
          <w:sz w:val="16"/>
        </w:rPr>
        <w:t>The U</w:t>
      </w:r>
      <w:r w:rsidRPr="0067377F">
        <w:rPr>
          <w:rStyle w:val="StyleUnderline"/>
        </w:rPr>
        <w:t>.S. Administration, for domestic political reasons, must offer arms to</w:t>
      </w:r>
      <w:r>
        <w:rPr>
          <w:rStyle w:val="StyleUnderline"/>
        </w:rPr>
        <w:t xml:space="preserve"> </w:t>
      </w:r>
      <w:r w:rsidRPr="0067377F">
        <w:rPr>
          <w:rStyle w:val="StyleUnderline"/>
        </w:rPr>
        <w:t xml:space="preserve">Taiwan </w:t>
      </w:r>
      <w:r w:rsidRPr="0067377F">
        <w:rPr>
          <w:sz w:val="16"/>
        </w:rPr>
        <w:t xml:space="preserve">(The large difference between what is approved and what is actually transferred is another subject). </w:t>
      </w:r>
      <w:r w:rsidRPr="0067377F">
        <w:rPr>
          <w:rStyle w:val="StyleUnderline"/>
        </w:rPr>
        <w:t>Mainland Chinese (PRC) leaders, to reconcile</w:t>
      </w:r>
      <w:r>
        <w:rPr>
          <w:rStyle w:val="StyleUnderline"/>
        </w:rPr>
        <w:t xml:space="preserve"> </w:t>
      </w:r>
      <w:r w:rsidRPr="0067377F">
        <w:rPr>
          <w:rStyle w:val="StyleUnderline"/>
        </w:rPr>
        <w:t>increasingly pluralistic domestic pressures, are obliged to protest the</w:t>
      </w:r>
      <w:r>
        <w:rPr>
          <w:rStyle w:val="StyleUnderline"/>
        </w:rPr>
        <w:t xml:space="preserve"> </w:t>
      </w:r>
      <w:r w:rsidRPr="0067377F">
        <w:rPr>
          <w:rStyle w:val="StyleUnderline"/>
        </w:rPr>
        <w:t>interferences of these arms sales in “internal</w:t>
      </w:r>
      <w:r>
        <w:rPr>
          <w:rStyle w:val="StyleUnderline"/>
        </w:rPr>
        <w:t xml:space="preserve"> </w:t>
      </w:r>
      <w:r w:rsidRPr="0067377F">
        <w:rPr>
          <w:rStyle w:val="StyleUnderline"/>
        </w:rPr>
        <w:t xml:space="preserve">Chinese affairs.” </w:t>
      </w:r>
      <w:r w:rsidRPr="0067377F">
        <w:rPr>
          <w:rStyle w:val="Emphasis"/>
        </w:rPr>
        <w:t>Further, the PLA feels obliged,</w:t>
      </w:r>
      <w:r>
        <w:rPr>
          <w:rStyle w:val="Emphasis"/>
        </w:rPr>
        <w:t xml:space="preserve"> </w:t>
      </w:r>
      <w:r w:rsidRPr="0067377F">
        <w:rPr>
          <w:rStyle w:val="Emphasis"/>
        </w:rPr>
        <w:t>and has been tasked, to show it can deal</w:t>
      </w:r>
      <w:r>
        <w:rPr>
          <w:rStyle w:val="Emphasis"/>
        </w:rPr>
        <w:t xml:space="preserve"> </w:t>
      </w:r>
      <w:r w:rsidRPr="0067377F">
        <w:rPr>
          <w:rStyle w:val="Emphasis"/>
        </w:rPr>
        <w:t>militarily with Taiwan</w:t>
      </w:r>
      <w:r w:rsidRPr="0067377F">
        <w:rPr>
          <w:rStyle w:val="StyleUnderline"/>
        </w:rPr>
        <w:t>.</w:t>
      </w:r>
      <w:r w:rsidRPr="0067377F">
        <w:rPr>
          <w:sz w:val="16"/>
        </w:rPr>
        <w:t xml:space="preserve"> </w:t>
      </w:r>
      <w:r w:rsidRPr="0067377F">
        <w:rPr>
          <w:rStyle w:val="StyleUnderline"/>
        </w:rPr>
        <w:t>A manifestation of this is</w:t>
      </w:r>
      <w:r>
        <w:rPr>
          <w:rStyle w:val="StyleUnderline"/>
        </w:rPr>
        <w:t xml:space="preserve"> </w:t>
      </w:r>
      <w:r w:rsidRPr="0067377F">
        <w:rPr>
          <w:rStyle w:val="StyleUnderline"/>
        </w:rPr>
        <w:t>demonstrated in the large military build-up in</w:t>
      </w:r>
      <w:r>
        <w:rPr>
          <w:rStyle w:val="StyleUnderline"/>
        </w:rPr>
        <w:t xml:space="preserve"> </w:t>
      </w:r>
      <w:proofErr w:type="spellStart"/>
      <w:r w:rsidRPr="0067377F">
        <w:rPr>
          <w:rStyle w:val="StyleUnderline"/>
        </w:rPr>
        <w:t>Fukian</w:t>
      </w:r>
      <w:proofErr w:type="spellEnd"/>
      <w:r w:rsidRPr="0067377F">
        <w:rPr>
          <w:rStyle w:val="StyleUnderline"/>
        </w:rPr>
        <w:t xml:space="preserve"> province.</w:t>
      </w:r>
      <w:r w:rsidRPr="0067377F">
        <w:rPr>
          <w:sz w:val="16"/>
        </w:rPr>
        <w:t xml:space="preserve"> A </w:t>
      </w:r>
      <w:proofErr w:type="spellStart"/>
      <w:r w:rsidRPr="0067377F">
        <w:rPr>
          <w:sz w:val="16"/>
        </w:rPr>
        <w:t>manisfestation</w:t>
      </w:r>
      <w:proofErr w:type="spellEnd"/>
      <w:r w:rsidRPr="0067377F">
        <w:rPr>
          <w:sz w:val="16"/>
        </w:rPr>
        <w:t xml:space="preserve"> is that this is happening despite an environment of increasing cross-Strait economic activities, contact, and tourism. The goal enunciated in the Taiwan Relations Act—“to preserve and promote extensive, close, and friendly commercial, cultural, and other relations between the people of the United States and the people on Taiwan, as well as the people on the China mainland and all other peoples of the Western Pacific area”—needs to be re-thought by all sides in a context broader than military</w:t>
      </w:r>
    </w:p>
    <w:p w:rsidR="00D90366" w:rsidRPr="00D90366" w:rsidRDefault="00D90366" w:rsidP="00D90366"/>
    <w:p w:rsidR="007434C7" w:rsidRDefault="007434C7" w:rsidP="007434C7">
      <w:pPr>
        <w:pStyle w:val="Heading1"/>
      </w:pPr>
      <w:proofErr w:type="spellStart"/>
      <w:r>
        <w:t>Aff</w:t>
      </w:r>
      <w:proofErr w:type="spellEnd"/>
    </w:p>
    <w:p w:rsidR="00FD5433" w:rsidRDefault="00FD5433" w:rsidP="00367488">
      <w:pPr>
        <w:pStyle w:val="Heading2"/>
      </w:pPr>
      <w:r>
        <w:t>Taiwan War</w:t>
      </w:r>
    </w:p>
    <w:p w:rsidR="00367488" w:rsidRPr="004303D7" w:rsidRDefault="00367488" w:rsidP="00367488">
      <w:pPr>
        <w:pStyle w:val="Heading3"/>
      </w:pPr>
      <w:r>
        <w:t>Yes War – Regime insecurity</w:t>
      </w:r>
    </w:p>
    <w:p w:rsidR="00367488" w:rsidRPr="00096A6E" w:rsidRDefault="00367488" w:rsidP="00367488">
      <w:pPr>
        <w:keepNext/>
        <w:keepLines/>
        <w:spacing w:before="40"/>
        <w:outlineLvl w:val="3"/>
        <w:rPr>
          <w:rFonts w:eastAsiaTheme="majorEastAsia" w:cstheme="majorBidi"/>
          <w:b/>
          <w:iCs/>
          <w:sz w:val="26"/>
        </w:rPr>
      </w:pPr>
      <w:r w:rsidRPr="00096A6E">
        <w:rPr>
          <w:rFonts w:eastAsiaTheme="majorEastAsia" w:cstheme="majorBidi"/>
          <w:b/>
          <w:iCs/>
          <w:sz w:val="26"/>
        </w:rPr>
        <w:t>Regime insecurity means that Taiwanese declaration of independence inevitably triggers conflict</w:t>
      </w:r>
    </w:p>
    <w:p w:rsidR="00367488" w:rsidRPr="00096A6E" w:rsidRDefault="00367488" w:rsidP="00367488">
      <w:pPr>
        <w:rPr>
          <w:bCs/>
          <w:sz w:val="16"/>
          <w:szCs w:val="16"/>
        </w:rPr>
      </w:pPr>
      <w:r w:rsidRPr="00096A6E">
        <w:rPr>
          <w:b/>
          <w:bCs/>
          <w:sz w:val="26"/>
        </w:rPr>
        <w:t xml:space="preserve">He and Feng 09 </w:t>
      </w:r>
      <w:r w:rsidRPr="00096A6E">
        <w:rPr>
          <w:bCs/>
          <w:sz w:val="16"/>
          <w:szCs w:val="16"/>
        </w:rPr>
        <w:t>(Kai He</w:t>
      </w:r>
      <w:r w:rsidRPr="00096A6E">
        <w:t xml:space="preserve"> </w:t>
      </w:r>
      <w:r w:rsidRPr="00096A6E">
        <w:rPr>
          <w:bCs/>
          <w:sz w:val="16"/>
          <w:szCs w:val="16"/>
        </w:rPr>
        <w:t xml:space="preserve">is an associate professor of international relations in Griffith Asia Institute and Centre for Governance and Public Policy at Griffith University, </w:t>
      </w:r>
      <w:proofErr w:type="spellStart"/>
      <w:r w:rsidRPr="00096A6E">
        <w:rPr>
          <w:bCs/>
          <w:sz w:val="16"/>
          <w:szCs w:val="16"/>
        </w:rPr>
        <w:t>Huiyun</w:t>
      </w:r>
      <w:proofErr w:type="spellEnd"/>
      <w:r w:rsidRPr="00096A6E">
        <w:rPr>
          <w:bCs/>
          <w:sz w:val="16"/>
          <w:szCs w:val="16"/>
        </w:rPr>
        <w:t xml:space="preserve"> Feng is an Assistant Professor in the Department of Political Science at Utah State University, “Leadership, regime security, and China's policy toward Taiwan: prospect theory and Taiwan crises”, The Pacific Review, accessed through Routledge Online, </w:t>
      </w:r>
      <w:hyperlink r:id="rId8" w:history="1">
        <w:r w:rsidRPr="00096A6E">
          <w:rPr>
            <w:sz w:val="16"/>
            <w:szCs w:val="16"/>
          </w:rPr>
          <w:t>http://www-tandfonline-com.proxy.lib.umich.edu/doi/pdf/10.1080/09512740903146051 //</w:t>
        </w:r>
      </w:hyperlink>
      <w:r w:rsidRPr="00096A6E">
        <w:rPr>
          <w:bCs/>
          <w:sz w:val="16"/>
          <w:szCs w:val="16"/>
        </w:rPr>
        <w:t xml:space="preserve"> PD)</w:t>
      </w:r>
    </w:p>
    <w:p w:rsidR="00367488" w:rsidRPr="00096A6E" w:rsidRDefault="00367488" w:rsidP="00367488">
      <w:pPr>
        <w:rPr>
          <w:rFonts w:asciiTheme="minorHAnsi" w:hAnsiTheme="minorHAnsi"/>
        </w:rPr>
      </w:pPr>
      <w:r w:rsidRPr="00096A6E">
        <w:rPr>
          <w:u w:val="single"/>
        </w:rPr>
        <w:t>Leaders’ perceptions of regime security</w:t>
      </w:r>
      <w:r w:rsidRPr="00096A6E">
        <w:t xml:space="preserve">, therefore, </w:t>
      </w:r>
      <w:r w:rsidRPr="00096A6E">
        <w:rPr>
          <w:u w:val="single"/>
        </w:rPr>
        <w:t>become a driving force in dictating China’s foreign policy behavior</w:t>
      </w:r>
      <w:r w:rsidRPr="00096A6E">
        <w:t xml:space="preserve">. For example, Taylor </w:t>
      </w:r>
      <w:proofErr w:type="spellStart"/>
      <w:r w:rsidRPr="00096A6E">
        <w:rPr>
          <w:u w:val="single"/>
        </w:rPr>
        <w:t>Fravel</w:t>
      </w:r>
      <w:proofErr w:type="spellEnd"/>
      <w:r w:rsidRPr="00096A6E">
        <w:t xml:space="preserve"> (2005</w:t>
      </w:r>
      <w:r w:rsidRPr="00096A6E">
        <w:rPr>
          <w:u w:val="single"/>
        </w:rPr>
        <w:t>) suggests that the regime’s insecurity caused Chinese leaders to compromise with other neighboring countries in the negotiation of territorial disputes after the cold war</w:t>
      </w:r>
      <w:r w:rsidRPr="00096A6E">
        <w:t xml:space="preserve">. It should be noted that </w:t>
      </w:r>
      <w:proofErr w:type="spellStart"/>
      <w:r w:rsidRPr="00096A6E">
        <w:t>Fravel’s</w:t>
      </w:r>
      <w:proofErr w:type="spellEnd"/>
      <w:r w:rsidRPr="00096A6E">
        <w:t xml:space="preserve"> ‘diversionary peace’ theory mainly applies to China’s borderland and offshore territorial disputes. </w:t>
      </w:r>
      <w:r w:rsidRPr="00096A6E">
        <w:rPr>
          <w:u w:val="single"/>
        </w:rPr>
        <w:t>However,</w:t>
      </w:r>
      <w:r w:rsidRPr="00096A6E">
        <w:t xml:space="preserve"> </w:t>
      </w:r>
      <w:proofErr w:type="spellStart"/>
      <w:r w:rsidRPr="00096A6E">
        <w:rPr>
          <w:u w:val="single"/>
        </w:rPr>
        <w:t>Fravel</w:t>
      </w:r>
      <w:proofErr w:type="spellEnd"/>
      <w:r w:rsidRPr="00096A6E">
        <w:t xml:space="preserve"> (2005: 59–60) </w:t>
      </w:r>
      <w:r w:rsidRPr="00096A6E">
        <w:rPr>
          <w:u w:val="single"/>
        </w:rPr>
        <w:t>recognizes that Taiwan as a homeland dispute is a nonnegotiable issue for Chinese leaders and beyond the scope of his theory</w:t>
      </w:r>
      <w:r w:rsidRPr="00096A6E">
        <w:t xml:space="preserve">. Complementing </w:t>
      </w:r>
      <w:proofErr w:type="spellStart"/>
      <w:r w:rsidRPr="00096A6E">
        <w:t>Fravel’s</w:t>
      </w:r>
      <w:proofErr w:type="spellEnd"/>
      <w:r w:rsidRPr="00096A6E">
        <w:t xml:space="preserve"> argument, we employ prospect theory to account for the variation in China’s non-compromising policies between military coercion and political pressure toward Taiwan. We set leaders’ perceptions of regime security as a reference point in determining leaders’ domains of action. There are two indicators measuring leaders’ perceptions of regime security: internal political stability and an external security threat. When Chinese leaders perceive high internal political stability and a low external threat, China’s leaders are in a domain of gains. </w:t>
      </w:r>
      <w:r w:rsidRPr="00096A6E">
        <w:rPr>
          <w:u w:val="single"/>
        </w:rPr>
        <w:t>When Chinese leaders face either internal political unrest or an external security challenge, China’s leaders are in a domain of losses</w:t>
      </w:r>
      <w:r w:rsidRPr="00096A6E">
        <w:t xml:space="preserve">. Notably, </w:t>
      </w:r>
      <w:r w:rsidRPr="00096A6E">
        <w:rPr>
          <w:u w:val="single"/>
        </w:rPr>
        <w:t>the Taiwan issue represents high stakes for Chinese leaders’ political power status. Chinese leaders truly believe that losing Taiwan will cause their government to collapse</w:t>
      </w:r>
      <w:r w:rsidRPr="00096A6E">
        <w:t xml:space="preserve">. </w:t>
      </w:r>
      <w:r w:rsidRPr="00096A6E">
        <w:rPr>
          <w:u w:val="single"/>
        </w:rPr>
        <w:t>Taiwanese independence will not only destroy Chinese prestige and self-confidence, but also cause a domino effect in Tibet and Xinjiang</w:t>
      </w:r>
      <w:r w:rsidRPr="00096A6E">
        <w:t xml:space="preserve">. Early in 1982, Deng Xiaoping (1982) told British Prime Minister Margaret Thatcher that, ‘On the question of sovereignty, China has no room for maneuver . . . if China failed to recover Hong Kong, no Chinese leaders or government would be able to justify themselves for that failure. . . . It would mean . . . the present Chinese leaders were just like Li </w:t>
      </w:r>
      <w:proofErr w:type="spellStart"/>
      <w:r w:rsidRPr="00096A6E">
        <w:t>Hongzhang</w:t>
      </w:r>
      <w:proofErr w:type="spellEnd"/>
      <w:r w:rsidRPr="00096A6E">
        <w:t>!</w:t>
      </w:r>
      <w:r w:rsidRPr="00096A6E">
        <w:rPr>
          <w:u w:val="single"/>
        </w:rPr>
        <w:t>’ For Chinese leaders the nature of the Taiwan issue is the same as the Hong Kong one. In Chinese history textbooks Li</w:t>
      </w:r>
      <w:r w:rsidRPr="00096A6E">
        <w:t xml:space="preserve"> </w:t>
      </w:r>
      <w:proofErr w:type="spellStart"/>
      <w:r w:rsidRPr="00096A6E">
        <w:t>Hongzhang</w:t>
      </w:r>
      <w:proofErr w:type="spellEnd"/>
      <w:r w:rsidRPr="00096A6E">
        <w:t xml:space="preserve"> was a </w:t>
      </w:r>
      <w:proofErr w:type="spellStart"/>
      <w:r w:rsidRPr="00096A6E">
        <w:t>highranking</w:t>
      </w:r>
      <w:proofErr w:type="spellEnd"/>
      <w:r w:rsidRPr="00096A6E">
        <w:t xml:space="preserve"> official in the Qing Dynasty who </w:t>
      </w:r>
      <w:r w:rsidRPr="00096A6E">
        <w:rPr>
          <w:u w:val="single"/>
        </w:rPr>
        <w:t>signed several treaties that ceded Chinese territory and sovereignty</w:t>
      </w:r>
      <w:r w:rsidRPr="00096A6E">
        <w:t>, including Taiwan and Penghu</w:t>
      </w:r>
      <w:r w:rsidRPr="00096A6E">
        <w:rPr>
          <w:u w:val="single"/>
        </w:rPr>
        <w:t>, to foreign countries under humiliating terms. Li was hated by the Chinese people as a traitor of the nation. No Chinese politician,</w:t>
      </w:r>
      <w:r w:rsidRPr="00096A6E">
        <w:t xml:space="preserve"> including Deng, Jiang and Hu, </w:t>
      </w:r>
      <w:r w:rsidRPr="00096A6E">
        <w:rPr>
          <w:u w:val="single"/>
        </w:rPr>
        <w:t>would like to take on the political liability of losing Taiwan</w:t>
      </w:r>
      <w:r w:rsidRPr="00096A6E">
        <w:t>. As Michael Swaine (2004: 42) points out, ‘</w:t>
      </w:r>
      <w:r w:rsidRPr="00096A6E">
        <w:rPr>
          <w:u w:val="single"/>
        </w:rPr>
        <w:t>the Chinese leadership would thus almost certainly fight to avoid the loss of Taiwan</w:t>
      </w:r>
      <w:r w:rsidRPr="00096A6E">
        <w:t xml:space="preserve"> . . . </w:t>
      </w:r>
      <w:r w:rsidRPr="00096A6E">
        <w:rPr>
          <w:u w:val="single"/>
        </w:rPr>
        <w:t>even if its chances of prevailing in such a conflict were low</w:t>
      </w:r>
      <w:r w:rsidRPr="00096A6E">
        <w:t xml:space="preserve">’. However, China’s resolve to fight does not mean that China would like to invade and rule over Taiwan by force before Taiwan can declare independence. </w:t>
      </w:r>
    </w:p>
    <w:p w:rsidR="00367488" w:rsidRDefault="00367488" w:rsidP="00367488">
      <w:pPr>
        <w:pStyle w:val="Heading3"/>
      </w:pPr>
      <w:r>
        <w:t>Yes War – Chinese perception</w:t>
      </w:r>
    </w:p>
    <w:p w:rsidR="00367488" w:rsidRPr="00096A6E" w:rsidRDefault="00367488" w:rsidP="00367488">
      <w:pPr>
        <w:keepNext/>
        <w:keepLines/>
        <w:spacing w:before="40"/>
        <w:outlineLvl w:val="3"/>
        <w:rPr>
          <w:rFonts w:eastAsiaTheme="majorEastAsia" w:cstheme="majorBidi"/>
          <w:b/>
          <w:iCs/>
          <w:sz w:val="26"/>
        </w:rPr>
      </w:pPr>
      <w:r w:rsidRPr="00096A6E">
        <w:rPr>
          <w:rFonts w:eastAsiaTheme="majorEastAsia" w:cstheme="majorBidi"/>
          <w:b/>
          <w:iCs/>
          <w:sz w:val="26"/>
        </w:rPr>
        <w:t>Overwhelming Chinese consensus that the US operates by offensive realism – means conflict escalation is likely</w:t>
      </w:r>
    </w:p>
    <w:p w:rsidR="00367488" w:rsidRPr="00096A6E" w:rsidRDefault="00367488" w:rsidP="00367488">
      <w:pPr>
        <w:rPr>
          <w:bCs/>
          <w:sz w:val="16"/>
          <w:szCs w:val="16"/>
        </w:rPr>
      </w:pPr>
      <w:r w:rsidRPr="00096A6E">
        <w:rPr>
          <w:b/>
          <w:bCs/>
          <w:sz w:val="26"/>
        </w:rPr>
        <w:t xml:space="preserve">Nathan and Scobell 12 </w:t>
      </w:r>
      <w:r w:rsidRPr="00096A6E">
        <w:rPr>
          <w:bCs/>
          <w:sz w:val="16"/>
          <w:szCs w:val="16"/>
        </w:rPr>
        <w:t xml:space="preserve">(ANDREW J. NATHAN is a Professor of Political Science at Columbia University. Andrew Scobell is Senior Political Scientist at the RAND Corporation. 8-16-12, “How China Sees America”, Foreign Affairs, </w:t>
      </w:r>
      <w:hyperlink r:id="rId9" w:history="1">
        <w:r w:rsidRPr="00096A6E">
          <w:rPr>
            <w:sz w:val="16"/>
            <w:szCs w:val="16"/>
          </w:rPr>
          <w:t>https://www.google.com/search?sourceid=chrome-psyapi2&amp;ion=1&amp;espv=2&amp;ie=UTF-8&amp;q=How%20China%20Sees%20America%3A%20The%20Sum%20of%20Beijing%27s%20Fears&amp;oq=How%20China%20Sees%20America%3A%20The%20Sum%20of%20Beijing%27s%20Fears&amp;aqs=chrome..69i57j69i61j69i60l2.1686j0j7</w:t>
        </w:r>
      </w:hyperlink>
      <w:r w:rsidRPr="00096A6E">
        <w:rPr>
          <w:bCs/>
          <w:sz w:val="16"/>
          <w:szCs w:val="16"/>
        </w:rPr>
        <w:t xml:space="preserve"> // PD)</w:t>
      </w:r>
    </w:p>
    <w:p w:rsidR="00367488" w:rsidRPr="00096A6E" w:rsidRDefault="00367488" w:rsidP="00367488">
      <w:pPr>
        <w:rPr>
          <w:rFonts w:asciiTheme="minorHAnsi" w:hAnsiTheme="minorHAnsi"/>
        </w:rPr>
      </w:pPr>
      <w:r w:rsidRPr="00096A6E">
        <w:rPr>
          <w:rFonts w:asciiTheme="minorHAnsi" w:hAnsiTheme="minorHAnsi"/>
        </w:rPr>
        <w:t xml:space="preserve">Third, American theories of international relations have become popular among younger Chinese policy analysts, many of whom have earned advanced degrees in the United States. </w:t>
      </w:r>
      <w:r w:rsidRPr="00096A6E">
        <w:rPr>
          <w:u w:val="single"/>
        </w:rPr>
        <w:t>The most influential body of international relations theory in China</w:t>
      </w:r>
      <w:r w:rsidRPr="00096A6E">
        <w:rPr>
          <w:rFonts w:asciiTheme="minorHAnsi" w:hAnsiTheme="minorHAnsi"/>
        </w:rPr>
        <w:t xml:space="preserve"> </w:t>
      </w:r>
      <w:r w:rsidRPr="00096A6E">
        <w:rPr>
          <w:u w:val="single"/>
        </w:rPr>
        <w:t xml:space="preserve">is </w:t>
      </w:r>
      <w:r w:rsidRPr="00096A6E">
        <w:rPr>
          <w:rFonts w:asciiTheme="minorHAnsi" w:hAnsiTheme="minorHAnsi"/>
        </w:rPr>
        <w:t xml:space="preserve">so-called </w:t>
      </w:r>
      <w:r w:rsidRPr="00096A6E">
        <w:rPr>
          <w:u w:val="single"/>
        </w:rPr>
        <w:t>offensive realism</w:t>
      </w:r>
      <w:r w:rsidRPr="00096A6E">
        <w:rPr>
          <w:rFonts w:asciiTheme="minorHAnsi" w:hAnsiTheme="minorHAnsi"/>
        </w:rPr>
        <w:t xml:space="preserve">, which holds that a country will try to control its security environment to the full extent that its capabilities permit. </w:t>
      </w:r>
      <w:r w:rsidRPr="00096A6E">
        <w:rPr>
          <w:u w:val="single"/>
        </w:rPr>
        <w:t>According to this theory, the United States cannot be satisfied with the existence of a powerful China and therefore seeks to make the ruling regime there weaker</w:t>
      </w:r>
      <w:r w:rsidRPr="00096A6E">
        <w:rPr>
          <w:rFonts w:asciiTheme="minorHAnsi" w:hAnsiTheme="minorHAnsi"/>
        </w:rPr>
        <w:t xml:space="preserve"> and more pro- American. </w:t>
      </w:r>
      <w:r w:rsidRPr="00096A6E">
        <w:rPr>
          <w:u w:val="single"/>
        </w:rPr>
        <w:t>Chinese analysts see evidence of this intent in Washington's calls for democracy and its support for what China sees as separatist movements in Taiwan</w:t>
      </w:r>
      <w:r w:rsidRPr="00096A6E">
        <w:rPr>
          <w:rFonts w:asciiTheme="minorHAnsi" w:hAnsiTheme="minorHAnsi"/>
        </w:rPr>
        <w:t xml:space="preserve">, Tibet, and Xinjiang. </w:t>
      </w:r>
    </w:p>
    <w:p w:rsidR="00367488" w:rsidRPr="00096A6E" w:rsidRDefault="00367488" w:rsidP="00367488">
      <w:pPr>
        <w:rPr>
          <w:rFonts w:asciiTheme="minorHAnsi" w:hAnsiTheme="minorHAnsi"/>
        </w:rPr>
      </w:pPr>
      <w:r w:rsidRPr="00096A6E">
        <w:rPr>
          <w:rFonts w:asciiTheme="minorHAnsi" w:hAnsiTheme="minorHAnsi"/>
        </w:rPr>
        <w:t xml:space="preserve">Whether they see the United States primarily through a </w:t>
      </w:r>
      <w:proofErr w:type="spellStart"/>
      <w:r w:rsidRPr="00096A6E">
        <w:rPr>
          <w:rFonts w:asciiTheme="minorHAnsi" w:hAnsiTheme="minorHAnsi"/>
        </w:rPr>
        <w:t>culturalist</w:t>
      </w:r>
      <w:proofErr w:type="spellEnd"/>
      <w:r w:rsidRPr="00096A6E">
        <w:rPr>
          <w:rFonts w:asciiTheme="minorHAnsi" w:hAnsiTheme="minorHAnsi"/>
        </w:rPr>
        <w:t>, Marxist, or realist lens</w:t>
      </w:r>
      <w:r w:rsidRPr="00096A6E">
        <w:rPr>
          <w:u w:val="single"/>
        </w:rPr>
        <w:t>, most Chinese strategists assume that a country as powerful as the United States will use its power to preserve and enhance its privileges and will treat efforts by other countries to protect their interests as threats to its own security</w:t>
      </w:r>
      <w:r w:rsidRPr="00096A6E">
        <w:rPr>
          <w:rFonts w:asciiTheme="minorHAnsi" w:hAnsiTheme="minorHAnsi"/>
        </w:rPr>
        <w:t xml:space="preserve">. </w:t>
      </w:r>
      <w:r w:rsidRPr="00096A6E">
        <w:rPr>
          <w:u w:val="single"/>
        </w:rPr>
        <w:t>This assumption leads to a pessimistic conclusion: as China rises, the United States will resist</w:t>
      </w:r>
      <w:r w:rsidRPr="00096A6E">
        <w:rPr>
          <w:rFonts w:asciiTheme="minorHAnsi" w:hAnsiTheme="minorHAnsi"/>
        </w:rPr>
        <w:t xml:space="preserve">. </w:t>
      </w:r>
      <w:r w:rsidRPr="007039A1">
        <w:rPr>
          <w:rStyle w:val="StyleUnderline"/>
        </w:rPr>
        <w:t>The United States</w:t>
      </w:r>
      <w:r w:rsidRPr="00096A6E">
        <w:rPr>
          <w:rFonts w:asciiTheme="minorHAnsi" w:hAnsiTheme="minorHAnsi"/>
        </w:rPr>
        <w:t xml:space="preserve"> uses soothing words; </w:t>
      </w:r>
      <w:r w:rsidRPr="007039A1">
        <w:rPr>
          <w:rStyle w:val="StyleUnderline"/>
        </w:rPr>
        <w:t>casts its actions as a search for peace</w:t>
      </w:r>
      <w:r w:rsidRPr="00096A6E">
        <w:rPr>
          <w:rFonts w:asciiTheme="minorHAnsi" w:hAnsiTheme="minorHAnsi"/>
        </w:rPr>
        <w:t xml:space="preserve">, human rights, and a level playing field; </w:t>
      </w:r>
      <w:r w:rsidRPr="007039A1">
        <w:rPr>
          <w:rStyle w:val="StyleUnderline"/>
        </w:rPr>
        <w:t>and sometimes offers China genuine assistance. But</w:t>
      </w:r>
      <w:r w:rsidRPr="00096A6E">
        <w:rPr>
          <w:rFonts w:asciiTheme="minorHAnsi" w:hAnsiTheme="minorHAnsi"/>
        </w:rPr>
        <w:t xml:space="preserve"> </w:t>
      </w:r>
      <w:r w:rsidRPr="007039A1">
        <w:rPr>
          <w:rStyle w:val="StyleUnderline"/>
        </w:rPr>
        <w:t xml:space="preserve">the United States is two-faced. It intends to remain the global hegemon and prevent China from growing strong </w:t>
      </w:r>
      <w:r w:rsidRPr="00096A6E">
        <w:rPr>
          <w:rFonts w:asciiTheme="minorHAnsi" w:hAnsiTheme="minorHAnsi"/>
        </w:rPr>
        <w:t xml:space="preserve">enough to challenge it. In a 2011 interview with </w:t>
      </w:r>
      <w:proofErr w:type="spellStart"/>
      <w:r w:rsidRPr="00096A6E">
        <w:rPr>
          <w:rFonts w:asciiTheme="minorHAnsi" w:hAnsiTheme="minorHAnsi"/>
        </w:rPr>
        <w:t>Liaowang</w:t>
      </w:r>
      <w:proofErr w:type="spellEnd"/>
      <w:r w:rsidRPr="00096A6E">
        <w:rPr>
          <w:rFonts w:asciiTheme="minorHAnsi" w:hAnsiTheme="minorHAnsi"/>
        </w:rPr>
        <w:t xml:space="preserve">, a state-run Chinese newsmagazine, Ni Feng, the deputy director of the Chinese Academy of Social Sciences' Institute of American Studies, summed up this view. "On the one hand, the United States realizes that it needs China's help on many regional and global issues," he said. "On the other hand, the United States is worried about a more powerful China and uses multiple means to delay its development and to remake China with U.S. values." </w:t>
      </w:r>
    </w:p>
    <w:p w:rsidR="00367488" w:rsidRPr="00096A6E" w:rsidRDefault="00367488" w:rsidP="00367488">
      <w:pPr>
        <w:rPr>
          <w:rFonts w:asciiTheme="minorHAnsi" w:hAnsiTheme="minorHAnsi"/>
        </w:rPr>
      </w:pPr>
      <w:r w:rsidRPr="00096A6E">
        <w:rPr>
          <w:u w:val="single"/>
        </w:rPr>
        <w:t>A small group of mostly younger Chinese analysts who have closely studied the United States argues that Chinese and American interests are not totally at odds</w:t>
      </w:r>
      <w:r w:rsidRPr="00096A6E">
        <w:rPr>
          <w:rFonts w:asciiTheme="minorHAnsi" w:hAnsiTheme="minorHAnsi"/>
        </w:rPr>
        <w:t>. In their view, the two countries are sufficiently remote from each other that their core security interests</w:t>
      </w:r>
      <w:r w:rsidRPr="00096A6E">
        <w:t xml:space="preserve"> </w:t>
      </w:r>
      <w:r w:rsidRPr="00096A6E">
        <w:rPr>
          <w:rFonts w:asciiTheme="minorHAnsi" w:hAnsiTheme="minorHAnsi"/>
        </w:rPr>
        <w:t xml:space="preserve">need not clash. They can gain mutual benefit from trade and other common interests. </w:t>
      </w:r>
    </w:p>
    <w:p w:rsidR="00367488" w:rsidRPr="00096A6E" w:rsidRDefault="00367488" w:rsidP="00367488">
      <w:pPr>
        <w:rPr>
          <w:u w:val="single"/>
        </w:rPr>
      </w:pPr>
      <w:r w:rsidRPr="00096A6E">
        <w:rPr>
          <w:u w:val="single"/>
        </w:rPr>
        <w:t xml:space="preserve">But those holding such views are outnumbered by strategists on the other side of the spectrum, mostly personnel from the military and security agencies, </w:t>
      </w:r>
      <w:r w:rsidRPr="00096A6E">
        <w:rPr>
          <w:rFonts w:asciiTheme="minorHAnsi" w:hAnsiTheme="minorHAnsi"/>
        </w:rPr>
        <w:t>who take a dim view of U.S. policy and have more confrontational ideas about how China should respond to it</w:t>
      </w:r>
      <w:r w:rsidRPr="00096A6E">
        <w:rPr>
          <w:b/>
          <w:iCs/>
          <w:u w:val="single"/>
        </w:rPr>
        <w:t>. They believe that China must stand up to the United States militarily and that it can win a conflict</w:t>
      </w:r>
      <w:r w:rsidRPr="00096A6E">
        <w:rPr>
          <w:u w:val="single"/>
        </w:rPr>
        <w:t>, should one occur, by outpacing U.S. military technology and taking advantage of what they believe to be superior morale within Chinas armed forces</w:t>
      </w:r>
      <w:r w:rsidRPr="00096A6E">
        <w:rPr>
          <w:rFonts w:asciiTheme="minorHAnsi" w:hAnsiTheme="minorHAnsi"/>
        </w:rPr>
        <w:t xml:space="preserve">. </w:t>
      </w:r>
      <w:r w:rsidRPr="00096A6E">
        <w:rPr>
          <w:u w:val="single"/>
        </w:rPr>
        <w:t>Their views are usually kept out of sight to avoid frightening both China's rivals and its friends.</w:t>
      </w:r>
    </w:p>
    <w:p w:rsidR="00367488" w:rsidRPr="00367488" w:rsidRDefault="00367488" w:rsidP="00367488">
      <w:pPr>
        <w:pStyle w:val="Heading3"/>
      </w:pPr>
      <w:r>
        <w:t>Yes War – Independence</w:t>
      </w:r>
    </w:p>
    <w:p w:rsidR="00D90366" w:rsidRDefault="00D90366" w:rsidP="00D90366">
      <w:pPr>
        <w:pStyle w:val="Heading4"/>
      </w:pPr>
      <w:r>
        <w:t xml:space="preserve">China will deploy non-peaceful force if Taiwan declares independence </w:t>
      </w:r>
    </w:p>
    <w:p w:rsidR="00D90366" w:rsidRDefault="00D90366" w:rsidP="00D90366">
      <w:r w:rsidRPr="00122341">
        <w:rPr>
          <w:rStyle w:val="Style13ptBold"/>
        </w:rPr>
        <w:t>Li, 14</w:t>
      </w:r>
      <w:r>
        <w:t xml:space="preserve"> – Assistant Professor of East Asian s</w:t>
      </w:r>
      <w:r w:rsidRPr="00C66681">
        <w:t>tudies</w:t>
      </w:r>
      <w:r>
        <w:t xml:space="preserve"> at The University of Alberta (</w:t>
      </w:r>
      <w:proofErr w:type="spellStart"/>
      <w:r>
        <w:t>Xiaoting</w:t>
      </w:r>
      <w:proofErr w:type="spellEnd"/>
      <w:r>
        <w:t>, “The Taming of the Red Dragon: The Militarized Worldview and China’s Use of Force, 1949-2010,”</w:t>
      </w:r>
      <w:r w:rsidRPr="00BD3A73">
        <w:t xml:space="preserve"> University of Illinois at Urbana-Champaign</w:t>
      </w:r>
      <w:r>
        <w:t xml:space="preserve">, 5-30-2014, </w:t>
      </w:r>
      <w:r w:rsidRPr="00BD3A73">
        <w:t>https://www.ideals.illinois.edu/bitstream/handle/2142/49523/Xiaoting_Li.pdf?sequence=1</w:t>
      </w:r>
      <w:r>
        <w:t>)//DK</w:t>
      </w:r>
    </w:p>
    <w:p w:rsidR="00D90366" w:rsidRDefault="00D90366" w:rsidP="00D90366">
      <w:r>
        <w:t xml:space="preserve">The most controversial part of the ASL is article 8, which declares that </w:t>
      </w:r>
      <w:r w:rsidRPr="00F74392">
        <w:rPr>
          <w:rStyle w:val="StyleUnderline"/>
        </w:rPr>
        <w:t>the PRC would</w:t>
      </w:r>
      <w:r>
        <w:rPr>
          <w:rStyle w:val="StyleUnderline"/>
        </w:rPr>
        <w:t xml:space="preserve"> </w:t>
      </w:r>
      <w:r w:rsidRPr="00F74392">
        <w:rPr>
          <w:rStyle w:val="StyleUnderline"/>
        </w:rPr>
        <w:t>“employ non-peaceful means and other necessary measures” against Taiwan</w:t>
      </w:r>
      <w:r>
        <w:t>, in any of the following three scenarios—i.e</w:t>
      </w:r>
      <w:r w:rsidRPr="00C043A1">
        <w:rPr>
          <w:rStyle w:val="StyleUnderline"/>
        </w:rPr>
        <w:t>., “in the event that the ‘Taiwan independence’ secessionist forces</w:t>
      </w:r>
      <w:r>
        <w:rPr>
          <w:rStyle w:val="StyleUnderline"/>
        </w:rPr>
        <w:t xml:space="preserve"> </w:t>
      </w:r>
      <w:r w:rsidRPr="00C043A1">
        <w:rPr>
          <w:rStyle w:val="StyleUnderline"/>
        </w:rPr>
        <w:t>should act under any name or by any means to cause the fact of Taiwan’s secession from China,</w:t>
      </w:r>
      <w:r>
        <w:rPr>
          <w:rStyle w:val="StyleUnderline"/>
        </w:rPr>
        <w:t xml:space="preserve"> </w:t>
      </w:r>
      <w:r w:rsidRPr="00C043A1">
        <w:rPr>
          <w:rStyle w:val="StyleUnderline"/>
        </w:rPr>
        <w:t>or that major incidents entailing Taiwan’s secession from China should occur, or that</w:t>
      </w:r>
      <w:r>
        <w:rPr>
          <w:rStyle w:val="StyleUnderline"/>
        </w:rPr>
        <w:t xml:space="preserve"> </w:t>
      </w:r>
      <w:r w:rsidRPr="00C043A1">
        <w:rPr>
          <w:rStyle w:val="StyleUnderline"/>
        </w:rPr>
        <w:t>possibilities for a peaceful reunification should be completely exhausted</w:t>
      </w:r>
      <w:r>
        <w:t xml:space="preserve">.” In fact, as observed by Huang and Li (2010: 303), the language of this article conveys a significant, pro-status quo message: i.e., Taiwan’s secession has not yet occurred from Beijing’s perspective. In other words, </w:t>
      </w:r>
      <w:r w:rsidRPr="00C043A1">
        <w:rPr>
          <w:rStyle w:val="StyleUnderline"/>
        </w:rPr>
        <w:t>the PRC does not consider Taiwan’s current separation to be a “fact” of secession that</w:t>
      </w:r>
      <w:r>
        <w:rPr>
          <w:rStyle w:val="StyleUnderline"/>
        </w:rPr>
        <w:t xml:space="preserve"> </w:t>
      </w:r>
      <w:r w:rsidRPr="00C043A1">
        <w:rPr>
          <w:rStyle w:val="StyleUnderline"/>
        </w:rPr>
        <w:t>requires China’s use of force, because, as noted earlier, the existing ROC constitution and</w:t>
      </w:r>
      <w:r>
        <w:rPr>
          <w:rStyle w:val="StyleUnderline"/>
        </w:rPr>
        <w:t xml:space="preserve"> </w:t>
      </w:r>
      <w:r w:rsidRPr="00C043A1">
        <w:rPr>
          <w:rStyle w:val="StyleUnderline"/>
        </w:rPr>
        <w:t>relevant laws still stand for a de jure One China.</w:t>
      </w:r>
      <w:r>
        <w:rPr>
          <w:rStyle w:val="StyleUnderline"/>
        </w:rPr>
        <w:t xml:space="preserve"> </w:t>
      </w:r>
      <w:r>
        <w:t xml:space="preserve">A “fact” of secession, then, could only occur if and when the existing one-China framework embodied in the ROC’s constitution is legally scrapped. In this connection, as Li </w:t>
      </w:r>
      <w:proofErr w:type="spellStart"/>
      <w:r>
        <w:t>Jiaquan</w:t>
      </w:r>
      <w:proofErr w:type="spellEnd"/>
      <w:r>
        <w:t xml:space="preserve"> notes, the question of whether China will use force against Taiwan now depends no longer on Beijing, but depends completely on whether or when Taiwan’s leaders decide to establish a separate Taiwan state (Li 2010: 296-297).153 Moreover, because </w:t>
      </w:r>
      <w:r w:rsidRPr="00BD3A73">
        <w:rPr>
          <w:rStyle w:val="StyleUnderline"/>
        </w:rPr>
        <w:t>the possibilities of</w:t>
      </w:r>
      <w:r>
        <w:rPr>
          <w:rStyle w:val="StyleUnderline"/>
        </w:rPr>
        <w:t xml:space="preserve"> </w:t>
      </w:r>
      <w:r w:rsidRPr="00BD3A73">
        <w:rPr>
          <w:rStyle w:val="StyleUnderline"/>
        </w:rPr>
        <w:t>peaceful reunification will arguably never be completely exhausted as long as the existing de jure</w:t>
      </w:r>
      <w:r>
        <w:rPr>
          <w:rStyle w:val="StyleUnderline"/>
        </w:rPr>
        <w:t xml:space="preserve"> </w:t>
      </w:r>
      <w:r w:rsidRPr="00BD3A73">
        <w:rPr>
          <w:rStyle w:val="StyleUnderline"/>
        </w:rPr>
        <w:t>One China remains intact,</w:t>
      </w:r>
      <w:r>
        <w:t xml:space="preserve"> Beijing’s resort to force thus becomes a remote possibility and the maintenance of the status quo in the Taiwan Strait a long-term likelihood (Huang and Li 2010: 305).</w:t>
      </w:r>
    </w:p>
    <w:p w:rsidR="002F6484" w:rsidRDefault="002F6484" w:rsidP="002F6484">
      <w:pPr>
        <w:pStyle w:val="Heading2"/>
      </w:pPr>
      <w:r>
        <w:t xml:space="preserve">AT: Add a </w:t>
      </w:r>
      <w:proofErr w:type="gramStart"/>
      <w:r>
        <w:t>Condition(</w:t>
      </w:r>
      <w:proofErr w:type="gramEnd"/>
      <w:r>
        <w:t>Debt)</w:t>
      </w:r>
    </w:p>
    <w:p w:rsidR="002F6484" w:rsidRDefault="002F6484" w:rsidP="002F6484">
      <w:pPr>
        <w:pStyle w:val="Heading3"/>
      </w:pPr>
      <w:r>
        <w:t xml:space="preserve">2ac --- </w:t>
      </w:r>
      <w:proofErr w:type="spellStart"/>
      <w:r>
        <w:t>toplevel</w:t>
      </w:r>
      <w:proofErr w:type="spellEnd"/>
    </w:p>
    <w:p w:rsidR="002F6484" w:rsidRDefault="002F6484" w:rsidP="002F6484">
      <w:pPr>
        <w:pStyle w:val="Heading4"/>
      </w:pPr>
      <w:r>
        <w:t xml:space="preserve">China says no and china has no leverage over the US on the issue of debt because of interdependence </w:t>
      </w:r>
    </w:p>
    <w:p w:rsidR="002F6484" w:rsidRDefault="002F6484" w:rsidP="002F6484">
      <w:r>
        <w:t xml:space="preserve">Joe </w:t>
      </w:r>
      <w:proofErr w:type="spellStart"/>
      <w:r w:rsidRPr="006B1170">
        <w:rPr>
          <w:b/>
        </w:rPr>
        <w:t>Weisentha</w:t>
      </w:r>
      <w:r>
        <w:rPr>
          <w:b/>
        </w:rPr>
        <w:t>l</w:t>
      </w:r>
      <w:proofErr w:type="spellEnd"/>
      <w:r>
        <w:rPr>
          <w:b/>
        </w:rPr>
        <w:t xml:space="preserve"> 2011 – </w:t>
      </w:r>
      <w:r w:rsidRPr="006B1170">
        <w:t xml:space="preserve">Executive Editor @ Business </w:t>
      </w:r>
      <w:proofErr w:type="gramStart"/>
      <w:r w:rsidRPr="00D4746F">
        <w:t>Insider(</w:t>
      </w:r>
      <w:proofErr w:type="gramEnd"/>
      <w:r w:rsidRPr="00D4746F">
        <w:t>“PRESENTING: The Worst Idea Ever For Dealing With Our National Debt”;</w:t>
      </w:r>
      <w:r>
        <w:t xml:space="preserve"> November 11; Business editor; http://www.businessinsider.com/author/joe-weisenthal)//pk</w:t>
      </w:r>
    </w:p>
    <w:p w:rsidR="002F6484" w:rsidRPr="006B1170" w:rsidRDefault="002F6484" w:rsidP="002F6484">
      <w:pPr>
        <w:rPr>
          <w:sz w:val="16"/>
        </w:rPr>
      </w:pPr>
      <w:r w:rsidRPr="006B1170">
        <w:rPr>
          <w:rStyle w:val="StyleUnderline"/>
        </w:rPr>
        <w:t xml:space="preserve">The huge size of the </w:t>
      </w:r>
      <w:r w:rsidRPr="006B1170">
        <w:rPr>
          <w:sz w:val="16"/>
        </w:rPr>
        <w:t xml:space="preserve">U.S. national </w:t>
      </w:r>
      <w:r w:rsidRPr="006B1170">
        <w:rPr>
          <w:rStyle w:val="Emphasis"/>
        </w:rPr>
        <w:t>debt has prompted a lot of crazy thinking and crazy action.</w:t>
      </w:r>
      <w:r w:rsidRPr="006B1170">
        <w:rPr>
          <w:sz w:val="16"/>
        </w:rPr>
        <w:t xml:space="preserve"> An irrational fear of the debt nearly caused the U.S. to default this past summer during the debt ceiling fight. A misunderstanding of the national debt caused a lot of investors to mistakenly bet against Treasuries earlier this year. So we've described misunderstanding the debt as the Costliest Mistake </w:t>
      </w:r>
      <w:proofErr w:type="gramStart"/>
      <w:r w:rsidRPr="006B1170">
        <w:rPr>
          <w:sz w:val="16"/>
        </w:rPr>
        <w:t>In All Of</w:t>
      </w:r>
      <w:proofErr w:type="gramEnd"/>
      <w:r w:rsidRPr="006B1170">
        <w:rPr>
          <w:sz w:val="16"/>
        </w:rPr>
        <w:t xml:space="preserve"> Economics. But nothing we've heard so far can compare to this. National security expert Paul </w:t>
      </w:r>
      <w:r w:rsidRPr="00D4746F">
        <w:rPr>
          <w:rStyle w:val="StyleUnderline"/>
        </w:rPr>
        <w:t>Kane</w:t>
      </w:r>
      <w:r w:rsidRPr="006B1170">
        <w:rPr>
          <w:rStyle w:val="StyleUnderline"/>
        </w:rPr>
        <w:t xml:space="preserve"> has an op-ed in the NYT which argues (get ready for this) that the solution for the economy is for Obama to go to China and tell the Chinese government that if they rip up our trillions in debt, we'll sell out the Taiwanese.</w:t>
      </w:r>
      <w:r>
        <w:rPr>
          <w:rStyle w:val="StyleUnderline"/>
        </w:rPr>
        <w:t xml:space="preserve"> </w:t>
      </w:r>
      <w:r w:rsidRPr="006B1170">
        <w:rPr>
          <w:sz w:val="16"/>
        </w:rPr>
        <w:t xml:space="preserve">Kane writes: The Chinese leadership would be startled — for a change — if the United States were to adopt such a savvy negotiating posture. Beyond reducing our debt, a Taiwan deal could pressure Beijing to end its political and economic support for pariah states like Iran, North Korea and Syria and to exert a moderating influence over an unstable Pakistan. It would be a game changer. The deal would eliminate almost 10 percent of our national debt without raising taxes or cutting spending; it would redirect American foreign policy away from dated cold-war-era entanglements and toward our contemporary economic and strategic interests; and it would eliminate the risk of involvement in a costly war with China. Critics will call this proposal impractical, even absurd. They will say it doesn’t have a prayer of passing Congress, and doesn’t acknowledge political realities. They might be right — today. </w:t>
      </w:r>
      <w:r w:rsidRPr="006B1170">
        <w:rPr>
          <w:rStyle w:val="Emphasis"/>
        </w:rPr>
        <w:t>But this idea isn't simply far-fetched, it's just ludicrous.</w:t>
      </w:r>
      <w:r>
        <w:rPr>
          <w:rStyle w:val="Emphasis"/>
        </w:rPr>
        <w:t xml:space="preserve"> </w:t>
      </w:r>
      <w:r w:rsidRPr="006B1170">
        <w:rPr>
          <w:sz w:val="16"/>
        </w:rPr>
        <w:t>Let's just pick it apart point by point. First</w:t>
      </w:r>
      <w:r w:rsidRPr="006B1170">
        <w:rPr>
          <w:rStyle w:val="StyleUnderline"/>
        </w:rPr>
        <w:t>, the debt isn't that big of a deal or a threat. The amount of money we're paying to service the debt, as a percentage of GDP has actually fallen over the last couple of decades. Nothing is being crowded out</w:t>
      </w:r>
      <w:r w:rsidRPr="006B1170">
        <w:rPr>
          <w:sz w:val="16"/>
        </w:rPr>
        <w:t xml:space="preserve">. Taxes are not about to surge to some suffocating, a-historical level. Interest rates aren't going to shoot up. </w:t>
      </w:r>
      <w:r w:rsidRPr="006B1170">
        <w:rPr>
          <w:rStyle w:val="Emphasis"/>
        </w:rPr>
        <w:t>We're not about to become Greece.</w:t>
      </w:r>
      <w:r>
        <w:rPr>
          <w:rStyle w:val="Emphasis"/>
        </w:rPr>
        <w:t xml:space="preserve"> </w:t>
      </w:r>
      <w:r w:rsidRPr="006B1170">
        <w:rPr>
          <w:sz w:val="16"/>
        </w:rPr>
        <w:t xml:space="preserve">Two, and this is more important, </w:t>
      </w:r>
      <w:r w:rsidRPr="006B1170">
        <w:rPr>
          <w:rStyle w:val="StyleUnderline"/>
        </w:rPr>
        <w:t>China doesn't hold a sword over our heads.</w:t>
      </w:r>
      <w:r w:rsidRPr="006B1170">
        <w:rPr>
          <w:sz w:val="16"/>
        </w:rPr>
        <w:t xml:space="preserve"> </w:t>
      </w:r>
      <w:r w:rsidRPr="006B1170">
        <w:rPr>
          <w:rStyle w:val="StyleUnderline"/>
        </w:rPr>
        <w:t>There are all kinds of reasons why we have to take China seriously,</w:t>
      </w:r>
      <w:r w:rsidRPr="006B1170">
        <w:rPr>
          <w:sz w:val="16"/>
        </w:rPr>
        <w:t xml:space="preserve"> but </w:t>
      </w:r>
      <w:r w:rsidRPr="006B1170">
        <w:rPr>
          <w:rStyle w:val="StyleUnderline"/>
        </w:rPr>
        <w:t>their debt holdings aren't one of them.</w:t>
      </w:r>
      <w:r w:rsidRPr="006B1170">
        <w:rPr>
          <w:sz w:val="16"/>
        </w:rPr>
        <w:t xml:space="preserve"> </w:t>
      </w:r>
      <w:r w:rsidRPr="006B1170">
        <w:rPr>
          <w:rStyle w:val="StyleUnderline"/>
        </w:rPr>
        <w:t>They can't dump our debt even if they wanted to, and as long as they wanted to trade with us (which will be forever) they won't be dumping our de</w:t>
      </w:r>
      <w:r w:rsidRPr="006B1170">
        <w:rPr>
          <w:sz w:val="16"/>
        </w:rPr>
        <w:t xml:space="preserve">bt. People think the Chinese own our debt because they're our lenders. This isn't the case. The Chinese own our debt because they run a trade surplus with the U.S., and that surplus cash gets recycled into Treasuries. That's it. So China doesn't have any influence over us... but if Obama did pursue something this hare-brained, then he would be telling them that they do have geopolitical control over us. And what's more, he'd be signaling to the world that anyone who accumulated enough Treasuries had some de facto control over our policy on our most important areas — national security. </w:t>
      </w:r>
      <w:r w:rsidRPr="006B1170">
        <w:rPr>
          <w:rStyle w:val="StyleUnderline"/>
        </w:rPr>
        <w:t xml:space="preserve">Furthermore, China would never make this trade, as Patrick </w:t>
      </w:r>
      <w:proofErr w:type="spellStart"/>
      <w:r w:rsidRPr="006B1170">
        <w:rPr>
          <w:rStyle w:val="StyleUnderline"/>
        </w:rPr>
        <w:t>Chovanec</w:t>
      </w:r>
      <w:proofErr w:type="spellEnd"/>
      <w:r w:rsidRPr="006B1170">
        <w:rPr>
          <w:rStyle w:val="StyleUnderline"/>
        </w:rPr>
        <w:t xml:space="preserve"> explains:</w:t>
      </w:r>
      <w:r>
        <w:rPr>
          <w:rStyle w:val="StyleUnderline"/>
        </w:rPr>
        <w:t xml:space="preserve"> </w:t>
      </w:r>
      <w:r w:rsidRPr="006B1170">
        <w:rPr>
          <w:rStyle w:val="StyleUnderline"/>
        </w:rPr>
        <w:t>A Chinese decision to ”forgive” the U.S. Treasuries</w:t>
      </w:r>
      <w:r w:rsidRPr="006B1170">
        <w:rPr>
          <w:sz w:val="16"/>
        </w:rPr>
        <w:t xml:space="preserve"> it holds as part of its FX reserves, </w:t>
      </w:r>
      <w:r w:rsidRPr="006B1170">
        <w:rPr>
          <w:rStyle w:val="StyleUnderline"/>
        </w:rPr>
        <w:t xml:space="preserve">in exchange for the U.S. abandoning its defense commitments to Taiwan, would render the </w:t>
      </w:r>
      <w:r w:rsidRPr="006B1170">
        <w:rPr>
          <w:rStyle w:val="Emphasis"/>
        </w:rPr>
        <w:t>PBOC hopelessly bankrupt</w:t>
      </w:r>
      <w:r w:rsidRPr="006B1170">
        <w:rPr>
          <w:rStyle w:val="StyleUnderline"/>
        </w:rPr>
        <w:t>.</w:t>
      </w:r>
      <w:r w:rsidRPr="006B1170">
        <w:rPr>
          <w:sz w:val="16"/>
        </w:rPr>
        <w:t xml:space="preserve"> </w:t>
      </w:r>
      <w:r w:rsidRPr="006B1170">
        <w:rPr>
          <w:rStyle w:val="StyleUnderline"/>
        </w:rPr>
        <w:t>The central bank would lose RMB 7.2 trillion worth of assets, against only RMB 22 billion in capital, leaving a massive hole in its balance sheet</w:t>
      </w:r>
      <w:r w:rsidRPr="006B1170">
        <w:rPr>
          <w:sz w:val="16"/>
        </w:rPr>
        <w:t xml:space="preserve">. </w:t>
      </w:r>
      <w:r w:rsidRPr="006B1170">
        <w:rPr>
          <w:rStyle w:val="Emphasis"/>
        </w:rPr>
        <w:t>That</w:t>
      </w:r>
      <w:r w:rsidRPr="006B1170">
        <w:rPr>
          <w:sz w:val="16"/>
        </w:rPr>
        <w:t xml:space="preserve">, in turn, </w:t>
      </w:r>
      <w:r w:rsidRPr="006B1170">
        <w:rPr>
          <w:rStyle w:val="Emphasis"/>
        </w:rPr>
        <w:t>would hopelessly bankrupt the entire Chinese banking system, wiping out nearly half of the RMB 16 trillion cash reserve deposits they hold at the central bank (which are essentially claims on its FX reserve assets), against just RMB 2.8 trillion in paid-in capital standing behind the entire system.</w:t>
      </w:r>
      <w:r>
        <w:rPr>
          <w:rStyle w:val="Emphasis"/>
        </w:rPr>
        <w:t xml:space="preserve"> </w:t>
      </w:r>
      <w:r w:rsidRPr="006B1170">
        <w:rPr>
          <w:sz w:val="16"/>
        </w:rPr>
        <w:t xml:space="preserve">The only way to avoid such a cataclysm would be for the Chinese government to write a fiscal check for RMB 7.2 trillion (the entire $1.14 trillion price of the transaction) to make them all whole, which would have to be funded by tax revenue or government borrowing. (That, by the way, is exactly how the U.S. government paid for the Louisiana Purchase. The British investment bank Barings syndicated a loan to European investors). The total bill would be roughly equivalent to China’s entire government revenue and expenditure — central and local — in 2010 and would single-handedly boost the country’s debt-to-GDP ratio by nearly 20%. So in short, what </w:t>
      </w:r>
      <w:r w:rsidRPr="006B1170">
        <w:rPr>
          <w:rStyle w:val="StyleUnderline"/>
        </w:rPr>
        <w:t>Kane is advocating is an abdication of our strategic self-direction in exchange for extinguishing a threat (Chinese holdings of U.S. debt) that doesn't exist.</w:t>
      </w:r>
      <w:r w:rsidRPr="006B1170">
        <w:rPr>
          <w:sz w:val="16"/>
        </w:rPr>
        <w:t xml:space="preserve"> What's scary is not that this will ever happen — it won't — but that the size of the debt is causing people to think loonier and loonier things. Eventually we might do something really dumb.</w:t>
      </w:r>
    </w:p>
    <w:p w:rsidR="002F6484" w:rsidRDefault="002F6484" w:rsidP="002F6484">
      <w:pPr>
        <w:pStyle w:val="Heading2"/>
      </w:pPr>
      <w:r>
        <w:t>AT: Appeasement</w:t>
      </w:r>
    </w:p>
    <w:p w:rsidR="002F6484" w:rsidRPr="00367488" w:rsidRDefault="002F6484" w:rsidP="002F6484">
      <w:pPr>
        <w:pStyle w:val="Heading3"/>
      </w:pPr>
      <w:r>
        <w:t>2ac --- at:</w:t>
      </w:r>
      <w:r w:rsidRPr="00367488">
        <w:t xml:space="preserve"> </w:t>
      </w:r>
      <w:r>
        <w:t>nationalism link</w:t>
      </w:r>
    </w:p>
    <w:p w:rsidR="002F6484" w:rsidRPr="00C36D98" w:rsidRDefault="002F6484" w:rsidP="002F6484">
      <w:pPr>
        <w:pStyle w:val="Heading4"/>
      </w:pPr>
      <w:r>
        <w:t>The plan solves nationalism --- prevents humiliation of Chinese leaders</w:t>
      </w:r>
    </w:p>
    <w:p w:rsidR="002F6484" w:rsidRDefault="002F6484" w:rsidP="002F6484">
      <w:r>
        <w:t xml:space="preserve">David </w:t>
      </w:r>
      <w:proofErr w:type="spellStart"/>
      <w:r w:rsidRPr="00053F92">
        <w:rPr>
          <w:b/>
        </w:rPr>
        <w:t>Firestein</w:t>
      </w:r>
      <w:proofErr w:type="spellEnd"/>
      <w:r>
        <w:rPr>
          <w:b/>
        </w:rPr>
        <w:t xml:space="preserve"> 14</w:t>
      </w:r>
      <w:r>
        <w:t xml:space="preserve"> - Perot Fellow and EWI's Senior Vice President for the Strategic Trust-Building Initiative and Track 2 Diplomacy</w:t>
      </w:r>
      <w:proofErr w:type="gramStart"/>
      <w:r>
        <w:t>.(</w:t>
      </w:r>
      <w:proofErr w:type="gramEnd"/>
      <w:r>
        <w:t xml:space="preserve">“China’s Relations with Taiwan and North Korea”; June 5; East West Institute; </w:t>
      </w:r>
      <w:hyperlink r:id="rId10" w:history="1">
        <w:r w:rsidRPr="00CD642E">
          <w:rPr>
            <w:rStyle w:val="Hyperlink"/>
          </w:rPr>
          <w:t>http://www.uscc.gov/sites/default/files/Firestein-USCC%20Testimony.pdf)//pk</w:t>
        </w:r>
      </w:hyperlink>
    </w:p>
    <w:p w:rsidR="002F6484" w:rsidRDefault="002F6484" w:rsidP="002F6484"/>
    <w:p w:rsidR="002F6484" w:rsidRDefault="002F6484" w:rsidP="002F6484">
      <w:pPr>
        <w:rPr>
          <w:sz w:val="16"/>
        </w:rPr>
      </w:pPr>
      <w:r w:rsidRPr="002E5923">
        <w:rPr>
          <w:rStyle w:val="StyleUnderline"/>
        </w:rPr>
        <w:t>China’s public reaction to announcements of U.S. arms sales to Taiwan has been quite consistent</w:t>
      </w:r>
      <w:r>
        <w:rPr>
          <w:rStyle w:val="StyleUnderline"/>
        </w:rPr>
        <w:t xml:space="preserve"> </w:t>
      </w:r>
      <w:r w:rsidRPr="002E5923">
        <w:rPr>
          <w:rStyle w:val="StyleUnderline"/>
        </w:rPr>
        <w:t>over the years.</w:t>
      </w:r>
      <w:r w:rsidRPr="00C36D98">
        <w:rPr>
          <w:sz w:val="16"/>
        </w:rPr>
        <w:t xml:space="preserve"> Unfailingly, the Chinese have issued strong statements condemning the sales, reiterated their principled position that Taiwan is an inalienable part of China, rebuked the United States for interfering in the domestic affairs of China 26, chastised the United States for failing to live up to its earlier pledges and commitments, and, often, taken certain retaliatory measures, such as canceling military-to-military exchanges. Additionally, </w:t>
      </w:r>
      <w:r w:rsidRPr="002E5923">
        <w:rPr>
          <w:rStyle w:val="Emphasis"/>
        </w:rPr>
        <w:t>Chinese government</w:t>
      </w:r>
      <w:r>
        <w:rPr>
          <w:rStyle w:val="Emphasis"/>
        </w:rPr>
        <w:t xml:space="preserve"> </w:t>
      </w:r>
      <w:r w:rsidRPr="002E5923">
        <w:rPr>
          <w:rStyle w:val="Emphasis"/>
        </w:rPr>
        <w:t>spokesmen have often contended that U.S. arms sales to Taiwan “hurt the feelings of the Chinese</w:t>
      </w:r>
      <w:r>
        <w:rPr>
          <w:rStyle w:val="Emphasis"/>
        </w:rPr>
        <w:t xml:space="preserve"> </w:t>
      </w:r>
      <w:r w:rsidRPr="002E5923">
        <w:rPr>
          <w:rStyle w:val="Emphasis"/>
        </w:rPr>
        <w:t>people,” a set-piece phrase generally reserved for use in a few particular circumstances</w:t>
      </w:r>
      <w:r w:rsidRPr="00C36D98">
        <w:rPr>
          <w:sz w:val="16"/>
        </w:rPr>
        <w:t xml:space="preserve">. In recent years, there has often been an additional refrain from China: given the encouraging trend line in cross-Strait relations – with the explosion in linkages, people-to-people contacts, trade, and so on – why continue to sell arms in any case? On the whole, </w:t>
      </w:r>
      <w:r w:rsidRPr="0040506D">
        <w:rPr>
          <w:rStyle w:val="StyleUnderline"/>
        </w:rPr>
        <w:t>Chinese public reaction to U.S.</w:t>
      </w:r>
      <w:r>
        <w:rPr>
          <w:rStyle w:val="StyleUnderline"/>
        </w:rPr>
        <w:t xml:space="preserve"> </w:t>
      </w:r>
      <w:r w:rsidRPr="0040506D">
        <w:rPr>
          <w:rStyle w:val="StyleUnderline"/>
        </w:rPr>
        <w:t>arms sales to Taiwan has been predictable and fairly measured.</w:t>
      </w:r>
      <w:r>
        <w:rPr>
          <w:rStyle w:val="StyleUnderline"/>
        </w:rPr>
        <w:t xml:space="preserve"> </w:t>
      </w:r>
      <w:r w:rsidRPr="0040506D">
        <w:rPr>
          <w:rStyle w:val="StyleUnderline"/>
        </w:rPr>
        <w:t>I believe that the United States’ sale of arms to Taiwan is an enormously sensitive issue for the</w:t>
      </w:r>
      <w:r>
        <w:rPr>
          <w:rStyle w:val="StyleUnderline"/>
        </w:rPr>
        <w:t xml:space="preserve"> </w:t>
      </w:r>
      <w:r w:rsidRPr="0040506D">
        <w:rPr>
          <w:rStyle w:val="StyleUnderline"/>
        </w:rPr>
        <w:t>Chinese leadership for a number of reasons</w:t>
      </w:r>
      <w:r w:rsidRPr="00C36D98">
        <w:rPr>
          <w:sz w:val="16"/>
        </w:rPr>
        <w:t xml:space="preserve">. Most fundamentally, </w:t>
      </w:r>
      <w:r w:rsidRPr="0040506D">
        <w:rPr>
          <w:rStyle w:val="Emphasis"/>
        </w:rPr>
        <w:t>the Chinese leadership seems</w:t>
      </w:r>
      <w:r>
        <w:rPr>
          <w:rStyle w:val="Emphasis"/>
        </w:rPr>
        <w:t xml:space="preserve"> </w:t>
      </w:r>
      <w:r w:rsidRPr="0040506D">
        <w:rPr>
          <w:rStyle w:val="Emphasis"/>
        </w:rPr>
        <w:t>to believe that “losing Taiwan” would be a policy failure of such catastrophic proportions in the</w:t>
      </w:r>
      <w:r>
        <w:rPr>
          <w:rStyle w:val="Emphasis"/>
        </w:rPr>
        <w:t xml:space="preserve"> </w:t>
      </w:r>
      <w:r w:rsidRPr="0040506D">
        <w:rPr>
          <w:rStyle w:val="Emphasis"/>
        </w:rPr>
        <w:t>eyes of the Chinese populace that it would effectively spell the end of Communist rule in China.</w:t>
      </w:r>
      <w:r>
        <w:rPr>
          <w:rStyle w:val="Emphasis"/>
        </w:rPr>
        <w:t xml:space="preserve"> </w:t>
      </w:r>
      <w:r w:rsidRPr="00230A67">
        <w:rPr>
          <w:rStyle w:val="Emphasis"/>
        </w:rPr>
        <w:t>There is also a concern that the loss of Taiwan might set off a domino effect within China,</w:t>
      </w:r>
      <w:r>
        <w:rPr>
          <w:rStyle w:val="Emphasis"/>
        </w:rPr>
        <w:t xml:space="preserve"> </w:t>
      </w:r>
      <w:r w:rsidRPr="00230A67">
        <w:rPr>
          <w:rStyle w:val="Emphasis"/>
        </w:rPr>
        <w:t>spilling over into other restive regions, such as Xinjiang and Tibet</w:t>
      </w:r>
      <w:r w:rsidRPr="00230A67">
        <w:rPr>
          <w:rStyle w:val="StyleUnderline"/>
        </w:rPr>
        <w:t>. The very fact of U.S. arms</w:t>
      </w:r>
      <w:r>
        <w:rPr>
          <w:rStyle w:val="StyleUnderline"/>
        </w:rPr>
        <w:t xml:space="preserve"> </w:t>
      </w:r>
      <w:r w:rsidRPr="00230A67">
        <w:rPr>
          <w:rStyle w:val="StyleUnderline"/>
        </w:rPr>
        <w:t>sales to Taiwan – an action that the Chinese can and do protest vehemently but can do nothing to</w:t>
      </w:r>
      <w:r>
        <w:rPr>
          <w:rStyle w:val="StyleUnderline"/>
        </w:rPr>
        <w:t xml:space="preserve"> </w:t>
      </w:r>
      <w:r w:rsidRPr="00230A67">
        <w:rPr>
          <w:rStyle w:val="StyleUnderline"/>
        </w:rPr>
        <w:t xml:space="preserve">stop – is, frankly, </w:t>
      </w:r>
      <w:r w:rsidRPr="00230A67">
        <w:rPr>
          <w:rStyle w:val="Emphasis"/>
        </w:rPr>
        <w:t>humiliating to Chinese leaders</w:t>
      </w:r>
      <w:r w:rsidRPr="00230A67">
        <w:rPr>
          <w:rStyle w:val="StyleUnderline"/>
        </w:rPr>
        <w:t>; the periodic announcements of sales are a bitter</w:t>
      </w:r>
      <w:r>
        <w:rPr>
          <w:rStyle w:val="StyleUnderline"/>
        </w:rPr>
        <w:t xml:space="preserve"> </w:t>
      </w:r>
      <w:r w:rsidRPr="00230A67">
        <w:rPr>
          <w:rStyle w:val="StyleUnderline"/>
        </w:rPr>
        <w:t>reminder that, whatever China’s juridical claims may be, the fact is, China does not control</w:t>
      </w:r>
      <w:r>
        <w:rPr>
          <w:rStyle w:val="StyleUnderline"/>
        </w:rPr>
        <w:t xml:space="preserve"> </w:t>
      </w:r>
      <w:r w:rsidRPr="00230A67">
        <w:rPr>
          <w:rStyle w:val="StyleUnderline"/>
        </w:rPr>
        <w:t>Taiwan.</w:t>
      </w:r>
      <w:r w:rsidRPr="00C36D98">
        <w:rPr>
          <w:sz w:val="16"/>
        </w:rPr>
        <w:t xml:space="preserve"> And the element of cross-Strait ideological rivalry – which has emerged since the 1990s, as Taiwan, in sharp contrast to China, has blossomed into a full-fledged and vibrant democracy and which now overlays and colors the issue – also makes Chinese officials very uncomfortable. Chinese assessments of the military utility of U.S. arms sales to Taiwan have evolved over time. In the past, </w:t>
      </w:r>
      <w:r w:rsidRPr="00171ECE">
        <w:rPr>
          <w:rStyle w:val="Emphasis"/>
        </w:rPr>
        <w:t>Chinese officials routinely expressed anger at the United States for providing</w:t>
      </w:r>
      <w:r>
        <w:rPr>
          <w:rStyle w:val="Emphasis"/>
        </w:rPr>
        <w:t xml:space="preserve"> </w:t>
      </w:r>
      <w:r w:rsidRPr="00171ECE">
        <w:rPr>
          <w:rStyle w:val="Emphasis"/>
        </w:rPr>
        <w:t>advanced weapons systems to Taiwan in what the Chinese regarded as a violation of a U.S.</w:t>
      </w:r>
      <w:r>
        <w:rPr>
          <w:rStyle w:val="Emphasis"/>
        </w:rPr>
        <w:t xml:space="preserve"> </w:t>
      </w:r>
      <w:r w:rsidRPr="00171ECE">
        <w:rPr>
          <w:rStyle w:val="Emphasis"/>
        </w:rPr>
        <w:t>commitment under the 1982 Communique to a qualitative cap.</w:t>
      </w:r>
      <w:r w:rsidRPr="00C36D98">
        <w:rPr>
          <w:sz w:val="16"/>
        </w:rPr>
        <w:t xml:space="preserve"> More recently, however, Chinese argumentation has gone in a different direction. Now, </w:t>
      </w:r>
      <w:r w:rsidRPr="00877D60">
        <w:rPr>
          <w:rStyle w:val="StyleUnderline"/>
        </w:rPr>
        <w:t>Chinese officials, as well as experts, point</w:t>
      </w:r>
      <w:r>
        <w:rPr>
          <w:rStyle w:val="StyleUnderline"/>
        </w:rPr>
        <w:t xml:space="preserve"> </w:t>
      </w:r>
      <w:r w:rsidRPr="00877D60">
        <w:rPr>
          <w:rStyle w:val="StyleUnderline"/>
        </w:rPr>
        <w:t>out that U.S. arms sales to Taiwan have, at best, a negligible impact on Taiwan’s self-defense</w:t>
      </w:r>
      <w:r>
        <w:rPr>
          <w:rStyle w:val="StyleUnderline"/>
        </w:rPr>
        <w:t xml:space="preserve"> </w:t>
      </w:r>
      <w:r w:rsidRPr="00877D60">
        <w:rPr>
          <w:rStyle w:val="StyleUnderline"/>
        </w:rPr>
        <w:t>capabilit</w:t>
      </w:r>
      <w:r w:rsidRPr="00AA0141">
        <w:rPr>
          <w:rStyle w:val="StyleUnderline"/>
        </w:rPr>
        <w:t>y</w:t>
      </w:r>
      <w:r w:rsidRPr="00C36D98">
        <w:rPr>
          <w:sz w:val="16"/>
        </w:rPr>
        <w:t xml:space="preserve">, owing to China’s much improved capabilities, and </w:t>
      </w:r>
      <w:r w:rsidRPr="00AA0141">
        <w:rPr>
          <w:rStyle w:val="Emphasis"/>
        </w:rPr>
        <w:t>t</w:t>
      </w:r>
      <w:r w:rsidRPr="00877D60">
        <w:rPr>
          <w:rStyle w:val="Emphasis"/>
        </w:rPr>
        <w:t>hus generate political downside</w:t>
      </w:r>
      <w:r>
        <w:rPr>
          <w:rStyle w:val="Emphasis"/>
        </w:rPr>
        <w:t xml:space="preserve"> </w:t>
      </w:r>
      <w:r w:rsidRPr="00877D60">
        <w:rPr>
          <w:rStyle w:val="Emphasis"/>
        </w:rPr>
        <w:t>for U.S. relations with China while generating little if any upside for Taiwan’s defense</w:t>
      </w:r>
      <w:r>
        <w:rPr>
          <w:rStyle w:val="Emphasis"/>
        </w:rPr>
        <w:t xml:space="preserve"> </w:t>
      </w:r>
      <w:r w:rsidRPr="00877D60">
        <w:rPr>
          <w:rStyle w:val="Emphasis"/>
        </w:rPr>
        <w:t>capabilities</w:t>
      </w:r>
      <w:r w:rsidRPr="00C36D98">
        <w:rPr>
          <w:sz w:val="16"/>
        </w:rPr>
        <w:t>. As the argument goes (in sum), “It’s a lost cause, so why continue to sell arms to Taiwan?” That said, there is a higher level of sensitivity to certain weapons systems, and I will come back to this point in a moment.</w:t>
      </w:r>
    </w:p>
    <w:p w:rsidR="002F6484" w:rsidRPr="00367488" w:rsidRDefault="002F6484" w:rsidP="002F6484"/>
    <w:p w:rsidR="002F6484" w:rsidRDefault="002F6484" w:rsidP="002F6484">
      <w:pPr>
        <w:pStyle w:val="Heading3"/>
      </w:pPr>
      <w:r>
        <w:t xml:space="preserve">2ac --- peaceful </w:t>
      </w:r>
      <w:proofErr w:type="gramStart"/>
      <w:r>
        <w:t>rise(</w:t>
      </w:r>
      <w:proofErr w:type="gramEnd"/>
      <w:r>
        <w:t>Taiwan specific)</w:t>
      </w:r>
    </w:p>
    <w:p w:rsidR="002F6484" w:rsidRDefault="002F6484" w:rsidP="002F6484">
      <w:pPr>
        <w:pStyle w:val="Heading4"/>
        <w:rPr>
          <w:rStyle w:val="StyleUnderline"/>
          <w:sz w:val="26"/>
          <w:szCs w:val="26"/>
          <w:u w:val="none"/>
        </w:rPr>
      </w:pPr>
      <w:r>
        <w:rPr>
          <w:rStyle w:val="StyleUnderline"/>
          <w:sz w:val="26"/>
          <w:szCs w:val="26"/>
          <w:u w:val="none"/>
        </w:rPr>
        <w:t>Beyond Taiwan, the PLA lacks the offensive capabilities to seek further territorial expansion</w:t>
      </w:r>
    </w:p>
    <w:p w:rsidR="002F6484" w:rsidRPr="00FD266E" w:rsidRDefault="002F6484" w:rsidP="002F6484">
      <w:pPr>
        <w:rPr>
          <w:rStyle w:val="Style13ptBold"/>
          <w:b w:val="0"/>
          <w:sz w:val="16"/>
          <w:szCs w:val="16"/>
        </w:rPr>
      </w:pPr>
      <w:proofErr w:type="spellStart"/>
      <w:r>
        <w:rPr>
          <w:rStyle w:val="Style13ptBold"/>
        </w:rPr>
        <w:t>Fravel</w:t>
      </w:r>
      <w:proofErr w:type="spellEnd"/>
      <w:r>
        <w:rPr>
          <w:rStyle w:val="Style13ptBold"/>
        </w:rPr>
        <w:t xml:space="preserve"> 10 </w:t>
      </w:r>
      <w:r>
        <w:rPr>
          <w:rStyle w:val="Style13ptBold"/>
          <w:b w:val="0"/>
          <w:sz w:val="16"/>
          <w:szCs w:val="16"/>
        </w:rPr>
        <w:t xml:space="preserve">(M. Taylor, </w:t>
      </w:r>
      <w:r w:rsidRPr="00FD266E">
        <w:rPr>
          <w:rStyle w:val="Style13ptBold"/>
          <w:b w:val="0"/>
          <w:sz w:val="16"/>
          <w:szCs w:val="16"/>
        </w:rPr>
        <w:t xml:space="preserve">Associate Professor in the Department of Political Science at </w:t>
      </w:r>
      <w:r>
        <w:rPr>
          <w:rStyle w:val="Style13ptBold"/>
          <w:b w:val="0"/>
          <w:sz w:val="16"/>
          <w:szCs w:val="16"/>
        </w:rPr>
        <w:t>MIT, 12-3-10, “</w:t>
      </w:r>
      <w:r w:rsidRPr="00FD266E">
        <w:rPr>
          <w:rStyle w:val="Style13ptBold"/>
          <w:b w:val="0"/>
          <w:sz w:val="16"/>
          <w:szCs w:val="16"/>
        </w:rPr>
        <w:t>International Relations Theory and China's Rise: Assessing China's Potential for Territorial</w:t>
      </w:r>
      <w:r>
        <w:rPr>
          <w:rStyle w:val="Style13ptBold"/>
          <w:b w:val="0"/>
          <w:sz w:val="16"/>
          <w:szCs w:val="16"/>
        </w:rPr>
        <w:t xml:space="preserve"> </w:t>
      </w:r>
      <w:r w:rsidRPr="00FD266E">
        <w:rPr>
          <w:rStyle w:val="Style13ptBold"/>
          <w:b w:val="0"/>
          <w:sz w:val="16"/>
          <w:szCs w:val="16"/>
        </w:rPr>
        <w:t>Expansion</w:t>
      </w:r>
      <w:r>
        <w:rPr>
          <w:rStyle w:val="Style13ptBold"/>
          <w:b w:val="0"/>
          <w:sz w:val="16"/>
          <w:szCs w:val="16"/>
        </w:rPr>
        <w:t xml:space="preserve">”, International Studies Association Tables, Accessed through JSOTR, </w:t>
      </w:r>
      <w:hyperlink r:id="rId11" w:history="1">
        <w:r w:rsidRPr="00B426E3">
          <w:rPr>
            <w:rStyle w:val="Hyperlink"/>
            <w:sz w:val="16"/>
            <w:szCs w:val="16"/>
          </w:rPr>
          <w:t>http://onlinelibrary.wiley.com/doi/10.1111/j.1468-2486.2010.00958.x/abstract</w:t>
        </w:r>
      </w:hyperlink>
      <w:r>
        <w:rPr>
          <w:rStyle w:val="Style13ptBold"/>
          <w:b w:val="0"/>
          <w:sz w:val="16"/>
          <w:szCs w:val="16"/>
        </w:rPr>
        <w:t xml:space="preserve"> //PD)</w:t>
      </w:r>
    </w:p>
    <w:p w:rsidR="002F6484" w:rsidRDefault="002F6484" w:rsidP="002F6484">
      <w:r w:rsidRPr="00FD266E">
        <w:rPr>
          <w:rStyle w:val="StyleUnderline"/>
        </w:rPr>
        <w:t>Even if the benefits of expansion were larger and more certain or if China's leaders believed the benefits to be greater, China nevertheless possesses only a limited ability to capture them through force</w:t>
      </w:r>
      <w:r w:rsidRPr="00FD266E">
        <w:t xml:space="preserve">. Determining how much military power China will possess in the next two decades is, of course, tricky. Current acquisitions illuminate the broad trajectory of China's future force structure and its ability to conduct offensive campaigns key to territorial expansion. Overall, </w:t>
      </w:r>
      <w:r w:rsidRPr="00FD266E">
        <w:rPr>
          <w:rStyle w:val="Emphasis"/>
        </w:rPr>
        <w:t>the means of expansion are limited, as the PLA is not investing heavily in power projection platforms that are necessary for controlling territory beyond China's borders (excluding Taiwan</w:t>
      </w:r>
      <w:r w:rsidRPr="00FD266E">
        <w:t xml:space="preserve">).18 </w:t>
      </w:r>
    </w:p>
    <w:p w:rsidR="002F6484" w:rsidRDefault="002F6484" w:rsidP="002F6484">
      <w:r w:rsidRPr="00FD266E">
        <w:t xml:space="preserve">Continental Power </w:t>
      </w:r>
    </w:p>
    <w:p w:rsidR="002F6484" w:rsidRDefault="002F6484" w:rsidP="002F6484">
      <w:r w:rsidRPr="00FD266E">
        <w:rPr>
          <w:rStyle w:val="StyleUnderline"/>
        </w:rPr>
        <w:t>On the East Asian continent, China possesses the means to conduct limited offensive strikes against its neighbors</w:t>
      </w:r>
      <w:r w:rsidRPr="00FD266E">
        <w:t xml:space="preserve">. The PLA is one of the largest standing armies in the world and continues to modernize its ground forces through the development of advanced platforms that increase troop mobility and fighting power, such as the Type 98/99 tank. Likewise, the PLA has focused its recent reforms on transforming infantry divisions into smaller and more mobile </w:t>
      </w:r>
      <w:proofErr w:type="spellStart"/>
      <w:r w:rsidRPr="00FD266E">
        <w:t>bri</w:t>
      </w:r>
      <w:proofErr w:type="spellEnd"/>
      <w:r w:rsidRPr="00FD266E">
        <w:t xml:space="preserve">- </w:t>
      </w:r>
      <w:proofErr w:type="spellStart"/>
      <w:r w:rsidRPr="00FD266E">
        <w:t>gades</w:t>
      </w:r>
      <w:proofErr w:type="spellEnd"/>
      <w:r w:rsidRPr="00FD266E">
        <w:t xml:space="preserve"> as well as training rapid reaction units and airborne troops, for whom one mission would be power projection abroad (</w:t>
      </w:r>
      <w:proofErr w:type="spellStart"/>
      <w:r w:rsidRPr="00FD266E">
        <w:t>Blasko</w:t>
      </w:r>
      <w:proofErr w:type="spellEnd"/>
      <w:r w:rsidRPr="00FD266E">
        <w:t xml:space="preserve"> 2006). </w:t>
      </w:r>
    </w:p>
    <w:p w:rsidR="002F6484" w:rsidRDefault="002F6484" w:rsidP="002F6484">
      <w:r w:rsidRPr="00FD266E">
        <w:rPr>
          <w:rStyle w:val="StyleUnderline"/>
        </w:rPr>
        <w:t>In the short to medium term</w:t>
      </w:r>
      <w:r w:rsidRPr="00FD266E">
        <w:t xml:space="preserve">, however, </w:t>
      </w:r>
      <w:r w:rsidRPr="00FD266E">
        <w:rPr>
          <w:rStyle w:val="StyleUnderline"/>
        </w:rPr>
        <w:t>China is unlikely to possess a military capable of seizing and holding the territory of its neighbors for several reasons. Even though the PLA is actively modernizing, it has yet to develop platforms and systems to sustain large numbers of troops at great distances from its borders for long periods of time</w:t>
      </w:r>
      <w:r w:rsidRPr="00FD266E">
        <w:t>. Key capabilities that the PLA lacks are strategic lift, aerial refueling, and logistics systems capable of supporting at least two group armies or roughly 80,000-100,000 troops (</w:t>
      </w:r>
      <w:proofErr w:type="spellStart"/>
      <w:r w:rsidRPr="00FD266E">
        <w:t>Fravel</w:t>
      </w:r>
      <w:proofErr w:type="spellEnd"/>
      <w:r w:rsidRPr="00FD266E">
        <w:t xml:space="preserve"> 2007). The Department of Defense concluded in a recent report, for example, that </w:t>
      </w:r>
      <w:r>
        <w:t>China will not be able to "pro</w:t>
      </w:r>
      <w:r w:rsidRPr="00FD266E">
        <w:t xml:space="preserve">ject and sustain large forces in high-intensity combat operations far from China" until 2025 or even later (Office of the Secretary of Defense 2010:29). In the </w:t>
      </w:r>
      <w:proofErr w:type="spellStart"/>
      <w:r w:rsidRPr="00FD266E">
        <w:t>larg</w:t>
      </w:r>
      <w:proofErr w:type="spellEnd"/>
      <w:r w:rsidRPr="00FD266E">
        <w:t xml:space="preserve">- </w:t>
      </w:r>
      <w:proofErr w:type="spellStart"/>
      <w:proofErr w:type="gramStart"/>
      <w:r w:rsidRPr="00FD266E">
        <w:t>est</w:t>
      </w:r>
      <w:proofErr w:type="spellEnd"/>
      <w:proofErr w:type="gramEnd"/>
      <w:r w:rsidRPr="00FD266E">
        <w:t xml:space="preserve"> military exercise to date beyond China's borders, Peace Mission 2007 with Russia, only 1,600 Chinese troops participated (Wei 2007).</w:t>
      </w:r>
    </w:p>
    <w:p w:rsidR="002F6484" w:rsidRDefault="002F6484" w:rsidP="002F6484">
      <w:r w:rsidRPr="00FD266E">
        <w:t>Trends in acquisition of strategic lift platforms illuminate the limits of China's offensive capabilities. Although China ordered 34 11-76 transport aircraft from Russia in 2005, production has yet to begin. Even if these aircraft are delivered eventually, bringing China's total heavy transports to almost 50, the PLA Air Force will still possess just a fraction of the strategic airlift capacity of other major militaries such as Russia, much less the United States, and be able to deploy only one or two fully equipped battalions of mechanized infantry units up to 2,000 km from its borders.19 Similarly</w:t>
      </w:r>
      <w:r w:rsidRPr="00FD266E">
        <w:rPr>
          <w:rStyle w:val="StyleUnderline"/>
        </w:rPr>
        <w:t>, although China possesses more than a dozen large landing ships that would be used in an amphibious assault across the Taiwan Strait, China's strategic seal</w:t>
      </w:r>
      <w:r>
        <w:rPr>
          <w:rStyle w:val="StyleUnderline"/>
        </w:rPr>
        <w:t>ift capability is likewise lim</w:t>
      </w:r>
      <w:r w:rsidRPr="00FD266E">
        <w:rPr>
          <w:rStyle w:val="StyleUnderline"/>
        </w:rPr>
        <w:t>ited</w:t>
      </w:r>
      <w:r w:rsidRPr="00FD266E">
        <w:t>. The PLA Navy (PLAN) has commissioned two landing platform dock ships that can transport one battalion of marines and</w:t>
      </w:r>
      <w:r>
        <w:t xml:space="preserve"> their vehicles. Although addi</w:t>
      </w:r>
      <w:r w:rsidRPr="00FD266E">
        <w:t xml:space="preserve">tional ships may be built in the coming years, the total number of troops and equipment that China would be able to transport remains limited, especially in the absence of sufficient surface ships with area-wide air defense systems to escort these troops. </w:t>
      </w:r>
    </w:p>
    <w:p w:rsidR="002F6484" w:rsidRDefault="002F6484" w:rsidP="002F6484">
      <w:r w:rsidRPr="00FD266E">
        <w:t xml:space="preserve">Likewise, </w:t>
      </w:r>
      <w:r w:rsidRPr="00FD266E">
        <w:rPr>
          <w:rStyle w:val="StyleUnderline"/>
        </w:rPr>
        <w:t>China's evolving joint operational doctrine outlines a defensive approach to border security that is consistent with limited offensive power</w:t>
      </w:r>
      <w:r w:rsidRPr="00FD266E">
        <w:t>. In the ''border area counterattack campaign" (</w:t>
      </w:r>
      <w:proofErr w:type="spellStart"/>
      <w:r w:rsidRPr="00FD266E">
        <w:t>bianjing</w:t>
      </w:r>
      <w:proofErr w:type="spellEnd"/>
      <w:r w:rsidRPr="00FD266E">
        <w:t xml:space="preserve"> </w:t>
      </w:r>
      <w:proofErr w:type="spellStart"/>
      <w:r w:rsidRPr="00FD266E">
        <w:t>diqu</w:t>
      </w:r>
      <w:proofErr w:type="spellEnd"/>
      <w:r w:rsidRPr="00FD266E">
        <w:t xml:space="preserve"> </w:t>
      </w:r>
      <w:proofErr w:type="spellStart"/>
      <w:r w:rsidRPr="00FD266E">
        <w:t>fanji</w:t>
      </w:r>
      <w:proofErr w:type="spellEnd"/>
      <w:r w:rsidRPr="00FD266E">
        <w:t xml:space="preserve"> </w:t>
      </w:r>
      <w:proofErr w:type="spellStart"/>
      <w:r w:rsidRPr="00FD266E">
        <w:t>zhanyi</w:t>
      </w:r>
      <w:proofErr w:type="spellEnd"/>
      <w:r w:rsidRPr="00FD266E">
        <w:t xml:space="preserve">), PLA doc- trine still relies on defense-in-depth, as the maneuver units used to repel an attack are based hundreds of kilometers away from the border (Chen et al. 2003; Wang and Zhang 2000; </w:t>
      </w:r>
      <w:proofErr w:type="spellStart"/>
      <w:r w:rsidRPr="00FD266E">
        <w:t>Xue</w:t>
      </w:r>
      <w:proofErr w:type="spellEnd"/>
      <w:r w:rsidRPr="00FD266E">
        <w:t xml:space="preserve"> 2002). In addition, internal security remains a key mission for China's ground forces. Key maneuver units are not only based in the interior, but they are also located in and around large population centers and generally far from China's borders (Map 4) (Mao</w:t>
      </w:r>
      <w:r>
        <w:t xml:space="preserve"> 1996; Li 2004). In short, Chi</w:t>
      </w:r>
      <w:r w:rsidRPr="00FD266E">
        <w:t xml:space="preserve">na's deployment of its ground forces is inconsistent with a force posture keyed to conquest and the offensive. </w:t>
      </w:r>
    </w:p>
    <w:p w:rsidR="002F6484" w:rsidRPr="00265DD9" w:rsidRDefault="002F6484" w:rsidP="002F6484">
      <w:pPr>
        <w:pStyle w:val="Heading4"/>
      </w:pPr>
      <w:r>
        <w:t>China’s rise is not hostile except in the case of Taiwan --- insiders prove</w:t>
      </w:r>
    </w:p>
    <w:p w:rsidR="002F6484" w:rsidRPr="00671C2F" w:rsidRDefault="002F6484" w:rsidP="002F6484">
      <w:r>
        <w:t xml:space="preserve">M. Taylor </w:t>
      </w:r>
      <w:proofErr w:type="spellStart"/>
      <w:r w:rsidRPr="00671C2F">
        <w:rPr>
          <w:b/>
        </w:rPr>
        <w:t>Fravel</w:t>
      </w:r>
      <w:proofErr w:type="spellEnd"/>
      <w:r>
        <w:t xml:space="preserve"> and Christopher P. </w:t>
      </w:r>
      <w:proofErr w:type="spellStart"/>
      <w:r w:rsidRPr="00671C2F">
        <w:rPr>
          <w:b/>
        </w:rPr>
        <w:t>Twomey</w:t>
      </w:r>
      <w:proofErr w:type="spellEnd"/>
      <w:r>
        <w:rPr>
          <w:b/>
        </w:rPr>
        <w:t xml:space="preserve"> 15 – </w:t>
      </w:r>
      <w:r w:rsidRPr="009E2932">
        <w:t>*Associate Professor of Political Science and member of the Security Studies Program at MIT**Associate Professor of National Security Affairs at the Naval Postgraduate School</w:t>
      </w:r>
      <w:r>
        <w:rPr>
          <w:b/>
        </w:rPr>
        <w:t xml:space="preserve"> </w:t>
      </w:r>
      <w:r>
        <w:t xml:space="preserve">(“Projecting Strategy: The Myth of Chinese Counter-intervention”; </w:t>
      </w:r>
      <w:proofErr w:type="gramStart"/>
      <w:r>
        <w:t>Winter</w:t>
      </w:r>
      <w:proofErr w:type="gramEnd"/>
      <w:r>
        <w:t xml:space="preserve"> 2015; Washington Quarterly; https://twq.elliott.gwu.edu/sites/twq.elliott.gwu.edu/files/downloads/Fravel_Twomey.pdf)//pk</w:t>
      </w:r>
    </w:p>
    <w:p w:rsidR="002F6484" w:rsidRDefault="002F6484" w:rsidP="002F6484">
      <w:pPr>
        <w:rPr>
          <w:rStyle w:val="Emphasis"/>
        </w:rPr>
      </w:pPr>
      <w:r w:rsidRPr="00671C2F">
        <w:t>Yet,</w:t>
      </w:r>
      <w:r w:rsidRPr="00671C2F">
        <w:rPr>
          <w:rStyle w:val="StyleUnderline"/>
        </w:rPr>
        <w:t xml:space="preserve"> although China is certainly developing</w:t>
      </w:r>
      <w:r>
        <w:rPr>
          <w:rStyle w:val="StyleUnderline"/>
        </w:rPr>
        <w:t xml:space="preserve"> </w:t>
      </w:r>
      <w:r w:rsidRPr="00671C2F">
        <w:rPr>
          <w:rStyle w:val="StyleUnderline"/>
        </w:rPr>
        <w:t>military capabilities that would complicate U.S.</w:t>
      </w:r>
      <w:r>
        <w:rPr>
          <w:rStyle w:val="StyleUnderline"/>
        </w:rPr>
        <w:t xml:space="preserve"> </w:t>
      </w:r>
      <w:r w:rsidRPr="00671C2F">
        <w:rPr>
          <w:rStyle w:val="StyleUnderline"/>
        </w:rPr>
        <w:t>intervention in a major conflict in the region</w:t>
      </w:r>
      <w:r>
        <w:rPr>
          <w:rStyle w:val="StyleUnderline"/>
        </w:rPr>
        <w:t xml:space="preserve"> </w:t>
      </w:r>
      <w:r w:rsidRPr="00671C2F">
        <w:rPr>
          <w:rStyle w:val="StyleUnderline"/>
        </w:rPr>
        <w:t xml:space="preserve">involving China, </w:t>
      </w:r>
      <w:r w:rsidRPr="00671C2F">
        <w:rPr>
          <w:rStyle w:val="Emphasis"/>
        </w:rPr>
        <w:t>Chinese writings on military</w:t>
      </w:r>
      <w:r>
        <w:rPr>
          <w:rStyle w:val="Emphasis"/>
        </w:rPr>
        <w:t xml:space="preserve"> </w:t>
      </w:r>
      <w:r w:rsidRPr="00671C2F">
        <w:rPr>
          <w:rStyle w:val="Emphasis"/>
        </w:rPr>
        <w:t>strategy and operations rarely if ever mention the</w:t>
      </w:r>
      <w:r>
        <w:rPr>
          <w:rStyle w:val="Emphasis"/>
        </w:rPr>
        <w:t xml:space="preserve"> </w:t>
      </w:r>
      <w:r w:rsidRPr="00671C2F">
        <w:rPr>
          <w:rStyle w:val="Emphasis"/>
        </w:rPr>
        <w:t xml:space="preserve">concept of counter-intervention. </w:t>
      </w:r>
      <w:r w:rsidRPr="00671C2F">
        <w:rPr>
          <w:rStyle w:val="StyleUnderline"/>
        </w:rPr>
        <w:t>Despite the</w:t>
      </w:r>
      <w:r>
        <w:rPr>
          <w:rStyle w:val="StyleUnderline"/>
        </w:rPr>
        <w:t xml:space="preserve"> </w:t>
      </w:r>
      <w:r w:rsidRPr="00671C2F">
        <w:rPr>
          <w:rStyle w:val="StyleUnderline"/>
        </w:rPr>
        <w:t xml:space="preserve">frequent use of the term by </w:t>
      </w:r>
      <w:r w:rsidRPr="00671C2F">
        <w:rPr>
          <w:rStyle w:val="Emphasis"/>
        </w:rPr>
        <w:t>outside observers</w:t>
      </w:r>
      <w:r w:rsidRPr="00671C2F">
        <w:rPr>
          <w:rStyle w:val="StyleUnderline"/>
        </w:rPr>
        <w:t>—</w:t>
      </w:r>
      <w:r>
        <w:rPr>
          <w:rStyle w:val="StyleUnderline"/>
        </w:rPr>
        <w:t xml:space="preserve"> </w:t>
      </w:r>
      <w:r w:rsidRPr="00671C2F">
        <w:rPr>
          <w:rStyle w:val="StyleUnderline"/>
        </w:rPr>
        <w:t>who attribute the concept to Chinese sources</w:t>
      </w:r>
      <w:r w:rsidRPr="00671C2F">
        <w:rPr>
          <w:sz w:val="16"/>
        </w:rPr>
        <w:t xml:space="preserve">— </w:t>
      </w:r>
      <w:r w:rsidRPr="00671C2F">
        <w:rPr>
          <w:rStyle w:val="Emphasis"/>
        </w:rPr>
        <w:t>the Chinese military does not use the term to</w:t>
      </w:r>
      <w:r>
        <w:rPr>
          <w:rStyle w:val="Emphasis"/>
        </w:rPr>
        <w:t xml:space="preserve"> </w:t>
      </w:r>
      <w:r w:rsidRPr="00671C2F">
        <w:rPr>
          <w:rStyle w:val="Emphasis"/>
        </w:rPr>
        <w:t>describe its own strategy.</w:t>
      </w:r>
      <w:r w:rsidRPr="00671C2F">
        <w:rPr>
          <w:sz w:val="16"/>
        </w:rPr>
        <w:t xml:space="preserve"> </w:t>
      </w:r>
      <w:r w:rsidRPr="00671C2F">
        <w:rPr>
          <w:rStyle w:val="StyleUnderline"/>
        </w:rPr>
        <w:t>When it does discuss</w:t>
      </w:r>
      <w:r>
        <w:rPr>
          <w:rStyle w:val="StyleUnderline"/>
        </w:rPr>
        <w:t xml:space="preserve"> </w:t>
      </w:r>
      <w:r w:rsidRPr="00671C2F">
        <w:rPr>
          <w:rStyle w:val="StyleUnderline"/>
        </w:rPr>
        <w:t>related concepts of “dealing with” or “resisting” a third party’s military</w:t>
      </w:r>
      <w:r>
        <w:rPr>
          <w:rStyle w:val="StyleUnderline"/>
        </w:rPr>
        <w:t xml:space="preserve"> </w:t>
      </w:r>
      <w:r w:rsidRPr="00671C2F">
        <w:rPr>
          <w:rStyle w:val="StyleUnderline"/>
        </w:rPr>
        <w:t>intervention</w:t>
      </w:r>
      <w:r w:rsidRPr="00671C2F">
        <w:rPr>
          <w:sz w:val="16"/>
        </w:rPr>
        <w:t xml:space="preserve">, </w:t>
      </w:r>
      <w:r w:rsidRPr="00671C2F">
        <w:rPr>
          <w:rStyle w:val="StyleUnderline"/>
        </w:rPr>
        <w:t>it mentions them as a sub-component of</w:t>
      </w:r>
      <w:r w:rsidRPr="00671C2F">
        <w:rPr>
          <w:sz w:val="16"/>
        </w:rPr>
        <w:t xml:space="preserve"> one of the </w:t>
      </w:r>
      <w:r w:rsidRPr="00671C2F">
        <w:rPr>
          <w:rStyle w:val="StyleUnderline"/>
        </w:rPr>
        <w:t>core</w:t>
      </w:r>
      <w:r>
        <w:rPr>
          <w:rStyle w:val="StyleUnderline"/>
        </w:rPr>
        <w:t xml:space="preserve"> </w:t>
      </w:r>
      <w:r w:rsidRPr="00671C2F">
        <w:rPr>
          <w:rStyle w:val="StyleUnderline"/>
        </w:rPr>
        <w:t xml:space="preserve">campaigns or scenarios that drive Chinese planning, such </w:t>
      </w:r>
      <w:r w:rsidRPr="00671C2F">
        <w:rPr>
          <w:rStyle w:val="Emphasis"/>
        </w:rPr>
        <w:t>as an armed conflict</w:t>
      </w:r>
      <w:r>
        <w:rPr>
          <w:rStyle w:val="Emphasis"/>
        </w:rPr>
        <w:t xml:space="preserve"> </w:t>
      </w:r>
      <w:r w:rsidRPr="00671C2F">
        <w:rPr>
          <w:rStyle w:val="Emphasis"/>
        </w:rPr>
        <w:t>over Taiwan, not as an overarching strategy</w:t>
      </w:r>
      <w:r w:rsidRPr="00671C2F">
        <w:rPr>
          <w:rStyle w:val="StyleUnderline"/>
        </w:rPr>
        <w:t>.</w:t>
      </w:r>
      <w:r w:rsidRPr="00671C2F">
        <w:rPr>
          <w:sz w:val="16"/>
        </w:rPr>
        <w:t xml:space="preserve"> </w:t>
      </w:r>
      <w:r w:rsidRPr="00671C2F">
        <w:rPr>
          <w:rStyle w:val="Emphasis"/>
        </w:rPr>
        <w:t>The absence of the term and</w:t>
      </w:r>
      <w:r>
        <w:rPr>
          <w:rStyle w:val="Emphasis"/>
        </w:rPr>
        <w:t xml:space="preserve"> </w:t>
      </w:r>
      <w:r w:rsidRPr="00671C2F">
        <w:rPr>
          <w:rStyle w:val="Emphasis"/>
        </w:rPr>
        <w:t>infrequent use of related ideas in authoritative Chinese military writings does</w:t>
      </w:r>
      <w:r>
        <w:rPr>
          <w:rStyle w:val="Emphasis"/>
        </w:rPr>
        <w:t xml:space="preserve"> </w:t>
      </w:r>
      <w:r w:rsidRPr="00671C2F">
        <w:rPr>
          <w:rStyle w:val="Emphasis"/>
        </w:rPr>
        <w:t>not appear to reflect a larger denial-and-deception campaign, since this</w:t>
      </w:r>
      <w:r>
        <w:rPr>
          <w:rStyle w:val="Emphasis"/>
        </w:rPr>
        <w:t xml:space="preserve"> </w:t>
      </w:r>
      <w:r w:rsidRPr="00671C2F">
        <w:rPr>
          <w:rStyle w:val="Emphasis"/>
        </w:rPr>
        <w:t>literature often involves much more sensitive subjects.</w:t>
      </w:r>
      <w:r>
        <w:rPr>
          <w:rStyle w:val="Emphasis"/>
        </w:rPr>
        <w:br/>
      </w:r>
    </w:p>
    <w:p w:rsidR="002F6484" w:rsidRPr="007E37ED" w:rsidRDefault="002F6484" w:rsidP="002F6484">
      <w:pPr>
        <w:pStyle w:val="Heading4"/>
      </w:pPr>
      <w:r w:rsidRPr="007E37ED">
        <w:t>China’s rise it not hos</w:t>
      </w:r>
      <w:r>
        <w:t>t</w:t>
      </w:r>
      <w:r w:rsidRPr="007E37ED">
        <w:t>ile and viewing it as s</w:t>
      </w:r>
      <w:r>
        <w:t>uch causes the security dilemma, spirals of tension, mistrust and suspicion</w:t>
      </w:r>
    </w:p>
    <w:p w:rsidR="002F6484" w:rsidRPr="00671C2F" w:rsidRDefault="002F6484" w:rsidP="002F6484">
      <w:r>
        <w:t xml:space="preserve">M. Taylor </w:t>
      </w:r>
      <w:proofErr w:type="spellStart"/>
      <w:r w:rsidRPr="00671C2F">
        <w:rPr>
          <w:b/>
        </w:rPr>
        <w:t>Fravel</w:t>
      </w:r>
      <w:proofErr w:type="spellEnd"/>
      <w:r>
        <w:t xml:space="preserve"> and Christopher P. </w:t>
      </w:r>
      <w:proofErr w:type="spellStart"/>
      <w:r w:rsidRPr="00671C2F">
        <w:rPr>
          <w:b/>
        </w:rPr>
        <w:t>Twomey</w:t>
      </w:r>
      <w:proofErr w:type="spellEnd"/>
      <w:r>
        <w:rPr>
          <w:b/>
        </w:rPr>
        <w:t xml:space="preserve"> 15 – </w:t>
      </w:r>
      <w:r w:rsidRPr="009E2932">
        <w:t>*Associate Professor of Political Science and member of the Security Studies Program at MIT**Associate Professor of National Security Affairs at the Naval Postgraduate School</w:t>
      </w:r>
      <w:r>
        <w:rPr>
          <w:b/>
        </w:rPr>
        <w:t xml:space="preserve"> </w:t>
      </w:r>
      <w:r>
        <w:t xml:space="preserve">(“Projecting Strategy: The Myth of Chinese Counter-intervention”; </w:t>
      </w:r>
      <w:proofErr w:type="gramStart"/>
      <w:r>
        <w:t>Winter</w:t>
      </w:r>
      <w:proofErr w:type="gramEnd"/>
      <w:r>
        <w:t xml:space="preserve"> 2015; Washington Quarterly; https://twq.elliott.gwu.edu/sites/twq.elliott.gwu.edu/files/downloads/Fravel_Twomey.pdf)//pk</w:t>
      </w:r>
    </w:p>
    <w:p w:rsidR="002F6484" w:rsidRPr="00326154" w:rsidRDefault="002F6484" w:rsidP="002F6484">
      <w:pPr>
        <w:rPr>
          <w:sz w:val="16"/>
        </w:rPr>
      </w:pPr>
      <w:r w:rsidRPr="00326154">
        <w:rPr>
          <w:sz w:val="16"/>
        </w:rPr>
        <w:t xml:space="preserve">Third, </w:t>
      </w:r>
      <w:r w:rsidRPr="00176AB2">
        <w:rPr>
          <w:rStyle w:val="StyleUnderline"/>
        </w:rPr>
        <w:t>casting counter-intervention as China’s strategy reduces the objective</w:t>
      </w:r>
      <w:r>
        <w:rPr>
          <w:rStyle w:val="StyleUnderline"/>
        </w:rPr>
        <w:t xml:space="preserve"> </w:t>
      </w:r>
      <w:r w:rsidRPr="00176AB2">
        <w:rPr>
          <w:rStyle w:val="StyleUnderline"/>
        </w:rPr>
        <w:t>of China’s military modernization to one primary mission, thereby overlooking</w:t>
      </w:r>
      <w:r>
        <w:rPr>
          <w:rStyle w:val="StyleUnderline"/>
        </w:rPr>
        <w:t xml:space="preserve"> </w:t>
      </w:r>
      <w:r w:rsidRPr="00176AB2">
        <w:rPr>
          <w:rStyle w:val="StyleUnderline"/>
        </w:rPr>
        <w:t>that much broader range of goals that actually motivate China’s defense policy.</w:t>
      </w:r>
      <w:r>
        <w:rPr>
          <w:rStyle w:val="StyleUnderline"/>
        </w:rPr>
        <w:t xml:space="preserve"> </w:t>
      </w:r>
      <w:r w:rsidRPr="00326154">
        <w:rPr>
          <w:sz w:val="16"/>
        </w:rPr>
        <w:t xml:space="preserve">In this way, </w:t>
      </w:r>
      <w:r w:rsidRPr="00176AB2">
        <w:rPr>
          <w:rStyle w:val="StyleUnderline"/>
        </w:rPr>
        <w:t xml:space="preserve">emphasizing counter-intervention tends to reduce China’s </w:t>
      </w:r>
      <w:proofErr w:type="spellStart"/>
      <w:r w:rsidRPr="00176AB2">
        <w:rPr>
          <w:rStyle w:val="StyleUnderline"/>
        </w:rPr>
        <w:t>broadbased</w:t>
      </w:r>
      <w:proofErr w:type="spellEnd"/>
      <w:r>
        <w:rPr>
          <w:rStyle w:val="StyleUnderline"/>
        </w:rPr>
        <w:t xml:space="preserve"> </w:t>
      </w:r>
      <w:r w:rsidRPr="00176AB2">
        <w:rPr>
          <w:rStyle w:val="StyleUnderline"/>
        </w:rPr>
        <w:t>military modernization as pursuing a narrower goal of prevailing against</w:t>
      </w:r>
      <w:r>
        <w:rPr>
          <w:rStyle w:val="StyleUnderline"/>
        </w:rPr>
        <w:t xml:space="preserve"> </w:t>
      </w:r>
      <w:r w:rsidRPr="00176AB2">
        <w:rPr>
          <w:rStyle w:val="StyleUnderline"/>
        </w:rPr>
        <w:t>the United States in specific scenarios.</w:t>
      </w:r>
      <w:r w:rsidRPr="00326154">
        <w:rPr>
          <w:sz w:val="16"/>
        </w:rPr>
        <w:t xml:space="preserve"> To be sure, core elements of PLA modernization—especially in the cyber, air, and naval domains</w:t>
      </w:r>
      <w:r w:rsidRPr="00326154">
        <w:rPr>
          <w:rFonts w:hint="eastAsia"/>
          <w:sz w:val="16"/>
        </w:rPr>
        <w:t>—</w:t>
      </w:r>
      <w:r w:rsidRPr="00326154">
        <w:rPr>
          <w:sz w:val="16"/>
        </w:rPr>
        <w:t xml:space="preserve">target the United States in East Asia. But other parts of the modernization effort have much more general goals, while even those that could be used against the United States would also feature in other conflicts with India or Japan. Even when examining only traditional combat operations and not newer “noncombat” functions, the PLA seeks to build a force capable of conducting a range of operations in different theaters and domains with varied potential opponents. </w:t>
      </w:r>
      <w:r w:rsidRPr="00176AB2">
        <w:rPr>
          <w:rStyle w:val="StyleUnderline"/>
        </w:rPr>
        <w:t>Viewing China’s military strategy as principally designed to counter the</w:t>
      </w:r>
      <w:r>
        <w:rPr>
          <w:rStyle w:val="StyleUnderline"/>
        </w:rPr>
        <w:t xml:space="preserve"> </w:t>
      </w:r>
      <w:r w:rsidRPr="00176AB2">
        <w:rPr>
          <w:rStyle w:val="StyleUnderline"/>
        </w:rPr>
        <w:t>Unites States is particularly worrisome because it can intensify the effects of</w:t>
      </w:r>
      <w:r>
        <w:rPr>
          <w:rStyle w:val="StyleUnderline"/>
        </w:rPr>
        <w:t xml:space="preserve"> </w:t>
      </w:r>
      <w:r w:rsidRPr="00176AB2">
        <w:rPr>
          <w:rStyle w:val="StyleUnderline"/>
        </w:rPr>
        <w:t>the security dilemma between the two countries</w:t>
      </w:r>
      <w:r w:rsidRPr="00326154">
        <w:rPr>
          <w:sz w:val="16"/>
        </w:rPr>
        <w:t>. According to this concept, the dilemma exists because one state’s efforts to increase its own security usually decrease the security of other states.</w:t>
      </w:r>
      <w:r w:rsidRPr="00326154">
        <w:rPr>
          <w:rStyle w:val="StyleUnderline"/>
        </w:rPr>
        <w:t>36 Given the uncertainty created by anarchy</w:t>
      </w:r>
      <w:r>
        <w:rPr>
          <w:rStyle w:val="StyleUnderline"/>
        </w:rPr>
        <w:t xml:space="preserve"> </w:t>
      </w:r>
      <w:r w:rsidRPr="00326154">
        <w:rPr>
          <w:rStyle w:val="StyleUnderline"/>
        </w:rPr>
        <w:t>in the international system, even if one state enhances its military power for</w:t>
      </w:r>
      <w:r>
        <w:rPr>
          <w:rStyle w:val="StyleUnderline"/>
        </w:rPr>
        <w:t xml:space="preserve"> </w:t>
      </w:r>
      <w:r w:rsidRPr="00326154">
        <w:rPr>
          <w:rStyle w:val="StyleUnderline"/>
        </w:rPr>
        <w:t>what it sees as defensive reasons, other states are likely to see the same actions</w:t>
      </w:r>
      <w:r>
        <w:rPr>
          <w:rStyle w:val="StyleUnderline"/>
        </w:rPr>
        <w:t xml:space="preserve"> </w:t>
      </w:r>
      <w:r w:rsidRPr="00326154">
        <w:rPr>
          <w:rStyle w:val="StyleUnderline"/>
        </w:rPr>
        <w:t>as offensive and threatening, resulting in security competition characterized by</w:t>
      </w:r>
      <w:r>
        <w:rPr>
          <w:rStyle w:val="StyleUnderline"/>
        </w:rPr>
        <w:t xml:space="preserve"> </w:t>
      </w:r>
      <w:r w:rsidRPr="00326154">
        <w:rPr>
          <w:rStyle w:val="StyleUnderline"/>
        </w:rPr>
        <w:t>mistrust, suspicion, and spirals of tension.</w:t>
      </w:r>
      <w:r w:rsidRPr="00326154">
        <w:rPr>
          <w:sz w:val="16"/>
        </w:rPr>
        <w:t xml:space="preserve"> Such spirals are especially likely when offensive and defensive capabilities are not easily distinguished—a reasonable characterization of the state of naval warfare technologies today.37 From a U.S. perspective, China’s modernization over the past decade poses an increasing threat to its previously unchallenged position of military dominance in maritime East Asia. Casting China’s strategy as an attempt to deny U.S. access to areas where it has enjoyed access, often unfettered, for decades presents China as posing a clear military challenge—one that needs addressing. Elevating counter-intervention as a Chinese strategy, as many analysts seem to do, likewise increases the perceived threat that China’s military rise poses to the United States. The recent development of the Air–Sea Battle concept reflects such a concern, as it is designed “to address the anti-access/area denial (A2/AD) Projecting Strategy THE WASHINGTON QUARTERLY &amp; WINTER 2015 181 military problem set.”38 Although many of details related to the concept are vague, it envisions “networked, integrated attacks in-depth” against Chinese systems that could threaten U.S. forces, including those based on mainland China.</w:t>
      </w:r>
    </w:p>
    <w:p w:rsidR="002F6484" w:rsidRDefault="002F6484" w:rsidP="002F6484">
      <w:pPr>
        <w:pStyle w:val="Heading4"/>
      </w:pPr>
      <w:r>
        <w:t xml:space="preserve">Assuming China has a counter interventionist increases tensions and exacerbating the security dilemma </w:t>
      </w:r>
    </w:p>
    <w:p w:rsidR="002F6484" w:rsidRPr="00671C2F" w:rsidRDefault="002F6484" w:rsidP="002F6484">
      <w:r>
        <w:t xml:space="preserve">M. Taylor </w:t>
      </w:r>
      <w:proofErr w:type="spellStart"/>
      <w:r w:rsidRPr="00671C2F">
        <w:rPr>
          <w:b/>
        </w:rPr>
        <w:t>Fravel</w:t>
      </w:r>
      <w:proofErr w:type="spellEnd"/>
      <w:r>
        <w:t xml:space="preserve"> and Christopher P. </w:t>
      </w:r>
      <w:proofErr w:type="spellStart"/>
      <w:r w:rsidRPr="00671C2F">
        <w:rPr>
          <w:b/>
        </w:rPr>
        <w:t>Twomey</w:t>
      </w:r>
      <w:proofErr w:type="spellEnd"/>
      <w:r>
        <w:rPr>
          <w:b/>
        </w:rPr>
        <w:t xml:space="preserve"> 15 – </w:t>
      </w:r>
      <w:r w:rsidRPr="009E2932">
        <w:t>*Associate Professor of Political Science and member of the Security Studies Program at MIT**Associate Professor of National Security Affairs at the Naval Postgraduate School</w:t>
      </w:r>
      <w:r>
        <w:rPr>
          <w:b/>
        </w:rPr>
        <w:t xml:space="preserve"> </w:t>
      </w:r>
      <w:r>
        <w:t xml:space="preserve">(“Projecting Strategy: The Myth of Chinese Counter-intervention”; </w:t>
      </w:r>
      <w:proofErr w:type="gramStart"/>
      <w:r>
        <w:t>Winter</w:t>
      </w:r>
      <w:proofErr w:type="gramEnd"/>
      <w:r>
        <w:t xml:space="preserve"> 2015; Washington Quarterly; https://twq.elliott.gwu.edu/sites/twq.elliott.gwu.edu/files/downloads/Fravel_Twomey.pdf)//pk</w:t>
      </w:r>
    </w:p>
    <w:p w:rsidR="002F6484" w:rsidRPr="00DE42B5" w:rsidRDefault="002F6484" w:rsidP="002F6484">
      <w:pPr>
        <w:rPr>
          <w:rStyle w:val="StyleUnderline"/>
        </w:rPr>
      </w:pPr>
      <w:r w:rsidRPr="00DE42B5">
        <w:rPr>
          <w:sz w:val="16"/>
        </w:rPr>
        <w:t xml:space="preserve">Thus, </w:t>
      </w:r>
      <w:r w:rsidRPr="00DE42B5">
        <w:rPr>
          <w:rStyle w:val="StyleUnderline"/>
        </w:rPr>
        <w:t>mischaracterizing Chinese strategy has</w:t>
      </w:r>
      <w:r>
        <w:rPr>
          <w:rStyle w:val="StyleUnderline"/>
        </w:rPr>
        <w:t xml:space="preserve"> </w:t>
      </w:r>
      <w:r w:rsidRPr="00DE42B5">
        <w:rPr>
          <w:rStyle w:val="StyleUnderline"/>
        </w:rPr>
        <w:t>deeply negative effects. It can lead to a deepening</w:t>
      </w:r>
      <w:r>
        <w:rPr>
          <w:rStyle w:val="StyleUnderline"/>
        </w:rPr>
        <w:t xml:space="preserve"> </w:t>
      </w:r>
      <w:r w:rsidRPr="00DE42B5">
        <w:rPr>
          <w:rStyle w:val="StyleUnderline"/>
        </w:rPr>
        <w:t>of tensions between the two largest powers on the</w:t>
      </w:r>
      <w:r>
        <w:rPr>
          <w:rStyle w:val="StyleUnderline"/>
        </w:rPr>
        <w:t xml:space="preserve"> </w:t>
      </w:r>
      <w:r w:rsidRPr="00DE42B5">
        <w:rPr>
          <w:rStyle w:val="StyleUnderline"/>
        </w:rPr>
        <w:t>globe by exacerbating security dilemmas and</w:t>
      </w:r>
      <w:r>
        <w:rPr>
          <w:rStyle w:val="StyleUnderline"/>
        </w:rPr>
        <w:t xml:space="preserve"> </w:t>
      </w:r>
      <w:r w:rsidRPr="00DE42B5">
        <w:rPr>
          <w:rStyle w:val="StyleUnderline"/>
        </w:rPr>
        <w:t>characterizing the Chinese strategy as aimed at</w:t>
      </w:r>
      <w:r>
        <w:rPr>
          <w:rStyle w:val="StyleUnderline"/>
        </w:rPr>
        <w:t xml:space="preserve"> </w:t>
      </w:r>
      <w:r w:rsidRPr="00DE42B5">
        <w:rPr>
          <w:rStyle w:val="StyleUnderline"/>
        </w:rPr>
        <w:t>the United States more than it actually is. It can</w:t>
      </w:r>
      <w:r>
        <w:rPr>
          <w:rStyle w:val="StyleUnderline"/>
        </w:rPr>
        <w:t xml:space="preserve"> </w:t>
      </w:r>
      <w:r w:rsidRPr="00DE42B5">
        <w:rPr>
          <w:rStyle w:val="StyleUnderline"/>
        </w:rPr>
        <w:t>also divert attentions from other effects of China’s</w:t>
      </w:r>
      <w:r>
        <w:rPr>
          <w:rStyle w:val="StyleUnderline"/>
        </w:rPr>
        <w:t xml:space="preserve"> </w:t>
      </w:r>
      <w:r w:rsidRPr="00DE42B5">
        <w:rPr>
          <w:rStyle w:val="StyleUnderline"/>
        </w:rPr>
        <w:t>military modernization, specifically the challenge</w:t>
      </w:r>
      <w:r>
        <w:rPr>
          <w:rStyle w:val="StyleUnderline"/>
        </w:rPr>
        <w:t xml:space="preserve"> </w:t>
      </w:r>
      <w:r w:rsidRPr="00DE42B5">
        <w:rPr>
          <w:rStyle w:val="StyleUnderline"/>
        </w:rPr>
        <w:t>posed to regional actors and out of area operations.</w:t>
      </w:r>
      <w:r>
        <w:rPr>
          <w:rStyle w:val="StyleUnderline"/>
        </w:rPr>
        <w:t xml:space="preserve"> </w:t>
      </w:r>
      <w:r w:rsidRPr="00DE42B5">
        <w:rPr>
          <w:sz w:val="16"/>
        </w:rPr>
        <w:t xml:space="preserve">Conclusion </w:t>
      </w:r>
      <w:proofErr w:type="gramStart"/>
      <w:r w:rsidRPr="00DE42B5">
        <w:rPr>
          <w:sz w:val="16"/>
        </w:rPr>
        <w:t>In</w:t>
      </w:r>
      <w:proofErr w:type="gramEnd"/>
      <w:r w:rsidRPr="00DE42B5">
        <w:rPr>
          <w:sz w:val="16"/>
        </w:rPr>
        <w:t xml:space="preserve"> Chinese military writings, </w:t>
      </w:r>
      <w:r w:rsidRPr="00DE42B5">
        <w:rPr>
          <w:rStyle w:val="Emphasis"/>
        </w:rPr>
        <w:t>counter-intervention is not a military strategy,</w:t>
      </w:r>
      <w:r>
        <w:rPr>
          <w:rStyle w:val="Emphasis"/>
        </w:rPr>
        <w:t xml:space="preserve"> </w:t>
      </w:r>
      <w:r w:rsidRPr="00DE42B5">
        <w:rPr>
          <w:rStyle w:val="Emphasis"/>
        </w:rPr>
        <w:t>much less a broader grand strategic goal to oppose the role of the United States</w:t>
      </w:r>
      <w:r>
        <w:rPr>
          <w:rStyle w:val="Emphasis"/>
        </w:rPr>
        <w:t xml:space="preserve"> </w:t>
      </w:r>
      <w:r w:rsidRPr="00DE42B5">
        <w:rPr>
          <w:rStyle w:val="Emphasis"/>
        </w:rPr>
        <w:t xml:space="preserve">in regional affairs. </w:t>
      </w:r>
      <w:r w:rsidRPr="00DE42B5">
        <w:rPr>
          <w:sz w:val="16"/>
        </w:rPr>
        <w:t xml:space="preserve">To be sure, </w:t>
      </w:r>
      <w:r w:rsidRPr="00DE42B5">
        <w:rPr>
          <w:rStyle w:val="StyleUnderline"/>
        </w:rPr>
        <w:t>China is developing new capabilities that could be</w:t>
      </w:r>
      <w:r>
        <w:rPr>
          <w:rStyle w:val="StyleUnderline"/>
        </w:rPr>
        <w:t xml:space="preserve"> </w:t>
      </w:r>
      <w:r w:rsidRPr="00DE42B5">
        <w:rPr>
          <w:rStyle w:val="StyleUnderline"/>
        </w:rPr>
        <w:t>used against the United States if it intervened in a regional conflict involving</w:t>
      </w:r>
      <w:r>
        <w:rPr>
          <w:rStyle w:val="StyleUnderline"/>
        </w:rPr>
        <w:t xml:space="preserve"> </w:t>
      </w:r>
      <w:r w:rsidRPr="00DE42B5">
        <w:rPr>
          <w:rStyle w:val="StyleUnderline"/>
        </w:rPr>
        <w:t>China. Nevertheless, when Chinese sources do refer to related concepts such as</w:t>
      </w:r>
      <w:r>
        <w:rPr>
          <w:rStyle w:val="StyleUnderline"/>
        </w:rPr>
        <w:t xml:space="preserve"> </w:t>
      </w:r>
      <w:r w:rsidRPr="00DE42B5">
        <w:rPr>
          <w:rStyle w:val="StyleUnderline"/>
          <w:rFonts w:hint="eastAsia"/>
        </w:rPr>
        <w:t>“</w:t>
      </w:r>
      <w:r w:rsidRPr="00DE42B5">
        <w:rPr>
          <w:rStyle w:val="StyleUnderline"/>
        </w:rPr>
        <w:t>dealing with” or “resisting” intervention, they are describing it as one of the</w:t>
      </w:r>
      <w:r>
        <w:rPr>
          <w:rStyle w:val="StyleUnderline"/>
        </w:rPr>
        <w:t xml:space="preserve"> </w:t>
      </w:r>
      <w:r w:rsidRPr="00DE42B5">
        <w:rPr>
          <w:rStyle w:val="StyleUnderline"/>
        </w:rPr>
        <w:t>many components of campaigns and contingencies that have more narrow and</w:t>
      </w:r>
      <w:r>
        <w:rPr>
          <w:rStyle w:val="StyleUnderline"/>
        </w:rPr>
        <w:t xml:space="preserve"> </w:t>
      </w:r>
      <w:r w:rsidRPr="00DE42B5">
        <w:rPr>
          <w:rStyle w:val="StyleUnderline"/>
        </w:rPr>
        <w:t xml:space="preserve">specific goals, </w:t>
      </w:r>
      <w:r w:rsidRPr="00DE42B5">
        <w:rPr>
          <w:rStyle w:val="Emphasis"/>
        </w:rPr>
        <w:t>especially a conflict over Taiwan.</w:t>
      </w:r>
      <w:r>
        <w:rPr>
          <w:rStyle w:val="Emphasis"/>
        </w:rPr>
        <w:t xml:space="preserve"> </w:t>
      </w:r>
      <w:r w:rsidRPr="00DE42B5">
        <w:rPr>
          <w:sz w:val="16"/>
        </w:rPr>
        <w:t xml:space="preserve">This analysis suggests three conclusions. </w:t>
      </w:r>
      <w:r w:rsidRPr="00DE42B5">
        <w:rPr>
          <w:rStyle w:val="StyleUnderline"/>
        </w:rPr>
        <w:t>First, it is important to engage</w:t>
      </w:r>
      <w:r>
        <w:rPr>
          <w:rStyle w:val="StyleUnderline"/>
        </w:rPr>
        <w:t xml:space="preserve"> </w:t>
      </w:r>
      <w:r w:rsidRPr="00DE42B5">
        <w:rPr>
          <w:rStyle w:val="StyleUnderline"/>
        </w:rPr>
        <w:t>deeply with the military writings and concepts of potential security rivals on</w:t>
      </w:r>
      <w:r>
        <w:rPr>
          <w:rStyle w:val="StyleUnderline"/>
        </w:rPr>
        <w:t xml:space="preserve"> </w:t>
      </w:r>
      <w:r w:rsidRPr="00DE42B5">
        <w:rPr>
          <w:rStyle w:val="StyleUnderline"/>
        </w:rPr>
        <w:t xml:space="preserve">their own terms rather than </w:t>
      </w:r>
      <w:r w:rsidRPr="00DE42B5">
        <w:rPr>
          <w:rStyle w:val="Emphasis"/>
        </w:rPr>
        <w:t>projecting U.S. strategic views on to them</w:t>
      </w:r>
      <w:r w:rsidRPr="00DE42B5">
        <w:rPr>
          <w:sz w:val="16"/>
        </w:rPr>
        <w:t xml:space="preserve">.39 Assessing the balance of power is key to successful diplomacy in the security realm, whether for coercive aims or more pacific ones. Doing this well requires understanding how the other side views military affairs and plans to use its forces. </w:t>
      </w:r>
      <w:r w:rsidRPr="00DE42B5">
        <w:rPr>
          <w:rStyle w:val="StyleUnderline"/>
        </w:rPr>
        <w:t>History has shown—both in general and in</w:t>
      </w:r>
      <w:r>
        <w:rPr>
          <w:rStyle w:val="StyleUnderline"/>
        </w:rPr>
        <w:t xml:space="preserve"> </w:t>
      </w:r>
      <w:r w:rsidRPr="00DE42B5">
        <w:rPr>
          <w:rStyle w:val="StyleUnderline"/>
        </w:rPr>
        <w:t>previous U.S.–China cases specifically—that</w:t>
      </w:r>
      <w:r>
        <w:rPr>
          <w:rStyle w:val="StyleUnderline"/>
        </w:rPr>
        <w:t xml:space="preserve"> </w:t>
      </w:r>
      <w:r w:rsidRPr="00DE42B5">
        <w:rPr>
          <w:rStyle w:val="StyleUnderline"/>
        </w:rPr>
        <w:t>countries tend to evaluate their opponents</w:t>
      </w:r>
      <w:r>
        <w:rPr>
          <w:rStyle w:val="StyleUnderline"/>
        </w:rPr>
        <w:t xml:space="preserve"> </w:t>
      </w:r>
      <w:r w:rsidRPr="00DE42B5">
        <w:rPr>
          <w:rStyle w:val="StyleUnderline"/>
        </w:rPr>
        <w:t>through a “military lens” that is heavily shaped</w:t>
      </w:r>
      <w:r>
        <w:rPr>
          <w:rStyle w:val="StyleUnderline"/>
        </w:rPr>
        <w:t xml:space="preserve"> </w:t>
      </w:r>
      <w:r w:rsidRPr="00DE42B5">
        <w:rPr>
          <w:rStyle w:val="StyleUnderline"/>
        </w:rPr>
        <w:t xml:space="preserve">by their own traditions and doctrines.40 </w:t>
      </w:r>
      <w:proofErr w:type="gramStart"/>
      <w:r w:rsidRPr="00DE42B5">
        <w:rPr>
          <w:rStyle w:val="StyleUnderline"/>
        </w:rPr>
        <w:t>It</w:t>
      </w:r>
      <w:proofErr w:type="gramEnd"/>
      <w:r w:rsidRPr="00DE42B5">
        <w:rPr>
          <w:rStyle w:val="StyleUnderline"/>
        </w:rPr>
        <w:t xml:space="preserve"> is</w:t>
      </w:r>
      <w:r>
        <w:rPr>
          <w:rStyle w:val="StyleUnderline"/>
        </w:rPr>
        <w:t xml:space="preserve"> </w:t>
      </w:r>
      <w:r w:rsidRPr="00DE42B5">
        <w:rPr>
          <w:rStyle w:val="StyleUnderline"/>
        </w:rPr>
        <w:t>critical for the United States to avoid this</w:t>
      </w:r>
      <w:r>
        <w:rPr>
          <w:rStyle w:val="StyleUnderline"/>
        </w:rPr>
        <w:t xml:space="preserve"> </w:t>
      </w:r>
      <w:r w:rsidRPr="00DE42B5">
        <w:rPr>
          <w:rStyle w:val="StyleUnderline"/>
        </w:rPr>
        <w:t>making this mistake (again).</w:t>
      </w:r>
    </w:p>
    <w:p w:rsidR="002F6484" w:rsidRPr="007B2BA9" w:rsidRDefault="002F6484" w:rsidP="002F6484">
      <w:pPr>
        <w:pStyle w:val="Heading4"/>
      </w:pPr>
      <w:r>
        <w:t>Resolving issues over Taiwan ensures peaceful rise --- shapes political development</w:t>
      </w:r>
    </w:p>
    <w:p w:rsidR="002F6484" w:rsidRPr="007B2BA9" w:rsidRDefault="002F6484" w:rsidP="002F6484">
      <w:proofErr w:type="spellStart"/>
      <w:r>
        <w:t>Fei</w:t>
      </w:r>
      <w:proofErr w:type="spellEnd"/>
      <w:r>
        <w:t xml:space="preserve">-Ling </w:t>
      </w:r>
      <w:r w:rsidRPr="007B2BA9">
        <w:rPr>
          <w:b/>
        </w:rPr>
        <w:t>Wang</w:t>
      </w:r>
      <w:r>
        <w:rPr>
          <w:b/>
        </w:rPr>
        <w:t xml:space="preserve"> 7 </w:t>
      </w:r>
      <w:proofErr w:type="gramStart"/>
      <w:r>
        <w:rPr>
          <w:b/>
        </w:rPr>
        <w:t xml:space="preserve">- </w:t>
      </w:r>
      <w:r>
        <w:t xml:space="preserve"> professor</w:t>
      </w:r>
      <w:proofErr w:type="gramEnd"/>
      <w:r>
        <w:t xml:space="preserve"> of international affairs at the Georgia Institute of Technology(“Taiwan: A Key to China’s Rise and Transformation”; April 6; China Research Center; http://www.chinacenter.net/2007/china_currents/6-2/taiwan-a-key-to-chinas-rise-and-transformation/)//pk</w:t>
      </w:r>
    </w:p>
    <w:p w:rsidR="002F6484" w:rsidRDefault="002F6484" w:rsidP="002F6484">
      <w:pPr>
        <w:rPr>
          <w:rStyle w:val="StyleUnderline"/>
        </w:rPr>
      </w:pPr>
      <w:r w:rsidRPr="007B2BA9">
        <w:rPr>
          <w:rStyle w:val="StyleUnderline"/>
        </w:rPr>
        <w:t>Driven by powerful indoctrination or simple nationalist feelings, most Chinese</w:t>
      </w:r>
      <w:r w:rsidRPr="007B2BA9">
        <w:rPr>
          <w:sz w:val="16"/>
        </w:rPr>
        <w:t xml:space="preserve"> in and outside of the PRC </w:t>
      </w:r>
      <w:r w:rsidRPr="007B2BA9">
        <w:rPr>
          <w:rStyle w:val="StyleUnderline"/>
        </w:rPr>
        <w:t>are highly united over the Taiwan issue</w:t>
      </w:r>
      <w:r w:rsidRPr="007B2BA9">
        <w:rPr>
          <w:rStyle w:val="Emphasis"/>
        </w:rPr>
        <w:t>. It goes beyond a mere dispute over territory.</w:t>
      </w:r>
      <w:r w:rsidRPr="007B2BA9">
        <w:rPr>
          <w:sz w:val="16"/>
        </w:rPr>
        <w:t xml:space="preserve"> Indeed, </w:t>
      </w:r>
      <w:r w:rsidRPr="007B2BA9">
        <w:rPr>
          <w:rStyle w:val="StyleUnderline"/>
        </w:rPr>
        <w:t>many historical, cultural, economic, political, and emotional arguments can be made for why unification with Taiwan lies at the core of China’s national interest</w:t>
      </w:r>
      <w:r w:rsidRPr="007B2BA9">
        <w:rPr>
          <w:sz w:val="16"/>
        </w:rPr>
        <w:t xml:space="preserve"> and also legitimates the one-party rule of the corporatist alliance of the PRC’s governing elite. </w:t>
      </w:r>
      <w:r w:rsidRPr="007B2BA9">
        <w:rPr>
          <w:rStyle w:val="StyleUnderline"/>
        </w:rPr>
        <w:t xml:space="preserve">Like it or not, so many Chinese have pinned their own sense of dignity, pride, and destiny on the Taiwan issue that </w:t>
      </w:r>
      <w:r w:rsidRPr="007B2BA9">
        <w:rPr>
          <w:rStyle w:val="Emphasis"/>
        </w:rPr>
        <w:t>even a war with the United States seems to be a tolerable price to pay.</w:t>
      </w:r>
      <w:r>
        <w:rPr>
          <w:rStyle w:val="Emphasis"/>
        </w:rPr>
        <w:t xml:space="preserve"> </w:t>
      </w:r>
      <w:r w:rsidRPr="007B2BA9">
        <w:rPr>
          <w:sz w:val="16"/>
        </w:rPr>
        <w:t xml:space="preserve">Target or Catalyst? </w:t>
      </w:r>
      <w:r w:rsidRPr="007B2BA9">
        <w:rPr>
          <w:rStyle w:val="StyleUnderline"/>
        </w:rPr>
        <w:t>The Taiwan issue</w:t>
      </w:r>
      <w:r w:rsidRPr="007B2BA9">
        <w:rPr>
          <w:sz w:val="16"/>
        </w:rPr>
        <w:t xml:space="preserve"> is consequently not just the biggest problem between the PRC and the United States, as statesmen and analysts have been insisting for decades. It </w:t>
      </w:r>
      <w:r w:rsidRPr="007B2BA9">
        <w:rPr>
          <w:rStyle w:val="Emphasis"/>
        </w:rPr>
        <w:t xml:space="preserve">has become a key factor shaping China’s overall foreign policy and the PRC’s internal political development, which affects the future of China, East Asia, and beyond. </w:t>
      </w:r>
      <w:r w:rsidRPr="007B2BA9">
        <w:rPr>
          <w:rStyle w:val="StyleUnderline"/>
        </w:rPr>
        <w:t>It may drive the rising Chinese power irreversibly into the horrific, dead-end alley of militarism and imperialism</w:t>
      </w:r>
      <w:r w:rsidRPr="007B2BA9">
        <w:rPr>
          <w:sz w:val="16"/>
        </w:rPr>
        <w:t xml:space="preserve">. But </w:t>
      </w:r>
      <w:r w:rsidRPr="007B2BA9">
        <w:rPr>
          <w:rStyle w:val="Emphasis"/>
        </w:rPr>
        <w:t>it may also facilitate the PRC’s transformation into creating a democratic and peaceful nation in Greater China before it is too late.</w:t>
      </w:r>
      <w:r w:rsidRPr="007B2BA9">
        <w:rPr>
          <w:sz w:val="16"/>
        </w:rPr>
        <w:t xml:space="preserve"> </w:t>
      </w:r>
      <w:r w:rsidRPr="007B2BA9">
        <w:rPr>
          <w:rStyle w:val="StyleUnderline"/>
        </w:rPr>
        <w:t>Taiwan</w:t>
      </w:r>
      <w:r w:rsidRPr="007B2BA9">
        <w:rPr>
          <w:sz w:val="16"/>
        </w:rPr>
        <w:t xml:space="preserve">, under a conditional unification with the Chinese mainland, </w:t>
      </w:r>
      <w:r w:rsidRPr="007B2BA9">
        <w:rPr>
          <w:rStyle w:val="StyleUnderline"/>
        </w:rPr>
        <w:t>could become a powerful catalyst of change to help reform the PRC and enable a peaceful rise of China</w:t>
      </w:r>
      <w:r w:rsidRPr="007B2BA9">
        <w:rPr>
          <w:sz w:val="16"/>
        </w:rPr>
        <w:t xml:space="preserve">. Much bigger and unevenly developed, </w:t>
      </w:r>
      <w:r w:rsidRPr="007B2BA9">
        <w:rPr>
          <w:rStyle w:val="StyleUnderline"/>
        </w:rPr>
        <w:t xml:space="preserve">China indeed must travel the inevitable road of political reform in its own way and at </w:t>
      </w:r>
      <w:proofErr w:type="spellStart"/>
      <w:r w:rsidRPr="007B2BA9">
        <w:rPr>
          <w:rStyle w:val="StyleUnderline"/>
        </w:rPr>
        <w:t>it</w:t>
      </w:r>
      <w:proofErr w:type="spellEnd"/>
      <w:r w:rsidRPr="007B2BA9">
        <w:rPr>
          <w:rStyle w:val="StyleUnderline"/>
        </w:rPr>
        <w:t xml:space="preserve"> own pace, but in the same general direction as the Taiwanese. And Taiwan can help solidify, quicken, and smooth that process.</w:t>
      </w:r>
    </w:p>
    <w:p w:rsidR="002F6484" w:rsidRDefault="002F6484" w:rsidP="002F6484">
      <w:pPr>
        <w:rPr>
          <w:rStyle w:val="StyleUnderline"/>
        </w:rPr>
      </w:pPr>
    </w:p>
    <w:p w:rsidR="002F6484" w:rsidRDefault="002F6484" w:rsidP="002F6484">
      <w:pPr>
        <w:pStyle w:val="Heading4"/>
      </w:pPr>
      <w:r>
        <w:t>The Taiwan issue is the biggest test to China’s peaceful development- Plan solves</w:t>
      </w:r>
    </w:p>
    <w:p w:rsidR="002F6484" w:rsidRPr="00E6027F" w:rsidRDefault="002F6484" w:rsidP="002F6484">
      <w:pPr>
        <w:rPr>
          <w:rStyle w:val="Style13ptBold"/>
        </w:rPr>
      </w:pPr>
      <w:r w:rsidRPr="00E6027F">
        <w:rPr>
          <w:rStyle w:val="Style13ptBold"/>
        </w:rPr>
        <w:t>Wang</w:t>
      </w:r>
      <w:r>
        <w:rPr>
          <w:rStyle w:val="Style13ptBold"/>
        </w:rPr>
        <w:t>, 07 -</w:t>
      </w:r>
      <w:r w:rsidRPr="00E6027F">
        <w:t xml:space="preserve"> </w:t>
      </w:r>
      <w:r>
        <w:t>Senior Research Fellow, Institute of World Economics and Politics, Chinese Academy of Social Sciences, Beijing, China (</w:t>
      </w:r>
      <w:proofErr w:type="spellStart"/>
      <w:r>
        <w:t>Yizhou</w:t>
      </w:r>
      <w:proofErr w:type="spellEnd"/>
      <w:r>
        <w:t xml:space="preserve">, “China’s State Security in a Time of Peaceful Development: A New Issue on Research Agenda,” </w:t>
      </w:r>
      <w:r w:rsidRPr="00E6027F">
        <w:t>China &amp; World Economy</w:t>
      </w:r>
      <w:r>
        <w:t>, January-February 2007, Social Science Research Network)//DK</w:t>
      </w:r>
    </w:p>
    <w:p w:rsidR="002F6484" w:rsidRDefault="002F6484" w:rsidP="002F6484">
      <w:pPr>
        <w:rPr>
          <w:rStyle w:val="StyleUnderline"/>
        </w:rPr>
      </w:pPr>
      <w:r>
        <w:t xml:space="preserve">While maintaining contact and communications with China, </w:t>
      </w:r>
      <w:r w:rsidRPr="00E6027F">
        <w:rPr>
          <w:rStyle w:val="StyleUnderline"/>
        </w:rPr>
        <w:t>the USA has lowered its</w:t>
      </w:r>
      <w:r>
        <w:rPr>
          <w:rStyle w:val="StyleUnderline"/>
        </w:rPr>
        <w:t xml:space="preserve"> </w:t>
      </w:r>
      <w:r w:rsidRPr="00E6027F">
        <w:rPr>
          <w:rStyle w:val="StyleUnderline"/>
        </w:rPr>
        <w:t xml:space="preserve">guard or given up its attempt to contain China. </w:t>
      </w:r>
      <w:r>
        <w:t xml:space="preserve">The powerful military power of the USA and its </w:t>
      </w:r>
      <w:r w:rsidRPr="00E6027F">
        <w:rPr>
          <w:rStyle w:val="StyleUnderline"/>
        </w:rPr>
        <w:t>military presence in Asia remain the principal threat to the state security of China</w:t>
      </w:r>
      <w:r>
        <w:t xml:space="preserve">. </w:t>
      </w:r>
      <w:r w:rsidRPr="00E6027F">
        <w:rPr>
          <w:rStyle w:val="StyleUnderline"/>
        </w:rPr>
        <w:t>The</w:t>
      </w:r>
      <w:r>
        <w:rPr>
          <w:rStyle w:val="StyleUnderline"/>
        </w:rPr>
        <w:t xml:space="preserve"> </w:t>
      </w:r>
      <w:r w:rsidRPr="00E6027F">
        <w:rPr>
          <w:rStyle w:val="StyleUnderline"/>
        </w:rPr>
        <w:t>USA remains the chief obstacle to solving the knotty problem of Taiwan, because it serves</w:t>
      </w:r>
      <w:r>
        <w:rPr>
          <w:rStyle w:val="StyleUnderline"/>
        </w:rPr>
        <w:t xml:space="preserve"> </w:t>
      </w:r>
      <w:proofErr w:type="gramStart"/>
      <w:r w:rsidRPr="00E6027F">
        <w:rPr>
          <w:rStyle w:val="StyleUnderline"/>
        </w:rPr>
        <w:t>As</w:t>
      </w:r>
      <w:proofErr w:type="gramEnd"/>
      <w:r w:rsidRPr="00E6027F">
        <w:rPr>
          <w:rStyle w:val="StyleUnderline"/>
        </w:rPr>
        <w:t xml:space="preserve"> the biggest “umbrella” for all kinds of forces for “Taiwan independence”.</w:t>
      </w:r>
      <w:r>
        <w:t xml:space="preserve"> While the USA has been focused on its troubles in the Middle East, its pressure on China’s security in East Asia and </w:t>
      </w:r>
      <w:proofErr w:type="spellStart"/>
      <w:r>
        <w:t>neighbouring</w:t>
      </w:r>
      <w:proofErr w:type="spellEnd"/>
      <w:r>
        <w:t xml:space="preserve"> areas has been diminishing. Japan has always been gravely suspicious of the rise of China. In view of the fact that the disputes over sovereignty could exist for a long time to come, we cannot but get prepared for the move by Japan to become a big military power. However, the possibility of direct military confrontation with Japan in the foreseeable future is unlikely, not only because of the solid foundation for trade and exchange of personnel, but also due to the current good diplomatic relations between two countries. For China’s </w:t>
      </w:r>
      <w:proofErr w:type="spellStart"/>
      <w:r>
        <w:t>neighbouring</w:t>
      </w:r>
      <w:proofErr w:type="spellEnd"/>
      <w:r>
        <w:t xml:space="preserve"> big powers, such as Russia and India, although local </w:t>
      </w:r>
      <w:proofErr w:type="gramStart"/>
      <w:r>
        <w:t>problems(</w:t>
      </w:r>
      <w:proofErr w:type="gramEnd"/>
      <w:r>
        <w:t xml:space="preserve">such as illegal immigration or disputes over boundaries)still exist, political dialogue and cooperation, and common interests, have overridden reason for conflict. There are no big conflicts between China and major countries in other regions, including Europe. China’s is unlikely to become involved in other regional wars. </w:t>
      </w:r>
      <w:r w:rsidRPr="00E6027F">
        <w:rPr>
          <w:rStyle w:val="StyleUnderline"/>
        </w:rPr>
        <w:t xml:space="preserve">The issue of </w:t>
      </w:r>
      <w:r w:rsidRPr="00E6027F">
        <w:rPr>
          <w:rStyle w:val="Emphasis"/>
        </w:rPr>
        <w:t>Taiwan</w:t>
      </w:r>
      <w:r w:rsidRPr="00E6027F">
        <w:rPr>
          <w:rStyle w:val="StyleUnderline"/>
        </w:rPr>
        <w:t xml:space="preserve"> has remained since the end of the Cold War and </w:t>
      </w:r>
      <w:r w:rsidRPr="00E6027F">
        <w:rPr>
          <w:rStyle w:val="Emphasis"/>
        </w:rPr>
        <w:t>will continue to be the</w:t>
      </w:r>
      <w:r>
        <w:rPr>
          <w:rStyle w:val="Emphasis"/>
        </w:rPr>
        <w:t xml:space="preserve"> </w:t>
      </w:r>
      <w:r w:rsidRPr="00E6027F">
        <w:rPr>
          <w:rStyle w:val="Emphasis"/>
        </w:rPr>
        <w:t>number one factor threatening state security</w:t>
      </w:r>
      <w:r>
        <w:t xml:space="preserve">. </w:t>
      </w:r>
      <w:r w:rsidRPr="00AE024C">
        <w:rPr>
          <w:rStyle w:val="StyleUnderline"/>
        </w:rPr>
        <w:t xml:space="preserve">Possible </w:t>
      </w:r>
      <w:r w:rsidRPr="00E6027F">
        <w:rPr>
          <w:rStyle w:val="StyleUnderline"/>
        </w:rPr>
        <w:t>solutions</w:t>
      </w:r>
      <w:r w:rsidRPr="00AE024C">
        <w:rPr>
          <w:rStyle w:val="StyleUnderline"/>
        </w:rPr>
        <w:t xml:space="preserve"> to the problem, </w:t>
      </w:r>
      <w:r>
        <w:t xml:space="preserve">which </w:t>
      </w:r>
      <w:r w:rsidRPr="00E6027F">
        <w:rPr>
          <w:rStyle w:val="StyleUnderline"/>
        </w:rPr>
        <w:t xml:space="preserve">involve </w:t>
      </w:r>
      <w:r>
        <w:t xml:space="preserve">military, </w:t>
      </w:r>
      <w:r w:rsidRPr="00E6027F">
        <w:rPr>
          <w:rStyle w:val="StyleUnderline"/>
        </w:rPr>
        <w:t>diplomatic</w:t>
      </w:r>
      <w:r>
        <w:t xml:space="preserve">, internal, </w:t>
      </w:r>
      <w:r w:rsidRPr="00E6027F">
        <w:rPr>
          <w:rStyle w:val="StyleUnderline"/>
        </w:rPr>
        <w:t>economic and political efforts</w:t>
      </w:r>
      <w:r>
        <w:t xml:space="preserve">, are extremely complicated and </w:t>
      </w:r>
      <w:r w:rsidRPr="00AE024C">
        <w:rPr>
          <w:rStyle w:val="StyleUnderline"/>
        </w:rPr>
        <w:t>all have far-reaching impacts</w:t>
      </w:r>
      <w:r>
        <w:t xml:space="preserve">. Looking over the places with potential conflicts in the neighboring areas, and evaluating the situation, it is not difficult to see that </w:t>
      </w:r>
      <w:r w:rsidRPr="00AE024C">
        <w:rPr>
          <w:rStyle w:val="StyleUnderline"/>
        </w:rPr>
        <w:t>this is the</w:t>
      </w:r>
      <w:r>
        <w:rPr>
          <w:rStyle w:val="StyleUnderline"/>
        </w:rPr>
        <w:t xml:space="preserve"> </w:t>
      </w:r>
      <w:r w:rsidRPr="00AE024C">
        <w:rPr>
          <w:rStyle w:val="StyleUnderline"/>
        </w:rPr>
        <w:t>most likely issue to drag China into the whirl of war, leading to direct military confrontation</w:t>
      </w:r>
      <w:r>
        <w:rPr>
          <w:rStyle w:val="StyleUnderline"/>
        </w:rPr>
        <w:t xml:space="preserve"> </w:t>
      </w:r>
      <w:r w:rsidRPr="00AE024C">
        <w:rPr>
          <w:rStyle w:val="StyleUnderline"/>
        </w:rPr>
        <w:t>with the USA. However, settlement of the “Taiwan independence” issue would have a</w:t>
      </w:r>
      <w:r>
        <w:rPr>
          <w:rStyle w:val="StyleUnderline"/>
        </w:rPr>
        <w:t xml:space="preserve"> </w:t>
      </w:r>
      <w:r w:rsidRPr="00AE024C">
        <w:rPr>
          <w:rStyle w:val="StyleUnderline"/>
        </w:rPr>
        <w:t>warning effect in dealing with troubles caused by all kinds of separatist forces that threaten</w:t>
      </w:r>
      <w:r>
        <w:rPr>
          <w:rStyle w:val="StyleUnderline"/>
        </w:rPr>
        <w:t xml:space="preserve"> </w:t>
      </w:r>
      <w:r w:rsidRPr="00AE024C">
        <w:rPr>
          <w:rStyle w:val="StyleUnderline"/>
        </w:rPr>
        <w:t xml:space="preserve">border stability and national unity. Settlement of the </w:t>
      </w:r>
      <w:r w:rsidRPr="00AE024C">
        <w:rPr>
          <w:rStyle w:val="Emphasis"/>
        </w:rPr>
        <w:t>Taiwan issue is the biggest test to</w:t>
      </w:r>
      <w:r>
        <w:rPr>
          <w:rStyle w:val="Emphasis"/>
        </w:rPr>
        <w:t xml:space="preserve"> </w:t>
      </w:r>
      <w:r w:rsidRPr="00AE024C">
        <w:rPr>
          <w:rStyle w:val="Emphasis"/>
        </w:rPr>
        <w:t xml:space="preserve">China’s peaceful development </w:t>
      </w:r>
      <w:r w:rsidRPr="00AE024C">
        <w:rPr>
          <w:rStyle w:val="StyleUnderline"/>
        </w:rPr>
        <w:t>and a crucial step for China to display a greater role in</w:t>
      </w:r>
      <w:r>
        <w:rPr>
          <w:rStyle w:val="StyleUnderline"/>
        </w:rPr>
        <w:t xml:space="preserve"> </w:t>
      </w:r>
      <w:r w:rsidRPr="00AE024C">
        <w:rPr>
          <w:rStyle w:val="StyleUnderline"/>
        </w:rPr>
        <w:t>regional security in East Asia.</w:t>
      </w:r>
      <w:r>
        <w:rPr>
          <w:rStyle w:val="StyleUnderline"/>
        </w:rPr>
        <w:t>’</w:t>
      </w:r>
    </w:p>
    <w:p w:rsidR="002F6484" w:rsidRDefault="002F6484" w:rsidP="002F6484">
      <w:pPr>
        <w:rPr>
          <w:rStyle w:val="StyleUnderline"/>
        </w:rPr>
      </w:pPr>
    </w:p>
    <w:p w:rsidR="002F6484" w:rsidRPr="001A0C4B" w:rsidRDefault="002F6484" w:rsidP="002F6484">
      <w:pPr>
        <w:pStyle w:val="Heading4"/>
        <w:rPr>
          <w:rStyle w:val="Style13ptBold"/>
          <w:b/>
        </w:rPr>
      </w:pPr>
      <w:r w:rsidRPr="001A0C4B">
        <w:rPr>
          <w:rStyle w:val="Style13ptBold"/>
          <w:b/>
        </w:rPr>
        <w:t xml:space="preserve">US policy to towards Taiwan </w:t>
      </w:r>
      <w:r>
        <w:rPr>
          <w:rStyle w:val="Style13ptBold"/>
          <w:b/>
        </w:rPr>
        <w:t xml:space="preserve">is perceived as challenging Chinese interests and increases their hostility. </w:t>
      </w:r>
    </w:p>
    <w:p w:rsidR="002F6484" w:rsidRDefault="002F6484" w:rsidP="002F6484">
      <w:proofErr w:type="spellStart"/>
      <w:r w:rsidRPr="008058EF">
        <w:rPr>
          <w:rStyle w:val="Style13ptBold"/>
        </w:rPr>
        <w:t>Xuefeng</w:t>
      </w:r>
      <w:proofErr w:type="spellEnd"/>
      <w:r w:rsidRPr="008058EF">
        <w:rPr>
          <w:rStyle w:val="Style13ptBold"/>
        </w:rPr>
        <w:t xml:space="preserve"> and </w:t>
      </w:r>
      <w:proofErr w:type="spellStart"/>
      <w:r w:rsidRPr="008058EF">
        <w:rPr>
          <w:rStyle w:val="Style13ptBold"/>
        </w:rPr>
        <w:t>Yuxing</w:t>
      </w:r>
      <w:proofErr w:type="spellEnd"/>
      <w:r w:rsidRPr="008058EF">
        <w:rPr>
          <w:rStyle w:val="Style13ptBold"/>
        </w:rPr>
        <w:t>, 12</w:t>
      </w:r>
      <w:r>
        <w:t xml:space="preserve"> – *PhD and Associate Professor of International Relations at Tsinghua University, S</w:t>
      </w:r>
      <w:r w:rsidRPr="008058EF">
        <w:t>pecializes in the rise of great powers and international relations theory of China’s rise.</w:t>
      </w:r>
      <w:r>
        <w:t xml:space="preserve"> **</w:t>
      </w:r>
      <w:r w:rsidRPr="001003B4">
        <w:t xml:space="preserve"> PhD candidate in political science at Boston College</w:t>
      </w:r>
      <w:r>
        <w:t xml:space="preserve"> (Sun and Huang, Center for International Studies </w:t>
      </w:r>
      <w:proofErr w:type="spellStart"/>
      <w:r>
        <w:t>Inha</w:t>
      </w:r>
      <w:proofErr w:type="spellEnd"/>
      <w:r>
        <w:t xml:space="preserve"> University, December 2012, Wiley Online Library)//DK</w:t>
      </w:r>
    </w:p>
    <w:p w:rsidR="002F6484" w:rsidRDefault="002F6484" w:rsidP="002F6484">
      <w:pPr>
        <w:rPr>
          <w:rStyle w:val="StyleUnderline"/>
        </w:rPr>
      </w:pPr>
      <w:r>
        <w:t xml:space="preserve">China offered only limited protests to the sale of F-16s and the new Taiwan “framework,” believing that the United States still honored the basic principle behind the Taiwan problem and that fluctuation in policy was reflective of government pressures to make compromises. But </w:t>
      </w:r>
      <w:r w:rsidRPr="00B83054">
        <w:rPr>
          <w:rStyle w:val="StyleUnderline"/>
        </w:rPr>
        <w:t>Li’s obtainment of a US visa altered</w:t>
      </w:r>
      <w:r>
        <w:rPr>
          <w:rStyle w:val="StyleUnderline"/>
        </w:rPr>
        <w:t xml:space="preserve"> </w:t>
      </w:r>
      <w:r w:rsidRPr="00B83054">
        <w:rPr>
          <w:rStyle w:val="StyleUnderline"/>
        </w:rPr>
        <w:t>Chinese thinking and China’s stance towards the United States became more</w:t>
      </w:r>
      <w:r>
        <w:rPr>
          <w:rStyle w:val="StyleUnderline"/>
        </w:rPr>
        <w:t xml:space="preserve"> </w:t>
      </w:r>
      <w:r w:rsidRPr="00B83054">
        <w:rPr>
          <w:rStyle w:val="StyleUnderline"/>
        </w:rPr>
        <w:t xml:space="preserve">assertive. China believed that US policy drift had encouraged Li </w:t>
      </w:r>
      <w:proofErr w:type="spellStart"/>
      <w:r w:rsidRPr="00B83054">
        <w:rPr>
          <w:rStyle w:val="StyleUnderline"/>
        </w:rPr>
        <w:t>Denghui</w:t>
      </w:r>
      <w:proofErr w:type="spellEnd"/>
      <w:r w:rsidRPr="00B83054">
        <w:rPr>
          <w:rStyle w:val="StyleUnderline"/>
        </w:rPr>
        <w:t xml:space="preserve"> to seek</w:t>
      </w:r>
      <w:r>
        <w:rPr>
          <w:rStyle w:val="StyleUnderline"/>
        </w:rPr>
        <w:t xml:space="preserve"> </w:t>
      </w:r>
      <w:r w:rsidRPr="00B83054">
        <w:rPr>
          <w:rStyle w:val="StyleUnderline"/>
        </w:rPr>
        <w:t>sovereignty for Taiwan. It was the latest step in a dangerous post-Cold-War trend</w:t>
      </w:r>
      <w:r>
        <w:rPr>
          <w:rStyle w:val="StyleUnderline"/>
        </w:rPr>
        <w:t xml:space="preserve"> </w:t>
      </w:r>
      <w:r w:rsidRPr="00B83054">
        <w:rPr>
          <w:rStyle w:val="StyleUnderline"/>
        </w:rPr>
        <w:t>that could lead to a Taiwanese declaration of independence.</w:t>
      </w:r>
      <w:r>
        <w:t xml:space="preserve"> The People’s Daily observed that </w:t>
      </w:r>
      <w:r w:rsidRPr="00B83054">
        <w:rPr>
          <w:rStyle w:val="StyleUnderline"/>
        </w:rPr>
        <w:t xml:space="preserve">if the trend continued, Li </w:t>
      </w:r>
      <w:proofErr w:type="spellStart"/>
      <w:r w:rsidRPr="00B83054">
        <w:rPr>
          <w:rStyle w:val="StyleUnderline"/>
        </w:rPr>
        <w:t>Denghui</w:t>
      </w:r>
      <w:proofErr w:type="spellEnd"/>
      <w:r w:rsidRPr="00B83054">
        <w:rPr>
          <w:rStyle w:val="StyleUnderline"/>
        </w:rPr>
        <w:t xml:space="preserve"> would have less to fear in</w:t>
      </w:r>
      <w:r>
        <w:rPr>
          <w:rStyle w:val="StyleUnderline"/>
        </w:rPr>
        <w:t xml:space="preserve"> </w:t>
      </w:r>
      <w:r w:rsidRPr="00B83054">
        <w:rPr>
          <w:rStyle w:val="StyleUnderline"/>
        </w:rPr>
        <w:t>colluding with Taiwan independence forces.</w:t>
      </w:r>
      <w:r>
        <w:rPr>
          <w:rStyle w:val="StyleUnderline"/>
        </w:rPr>
        <w:t xml:space="preserve"> </w:t>
      </w:r>
      <w:r>
        <w:t xml:space="preserve">Regardless of the cause of US policy change, </w:t>
      </w:r>
      <w:r w:rsidRPr="00B83054">
        <w:rPr>
          <w:rStyle w:val="StyleUnderline"/>
        </w:rPr>
        <w:t>China showed great concern and</w:t>
      </w:r>
      <w:r>
        <w:rPr>
          <w:rStyle w:val="StyleUnderline"/>
        </w:rPr>
        <w:t xml:space="preserve"> </w:t>
      </w:r>
      <w:r w:rsidRPr="00B83054">
        <w:rPr>
          <w:rStyle w:val="StyleUnderline"/>
        </w:rPr>
        <w:t>vigilance about the trend in US policy.</w:t>
      </w:r>
      <w:r>
        <w:t xml:space="preserve"> </w:t>
      </w:r>
      <w:r w:rsidRPr="00B83054">
        <w:rPr>
          <w:rStyle w:val="StyleUnderline"/>
        </w:rPr>
        <w:t>China believed that the United States was</w:t>
      </w:r>
      <w:r>
        <w:rPr>
          <w:rStyle w:val="StyleUnderline"/>
        </w:rPr>
        <w:t xml:space="preserve"> </w:t>
      </w:r>
      <w:r w:rsidRPr="00B83054">
        <w:rPr>
          <w:rStyle w:val="StyleUnderline"/>
        </w:rPr>
        <w:t>adopting a new position on US–Taiwan relations and Taiwan’s role in international</w:t>
      </w:r>
      <w:r>
        <w:rPr>
          <w:rStyle w:val="StyleUnderline"/>
        </w:rPr>
        <w:t xml:space="preserve"> </w:t>
      </w:r>
      <w:r w:rsidRPr="00B83054">
        <w:rPr>
          <w:rStyle w:val="StyleUnderline"/>
        </w:rPr>
        <w:t>politics. So China made greater efforts to coerce the United States to end the recent</w:t>
      </w:r>
      <w:r>
        <w:rPr>
          <w:rStyle w:val="StyleUnderline"/>
        </w:rPr>
        <w:t xml:space="preserve"> </w:t>
      </w:r>
      <w:r w:rsidRPr="00B83054">
        <w:rPr>
          <w:rStyle w:val="StyleUnderline"/>
        </w:rPr>
        <w:t>trend of its indirect yet increasingly significant support for Taiwan independence.</w:t>
      </w:r>
      <w:r>
        <w:rPr>
          <w:rStyle w:val="StyleUnderline"/>
        </w:rPr>
        <w:t xml:space="preserve"> </w:t>
      </w:r>
      <w:r w:rsidRPr="00503DE4">
        <w:rPr>
          <w:rStyle w:val="StyleUnderline"/>
        </w:rPr>
        <w:t>Chinese leaders also were united in using force to signal that the Taiwan issue was</w:t>
      </w:r>
      <w:r>
        <w:rPr>
          <w:rStyle w:val="StyleUnderline"/>
        </w:rPr>
        <w:t xml:space="preserve"> </w:t>
      </w:r>
      <w:r w:rsidRPr="00503DE4">
        <w:rPr>
          <w:rStyle w:val="StyleUnderline"/>
        </w:rPr>
        <w:t>a question of war and peace and that the United States could be dragged into</w:t>
      </w:r>
      <w:r>
        <w:rPr>
          <w:rStyle w:val="StyleUnderline"/>
        </w:rPr>
        <w:t xml:space="preserve"> </w:t>
      </w:r>
      <w:r w:rsidRPr="00503DE4">
        <w:rPr>
          <w:rStyle w:val="StyleUnderline"/>
        </w:rPr>
        <w:t>military conflict over Taiwan.</w:t>
      </w:r>
      <w:r>
        <w:rPr>
          <w:rStyle w:val="StyleUnderline"/>
        </w:rPr>
        <w:t xml:space="preserve"> </w:t>
      </w:r>
      <w:r>
        <w:t xml:space="preserve">But the </w:t>
      </w:r>
      <w:r w:rsidRPr="00AF4003">
        <w:rPr>
          <w:rStyle w:val="StyleUnderline"/>
        </w:rPr>
        <w:t>US silence suggested disinterest for Chinese capabilities and threats and</w:t>
      </w:r>
      <w:r>
        <w:rPr>
          <w:rStyle w:val="StyleUnderline"/>
        </w:rPr>
        <w:t xml:space="preserve"> </w:t>
      </w:r>
      <w:r w:rsidRPr="00AF4003">
        <w:rPr>
          <w:rStyle w:val="StyleUnderline"/>
        </w:rPr>
        <w:t>its intention to continue to resist Chinese demands</w:t>
      </w:r>
      <w:r>
        <w:t xml:space="preserve">. </w:t>
      </w:r>
      <w:r w:rsidRPr="00AF4003">
        <w:rPr>
          <w:rStyle w:val="Emphasis"/>
        </w:rPr>
        <w:t>To Chinese leaders, the White</w:t>
      </w:r>
      <w:r>
        <w:rPr>
          <w:rStyle w:val="Emphasis"/>
        </w:rPr>
        <w:t xml:space="preserve"> </w:t>
      </w:r>
      <w:r w:rsidRPr="00AF4003">
        <w:rPr>
          <w:rStyle w:val="Emphasis"/>
        </w:rPr>
        <w:t>House had yet to get the message that the United States was challenging a vital</w:t>
      </w:r>
      <w:r>
        <w:rPr>
          <w:rStyle w:val="Emphasis"/>
        </w:rPr>
        <w:t xml:space="preserve"> </w:t>
      </w:r>
      <w:r w:rsidRPr="00AF4003">
        <w:rPr>
          <w:rStyle w:val="Emphasis"/>
        </w:rPr>
        <w:t>Chinese interest and that it had to adjust its policy accordingly</w:t>
      </w:r>
      <w:r>
        <w:t xml:space="preserve">. </w:t>
      </w:r>
      <w:r w:rsidRPr="00AF4003">
        <w:rPr>
          <w:rStyle w:val="StyleUnderline"/>
        </w:rPr>
        <w:t>China’s leaders</w:t>
      </w:r>
      <w:r>
        <w:rPr>
          <w:rStyle w:val="StyleUnderline"/>
        </w:rPr>
        <w:t xml:space="preserve"> </w:t>
      </w:r>
      <w:r w:rsidRPr="00AF4003">
        <w:rPr>
          <w:rStyle w:val="StyleUnderline"/>
        </w:rPr>
        <w:t>thus concluded that the next round of PLA activities should be even more provocative</w:t>
      </w:r>
      <w:r>
        <w:rPr>
          <w:rStyle w:val="StyleUnderline"/>
        </w:rPr>
        <w:t xml:space="preserve"> </w:t>
      </w:r>
      <w:r w:rsidRPr="00AF4003">
        <w:rPr>
          <w:rStyle w:val="StyleUnderline"/>
        </w:rPr>
        <w:t>to show the United States its determination to use force against Taiwan</w:t>
      </w:r>
      <w:r>
        <w:rPr>
          <w:rStyle w:val="StyleUnderline"/>
        </w:rPr>
        <w:t xml:space="preserve"> </w:t>
      </w:r>
      <w:r w:rsidRPr="00AF4003">
        <w:rPr>
          <w:rStyle w:val="StyleUnderline"/>
        </w:rPr>
        <w:t>independence.</w:t>
      </w:r>
      <w:r>
        <w:rPr>
          <w:rStyle w:val="StyleUnderline"/>
        </w:rPr>
        <w:t xml:space="preserve"> </w:t>
      </w:r>
      <w:r>
        <w:t xml:space="preserve">From late January through February 1996, the PLA amassed over 100,000 troops in Fujian Province.88 As the elections grew closer, the Taiwanese side began making “a lot of conciliatory statements . . . about reaffirming that the leaders are against independence, that they’re for unification, albeit gradually, et cetera.”89 However, China still announced on 4 March that the PLA would conduct </w:t>
      </w:r>
      <w:proofErr w:type="spellStart"/>
      <w:r>
        <w:t>surfaceto</w:t>
      </w:r>
      <w:proofErr w:type="spellEnd"/>
      <w:r>
        <w:t xml:space="preserve">-surface missile tests from 8 to 18 March. The target areas were waters just off the coast of Taiwan’s two largest port cities, one of which was barely 20 miles from the northern port of Keelung.90 </w:t>
      </w:r>
      <w:r w:rsidRPr="002B3359">
        <w:rPr>
          <w:rStyle w:val="StyleUnderline"/>
        </w:rPr>
        <w:t>It believed that China had to raise the stakes to</w:t>
      </w:r>
      <w:r>
        <w:rPr>
          <w:rStyle w:val="StyleUnderline"/>
        </w:rPr>
        <w:t xml:space="preserve"> </w:t>
      </w:r>
      <w:r w:rsidRPr="002B3359">
        <w:rPr>
          <w:rStyle w:val="StyleUnderline"/>
        </w:rPr>
        <w:t>make the United States understand the risks of its Taiwan policy.</w:t>
      </w:r>
      <w:r>
        <w:rPr>
          <w:rStyle w:val="StyleUnderline"/>
        </w:rPr>
        <w:t xml:space="preserve"> </w:t>
      </w:r>
      <w:r>
        <w:t xml:space="preserve">As the Chinese foreign ministry spokesman explained, </w:t>
      </w:r>
      <w:r w:rsidRPr="002B3359">
        <w:rPr>
          <w:rStyle w:val="StyleUnderline"/>
        </w:rPr>
        <w:t>the purpose of the</w:t>
      </w:r>
      <w:r>
        <w:rPr>
          <w:rStyle w:val="StyleUnderline"/>
        </w:rPr>
        <w:t xml:space="preserve"> </w:t>
      </w:r>
      <w:r w:rsidRPr="002B3359">
        <w:rPr>
          <w:rStyle w:val="StyleUnderline"/>
        </w:rPr>
        <w:t>missile tests was to make the United States realize the importance of US–China</w:t>
      </w:r>
      <w:r>
        <w:rPr>
          <w:rStyle w:val="StyleUnderline"/>
        </w:rPr>
        <w:t xml:space="preserve"> </w:t>
      </w:r>
      <w:r w:rsidRPr="002B3359">
        <w:rPr>
          <w:rStyle w:val="StyleUnderline"/>
        </w:rPr>
        <w:t xml:space="preserve">relations and prompt it to take the right track. </w:t>
      </w:r>
      <w:r>
        <w:t xml:space="preserve">An 8 March joint editorial in the People’s Daily and the Liberation Army Daily also warned of the danger of allowing Li </w:t>
      </w:r>
      <w:proofErr w:type="spellStart"/>
      <w:r>
        <w:t>Denghui</w:t>
      </w:r>
      <w:proofErr w:type="spellEnd"/>
      <w:r>
        <w:t xml:space="preserve"> to continue to advocate for Taiwan’s independence. </w:t>
      </w:r>
      <w:r w:rsidRPr="002B3359">
        <w:rPr>
          <w:rStyle w:val="StyleUnderline"/>
        </w:rPr>
        <w:t>China</w:t>
      </w:r>
      <w:r>
        <w:rPr>
          <w:rStyle w:val="StyleUnderline"/>
        </w:rPr>
        <w:t xml:space="preserve"> </w:t>
      </w:r>
      <w:r w:rsidRPr="002B3359">
        <w:rPr>
          <w:rStyle w:val="StyleUnderline"/>
        </w:rPr>
        <w:t>retained the right to use force to oppose interference by foreign forces and their</w:t>
      </w:r>
      <w:r>
        <w:rPr>
          <w:rStyle w:val="StyleUnderline"/>
        </w:rPr>
        <w:t xml:space="preserve"> </w:t>
      </w:r>
      <w:r w:rsidRPr="002B3359">
        <w:rPr>
          <w:rStyle w:val="StyleUnderline"/>
        </w:rPr>
        <w:t>attempt to promote Taiwan independence. China would exert all her efforts to</w:t>
      </w:r>
      <w:r>
        <w:rPr>
          <w:rStyle w:val="StyleUnderline"/>
        </w:rPr>
        <w:t xml:space="preserve"> </w:t>
      </w:r>
      <w:r w:rsidRPr="002B3359">
        <w:rPr>
          <w:rStyle w:val="StyleUnderline"/>
        </w:rPr>
        <w:t>defend our country’s reunification and mean what she has said.</w:t>
      </w:r>
    </w:p>
    <w:p w:rsidR="002F6484" w:rsidRPr="00244233" w:rsidRDefault="002F6484" w:rsidP="002F6484">
      <w:pPr>
        <w:pStyle w:val="Heading4"/>
        <w:rPr>
          <w:rStyle w:val="Style13ptBold"/>
          <w:b/>
        </w:rPr>
      </w:pPr>
      <w:r w:rsidRPr="00244233">
        <w:rPr>
          <w:rStyle w:val="Style13ptBold"/>
          <w:b/>
        </w:rPr>
        <w:t xml:space="preserve">US support of Taiwan is perceived as encirclement by China- causes militarization </w:t>
      </w:r>
    </w:p>
    <w:p w:rsidR="002F6484" w:rsidRPr="001A0C4B" w:rsidRDefault="002F6484" w:rsidP="002F6484">
      <w:proofErr w:type="spellStart"/>
      <w:r w:rsidRPr="008058EF">
        <w:rPr>
          <w:rStyle w:val="Style13ptBold"/>
        </w:rPr>
        <w:t>Xuefeng</w:t>
      </w:r>
      <w:proofErr w:type="spellEnd"/>
      <w:r w:rsidRPr="008058EF">
        <w:rPr>
          <w:rStyle w:val="Style13ptBold"/>
        </w:rPr>
        <w:t xml:space="preserve"> and </w:t>
      </w:r>
      <w:proofErr w:type="spellStart"/>
      <w:r w:rsidRPr="008058EF">
        <w:rPr>
          <w:rStyle w:val="Style13ptBold"/>
        </w:rPr>
        <w:t>Yuxing</w:t>
      </w:r>
      <w:proofErr w:type="spellEnd"/>
      <w:r w:rsidRPr="008058EF">
        <w:rPr>
          <w:rStyle w:val="Style13ptBold"/>
        </w:rPr>
        <w:t>, 12</w:t>
      </w:r>
      <w:r>
        <w:t xml:space="preserve"> – *PhD and Associate Professor of International Relations at Tsinghua University, S</w:t>
      </w:r>
      <w:r w:rsidRPr="008058EF">
        <w:t>pecializes in the rise of great powers and international relations theory of China’s rise.</w:t>
      </w:r>
      <w:r>
        <w:t xml:space="preserve"> **</w:t>
      </w:r>
      <w:r w:rsidRPr="001003B4">
        <w:t xml:space="preserve"> PhD candidate in political science at Boston College</w:t>
      </w:r>
      <w:r>
        <w:t xml:space="preserve"> (Sun and Huang, Center for International Studies </w:t>
      </w:r>
      <w:proofErr w:type="spellStart"/>
      <w:r>
        <w:t>Inha</w:t>
      </w:r>
      <w:proofErr w:type="spellEnd"/>
      <w:r>
        <w:t xml:space="preserve"> University, December 2012, Wiley Online Library)//DK</w:t>
      </w:r>
    </w:p>
    <w:p w:rsidR="002F6484" w:rsidRDefault="002F6484" w:rsidP="002F6484">
      <w:pPr>
        <w:rPr>
          <w:rStyle w:val="StyleUnderline"/>
        </w:rPr>
      </w:pPr>
      <w:r w:rsidRPr="0055512F">
        <w:rPr>
          <w:rStyle w:val="StyleUnderline"/>
          <w:u w:val="none"/>
        </w:rPr>
        <w:t xml:space="preserve">Protecting China against foreign attack and </w:t>
      </w:r>
      <w:r w:rsidRPr="0055512F">
        <w:rPr>
          <w:rStyle w:val="StyleUnderline"/>
        </w:rPr>
        <w:t>warding off attempts at encirclement</w:t>
      </w:r>
      <w:r>
        <w:rPr>
          <w:rStyle w:val="StyleUnderline"/>
        </w:rPr>
        <w:t xml:space="preserve"> </w:t>
      </w:r>
      <w:r w:rsidRPr="0055512F">
        <w:rPr>
          <w:rStyle w:val="StyleUnderline"/>
        </w:rPr>
        <w:t>have been China’s paramount foreign policy goals since 1949</w:t>
      </w:r>
      <w:r w:rsidRPr="0055512F">
        <w:rPr>
          <w:rStyle w:val="StyleUnderline"/>
          <w:u w:val="none"/>
        </w:rPr>
        <w:t xml:space="preserve">.14 </w:t>
      </w:r>
      <w:r w:rsidRPr="0055512F">
        <w:rPr>
          <w:rStyle w:val="StyleUnderline"/>
        </w:rPr>
        <w:t>Therefore, China</w:t>
      </w:r>
      <w:r>
        <w:rPr>
          <w:rStyle w:val="StyleUnderline"/>
        </w:rPr>
        <w:t xml:space="preserve"> </w:t>
      </w:r>
      <w:r w:rsidRPr="0055512F">
        <w:rPr>
          <w:rStyle w:val="StyleUnderline"/>
        </w:rPr>
        <w:t>has been highly sensitive to the attempts at encirclement by the superpowers and</w:t>
      </w:r>
      <w:r>
        <w:rPr>
          <w:rStyle w:val="StyleUnderline"/>
        </w:rPr>
        <w:t xml:space="preserve"> </w:t>
      </w:r>
      <w:r w:rsidRPr="0055512F">
        <w:rPr>
          <w:rStyle w:val="StyleUnderline"/>
        </w:rPr>
        <w:t>their allies continuous to China’s actual control territory, as these allies could be</w:t>
      </w:r>
      <w:r>
        <w:rPr>
          <w:rStyle w:val="StyleUnderline"/>
        </w:rPr>
        <w:t xml:space="preserve"> </w:t>
      </w:r>
      <w:r w:rsidRPr="0055512F">
        <w:rPr>
          <w:rStyle w:val="StyleUnderline"/>
        </w:rPr>
        <w:t>transformed to the bases to launch an attack on China’s homeland</w:t>
      </w:r>
      <w:r w:rsidRPr="0055512F">
        <w:rPr>
          <w:rStyle w:val="StyleUnderline"/>
          <w:u w:val="none"/>
        </w:rPr>
        <w:t>. China has taken</w:t>
      </w:r>
      <w:r>
        <w:rPr>
          <w:rStyle w:val="StyleUnderline"/>
          <w:u w:val="none"/>
        </w:rPr>
        <w:t xml:space="preserve"> </w:t>
      </w:r>
      <w:r w:rsidRPr="0055512F">
        <w:rPr>
          <w:rStyle w:val="StyleUnderline"/>
          <w:u w:val="none"/>
        </w:rPr>
        <w:t>all necessary political and economic measures to deny major adversaries bases in,</w:t>
      </w:r>
      <w:r>
        <w:rPr>
          <w:rStyle w:val="StyleUnderline"/>
          <w:u w:val="none"/>
        </w:rPr>
        <w:t xml:space="preserve"> </w:t>
      </w:r>
      <w:r w:rsidRPr="0055512F">
        <w:rPr>
          <w:rStyle w:val="StyleUnderline"/>
          <w:u w:val="none"/>
        </w:rPr>
        <w:t>access to, or control of Asian territories from which China itself could be threatened.</w:t>
      </w:r>
      <w:r>
        <w:rPr>
          <w:rStyle w:val="StyleUnderline"/>
          <w:u w:val="none"/>
        </w:rPr>
        <w:t xml:space="preserve"> </w:t>
      </w:r>
      <w:r w:rsidRPr="0055512F">
        <w:rPr>
          <w:rStyle w:val="StyleUnderline"/>
          <w:u w:val="none"/>
        </w:rPr>
        <w:t xml:space="preserve">But if </w:t>
      </w:r>
      <w:r w:rsidRPr="0055512F">
        <w:rPr>
          <w:rStyle w:val="StyleUnderline"/>
        </w:rPr>
        <w:t>their peaceful and non-violent efforts fail, they will not hesitate to</w:t>
      </w:r>
      <w:r>
        <w:rPr>
          <w:rStyle w:val="StyleUnderline"/>
        </w:rPr>
        <w:t xml:space="preserve"> </w:t>
      </w:r>
      <w:r w:rsidRPr="0055512F">
        <w:rPr>
          <w:rStyle w:val="StyleUnderline"/>
        </w:rPr>
        <w:t>make use of force as a last resort to defend or demonstrate their resolve to defend</w:t>
      </w:r>
      <w:r>
        <w:rPr>
          <w:rStyle w:val="StyleUnderline"/>
        </w:rPr>
        <w:t xml:space="preserve"> </w:t>
      </w:r>
      <w:r w:rsidRPr="0055512F">
        <w:rPr>
          <w:rStyle w:val="StyleUnderline"/>
        </w:rPr>
        <w:t>these preeminent goals and reverse the further worsening of the national security</w:t>
      </w:r>
      <w:r>
        <w:rPr>
          <w:rStyle w:val="StyleUnderline"/>
        </w:rPr>
        <w:t xml:space="preserve"> </w:t>
      </w:r>
      <w:r w:rsidRPr="0055512F">
        <w:rPr>
          <w:rStyle w:val="StyleUnderline"/>
        </w:rPr>
        <w:t>situation.</w:t>
      </w:r>
      <w:r w:rsidRPr="0055512F">
        <w:rPr>
          <w:rStyle w:val="StyleUnderline"/>
          <w:u w:val="none"/>
        </w:rPr>
        <w:t>15</w:t>
      </w:r>
      <w:r>
        <w:rPr>
          <w:rStyle w:val="StyleUnderline"/>
          <w:u w:val="none"/>
        </w:rPr>
        <w:t xml:space="preserve"> </w:t>
      </w:r>
      <w:r w:rsidRPr="0055512F">
        <w:rPr>
          <w:rStyle w:val="StyleUnderline"/>
          <w:u w:val="none"/>
        </w:rPr>
        <w:t>For instance</w:t>
      </w:r>
      <w:r w:rsidRPr="00EE3FA4">
        <w:rPr>
          <w:rStyle w:val="StyleUnderline"/>
        </w:rPr>
        <w:t>, the decision</w:t>
      </w:r>
      <w:r w:rsidRPr="0055512F">
        <w:rPr>
          <w:rStyle w:val="StyleUnderline"/>
          <w:u w:val="none"/>
        </w:rPr>
        <w:t xml:space="preserve"> by President Harry Truman </w:t>
      </w:r>
      <w:r w:rsidRPr="00EE3FA4">
        <w:rPr>
          <w:rStyle w:val="StyleUnderline"/>
        </w:rPr>
        <w:t>to use the US Navy to</w:t>
      </w:r>
      <w:r>
        <w:rPr>
          <w:rStyle w:val="StyleUnderline"/>
        </w:rPr>
        <w:t xml:space="preserve"> </w:t>
      </w:r>
      <w:r w:rsidRPr="00EE3FA4">
        <w:rPr>
          <w:rStyle w:val="StyleUnderline"/>
        </w:rPr>
        <w:t>blockade the Taiwan Strait,16 from China’s perspective, showed that the Administration</w:t>
      </w:r>
      <w:r>
        <w:rPr>
          <w:rStyle w:val="StyleUnderline"/>
        </w:rPr>
        <w:t xml:space="preserve"> </w:t>
      </w:r>
      <w:r w:rsidRPr="00EE3FA4">
        <w:rPr>
          <w:rStyle w:val="StyleUnderline"/>
        </w:rPr>
        <w:t>was building a circle of alliances around China,</w:t>
      </w:r>
      <w:r w:rsidRPr="0055512F">
        <w:rPr>
          <w:rStyle w:val="StyleUnderline"/>
          <w:u w:val="none"/>
        </w:rPr>
        <w:t xml:space="preserve"> stretching from French</w:t>
      </w:r>
      <w:r>
        <w:rPr>
          <w:rStyle w:val="StyleUnderline"/>
          <w:u w:val="none"/>
        </w:rPr>
        <w:t xml:space="preserve"> </w:t>
      </w:r>
      <w:r w:rsidRPr="0055512F">
        <w:rPr>
          <w:rStyle w:val="StyleUnderline"/>
          <w:u w:val="none"/>
        </w:rPr>
        <w:t xml:space="preserve">Indochina to Taiwan and Korea. </w:t>
      </w:r>
      <w:r w:rsidRPr="00EE3FA4">
        <w:rPr>
          <w:rStyle w:val="StyleUnderline"/>
        </w:rPr>
        <w:t>The combination of perceived fundamental threats</w:t>
      </w:r>
      <w:r>
        <w:rPr>
          <w:rStyle w:val="StyleUnderline"/>
        </w:rPr>
        <w:t xml:space="preserve"> </w:t>
      </w:r>
      <w:r w:rsidRPr="00EE3FA4">
        <w:rPr>
          <w:rStyle w:val="StyleUnderline"/>
        </w:rPr>
        <w:t>to “New China” persuaded Mao’s associates to take the risk of direct military</w:t>
      </w:r>
      <w:r>
        <w:rPr>
          <w:rStyle w:val="StyleUnderline"/>
        </w:rPr>
        <w:t xml:space="preserve"> </w:t>
      </w:r>
      <w:r w:rsidRPr="00EE3FA4">
        <w:rPr>
          <w:rStyle w:val="StyleUnderline"/>
        </w:rPr>
        <w:t>confrontation with the United States, even on a large-scale</w:t>
      </w:r>
      <w:r w:rsidRPr="0055512F">
        <w:rPr>
          <w:rStyle w:val="StyleUnderline"/>
          <w:u w:val="none"/>
        </w:rPr>
        <w:t xml:space="preserve">.17 Mao </w:t>
      </w:r>
      <w:proofErr w:type="spellStart"/>
      <w:r w:rsidRPr="0055512F">
        <w:rPr>
          <w:rStyle w:val="StyleUnderline"/>
          <w:u w:val="none"/>
        </w:rPr>
        <w:t>Tse-tung</w:t>
      </w:r>
      <w:proofErr w:type="spellEnd"/>
      <w:r w:rsidRPr="0055512F">
        <w:rPr>
          <w:rStyle w:val="StyleUnderline"/>
          <w:u w:val="none"/>
        </w:rPr>
        <w:t xml:space="preserve"> and</w:t>
      </w:r>
      <w:r>
        <w:rPr>
          <w:rStyle w:val="StyleUnderline"/>
          <w:u w:val="none"/>
        </w:rPr>
        <w:t xml:space="preserve"> </w:t>
      </w:r>
      <w:r w:rsidRPr="0055512F">
        <w:rPr>
          <w:rStyle w:val="StyleUnderline"/>
          <w:u w:val="none"/>
        </w:rPr>
        <w:t xml:space="preserve">Peng </w:t>
      </w:r>
      <w:proofErr w:type="spellStart"/>
      <w:r w:rsidRPr="0055512F">
        <w:rPr>
          <w:rStyle w:val="StyleUnderline"/>
          <w:u w:val="none"/>
        </w:rPr>
        <w:t>Dehuai</w:t>
      </w:r>
      <w:proofErr w:type="spellEnd"/>
      <w:r w:rsidRPr="0055512F">
        <w:rPr>
          <w:rStyle w:val="StyleUnderline"/>
          <w:u w:val="none"/>
        </w:rPr>
        <w:t>, Commander of the Chinese People’s Volunteers in Korea, believed</w:t>
      </w:r>
      <w:r>
        <w:rPr>
          <w:rStyle w:val="StyleUnderline"/>
          <w:u w:val="none"/>
        </w:rPr>
        <w:t xml:space="preserve"> </w:t>
      </w:r>
      <w:r w:rsidRPr="0055512F">
        <w:rPr>
          <w:rStyle w:val="StyleUnderline"/>
          <w:u w:val="none"/>
        </w:rPr>
        <w:t xml:space="preserve">that </w:t>
      </w:r>
      <w:r w:rsidRPr="00EE3FA4">
        <w:rPr>
          <w:rStyle w:val="StyleUnderline"/>
        </w:rPr>
        <w:t>if the PRC were to allow American troops to remain in Taiwan and North</w:t>
      </w:r>
      <w:r>
        <w:rPr>
          <w:rStyle w:val="StyleUnderline"/>
        </w:rPr>
        <w:t xml:space="preserve"> </w:t>
      </w:r>
      <w:r w:rsidRPr="00EE3FA4">
        <w:rPr>
          <w:rStyle w:val="StyleUnderline"/>
        </w:rPr>
        <w:t>Korea, those troops would build up its forces and attack China at some later time</w:t>
      </w:r>
      <w:r>
        <w:rPr>
          <w:rStyle w:val="StyleUnderline"/>
        </w:rPr>
        <w:t xml:space="preserve"> </w:t>
      </w:r>
      <w:r w:rsidRPr="00EE3FA4">
        <w:rPr>
          <w:rStyle w:val="StyleUnderline"/>
        </w:rPr>
        <w:t>of its choosing. Even if the United States did not attack the adjacent Chinese</w:t>
      </w:r>
      <w:r>
        <w:rPr>
          <w:rStyle w:val="StyleUnderline"/>
        </w:rPr>
        <w:t xml:space="preserve"> </w:t>
      </w:r>
      <w:r w:rsidRPr="00EE3FA4">
        <w:rPr>
          <w:rStyle w:val="StyleUnderline"/>
        </w:rPr>
        <w:t>territories from North Korea, a US presence there would create a negative and</w:t>
      </w:r>
      <w:r>
        <w:rPr>
          <w:rStyle w:val="StyleUnderline"/>
        </w:rPr>
        <w:t xml:space="preserve"> </w:t>
      </w:r>
      <w:r w:rsidRPr="00EE3FA4">
        <w:rPr>
          <w:rStyle w:val="StyleUnderline"/>
        </w:rPr>
        <w:t>worsening long-term trend in PRC security</w:t>
      </w:r>
    </w:p>
    <w:p w:rsidR="002F6484" w:rsidRDefault="002F6484" w:rsidP="002F6484">
      <w:pPr>
        <w:rPr>
          <w:rStyle w:val="StyleUnderline"/>
        </w:rPr>
      </w:pPr>
    </w:p>
    <w:p w:rsidR="002F6484" w:rsidRPr="00E81388" w:rsidRDefault="002F6484" w:rsidP="002F6484">
      <w:pPr>
        <w:pStyle w:val="Heading4"/>
        <w:rPr>
          <w:rStyle w:val="StyleUnderline"/>
          <w:sz w:val="26"/>
          <w:u w:val="none"/>
        </w:rPr>
      </w:pPr>
      <w:r w:rsidRPr="00E81388">
        <w:rPr>
          <w:rStyle w:val="StyleUnderline"/>
          <w:sz w:val="26"/>
          <w:u w:val="none"/>
        </w:rPr>
        <w:t>China’s hostility is because of US presence in Taiwan</w:t>
      </w:r>
    </w:p>
    <w:p w:rsidR="002F6484" w:rsidRPr="001A0C4B" w:rsidRDefault="002F6484" w:rsidP="002F6484">
      <w:proofErr w:type="spellStart"/>
      <w:r w:rsidRPr="008058EF">
        <w:rPr>
          <w:rStyle w:val="Style13ptBold"/>
        </w:rPr>
        <w:t>Xuefeng</w:t>
      </w:r>
      <w:proofErr w:type="spellEnd"/>
      <w:r w:rsidRPr="008058EF">
        <w:rPr>
          <w:rStyle w:val="Style13ptBold"/>
        </w:rPr>
        <w:t xml:space="preserve"> and </w:t>
      </w:r>
      <w:proofErr w:type="spellStart"/>
      <w:r w:rsidRPr="008058EF">
        <w:rPr>
          <w:rStyle w:val="Style13ptBold"/>
        </w:rPr>
        <w:t>Yuxing</w:t>
      </w:r>
      <w:proofErr w:type="spellEnd"/>
      <w:r w:rsidRPr="008058EF">
        <w:rPr>
          <w:rStyle w:val="Style13ptBold"/>
        </w:rPr>
        <w:t>, 12</w:t>
      </w:r>
      <w:r>
        <w:t xml:space="preserve"> – *PhD and Associate Professor of International Relations at Tsinghua University, S</w:t>
      </w:r>
      <w:r w:rsidRPr="008058EF">
        <w:t>pecializes in the rise of great powers and international relations theory of China’s rise.</w:t>
      </w:r>
      <w:r>
        <w:t xml:space="preserve"> **</w:t>
      </w:r>
      <w:r w:rsidRPr="001003B4">
        <w:t xml:space="preserve"> PhD candidate in political science at Boston College</w:t>
      </w:r>
      <w:r>
        <w:t xml:space="preserve"> (Sun and Huang, Center for International Studies </w:t>
      </w:r>
      <w:proofErr w:type="spellStart"/>
      <w:r>
        <w:t>Inha</w:t>
      </w:r>
      <w:proofErr w:type="spellEnd"/>
      <w:r>
        <w:t xml:space="preserve"> University, December 2012, Wiley Online Library)//DK</w:t>
      </w:r>
    </w:p>
    <w:p w:rsidR="002F6484" w:rsidRPr="00E81388" w:rsidRDefault="002F6484" w:rsidP="002F6484"/>
    <w:p w:rsidR="002F6484" w:rsidRPr="00E81388" w:rsidRDefault="002F6484" w:rsidP="002F6484">
      <w:pPr>
        <w:rPr>
          <w:rStyle w:val="StyleUnderline"/>
        </w:rPr>
      </w:pPr>
      <w:r w:rsidRPr="00EE3FA4">
        <w:rPr>
          <w:rStyle w:val="StyleUnderline"/>
          <w:u w:val="none"/>
        </w:rPr>
        <w:t xml:space="preserve">But </w:t>
      </w:r>
      <w:r w:rsidRPr="00B008BA">
        <w:rPr>
          <w:rStyle w:val="StyleUnderline"/>
        </w:rPr>
        <w:t>China will seriously consider the use of force if external forces deliberately</w:t>
      </w:r>
      <w:r>
        <w:rPr>
          <w:rStyle w:val="StyleUnderline"/>
        </w:rPr>
        <w:t xml:space="preserve"> </w:t>
      </w:r>
      <w:r w:rsidRPr="00B008BA">
        <w:rPr>
          <w:rStyle w:val="StyleUnderline"/>
        </w:rPr>
        <w:t>increase their support to domestic splitting forces. In the eyes of top Chinese</w:t>
      </w:r>
      <w:r>
        <w:rPr>
          <w:rStyle w:val="StyleUnderline"/>
        </w:rPr>
        <w:t xml:space="preserve"> </w:t>
      </w:r>
      <w:r w:rsidRPr="00B008BA">
        <w:rPr>
          <w:rStyle w:val="StyleUnderline"/>
        </w:rPr>
        <w:t>leaders, such increases in support pose direct and substantial threats to its capability</w:t>
      </w:r>
      <w:r>
        <w:rPr>
          <w:rStyle w:val="StyleUnderline"/>
        </w:rPr>
        <w:t xml:space="preserve"> </w:t>
      </w:r>
      <w:r w:rsidRPr="00B008BA">
        <w:rPr>
          <w:rStyle w:val="StyleUnderline"/>
        </w:rPr>
        <w:t>to maintain national integrity and its reputation as the legitimate ruling</w:t>
      </w:r>
      <w:r>
        <w:rPr>
          <w:rStyle w:val="StyleUnderline"/>
        </w:rPr>
        <w:t xml:space="preserve"> </w:t>
      </w:r>
      <w:r w:rsidRPr="00B008BA">
        <w:rPr>
          <w:rStyle w:val="StyleUnderline"/>
        </w:rPr>
        <w:t>authority.</w:t>
      </w:r>
      <w:r w:rsidRPr="00EE3FA4">
        <w:rPr>
          <w:rStyle w:val="StyleUnderline"/>
          <w:u w:val="none"/>
        </w:rPr>
        <w:t xml:space="preserve"> In this situation, the </w:t>
      </w:r>
      <w:r w:rsidRPr="00B008BA">
        <w:rPr>
          <w:rStyle w:val="StyleUnderline"/>
        </w:rPr>
        <w:t>CCP leaders believe the use of force will be the best</w:t>
      </w:r>
      <w:r>
        <w:rPr>
          <w:rStyle w:val="StyleUnderline"/>
        </w:rPr>
        <w:t xml:space="preserve"> </w:t>
      </w:r>
      <w:r w:rsidRPr="00B008BA">
        <w:rPr>
          <w:rStyle w:val="StyleUnderline"/>
        </w:rPr>
        <w:t>way, no matter how dangerous it is, to slow, halt, or reverse unfavorable trends and</w:t>
      </w:r>
      <w:r>
        <w:rPr>
          <w:rStyle w:val="StyleUnderline"/>
        </w:rPr>
        <w:t xml:space="preserve"> </w:t>
      </w:r>
      <w:r w:rsidRPr="00B008BA">
        <w:rPr>
          <w:rStyle w:val="StyleUnderline"/>
        </w:rPr>
        <w:t>keep its bargaining position in the process of maintaining national integrity</w:t>
      </w:r>
      <w:r w:rsidRPr="00EE3FA4">
        <w:rPr>
          <w:rStyle w:val="StyleUnderline"/>
          <w:u w:val="none"/>
        </w:rPr>
        <w:t>.38</w:t>
      </w:r>
      <w:r>
        <w:rPr>
          <w:rStyle w:val="StyleUnderline"/>
          <w:u w:val="none"/>
        </w:rPr>
        <w:t xml:space="preserve"> </w:t>
      </w:r>
      <w:r w:rsidRPr="00EE3FA4">
        <w:rPr>
          <w:rStyle w:val="StyleUnderline"/>
          <w:u w:val="none"/>
        </w:rPr>
        <w:t xml:space="preserve">As regards </w:t>
      </w:r>
      <w:r w:rsidRPr="00B008BA">
        <w:rPr>
          <w:rStyle w:val="StyleUnderline"/>
        </w:rPr>
        <w:t>Taiwan</w:t>
      </w:r>
      <w:r w:rsidRPr="00EE3FA4">
        <w:rPr>
          <w:rStyle w:val="StyleUnderline"/>
          <w:u w:val="none"/>
        </w:rPr>
        <w:t xml:space="preserve">, its </w:t>
      </w:r>
      <w:r w:rsidRPr="00B008BA">
        <w:rPr>
          <w:rStyle w:val="StyleUnderline"/>
        </w:rPr>
        <w:t>status is directly linked to the CCP’s legitimacy</w:t>
      </w:r>
      <w:r w:rsidRPr="00EE3FA4">
        <w:rPr>
          <w:rStyle w:val="StyleUnderline"/>
          <w:u w:val="none"/>
        </w:rPr>
        <w:t>, giving</w:t>
      </w:r>
      <w:r>
        <w:rPr>
          <w:rStyle w:val="StyleUnderline"/>
          <w:u w:val="none"/>
        </w:rPr>
        <w:t xml:space="preserve"> </w:t>
      </w:r>
      <w:r w:rsidRPr="00EE3FA4">
        <w:rPr>
          <w:rStyle w:val="StyleUnderline"/>
          <w:u w:val="none"/>
        </w:rPr>
        <w:t xml:space="preserve">Chinese leaders less room to maneuver. A formal </w:t>
      </w:r>
      <w:r w:rsidRPr="00B008BA">
        <w:rPr>
          <w:rStyle w:val="StyleUnderline"/>
        </w:rPr>
        <w:t>declaration of Taiwanese independence</w:t>
      </w:r>
      <w:r>
        <w:rPr>
          <w:rStyle w:val="StyleUnderline"/>
        </w:rPr>
        <w:t xml:space="preserve"> </w:t>
      </w:r>
      <w:r w:rsidRPr="00B008BA">
        <w:rPr>
          <w:rStyle w:val="StyleUnderline"/>
        </w:rPr>
        <w:t>supported by the United States would directly challenge the legitimacy</w:t>
      </w:r>
      <w:r>
        <w:rPr>
          <w:rStyle w:val="StyleUnderline"/>
        </w:rPr>
        <w:t xml:space="preserve"> </w:t>
      </w:r>
      <w:r w:rsidRPr="00B008BA">
        <w:rPr>
          <w:rStyle w:val="StyleUnderline"/>
        </w:rPr>
        <w:t>of China’s leaders,</w:t>
      </w:r>
      <w:r w:rsidRPr="00EE3FA4">
        <w:rPr>
          <w:rStyle w:val="StyleUnderline"/>
          <w:u w:val="none"/>
        </w:rPr>
        <w:t xml:space="preserve"> and </w:t>
      </w:r>
      <w:r w:rsidRPr="00B008BA">
        <w:rPr>
          <w:rStyle w:val="StyleUnderline"/>
        </w:rPr>
        <w:t>economic considerations would be unlikely to moderate</w:t>
      </w:r>
      <w:r>
        <w:rPr>
          <w:rStyle w:val="StyleUnderline"/>
        </w:rPr>
        <w:t xml:space="preserve"> </w:t>
      </w:r>
      <w:r w:rsidRPr="00B008BA">
        <w:rPr>
          <w:rStyle w:val="StyleUnderline"/>
        </w:rPr>
        <w:t>their response.</w:t>
      </w:r>
      <w:r w:rsidRPr="00EE3FA4">
        <w:rPr>
          <w:rStyle w:val="StyleUnderline"/>
          <w:u w:val="none"/>
        </w:rPr>
        <w:t xml:space="preserve"> </w:t>
      </w:r>
      <w:r w:rsidRPr="00B008BA">
        <w:rPr>
          <w:rStyle w:val="StyleUnderline"/>
        </w:rPr>
        <w:t>The CCP would</w:t>
      </w:r>
      <w:r w:rsidRPr="00EE3FA4">
        <w:rPr>
          <w:rStyle w:val="StyleUnderline"/>
          <w:u w:val="none"/>
        </w:rPr>
        <w:t xml:space="preserve"> </w:t>
      </w:r>
      <w:r w:rsidRPr="00B008BA">
        <w:rPr>
          <w:rStyle w:val="StyleUnderline"/>
        </w:rPr>
        <w:t>have no other means but some kind of use of force</w:t>
      </w:r>
      <w:r>
        <w:rPr>
          <w:rStyle w:val="StyleUnderline"/>
          <w:u w:val="none"/>
        </w:rPr>
        <w:t xml:space="preserve"> </w:t>
      </w:r>
      <w:r w:rsidRPr="00B008BA">
        <w:rPr>
          <w:rStyle w:val="StyleUnderline"/>
        </w:rPr>
        <w:t xml:space="preserve">to show its resolve to maintain the integrity of China’s territory at all costs.39 </w:t>
      </w:r>
      <w:proofErr w:type="gramStart"/>
      <w:r w:rsidRPr="00B008BA">
        <w:rPr>
          <w:rStyle w:val="StyleUnderline"/>
        </w:rPr>
        <w:t>It</w:t>
      </w:r>
      <w:proofErr w:type="gramEnd"/>
      <w:r w:rsidRPr="00B008BA">
        <w:rPr>
          <w:rStyle w:val="StyleUnderline"/>
        </w:rPr>
        <w:t xml:space="preserve"> has</w:t>
      </w:r>
      <w:r>
        <w:rPr>
          <w:rStyle w:val="StyleUnderline"/>
        </w:rPr>
        <w:t xml:space="preserve"> </w:t>
      </w:r>
      <w:r w:rsidRPr="00B008BA">
        <w:rPr>
          <w:rStyle w:val="StyleUnderline"/>
        </w:rPr>
        <w:t>already been clearly demonstrated in</w:t>
      </w:r>
      <w:r w:rsidRPr="00EE3FA4">
        <w:rPr>
          <w:rStyle w:val="StyleUnderline"/>
          <w:u w:val="none"/>
        </w:rPr>
        <w:t xml:space="preserve"> </w:t>
      </w:r>
      <w:r w:rsidRPr="00B008BA">
        <w:rPr>
          <w:rStyle w:val="StyleUnderline"/>
        </w:rPr>
        <w:t>China’s violent reactions to the United</w:t>
      </w:r>
      <w:r>
        <w:rPr>
          <w:rStyle w:val="StyleUnderline"/>
        </w:rPr>
        <w:t xml:space="preserve"> </w:t>
      </w:r>
      <w:r w:rsidRPr="00B008BA">
        <w:rPr>
          <w:rStyle w:val="StyleUnderline"/>
        </w:rPr>
        <w:t>States’ political support</w:t>
      </w:r>
      <w:r w:rsidRPr="00EE3FA4">
        <w:rPr>
          <w:rStyle w:val="StyleUnderline"/>
          <w:u w:val="none"/>
        </w:rPr>
        <w:t xml:space="preserve"> to Li </w:t>
      </w:r>
      <w:proofErr w:type="spellStart"/>
      <w:r w:rsidRPr="00EE3FA4">
        <w:rPr>
          <w:rStyle w:val="StyleUnderline"/>
          <w:u w:val="none"/>
        </w:rPr>
        <w:t>Denghui’s</w:t>
      </w:r>
      <w:proofErr w:type="spellEnd"/>
      <w:r w:rsidRPr="00EE3FA4">
        <w:rPr>
          <w:rStyle w:val="StyleUnderline"/>
          <w:u w:val="none"/>
        </w:rPr>
        <w:t xml:space="preserve"> independent movement. As former Vice</w:t>
      </w:r>
      <w:r>
        <w:rPr>
          <w:rStyle w:val="StyleUnderline"/>
          <w:u w:val="none"/>
        </w:rPr>
        <w:t xml:space="preserve"> </w:t>
      </w:r>
      <w:r w:rsidRPr="00B008BA">
        <w:rPr>
          <w:rStyle w:val="StyleUnderline"/>
          <w:u w:val="none"/>
        </w:rPr>
        <w:t xml:space="preserve">Premier and Foreign Minister Qian </w:t>
      </w:r>
      <w:proofErr w:type="spellStart"/>
      <w:r w:rsidRPr="00B008BA">
        <w:rPr>
          <w:rStyle w:val="StyleUnderline"/>
          <w:u w:val="none"/>
        </w:rPr>
        <w:t>Qichen</w:t>
      </w:r>
      <w:proofErr w:type="spellEnd"/>
      <w:r w:rsidRPr="00B008BA">
        <w:rPr>
          <w:rStyle w:val="StyleUnderline"/>
          <w:u w:val="none"/>
        </w:rPr>
        <w:t xml:space="preserve"> writes in his memoirs, “Facing the</w:t>
      </w:r>
      <w:r>
        <w:rPr>
          <w:rStyle w:val="StyleUnderline"/>
          <w:u w:val="none"/>
        </w:rPr>
        <w:t xml:space="preserve"> </w:t>
      </w:r>
      <w:r w:rsidRPr="00B008BA">
        <w:rPr>
          <w:rStyle w:val="StyleUnderline"/>
          <w:u w:val="none"/>
        </w:rPr>
        <w:t xml:space="preserve">diplomatic challenge from the American side (Li </w:t>
      </w:r>
      <w:proofErr w:type="spellStart"/>
      <w:r w:rsidRPr="00B008BA">
        <w:rPr>
          <w:rStyle w:val="StyleUnderline"/>
          <w:u w:val="none"/>
        </w:rPr>
        <w:t>Denghui’s</w:t>
      </w:r>
      <w:proofErr w:type="spellEnd"/>
      <w:r w:rsidRPr="00B008BA">
        <w:rPr>
          <w:rStyle w:val="StyleUnderline"/>
          <w:u w:val="none"/>
        </w:rPr>
        <w:t xml:space="preserve"> visit to U.S in 1995),</w:t>
      </w:r>
      <w:r>
        <w:rPr>
          <w:rStyle w:val="StyleUnderline"/>
          <w:u w:val="none"/>
        </w:rPr>
        <w:t xml:space="preserve"> </w:t>
      </w:r>
      <w:r w:rsidRPr="00B008BA">
        <w:rPr>
          <w:rStyle w:val="StyleUnderline"/>
        </w:rPr>
        <w:t>the Chinese government could not but adopt a series of forceful retaliatory measures</w:t>
      </w:r>
      <w:r>
        <w:rPr>
          <w:rStyle w:val="StyleUnderline"/>
        </w:rPr>
        <w:t xml:space="preserve"> </w:t>
      </w:r>
      <w:r w:rsidRPr="00B008BA">
        <w:rPr>
          <w:rStyle w:val="StyleUnderline"/>
        </w:rPr>
        <w:t>to erase the illusion . . . to make the United States truly realize the gravity of</w:t>
      </w:r>
      <w:r>
        <w:rPr>
          <w:rStyle w:val="StyleUnderline"/>
        </w:rPr>
        <w:t xml:space="preserve"> </w:t>
      </w:r>
      <w:r w:rsidRPr="00B008BA">
        <w:rPr>
          <w:rStyle w:val="StyleUnderline"/>
        </w:rPr>
        <w:t>the problem</w:t>
      </w:r>
      <w:r w:rsidRPr="00B008BA">
        <w:rPr>
          <w:rStyle w:val="StyleUnderline"/>
          <w:u w:val="none"/>
        </w:rPr>
        <w:t>.”40</w:t>
      </w:r>
      <w:r>
        <w:rPr>
          <w:rStyle w:val="StyleUnderline"/>
          <w:u w:val="none"/>
        </w:rPr>
        <w:t xml:space="preserve"> </w:t>
      </w:r>
      <w:r w:rsidRPr="00B008BA">
        <w:rPr>
          <w:rStyle w:val="StyleUnderline"/>
          <w:u w:val="none"/>
        </w:rPr>
        <w:t>In short</w:t>
      </w:r>
      <w:r w:rsidRPr="00E81388">
        <w:rPr>
          <w:rStyle w:val="Emphasis"/>
        </w:rPr>
        <w:t>, the consistent causal factor for China’s use of force has been its high</w:t>
      </w:r>
      <w:r>
        <w:rPr>
          <w:rStyle w:val="Emphasis"/>
        </w:rPr>
        <w:t xml:space="preserve"> </w:t>
      </w:r>
      <w:r w:rsidRPr="00E81388">
        <w:rPr>
          <w:rStyle w:val="Emphasis"/>
        </w:rPr>
        <w:t>external vulnerabilities:</w:t>
      </w:r>
      <w:r w:rsidRPr="00B008BA">
        <w:rPr>
          <w:rStyle w:val="StyleUnderline"/>
          <w:u w:val="none"/>
        </w:rPr>
        <w:t xml:space="preserve"> the </w:t>
      </w:r>
      <w:r w:rsidRPr="00E81388">
        <w:rPr>
          <w:rStyle w:val="StyleUnderline"/>
        </w:rPr>
        <w:t>encirclement by superpowers and increasing external</w:t>
      </w:r>
      <w:r>
        <w:rPr>
          <w:rStyle w:val="StyleUnderline"/>
        </w:rPr>
        <w:t xml:space="preserve"> </w:t>
      </w:r>
      <w:r w:rsidRPr="00E81388">
        <w:rPr>
          <w:rStyle w:val="StyleUnderline"/>
        </w:rPr>
        <w:t>support to domestic splitting forces. China’s response to both vulnerabilities</w:t>
      </w:r>
      <w:r>
        <w:rPr>
          <w:rStyle w:val="StyleUnderline"/>
        </w:rPr>
        <w:t xml:space="preserve"> </w:t>
      </w:r>
      <w:r w:rsidRPr="00E81388">
        <w:rPr>
          <w:rStyle w:val="StyleUnderline"/>
        </w:rPr>
        <w:t>through use of force can be explained by the legitimacy of the CCP and China’s</w:t>
      </w:r>
      <w:r>
        <w:rPr>
          <w:rStyle w:val="StyleUnderline"/>
        </w:rPr>
        <w:t xml:space="preserve"> </w:t>
      </w:r>
      <w:r w:rsidRPr="00E81388">
        <w:rPr>
          <w:rStyle w:val="StyleUnderline"/>
        </w:rPr>
        <w:t>regional power position in East Asia.</w:t>
      </w:r>
    </w:p>
    <w:p w:rsidR="002F6484" w:rsidRPr="002A41D8" w:rsidRDefault="002F6484" w:rsidP="002F6484"/>
    <w:p w:rsidR="002F6484" w:rsidRDefault="002F6484" w:rsidP="002F6484"/>
    <w:p w:rsidR="002F6484" w:rsidRDefault="002F6484" w:rsidP="002F6484">
      <w:pPr>
        <w:pStyle w:val="Heading3"/>
      </w:pPr>
      <w:r>
        <w:t xml:space="preserve">2ac --- peaceful </w:t>
      </w:r>
      <w:proofErr w:type="gramStart"/>
      <w:r>
        <w:t>rise(</w:t>
      </w:r>
      <w:proofErr w:type="gramEnd"/>
      <w:r>
        <w:t>generic)</w:t>
      </w:r>
    </w:p>
    <w:p w:rsidR="002F6484" w:rsidRDefault="002F6484" w:rsidP="002F6484">
      <w:pPr>
        <w:pStyle w:val="Heading4"/>
      </w:pPr>
      <w:r>
        <w:t>Xi intentions prove peaceful rise</w:t>
      </w:r>
    </w:p>
    <w:p w:rsidR="002F6484" w:rsidRDefault="002F6484" w:rsidP="002F6484">
      <w:proofErr w:type="spellStart"/>
      <w:r w:rsidRPr="00F74392">
        <w:rPr>
          <w:rStyle w:val="Style13ptBold"/>
        </w:rPr>
        <w:t>Beng</w:t>
      </w:r>
      <w:proofErr w:type="spellEnd"/>
      <w:r w:rsidRPr="00F74392">
        <w:rPr>
          <w:rStyle w:val="Style13ptBold"/>
        </w:rPr>
        <w:t>, 14</w:t>
      </w:r>
      <w:r>
        <w:t xml:space="preserve"> - </w:t>
      </w:r>
      <w:r w:rsidRPr="00C709B0">
        <w:t xml:space="preserve">China Bureau Chief </w:t>
      </w:r>
      <w:proofErr w:type="gramStart"/>
      <w:r w:rsidRPr="00C709B0">
        <w:t>In</w:t>
      </w:r>
      <w:proofErr w:type="gramEnd"/>
      <w:r w:rsidRPr="00C709B0">
        <w:t xml:space="preserve"> Beijing</w:t>
      </w:r>
      <w:r>
        <w:t xml:space="preserve"> (</w:t>
      </w:r>
      <w:proofErr w:type="spellStart"/>
      <w:r>
        <w:t>Kor</w:t>
      </w:r>
      <w:proofErr w:type="spellEnd"/>
      <w:r>
        <w:t xml:space="preserve"> Kian, </w:t>
      </w:r>
      <w:r w:rsidRPr="00C709B0">
        <w:t>"China committed to peaceful development: Xi: It will never stir up any trouble, he says amid concerns over 'lion has woken up' remark,"</w:t>
      </w:r>
      <w:r>
        <w:t xml:space="preserve"> The Straight Times, 3-30-2014, ProQuest)//DK</w:t>
      </w:r>
    </w:p>
    <w:p w:rsidR="002F6484" w:rsidRDefault="002F6484" w:rsidP="002F6484">
      <w:pPr>
        <w:spacing w:line="240" w:lineRule="auto"/>
      </w:pPr>
      <w:r>
        <w:t>"</w:t>
      </w:r>
      <w:r w:rsidRPr="00C709B0">
        <w:rPr>
          <w:u w:val="single"/>
        </w:rPr>
        <w:t>The path of peaceful development will benefit both China and the world at large. We cannot find any reason not to stick to the way that has been proven right,"</w:t>
      </w:r>
      <w:r>
        <w:t xml:space="preserve"> </w:t>
      </w:r>
      <w:proofErr w:type="spellStart"/>
      <w:r>
        <w:t>Mr</w:t>
      </w:r>
      <w:proofErr w:type="spellEnd"/>
      <w:r>
        <w:t xml:space="preserve"> Xi said in an address last Friday at the </w:t>
      </w:r>
      <w:proofErr w:type="spellStart"/>
      <w:r>
        <w:t>Korber</w:t>
      </w:r>
      <w:proofErr w:type="spellEnd"/>
      <w:r>
        <w:t xml:space="preserve"> Foundation in Berlin.</w:t>
      </w:r>
    </w:p>
    <w:p w:rsidR="002F6484" w:rsidRDefault="002F6484" w:rsidP="002F6484">
      <w:pPr>
        <w:spacing w:line="240" w:lineRule="auto"/>
      </w:pPr>
    </w:p>
    <w:p w:rsidR="002F6484" w:rsidRDefault="002F6484" w:rsidP="002F6484">
      <w:pPr>
        <w:spacing w:line="240" w:lineRule="auto"/>
      </w:pPr>
      <w:r>
        <w:t>His speech in Germany was arguably his most extensive comments on Chinese foreign policy since taking power in late 2012.</w:t>
      </w:r>
    </w:p>
    <w:p w:rsidR="002F6484" w:rsidRDefault="002F6484" w:rsidP="002F6484">
      <w:pPr>
        <w:spacing w:line="240" w:lineRule="auto"/>
      </w:pPr>
    </w:p>
    <w:p w:rsidR="002F6484" w:rsidRPr="00C709B0" w:rsidRDefault="002F6484" w:rsidP="002F6484">
      <w:pPr>
        <w:spacing w:line="240" w:lineRule="auto"/>
        <w:rPr>
          <w:u w:val="single"/>
        </w:rPr>
      </w:pPr>
      <w:r>
        <w:t xml:space="preserve">A day earlier in France, </w:t>
      </w:r>
      <w:proofErr w:type="spellStart"/>
      <w:r w:rsidRPr="00C709B0">
        <w:rPr>
          <w:u w:val="single"/>
        </w:rPr>
        <w:t>Mr</w:t>
      </w:r>
      <w:proofErr w:type="spellEnd"/>
      <w:r w:rsidRPr="00C709B0">
        <w:rPr>
          <w:u w:val="single"/>
        </w:rPr>
        <w:t xml:space="preserve"> Xi raised eyebrows when he cited Napoleon's description of China as a sleeping lion and said: "Today, the lion </w:t>
      </w:r>
      <w:r>
        <w:t xml:space="preserve">has woken up, and it </w:t>
      </w:r>
      <w:r w:rsidRPr="00C709B0">
        <w:rPr>
          <w:u w:val="single"/>
        </w:rPr>
        <w:t xml:space="preserve">is peaceful, pleasant and </w:t>
      </w:r>
      <w:proofErr w:type="spellStart"/>
      <w:r w:rsidRPr="00C709B0">
        <w:rPr>
          <w:u w:val="single"/>
        </w:rPr>
        <w:t>civilised</w:t>
      </w:r>
      <w:proofErr w:type="spellEnd"/>
      <w:r w:rsidRPr="00C709B0">
        <w:rPr>
          <w:u w:val="single"/>
        </w:rPr>
        <w:t>."</w:t>
      </w:r>
    </w:p>
    <w:p w:rsidR="002F6484" w:rsidRDefault="002F6484" w:rsidP="002F6484">
      <w:pPr>
        <w:spacing w:line="240" w:lineRule="auto"/>
      </w:pPr>
    </w:p>
    <w:p w:rsidR="002F6484" w:rsidRDefault="002F6484" w:rsidP="002F6484">
      <w:pPr>
        <w:spacing w:line="240" w:lineRule="auto"/>
      </w:pPr>
      <w:r>
        <w:t xml:space="preserve">Hong Kong-based analyst Jean-Pierre </w:t>
      </w:r>
      <w:proofErr w:type="spellStart"/>
      <w:r>
        <w:t>Cabestan</w:t>
      </w:r>
      <w:proofErr w:type="spellEnd"/>
      <w:r>
        <w:t xml:space="preserve"> told the South China Morning Post that </w:t>
      </w:r>
      <w:proofErr w:type="spellStart"/>
      <w:r>
        <w:t>Mr</w:t>
      </w:r>
      <w:proofErr w:type="spellEnd"/>
      <w:r>
        <w:t xml:space="preserve"> Xi's remarks represented a warning: "A lion is a big, wild and predatory animal, very much like China in its relations with other countries."</w:t>
      </w:r>
    </w:p>
    <w:p w:rsidR="002F6484" w:rsidRDefault="002F6484" w:rsidP="002F6484">
      <w:pPr>
        <w:spacing w:line="240" w:lineRule="auto"/>
      </w:pPr>
    </w:p>
    <w:p w:rsidR="002F6484" w:rsidRDefault="002F6484" w:rsidP="002F6484">
      <w:pPr>
        <w:spacing w:line="240" w:lineRule="auto"/>
      </w:pPr>
      <w:r>
        <w:t xml:space="preserve">But China Foreign Affairs University analyst Zhou </w:t>
      </w:r>
      <w:proofErr w:type="spellStart"/>
      <w:r>
        <w:t>Yongsheng</w:t>
      </w:r>
      <w:proofErr w:type="spellEnd"/>
      <w:r>
        <w:t xml:space="preserve"> told The Sunday Times that </w:t>
      </w:r>
      <w:proofErr w:type="spellStart"/>
      <w:r>
        <w:t>Mr</w:t>
      </w:r>
      <w:proofErr w:type="spellEnd"/>
      <w:r>
        <w:t xml:space="preserve"> Xi's portrayal of an awakened lion is aimed largely at reflecting the reality that it is no longer a weak country.</w:t>
      </w:r>
    </w:p>
    <w:p w:rsidR="002F6484" w:rsidRDefault="002F6484" w:rsidP="002F6484">
      <w:pPr>
        <w:spacing w:line="240" w:lineRule="auto"/>
      </w:pPr>
    </w:p>
    <w:p w:rsidR="002F6484" w:rsidRDefault="002F6484" w:rsidP="002F6484">
      <w:pPr>
        <w:spacing w:line="240" w:lineRule="auto"/>
      </w:pPr>
      <w:r w:rsidRPr="00C709B0">
        <w:rPr>
          <w:u w:val="single"/>
        </w:rPr>
        <w:t xml:space="preserve">"In describing a lion that is peaceful, pleasant and </w:t>
      </w:r>
      <w:proofErr w:type="spellStart"/>
      <w:r w:rsidRPr="00C709B0">
        <w:rPr>
          <w:u w:val="single"/>
        </w:rPr>
        <w:t>civilised</w:t>
      </w:r>
      <w:proofErr w:type="spellEnd"/>
      <w:r w:rsidRPr="00C709B0">
        <w:rPr>
          <w:u w:val="single"/>
        </w:rPr>
        <w:t xml:space="preserve">, Xi has also charted the future direction of our foreign policy, so as to allay fears of China's rise and affirm our commitment towards working with others" </w:t>
      </w:r>
      <w:r>
        <w:t>he added.</w:t>
      </w:r>
    </w:p>
    <w:p w:rsidR="002F6484" w:rsidRDefault="002F6484" w:rsidP="002F6484">
      <w:pPr>
        <w:spacing w:line="240" w:lineRule="auto"/>
      </w:pPr>
    </w:p>
    <w:p w:rsidR="002F6484" w:rsidRDefault="002F6484" w:rsidP="002F6484">
      <w:pPr>
        <w:spacing w:line="240" w:lineRule="auto"/>
      </w:pPr>
      <w:r>
        <w:t xml:space="preserve">Concerns over China's rise have grown under </w:t>
      </w:r>
      <w:proofErr w:type="spellStart"/>
      <w:r>
        <w:t>Mr</w:t>
      </w:r>
      <w:proofErr w:type="spellEnd"/>
      <w:r>
        <w:t xml:space="preserve"> Xi's charge. Its military, for instance, has become more assertive in maritime spats with Japan over the </w:t>
      </w:r>
      <w:proofErr w:type="spellStart"/>
      <w:r>
        <w:t>Diaoyu</w:t>
      </w:r>
      <w:proofErr w:type="spellEnd"/>
      <w:r>
        <w:t xml:space="preserve">/ </w:t>
      </w:r>
      <w:proofErr w:type="spellStart"/>
      <w:r>
        <w:t>Senkaku</w:t>
      </w:r>
      <w:proofErr w:type="spellEnd"/>
      <w:r>
        <w:t xml:space="preserve"> isles in the East China Sea, and with four </w:t>
      </w:r>
      <w:proofErr w:type="spellStart"/>
      <w:r>
        <w:t>Asean</w:t>
      </w:r>
      <w:proofErr w:type="spellEnd"/>
      <w:r>
        <w:t xml:space="preserve"> members and Taiwan in the South China Sea.</w:t>
      </w:r>
    </w:p>
    <w:p w:rsidR="002F6484" w:rsidRDefault="002F6484" w:rsidP="002F6484">
      <w:pPr>
        <w:spacing w:line="240" w:lineRule="auto"/>
      </w:pPr>
    </w:p>
    <w:p w:rsidR="002F6484" w:rsidRDefault="002F6484" w:rsidP="002F6484">
      <w:pPr>
        <w:spacing w:line="240" w:lineRule="auto"/>
      </w:pPr>
      <w:r>
        <w:t xml:space="preserve">In his remarks in Germany, </w:t>
      </w:r>
      <w:proofErr w:type="spellStart"/>
      <w:r>
        <w:t>Mr</w:t>
      </w:r>
      <w:proofErr w:type="spellEnd"/>
      <w:r>
        <w:t xml:space="preserve"> Xi used unusually </w:t>
      </w:r>
      <w:proofErr w:type="spellStart"/>
      <w:r>
        <w:t>colourful</w:t>
      </w:r>
      <w:proofErr w:type="spellEnd"/>
      <w:r>
        <w:t xml:space="preserve"> language to castigate critics who have portrayed China as a threat.</w:t>
      </w:r>
    </w:p>
    <w:p w:rsidR="002F6484" w:rsidRDefault="002F6484" w:rsidP="002F6484">
      <w:pPr>
        <w:spacing w:line="240" w:lineRule="auto"/>
      </w:pPr>
    </w:p>
    <w:p w:rsidR="002F6484" w:rsidRPr="00C709B0" w:rsidRDefault="002F6484" w:rsidP="002F6484">
      <w:pPr>
        <w:spacing w:line="240" w:lineRule="auto"/>
        <w:rPr>
          <w:u w:val="single"/>
        </w:rPr>
      </w:pPr>
      <w:r w:rsidRPr="00C709B0">
        <w:rPr>
          <w:u w:val="single"/>
        </w:rPr>
        <w:t xml:space="preserve">"Faced with China's growing clout, some have begun to worry while others even portray China as a 'terrifying </w:t>
      </w:r>
      <w:proofErr w:type="spellStart"/>
      <w:r w:rsidRPr="00C709B0">
        <w:rPr>
          <w:u w:val="single"/>
        </w:rPr>
        <w:t>Mephisto</w:t>
      </w:r>
      <w:proofErr w:type="spellEnd"/>
      <w:r w:rsidRPr="00C709B0">
        <w:rPr>
          <w:u w:val="single"/>
        </w:rPr>
        <w:t xml:space="preserve">', who would someday suck the soul of the world," </w:t>
      </w:r>
      <w:proofErr w:type="spellStart"/>
      <w:r w:rsidRPr="00C709B0">
        <w:rPr>
          <w:u w:val="single"/>
        </w:rPr>
        <w:t>Mr</w:t>
      </w:r>
      <w:proofErr w:type="spellEnd"/>
      <w:r w:rsidRPr="00C709B0">
        <w:rPr>
          <w:u w:val="single"/>
        </w:rPr>
        <w:t xml:space="preserve"> Xi said, according to his prepared remarks. "Such arguments could not be more ridiculous, yet some people regrettably are never tired of preaching it".</w:t>
      </w:r>
    </w:p>
    <w:p w:rsidR="002F6484" w:rsidRPr="00C709B0" w:rsidRDefault="002F6484" w:rsidP="002F6484">
      <w:pPr>
        <w:spacing w:line="240" w:lineRule="auto"/>
        <w:rPr>
          <w:u w:val="single"/>
        </w:rPr>
      </w:pPr>
    </w:p>
    <w:p w:rsidR="002F6484" w:rsidRDefault="002F6484" w:rsidP="002F6484">
      <w:pPr>
        <w:spacing w:line="240" w:lineRule="auto"/>
      </w:pPr>
      <w:r>
        <w:t>There were initial expectations that the Chinese leader would use his visit to Germany to launch a fresh salvo in Beijing's ongoing propaganda war against Tokyo.</w:t>
      </w:r>
    </w:p>
    <w:p w:rsidR="002F6484" w:rsidRDefault="002F6484" w:rsidP="002F6484">
      <w:pPr>
        <w:spacing w:line="240" w:lineRule="auto"/>
      </w:pPr>
    </w:p>
    <w:p w:rsidR="002F6484" w:rsidRPr="00C709B0" w:rsidRDefault="002F6484" w:rsidP="002F6484">
      <w:pPr>
        <w:spacing w:line="240" w:lineRule="auto"/>
        <w:rPr>
          <w:u w:val="single"/>
        </w:rPr>
      </w:pPr>
      <w:r>
        <w:t xml:space="preserve">But the closest </w:t>
      </w:r>
      <w:proofErr w:type="spellStart"/>
      <w:r>
        <w:t>Mr</w:t>
      </w:r>
      <w:proofErr w:type="spellEnd"/>
      <w:r>
        <w:t xml:space="preserve"> Xi came to addressing Sino-Japanese ties was in his meeting with German President Joachim </w:t>
      </w:r>
      <w:proofErr w:type="spellStart"/>
      <w:r>
        <w:t>Gauck</w:t>
      </w:r>
      <w:proofErr w:type="spellEnd"/>
      <w:r>
        <w:t xml:space="preserve">, where he said that </w:t>
      </w:r>
      <w:r w:rsidRPr="00C709B0">
        <w:rPr>
          <w:u w:val="single"/>
        </w:rPr>
        <w:t>Japanese atrocities during World War II were "still fresh in our memory".</w:t>
      </w:r>
    </w:p>
    <w:p w:rsidR="002F6484" w:rsidRDefault="002F6484" w:rsidP="002F6484">
      <w:pPr>
        <w:rPr>
          <w:rStyle w:val="StyleUnderline"/>
          <w:u w:val="none"/>
        </w:rPr>
      </w:pPr>
    </w:p>
    <w:p w:rsidR="002F6484" w:rsidRDefault="002F6484" w:rsidP="002F6484">
      <w:pPr>
        <w:pStyle w:val="Heading4"/>
      </w:pPr>
      <w:r>
        <w:t>China military modernization is solely peaceful</w:t>
      </w:r>
    </w:p>
    <w:p w:rsidR="002F6484" w:rsidRDefault="002F6484" w:rsidP="002F6484">
      <w:r w:rsidRPr="00A60EBF">
        <w:rPr>
          <w:rStyle w:val="Style13ptBold"/>
        </w:rPr>
        <w:t>Lu, 3/11</w:t>
      </w:r>
      <w:r>
        <w:t xml:space="preserve">- Columnist at China Daily (Yin, </w:t>
      </w:r>
      <w:r w:rsidRPr="00C66681">
        <w:t>"Military spending in pace with peaceful development,"</w:t>
      </w:r>
      <w:r>
        <w:t xml:space="preserve"> China Daily, 3-11-2016, ProQuest)//DK</w:t>
      </w:r>
    </w:p>
    <w:p w:rsidR="002F6484" w:rsidRPr="00DC6523" w:rsidRDefault="002F6484" w:rsidP="002F6484">
      <w:pPr>
        <w:rPr>
          <w:rStyle w:val="StyleUnderline"/>
        </w:rPr>
      </w:pPr>
      <w:r w:rsidRPr="00DC6523">
        <w:rPr>
          <w:rStyle w:val="StyleUnderline"/>
        </w:rPr>
        <w:t>Budget guarantees advancement in capabilities and adheres to policy that has always been defensive in nature</w:t>
      </w:r>
    </w:p>
    <w:p w:rsidR="002F6484" w:rsidRDefault="002F6484" w:rsidP="002F6484"/>
    <w:p w:rsidR="002F6484" w:rsidRDefault="002F6484" w:rsidP="002F6484">
      <w:r>
        <w:t>China's military budget will rise 7 to 8 percent this year, it was announced on March 4. The increase has drawn worldwide attention, as usual, although it will be less than in previous years.</w:t>
      </w:r>
    </w:p>
    <w:p w:rsidR="002F6484" w:rsidRDefault="002F6484" w:rsidP="002F6484"/>
    <w:p w:rsidR="002F6484" w:rsidRPr="00DC6523" w:rsidRDefault="002F6484" w:rsidP="002F6484">
      <w:pPr>
        <w:rPr>
          <w:rStyle w:val="StyleUnderline"/>
        </w:rPr>
      </w:pPr>
      <w:r>
        <w:t xml:space="preserve">Foreign critics have been most concerned in recent years about the modernization of China's military, which is basically guaranteed by the increase in the defense budget. But what critics don't understand is that </w:t>
      </w:r>
      <w:r w:rsidRPr="00DC6523">
        <w:rPr>
          <w:rStyle w:val="StyleUnderline"/>
        </w:rPr>
        <w:t>China's growing military capacity will not pose a threat to regional peace and security.</w:t>
      </w:r>
    </w:p>
    <w:p w:rsidR="002F6484" w:rsidRDefault="002F6484" w:rsidP="002F6484"/>
    <w:p w:rsidR="002F6484" w:rsidRDefault="002F6484" w:rsidP="002F6484">
      <w:r>
        <w:t xml:space="preserve">First, </w:t>
      </w:r>
      <w:r w:rsidRPr="00DC6523">
        <w:rPr>
          <w:rStyle w:val="StyleUnderline"/>
        </w:rPr>
        <w:t>the increase in the defense budget is justified, especially as the military's modernization has always been at an appropriate level</w:t>
      </w:r>
      <w:r>
        <w:t>.</w:t>
      </w:r>
    </w:p>
    <w:p w:rsidR="002F6484" w:rsidRDefault="002F6484" w:rsidP="002F6484"/>
    <w:p w:rsidR="002F6484" w:rsidRPr="00DC6523" w:rsidRDefault="002F6484" w:rsidP="002F6484">
      <w:pPr>
        <w:rPr>
          <w:rStyle w:val="StyleUnderline"/>
        </w:rPr>
      </w:pPr>
      <w:r w:rsidRPr="00DC6523">
        <w:rPr>
          <w:rStyle w:val="StyleUnderline"/>
        </w:rPr>
        <w:t>China needs its armed forces to protect its peaceful development</w:t>
      </w:r>
      <w:r>
        <w:t xml:space="preserve">. </w:t>
      </w:r>
      <w:r w:rsidRPr="00DC6523">
        <w:rPr>
          <w:rStyle w:val="StyleUnderline"/>
        </w:rPr>
        <w:t>This is important for maintaining peace and managing crises</w:t>
      </w:r>
      <w:r>
        <w:t xml:space="preserve">. </w:t>
      </w:r>
      <w:r w:rsidRPr="00DC6523">
        <w:rPr>
          <w:rStyle w:val="StyleUnderline"/>
        </w:rPr>
        <w:t>China has to safeguard its sovereignty, security and development interests, and to deal with both traditional and nontraditional security threats. Given these facts, China has every reason to develop its military's capabilities.</w:t>
      </w:r>
    </w:p>
    <w:p w:rsidR="002F6484" w:rsidRDefault="002F6484" w:rsidP="002F6484"/>
    <w:p w:rsidR="002F6484" w:rsidRDefault="002F6484" w:rsidP="002F6484">
      <w:r w:rsidRPr="00DC6523">
        <w:rPr>
          <w:rStyle w:val="StyleUnderline"/>
        </w:rPr>
        <w:t xml:space="preserve">Militaries of all countries need to develop, for that is the global trend, </w:t>
      </w:r>
      <w:r>
        <w:t xml:space="preserve">and the </w:t>
      </w:r>
      <w:r w:rsidRPr="00DC6523">
        <w:rPr>
          <w:rStyle w:val="StyleUnderline"/>
        </w:rPr>
        <w:t>Chinese military is no exception</w:t>
      </w:r>
      <w:r>
        <w:t xml:space="preserve">. As </w:t>
      </w:r>
      <w:r w:rsidRPr="00DC6523">
        <w:rPr>
          <w:rStyle w:val="StyleUnderline"/>
        </w:rPr>
        <w:t xml:space="preserve">China's military is in the </w:t>
      </w:r>
      <w:proofErr w:type="spellStart"/>
      <w:r w:rsidRPr="00DC6523">
        <w:rPr>
          <w:rStyle w:val="StyleUnderline"/>
        </w:rPr>
        <w:t>semimechanized</w:t>
      </w:r>
      <w:proofErr w:type="spellEnd"/>
      <w:r w:rsidRPr="00DC6523">
        <w:rPr>
          <w:rStyle w:val="StyleUnderline"/>
        </w:rPr>
        <w:t xml:space="preserve">/mechanized stage of development, it still lags behind others in terms of capacity. And it will take a long time to become a fully modernized force. </w:t>
      </w:r>
      <w:r>
        <w:t>The military's development is in proportion to China's economic development, with the latter being the national priority.</w:t>
      </w:r>
    </w:p>
    <w:p w:rsidR="002F6484" w:rsidRDefault="002F6484" w:rsidP="002F6484"/>
    <w:p w:rsidR="002F6484" w:rsidRDefault="002F6484" w:rsidP="002F6484">
      <w:r>
        <w:t xml:space="preserve">Second, to determine whether a country's military poses a threat to other countries, </w:t>
      </w:r>
      <w:r w:rsidRPr="00DC6523">
        <w:rPr>
          <w:rStyle w:val="StyleUnderline"/>
        </w:rPr>
        <w:t>the key factor is not defense expenditure or the size and capability of its armed forces; instead, it is its defense policy and military strategy</w:t>
      </w:r>
      <w:r>
        <w:t>. A country with an aggressive policy could invade another country despite having a weaker military.</w:t>
      </w:r>
    </w:p>
    <w:p w:rsidR="002F6484" w:rsidRDefault="002F6484" w:rsidP="002F6484"/>
    <w:p w:rsidR="002F6484" w:rsidRPr="00DC6523" w:rsidRDefault="002F6484" w:rsidP="002F6484">
      <w:pPr>
        <w:rPr>
          <w:rStyle w:val="StyleUnderline"/>
        </w:rPr>
      </w:pPr>
      <w:r>
        <w:t xml:space="preserve">Another typical misconception about China's military is that, since its missiles can strike a certain country, it is capable of destroying that country's satellites and thus poses a threat. But the fact is that </w:t>
      </w:r>
      <w:r w:rsidRPr="00DC6523">
        <w:rPr>
          <w:rStyle w:val="StyleUnderline"/>
        </w:rPr>
        <w:t>many countries have developed long-range strategic missiles. The United States has the greatest capability of destroying other countries' space assets, and its weapon systems can attack any country. So is the US the greatest threat to the world?</w:t>
      </w:r>
    </w:p>
    <w:p w:rsidR="002F6484" w:rsidRDefault="002F6484" w:rsidP="002F6484"/>
    <w:p w:rsidR="002F6484" w:rsidRPr="00DC6523" w:rsidRDefault="002F6484" w:rsidP="002F6484">
      <w:pPr>
        <w:rPr>
          <w:rStyle w:val="StyleUnderline"/>
        </w:rPr>
      </w:pPr>
      <w:r>
        <w:t xml:space="preserve">Also, let us not </w:t>
      </w:r>
      <w:r w:rsidRPr="00DC6523">
        <w:t>forget that</w:t>
      </w:r>
      <w:r w:rsidRPr="00DC6523">
        <w:rPr>
          <w:rStyle w:val="StyleUnderline"/>
        </w:rPr>
        <w:t xml:space="preserve"> the US has 11 aircraft carriers, while China has just one,</w:t>
      </w:r>
      <w:r>
        <w:t xml:space="preserve"> </w:t>
      </w:r>
      <w:r w:rsidRPr="00DC6523">
        <w:rPr>
          <w:rStyle w:val="StyleUnderline"/>
        </w:rPr>
        <w:t>which is not fully operational</w:t>
      </w:r>
      <w:r>
        <w:t xml:space="preserve">. It is therefore clear that it is </w:t>
      </w:r>
      <w:r w:rsidRPr="00DC6523">
        <w:rPr>
          <w:rStyle w:val="StyleUnderline"/>
        </w:rPr>
        <w:t>a country's defense policy that matters most in determining whether it poses a threat to other countries. China's national defense policy has always been defensive in nature, and its military strategy is to strike only when it is struck.</w:t>
      </w:r>
    </w:p>
    <w:p w:rsidR="002F6484" w:rsidRDefault="002F6484" w:rsidP="002F6484"/>
    <w:p w:rsidR="002F6484" w:rsidRPr="00017030" w:rsidRDefault="002F6484" w:rsidP="002F6484">
      <w:pPr>
        <w:rPr>
          <w:rStyle w:val="StyleUnderline"/>
        </w:rPr>
      </w:pPr>
      <w:r>
        <w:t xml:space="preserve">Third, as </w:t>
      </w:r>
      <w:r w:rsidRPr="00DC6523">
        <w:rPr>
          <w:rStyle w:val="StyleUnderline"/>
        </w:rPr>
        <w:t>China has developed at an unprecedented pace because of a peaceful environment, it is committed to maintaining peace</w:t>
      </w:r>
      <w:r>
        <w:t xml:space="preserve">. </w:t>
      </w:r>
      <w:r w:rsidRPr="00017030">
        <w:rPr>
          <w:rStyle w:val="StyleUnderline"/>
        </w:rPr>
        <w:t>The nation plans to double the average income of its people by 2020 compared with 2010 and become a mid-level developed country by 2050. All this can be achieved only in a peaceful environment - a conflict or war will disrupt the process.</w:t>
      </w:r>
    </w:p>
    <w:p w:rsidR="002F6484" w:rsidRDefault="002F6484" w:rsidP="002F6484"/>
    <w:p w:rsidR="002F6484" w:rsidRPr="00017030" w:rsidRDefault="002F6484" w:rsidP="002F6484">
      <w:pPr>
        <w:rPr>
          <w:rStyle w:val="StyleUnderline"/>
        </w:rPr>
      </w:pPr>
      <w:r>
        <w:t xml:space="preserve">Today, </w:t>
      </w:r>
      <w:r w:rsidRPr="00017030">
        <w:rPr>
          <w:rStyle w:val="StyleUnderline"/>
        </w:rPr>
        <w:t>we live in a world of shared destinies and interdependence. In the 21st century, no country, including China, can rise by using military force</w:t>
      </w:r>
      <w:r>
        <w:t xml:space="preserve">. More importantly, </w:t>
      </w:r>
      <w:r w:rsidRPr="00017030">
        <w:rPr>
          <w:rStyle w:val="StyleUnderline"/>
        </w:rPr>
        <w:t>China is dedicated to the path of peaceful development, a defensive national defense policy and a military strategy of active defense.</w:t>
      </w:r>
    </w:p>
    <w:p w:rsidR="002F6484" w:rsidRDefault="002F6484" w:rsidP="002F6484"/>
    <w:p w:rsidR="002F6484" w:rsidRPr="00017030" w:rsidRDefault="002F6484" w:rsidP="002F6484">
      <w:pPr>
        <w:rPr>
          <w:rStyle w:val="StyleUnderline"/>
        </w:rPr>
      </w:pPr>
      <w:r w:rsidRPr="00017030">
        <w:rPr>
          <w:rStyle w:val="StyleUnderline"/>
        </w:rPr>
        <w:t xml:space="preserve">China at one time was bullied, invaded and partially colonized. As a result, it will never pursue expansionism or </w:t>
      </w:r>
      <w:proofErr w:type="spellStart"/>
      <w:r w:rsidRPr="00017030">
        <w:rPr>
          <w:rStyle w:val="StyleUnderline"/>
        </w:rPr>
        <w:t>hegemonism</w:t>
      </w:r>
      <w:proofErr w:type="spellEnd"/>
      <w:r w:rsidRPr="00017030">
        <w:rPr>
          <w:rStyle w:val="StyleUnderline"/>
        </w:rPr>
        <w:t>.</w:t>
      </w:r>
    </w:p>
    <w:p w:rsidR="002F6484" w:rsidRDefault="002F6484" w:rsidP="002F6484"/>
    <w:p w:rsidR="002F6484" w:rsidRPr="00017030" w:rsidRDefault="002F6484" w:rsidP="002F6484">
      <w:pPr>
        <w:rPr>
          <w:rStyle w:val="StyleUnderline"/>
        </w:rPr>
      </w:pPr>
      <w:r>
        <w:t xml:space="preserve">And fourth, with a reasonable increase in its budget, the </w:t>
      </w:r>
      <w:r w:rsidRPr="00017030">
        <w:rPr>
          <w:rStyle w:val="StyleUnderline"/>
        </w:rPr>
        <w:t>Chinese military will develop steadily to fulfill its domestic and international obligations and responsibilities. In addition, the military will continue to participate in United Nations peacekeeping missions and conduct escort and anti-piracy missions in the Gulf of Aden, and other seas, as required, and work with other countries to maintain world peace.</w:t>
      </w:r>
    </w:p>
    <w:p w:rsidR="002F6484" w:rsidRDefault="002F6484" w:rsidP="002F6484"/>
    <w:p w:rsidR="002F6484" w:rsidRDefault="002F6484" w:rsidP="002F6484">
      <w:r>
        <w:t>The Chinese military is also committed to reducing risks, managing crises and controlling conflicts, so as to prevent untoward incidents from disrupting peace and stability.</w:t>
      </w:r>
    </w:p>
    <w:p w:rsidR="002F6484" w:rsidRDefault="002F6484" w:rsidP="002F6484"/>
    <w:p w:rsidR="002F6484" w:rsidRDefault="002F6484" w:rsidP="002F6484">
      <w:r>
        <w:t>With the growth in China's national strength, its military will be better prepared to shoulder more international responsibilities, provide more public-security services to the international community, and contribute more to world peace and common development.</w:t>
      </w:r>
    </w:p>
    <w:p w:rsidR="002F6484" w:rsidRDefault="002F6484" w:rsidP="002F6484"/>
    <w:p w:rsidR="002F6484" w:rsidRDefault="002F6484" w:rsidP="002F6484">
      <w:pPr>
        <w:pStyle w:val="Heading3"/>
      </w:pPr>
      <w:proofErr w:type="spellStart"/>
      <w:r>
        <w:t>Heg</w:t>
      </w:r>
      <w:proofErr w:type="spellEnd"/>
      <w:r>
        <w:t xml:space="preserve"> decline =/= war</w:t>
      </w:r>
    </w:p>
    <w:p w:rsidR="002F6484" w:rsidRPr="00096A6E" w:rsidRDefault="002F6484" w:rsidP="002F6484">
      <w:pPr>
        <w:keepNext/>
        <w:keepLines/>
        <w:spacing w:before="40"/>
        <w:outlineLvl w:val="3"/>
        <w:rPr>
          <w:rFonts w:asciiTheme="minorHAnsi" w:eastAsiaTheme="majorEastAsia" w:hAnsiTheme="minorHAnsi" w:cstheme="majorBidi"/>
          <w:b/>
          <w:iCs/>
          <w:sz w:val="26"/>
        </w:rPr>
      </w:pPr>
      <w:r w:rsidRPr="00096A6E">
        <w:rPr>
          <w:rFonts w:asciiTheme="minorHAnsi" w:eastAsiaTheme="majorEastAsia" w:hAnsiTheme="minorHAnsi" w:cstheme="majorBidi"/>
          <w:b/>
          <w:iCs/>
          <w:sz w:val="26"/>
        </w:rPr>
        <w:t>Power transition does not render US-China war inevitable</w:t>
      </w:r>
    </w:p>
    <w:p w:rsidR="002F6484" w:rsidRPr="00096A6E" w:rsidRDefault="002F6484" w:rsidP="002F6484">
      <w:pPr>
        <w:rPr>
          <w:rFonts w:asciiTheme="minorHAnsi" w:hAnsiTheme="minorHAnsi"/>
          <w:bCs/>
          <w:sz w:val="16"/>
          <w:szCs w:val="16"/>
        </w:rPr>
      </w:pPr>
      <w:r w:rsidRPr="00096A6E">
        <w:rPr>
          <w:rFonts w:asciiTheme="minorHAnsi" w:hAnsiTheme="minorHAnsi"/>
          <w:b/>
          <w:bCs/>
          <w:sz w:val="26"/>
        </w:rPr>
        <w:t xml:space="preserve">He 16 </w:t>
      </w:r>
      <w:r w:rsidRPr="00096A6E">
        <w:rPr>
          <w:rFonts w:asciiTheme="minorHAnsi" w:hAnsiTheme="minorHAnsi"/>
          <w:bCs/>
          <w:sz w:val="16"/>
          <w:szCs w:val="16"/>
        </w:rPr>
        <w:t xml:space="preserve">(Kai He is an associate professor of international relations in Griffith Asia Institute and Centre for Governance and Public Policy at Griffith University, 6-28-16, “Explaining United States–China relations: neoclassical realism and the nexus of threat–interest perceptions”, The Pacific Review, accessed through Routledge Online, </w:t>
      </w:r>
      <w:hyperlink r:id="rId12" w:history="1">
        <w:r w:rsidRPr="00096A6E">
          <w:rPr>
            <w:rFonts w:asciiTheme="minorHAnsi" w:hAnsiTheme="minorHAnsi"/>
            <w:sz w:val="16"/>
            <w:szCs w:val="16"/>
          </w:rPr>
          <w:t>http://www-tandfonline-com.proxy.lib.umich.edu/doi/pdf/10.1080/09512748.2016.1201130 //</w:t>
        </w:r>
      </w:hyperlink>
      <w:r w:rsidRPr="00096A6E">
        <w:rPr>
          <w:rFonts w:asciiTheme="minorHAnsi" w:hAnsiTheme="minorHAnsi"/>
          <w:bCs/>
          <w:sz w:val="16"/>
          <w:szCs w:val="16"/>
        </w:rPr>
        <w:t xml:space="preserve"> PD)</w:t>
      </w:r>
    </w:p>
    <w:p w:rsidR="002F6484" w:rsidRPr="00096A6E" w:rsidRDefault="002F6484" w:rsidP="002F6484">
      <w:pPr>
        <w:rPr>
          <w:rFonts w:asciiTheme="minorHAnsi" w:hAnsiTheme="minorHAnsi"/>
        </w:rPr>
      </w:pPr>
      <w:r w:rsidRPr="00096A6E">
        <w:rPr>
          <w:rFonts w:asciiTheme="minorHAnsi" w:hAnsiTheme="minorHAnsi"/>
        </w:rPr>
        <w:t xml:space="preserve">Although the above IR schools provide theory-rooted and policy-oriented arguments and predictions on China’s rise, they suffer a similar ‘static bias’ in varying degrees. First, </w:t>
      </w:r>
      <w:r w:rsidRPr="00096A6E">
        <w:rPr>
          <w:rFonts w:asciiTheme="minorHAnsi" w:hAnsiTheme="minorHAnsi"/>
          <w:u w:val="single"/>
        </w:rPr>
        <w:t>when offensive and power transition realists suggest an unavoidable conflict between China and the existing international order as well as the hegemon, they assume that the transformation of the power distribution determines what will happen between a rising power and the outside world</w:t>
      </w:r>
      <w:r w:rsidRPr="00096A6E">
        <w:rPr>
          <w:rFonts w:asciiTheme="minorHAnsi" w:hAnsiTheme="minorHAnsi"/>
        </w:rPr>
        <w:t xml:space="preserve">. Although defensive realists, especially ‘optimistic realists’ like Glaser (1994/95, 2011), seem not to worry about China’s rise, they have to assume that a ‘mild’ security dilemma persists between the United States and China because of nuclear deterrence. When institutional liberals argue that China benefits from the current liberal system, they assume that the persisting liberal order of economic affairs will benefit China’s economic development and eventually convince China to remain a status quo power in the system. Constructivists, such as </w:t>
      </w:r>
      <w:proofErr w:type="spellStart"/>
      <w:r w:rsidRPr="00096A6E">
        <w:rPr>
          <w:rFonts w:asciiTheme="minorHAnsi" w:hAnsiTheme="minorHAnsi"/>
        </w:rPr>
        <w:t>Legro</w:t>
      </w:r>
      <w:proofErr w:type="spellEnd"/>
      <w:r w:rsidRPr="00096A6E">
        <w:rPr>
          <w:rFonts w:asciiTheme="minorHAnsi" w:hAnsiTheme="minorHAnsi"/>
        </w:rPr>
        <w:t xml:space="preserve"> and Johnston, highlight how ideational factors, e.g. norms, and identity, can constitute China’s behavior in that China will be socialized by persisting universal norms and ideas, such as cooperative security norm and the integrationist idea. </w:t>
      </w:r>
    </w:p>
    <w:p w:rsidR="002F6484" w:rsidRPr="00096A6E" w:rsidRDefault="002F6484" w:rsidP="002F6484">
      <w:pPr>
        <w:rPr>
          <w:rFonts w:asciiTheme="minorHAnsi" w:hAnsiTheme="minorHAnsi"/>
        </w:rPr>
      </w:pPr>
      <w:r w:rsidRPr="00096A6E">
        <w:rPr>
          <w:rFonts w:asciiTheme="minorHAnsi" w:hAnsiTheme="minorHAnsi"/>
        </w:rPr>
        <w:t xml:space="preserve">However, </w:t>
      </w:r>
      <w:r w:rsidRPr="00096A6E">
        <w:rPr>
          <w:rFonts w:asciiTheme="minorHAnsi" w:hAnsiTheme="minorHAnsi"/>
          <w:u w:val="single"/>
        </w:rPr>
        <w:t>the rise of China is a dynamic process, in which many changing material and ideational factors will shape policy choices of states as well as interactions among them</w:t>
      </w:r>
      <w:r w:rsidRPr="00096A6E">
        <w:rPr>
          <w:rFonts w:asciiTheme="minorHAnsi" w:hAnsiTheme="minorHAnsi"/>
        </w:rPr>
        <w:t xml:space="preserve">. A static IR theory with an emphasis on constants rather than variables, as described above, cannot account for variations in US-China relations that occur within the boundaries set by these constants. For example, </w:t>
      </w:r>
      <w:r w:rsidRPr="00096A6E">
        <w:rPr>
          <w:rFonts w:asciiTheme="minorHAnsi" w:hAnsiTheme="minorHAnsi"/>
          <w:u w:val="single"/>
        </w:rPr>
        <w:t>although the power distribution in a bipolar system did not change, US-China relations experienced ups and downs several times during the Cold War</w:t>
      </w:r>
      <w:r w:rsidRPr="00096A6E">
        <w:rPr>
          <w:rFonts w:asciiTheme="minorHAnsi" w:hAnsiTheme="minorHAnsi"/>
        </w:rPr>
        <w:t xml:space="preserve">. In a similar vein, the relatively stable liberal order argument and the linear norm socialization theory also face difficulties in explaining the variations and dynamics of US-China relations after the Cold War. </w:t>
      </w:r>
    </w:p>
    <w:p w:rsidR="002F6484" w:rsidRDefault="002F6484" w:rsidP="002F6484">
      <w:pPr>
        <w:rPr>
          <w:rFonts w:asciiTheme="minorHAnsi" w:hAnsiTheme="minorHAnsi"/>
        </w:rPr>
      </w:pPr>
      <w:r w:rsidRPr="00096A6E">
        <w:rPr>
          <w:rFonts w:asciiTheme="minorHAnsi" w:hAnsiTheme="minorHAnsi"/>
        </w:rPr>
        <w:t xml:space="preserve">Second, </w:t>
      </w:r>
      <w:r w:rsidRPr="00096A6E">
        <w:rPr>
          <w:rFonts w:asciiTheme="minorHAnsi" w:hAnsiTheme="minorHAnsi"/>
          <w:u w:val="single"/>
        </w:rPr>
        <w:t>although a rising power will definitely challenge the existing international order, it does not mean that military conflicts between the rising power and the hegemon are inevitable. Both Prussia under Bismarck and the United States in the nineteenth century rose on the stage of world politics without large-scale conflicts and wars</w:t>
      </w:r>
      <w:r w:rsidRPr="00096A6E">
        <w:rPr>
          <w:rFonts w:asciiTheme="minorHAnsi" w:hAnsiTheme="minorHAnsi"/>
        </w:rPr>
        <w:t xml:space="preserve">. Therefore, </w:t>
      </w:r>
      <w:r w:rsidRPr="00096A6E">
        <w:rPr>
          <w:rFonts w:asciiTheme="minorHAnsi" w:hAnsiTheme="minorHAnsi"/>
          <w:u w:val="single"/>
        </w:rPr>
        <w:t>the mere structure-level power transition cannot determine the final outcome of a country’s rise</w:t>
      </w:r>
      <w:r w:rsidRPr="00096A6E">
        <w:rPr>
          <w:rFonts w:asciiTheme="minorHAnsi" w:hAnsiTheme="minorHAnsi"/>
        </w:rPr>
        <w:t>. For China’s rise, the likelihood of interventions from the United States and other major powers depends, to a significant extent, on what China will do, i.e. China’s future strategic choices in pursuing its rise, as well as the strategic interactions between China and the United States In other words, the final chapter of US-China relations in the twenty-first century is still unwritten.</w:t>
      </w:r>
    </w:p>
    <w:p w:rsidR="002F6484" w:rsidRPr="00D90366" w:rsidRDefault="002F6484" w:rsidP="002F6484"/>
    <w:p w:rsidR="002F6484" w:rsidRDefault="002F6484" w:rsidP="002F6484"/>
    <w:p w:rsidR="002F6484" w:rsidRDefault="002F6484" w:rsidP="002F6484">
      <w:pPr>
        <w:pStyle w:val="Heading2"/>
      </w:pPr>
      <w:r>
        <w:t>AT: Deterrence</w:t>
      </w:r>
    </w:p>
    <w:p w:rsidR="002F6484" w:rsidRDefault="002F6484" w:rsidP="002F6484">
      <w:pPr>
        <w:pStyle w:val="Heading3"/>
      </w:pPr>
      <w:r>
        <w:t>2ac --- at: deterrence</w:t>
      </w:r>
    </w:p>
    <w:p w:rsidR="002F6484" w:rsidRPr="00096A6E" w:rsidRDefault="002F6484" w:rsidP="002F6484">
      <w:pPr>
        <w:keepNext/>
        <w:keepLines/>
        <w:spacing w:before="40"/>
        <w:outlineLvl w:val="3"/>
        <w:rPr>
          <w:rFonts w:eastAsiaTheme="majorEastAsia" w:cstheme="majorBidi"/>
          <w:b/>
          <w:iCs/>
          <w:sz w:val="26"/>
        </w:rPr>
      </w:pPr>
      <w:r w:rsidRPr="00096A6E">
        <w:rPr>
          <w:rFonts w:eastAsiaTheme="majorEastAsia" w:cstheme="majorBidi"/>
          <w:b/>
          <w:iCs/>
          <w:sz w:val="26"/>
        </w:rPr>
        <w:t>Deterrence doesn’t check – Taiwan independence will lead to war regardless of US intervention</w:t>
      </w:r>
    </w:p>
    <w:p w:rsidR="002F6484" w:rsidRPr="00096A6E" w:rsidRDefault="002F6484" w:rsidP="002F6484">
      <w:pPr>
        <w:rPr>
          <w:bCs/>
          <w:sz w:val="16"/>
          <w:szCs w:val="16"/>
        </w:rPr>
      </w:pPr>
      <w:r w:rsidRPr="00096A6E">
        <w:rPr>
          <w:b/>
          <w:bCs/>
          <w:sz w:val="26"/>
        </w:rPr>
        <w:t xml:space="preserve">He and Feng 09 </w:t>
      </w:r>
      <w:r w:rsidRPr="00096A6E">
        <w:rPr>
          <w:bCs/>
          <w:sz w:val="16"/>
          <w:szCs w:val="16"/>
        </w:rPr>
        <w:t>(Kai He</w:t>
      </w:r>
      <w:r w:rsidRPr="00096A6E">
        <w:t xml:space="preserve"> </w:t>
      </w:r>
      <w:r w:rsidRPr="00096A6E">
        <w:rPr>
          <w:bCs/>
          <w:sz w:val="16"/>
          <w:szCs w:val="16"/>
        </w:rPr>
        <w:t xml:space="preserve">is an associate professor of international relations in Griffith Asia Institute and Centre for Governance and Public Policy at Griffith University, </w:t>
      </w:r>
      <w:proofErr w:type="spellStart"/>
      <w:r w:rsidRPr="00096A6E">
        <w:rPr>
          <w:bCs/>
          <w:sz w:val="16"/>
          <w:szCs w:val="16"/>
        </w:rPr>
        <w:t>Huiyun</w:t>
      </w:r>
      <w:proofErr w:type="spellEnd"/>
      <w:r w:rsidRPr="00096A6E">
        <w:rPr>
          <w:bCs/>
          <w:sz w:val="16"/>
          <w:szCs w:val="16"/>
        </w:rPr>
        <w:t xml:space="preserve"> Feng is an Assistant Professor in the Department of Political Science at Utah State University, “Leadership, regime security, and China's policy toward Taiwan: prospect theory and Taiwan crises”, The Pacific Review, accessed through Routledge Online, </w:t>
      </w:r>
      <w:hyperlink r:id="rId13" w:history="1">
        <w:r w:rsidRPr="00096A6E">
          <w:rPr>
            <w:sz w:val="16"/>
            <w:szCs w:val="16"/>
          </w:rPr>
          <w:t>http://www-tandfonline-com.proxy.lib.umich.edu/doi/pdf/10.1080/09512740903146051 //</w:t>
        </w:r>
      </w:hyperlink>
      <w:r w:rsidRPr="00096A6E">
        <w:rPr>
          <w:bCs/>
          <w:sz w:val="16"/>
          <w:szCs w:val="16"/>
        </w:rPr>
        <w:t xml:space="preserve"> PD)</w:t>
      </w:r>
    </w:p>
    <w:p w:rsidR="002F6484" w:rsidRPr="00096A6E" w:rsidRDefault="002F6484" w:rsidP="002F6484">
      <w:r w:rsidRPr="00096A6E">
        <w:rPr>
          <w:u w:val="single"/>
        </w:rPr>
        <w:t>Taiwan is one of the most dangerous flashpoints in regional security after the cold war</w:t>
      </w:r>
      <w:r w:rsidRPr="00096A6E">
        <w:t xml:space="preserve">. </w:t>
      </w:r>
      <w:r w:rsidRPr="00096A6E">
        <w:rPr>
          <w:u w:val="single"/>
        </w:rPr>
        <w:t>Military conflicts across the Taiwan Strait may drag the United States into a direct war with China</w:t>
      </w:r>
      <w:r w:rsidRPr="00096A6E">
        <w:t>. Although Ma Ying-</w:t>
      </w:r>
      <w:proofErr w:type="spellStart"/>
      <w:r w:rsidRPr="00096A6E">
        <w:t>jiou’s</w:t>
      </w:r>
      <w:proofErr w:type="spellEnd"/>
      <w:r w:rsidRPr="00096A6E">
        <w:t xml:space="preserve"> electoral victory seemed to open a new phase in Taiwan’s relations with mainland China in May 2008, uncertainties across the Taiwan Strait still exist. How to prevent a future war across the Taiwan Strait, therefore, becomes an important research topic for both scholars and policymakers. In order to prescribe possible solutions for avoiding wars, it is essential to examine under what conditions military crises are more likely to take place between China and Taiwan and risk the intervention of the United States. </w:t>
      </w:r>
    </w:p>
    <w:p w:rsidR="002F6484" w:rsidRPr="00096A6E" w:rsidRDefault="002F6484" w:rsidP="002F6484">
      <w:r w:rsidRPr="00096A6E">
        <w:t xml:space="preserve">After the cold war the Taiwan Strait witnessed two military crises, respectively, in 1995–96 and 1999–2000. In both crises China conducted military exercises and missile tests in the Taiwan Strait to oppose Taiwan’s pro-independence movement. Since Chen Shui-bian’s election as the new President of Taiwan in 2000, Beijing has gradually changed its military coercive policy to political and diplomatic pressure toward Taiwan. The tensions of the Taiwan Strait have been limited to non-military intimidation and verbal attacks between China and Taiwan. </w:t>
      </w:r>
      <w:r w:rsidRPr="00096A6E">
        <w:rPr>
          <w:u w:val="single"/>
        </w:rPr>
        <w:t>It is clear that Taiwan’s provocative movements toward independence are the major triggers of political tensions across the Taiwan Strait</w:t>
      </w:r>
      <w:r w:rsidRPr="00096A6E">
        <w:t xml:space="preserve">. However, China’s different retaliation policies, either military coercion or political pressure, determine whether the political tensions will escalate to military crises. It is less likely for either Taiwan or the United States to initiate military attacks against mainland China. </w:t>
      </w:r>
    </w:p>
    <w:p w:rsidR="002F6484" w:rsidRPr="00096A6E" w:rsidRDefault="002F6484" w:rsidP="002F6484">
      <w:pPr>
        <w:rPr>
          <w:rFonts w:asciiTheme="minorHAnsi" w:hAnsiTheme="minorHAnsi"/>
        </w:rPr>
      </w:pPr>
      <w:r w:rsidRPr="00096A6E">
        <w:t>Therefore</w:t>
      </w:r>
      <w:r w:rsidRPr="00096A6E">
        <w:rPr>
          <w:u w:val="single"/>
        </w:rPr>
        <w:t>, China is the only actor who can directly determine peace or war across the Taiwan Strait</w:t>
      </w:r>
      <w:r w:rsidRPr="00096A6E">
        <w:t>. China’s different strategies toward Taiwan’s pro-independence movement before and after 2000 become crucial in understanding the underlying reasons for international crises across the Taiwan Strait. The real danger in the Taiwan Strait lies in the possible escalation of a military crisis between China and Taiwan</w:t>
      </w:r>
      <w:r w:rsidRPr="00096A6E">
        <w:rPr>
          <w:u w:val="single"/>
        </w:rPr>
        <w:t xml:space="preserve">. Most scholars agree </w:t>
      </w:r>
      <w:r w:rsidRPr="00096A6E">
        <w:rPr>
          <w:iCs/>
          <w:u w:val="single"/>
        </w:rPr>
        <w:t xml:space="preserve">that </w:t>
      </w:r>
      <w:r w:rsidRPr="00096A6E">
        <w:rPr>
          <w:b/>
          <w:iCs/>
          <w:u w:val="single"/>
        </w:rPr>
        <w:t>Taiwan’s formal declaration of independence will lead to a real war between China and Taiwan no matter whether the United States intervenes or not</w:t>
      </w:r>
      <w:r w:rsidRPr="00096A6E">
        <w:t>. However, declaring independence is so dangerous that any Taiwan leader, even the most provocative Chen, hesitates to cross this red line.</w:t>
      </w:r>
    </w:p>
    <w:p w:rsidR="002F6484" w:rsidRPr="00D90366" w:rsidRDefault="002F6484" w:rsidP="002F6484"/>
    <w:p w:rsidR="002F6484" w:rsidRDefault="002F6484" w:rsidP="002F6484">
      <w:pPr>
        <w:pStyle w:val="Heading3"/>
      </w:pPr>
      <w:r>
        <w:t>2ac --- at: arms sales</w:t>
      </w:r>
    </w:p>
    <w:p w:rsidR="002F6484" w:rsidRDefault="002F6484" w:rsidP="002F6484">
      <w:pPr>
        <w:pStyle w:val="Heading4"/>
      </w:pPr>
      <w:r>
        <w:t>Arms sales do not deter China – only serve to wreck relations</w:t>
      </w:r>
    </w:p>
    <w:p w:rsidR="002F6484" w:rsidRPr="0020371D" w:rsidRDefault="002F6484" w:rsidP="002F6484">
      <w:pPr>
        <w:rPr>
          <w:rStyle w:val="Style13ptBold"/>
          <w:b w:val="0"/>
          <w:sz w:val="16"/>
          <w:szCs w:val="16"/>
        </w:rPr>
      </w:pPr>
      <w:r>
        <w:rPr>
          <w:rStyle w:val="Style13ptBold"/>
        </w:rPr>
        <w:t xml:space="preserve">Zhang 15 </w:t>
      </w:r>
      <w:r>
        <w:rPr>
          <w:rStyle w:val="Style13ptBold"/>
          <w:b w:val="0"/>
          <w:sz w:val="16"/>
          <w:szCs w:val="16"/>
        </w:rPr>
        <w:t xml:space="preserve">(Hua, </w:t>
      </w:r>
      <w:r w:rsidRPr="0020371D">
        <w:rPr>
          <w:rStyle w:val="Style13ptBold"/>
          <w:b w:val="0"/>
          <w:sz w:val="16"/>
          <w:szCs w:val="16"/>
        </w:rPr>
        <w:t>assistant research fellow at the Institute of Taiwan Studies, Chinese Academy of Social Sciences</w:t>
      </w:r>
      <w:r>
        <w:rPr>
          <w:rStyle w:val="Style13ptBold"/>
          <w:b w:val="0"/>
          <w:sz w:val="16"/>
          <w:szCs w:val="16"/>
        </w:rPr>
        <w:t>, 12-20-15, “</w:t>
      </w:r>
      <w:r w:rsidRPr="0020371D">
        <w:rPr>
          <w:rStyle w:val="Style13ptBold"/>
          <w:b w:val="0"/>
          <w:sz w:val="16"/>
          <w:szCs w:val="16"/>
        </w:rPr>
        <w:t>Arms sales to Taiwan do not help the US</w:t>
      </w:r>
      <w:r>
        <w:rPr>
          <w:rStyle w:val="Style13ptBold"/>
          <w:b w:val="0"/>
          <w:sz w:val="16"/>
          <w:szCs w:val="16"/>
        </w:rPr>
        <w:t xml:space="preserve">”, Global Times, </w:t>
      </w:r>
      <w:hyperlink r:id="rId14" w:history="1">
        <w:r w:rsidRPr="00B426E3">
          <w:rPr>
            <w:rStyle w:val="Hyperlink"/>
            <w:sz w:val="16"/>
            <w:szCs w:val="16"/>
          </w:rPr>
          <w:t>http://www.globaltimes.cn/content/959549.shtml //</w:t>
        </w:r>
      </w:hyperlink>
      <w:r>
        <w:rPr>
          <w:rStyle w:val="Style13ptBold"/>
          <w:b w:val="0"/>
          <w:sz w:val="16"/>
          <w:szCs w:val="16"/>
        </w:rPr>
        <w:t xml:space="preserve"> PD)</w:t>
      </w:r>
    </w:p>
    <w:p w:rsidR="002F6484" w:rsidRDefault="002F6484" w:rsidP="002F6484">
      <w:r w:rsidRPr="0020371D">
        <w:t xml:space="preserve">Washington formally announced a $1.83 billion arms sale package to Taiwan on Wednesday. China slammed the sale for interfering in its internal affairs and vowed to impose sanctions on relevant American companies. Chinese pundits see this as new proof of Washington's desire to contain China by roiling cross-Straits relations. In fact, </w:t>
      </w:r>
      <w:r w:rsidRPr="0020371D">
        <w:rPr>
          <w:rStyle w:val="StyleUnderline"/>
        </w:rPr>
        <w:t>arms sales to Taiwan have already had a negative impact on the US.</w:t>
      </w:r>
      <w:r w:rsidR="00BC5A9A">
        <w:rPr>
          <w:rStyle w:val="StyleUnderline"/>
        </w:rPr>
        <w:t xml:space="preserve"> </w:t>
      </w:r>
      <w:r w:rsidRPr="0020371D">
        <w:t>Washington has to accept it is becoming far less capable of containing China's rise. It may upset the government of the Chinese mainland by making a fuss with Taiwan, but it won't have a real effect.</w:t>
      </w:r>
      <w:r w:rsidR="00BC5A9A">
        <w:t xml:space="preserve"> </w:t>
      </w:r>
      <w:r w:rsidRPr="0020371D">
        <w:rPr>
          <w:rStyle w:val="StyleUnderline"/>
        </w:rPr>
        <w:t>Washington's primary intent in forging a military relationship with Taiwan is to maintain military balance across the Taiwan Strait</w:t>
      </w:r>
      <w:r w:rsidRPr="0020371D">
        <w:t xml:space="preserve">. However, the strategy is stretched too thin. </w:t>
      </w:r>
      <w:r w:rsidRPr="0020371D">
        <w:rPr>
          <w:rStyle w:val="StyleUnderline"/>
        </w:rPr>
        <w:t>Given the mainland's swift and prominent ramp-up in military spending, a military balance can no longer be stricken between the mainland and Taiwan,</w:t>
      </w:r>
      <w:r w:rsidRPr="0020371D">
        <w:t xml:space="preserve"> no matter how many advanced weapons the US sells to Taiwan.</w:t>
      </w:r>
      <w:r w:rsidR="00BC5A9A">
        <w:t xml:space="preserve"> </w:t>
      </w:r>
      <w:r w:rsidRPr="0020371D">
        <w:rPr>
          <w:rStyle w:val="StyleUnderline"/>
        </w:rPr>
        <w:t>The possibility</w:t>
      </w:r>
      <w:r w:rsidRPr="0020371D">
        <w:t xml:space="preserve"> </w:t>
      </w:r>
      <w:r w:rsidRPr="0020371D">
        <w:rPr>
          <w:rStyle w:val="StyleUnderline"/>
        </w:rPr>
        <w:t xml:space="preserve">of using Taiwan to suppress the mainland's growing leverage in its periphery is vanishing. </w:t>
      </w:r>
      <w:r w:rsidRPr="0020371D">
        <w:t>The mainland's economic aggregate is more than 20 times larger than Taiwan's, so the latter has no chance to engage in a military race with the former.</w:t>
      </w:r>
      <w:r w:rsidR="00BC5A9A">
        <w:t xml:space="preserve"> </w:t>
      </w:r>
      <w:r w:rsidRPr="0020371D">
        <w:t>Selling arms to Taiwan doesn't mean Washington would hold on to its promise to "come and rescue" Taiwan when the island is in trouble with the mainland. It is not even a commitment to include Taiwan in its umbrella of protection. Even some Taiwanese strategists have pointed out that Taiwan is too obsessed with the delusion that Washington will come all the way to defend Taiwan.</w:t>
      </w:r>
      <w:r w:rsidR="00BC5A9A">
        <w:t xml:space="preserve"> </w:t>
      </w:r>
      <w:r w:rsidRPr="0020371D">
        <w:t>Washington also cunningly argues that the weaponry deal will bolster Taiwan's confidence when it needs to negotiate with the mainland in other respects. In fact, in such talks, it is always the mainland that makes more room for Taiwan's wellbeing, not because Taiwan has a strong military capability that is feared by the mainland, but because the mainland regards Taiwan as family.</w:t>
      </w:r>
      <w:r w:rsidR="00BC5A9A">
        <w:t xml:space="preserve"> </w:t>
      </w:r>
      <w:r w:rsidRPr="0020371D">
        <w:t>Although the US, especially its arms enterprises and political brokers, could reap fat profits from such practices, these companies and individuals might risk losing the second biggest market. The pros and cons are not hard to weigh. In fact, some companies have started to reflect on the deal.</w:t>
      </w:r>
      <w:r w:rsidR="00BC5A9A">
        <w:t xml:space="preserve"> </w:t>
      </w:r>
      <w:r w:rsidRPr="0020371D">
        <w:t xml:space="preserve">Washington seems to have gone on the offensive in the arms deal, but Beijing can find opportunities to strike back. From the </w:t>
      </w:r>
      <w:proofErr w:type="spellStart"/>
      <w:r w:rsidRPr="0020371D">
        <w:t>Diaoyu</w:t>
      </w:r>
      <w:proofErr w:type="spellEnd"/>
      <w:r w:rsidRPr="0020371D">
        <w:t xml:space="preserve"> Islands to the South China Sea disputes, the US keeps stirring troubles against China in recent years during the implementation of its "rebalancing to Asia" strategy. China could have resorted to countermeasures but is too prudent to take real action. On the occasion of this arms deal, for which the US has neither moral nor legal ground, Beijing should take the chance to carry out down-to-earth countermeasures, such as halting bilateral communications over military matters and sanctioning relevant US enterprises.</w:t>
      </w:r>
      <w:r w:rsidR="00BC5A9A">
        <w:t xml:space="preserve"> </w:t>
      </w:r>
      <w:r w:rsidRPr="0020371D">
        <w:rPr>
          <w:rStyle w:val="StyleUnderline"/>
        </w:rPr>
        <w:t>It becomes increasingly obvious that playing the Taiwan card is no longer an effective approach to countering China's rise</w:t>
      </w:r>
      <w:r w:rsidRPr="0020371D">
        <w:t>. On the contrary</w:t>
      </w:r>
      <w:r w:rsidRPr="0020371D">
        <w:rPr>
          <w:rStyle w:val="Emphasis"/>
        </w:rPr>
        <w:t>, it makes Washington take bigger risks to jeopardize a relationship with the Chinese mainland</w:t>
      </w:r>
      <w:r w:rsidRPr="0020371D">
        <w:rPr>
          <w:rStyle w:val="StyleUnderline"/>
        </w:rPr>
        <w:t>, which is clearly more important.</w:t>
      </w:r>
      <w:r w:rsidR="00BC5A9A">
        <w:t xml:space="preserve"> </w:t>
      </w:r>
      <w:r w:rsidRPr="0020371D">
        <w:rPr>
          <w:rStyle w:val="StyleUnderline"/>
        </w:rPr>
        <w:t>The US government must have realized that it is necessary to reduce the harm caused by arms sales</w:t>
      </w:r>
      <w:r w:rsidRPr="0020371D">
        <w:t>. During President Barack Obama's administration, the US government slowed down the frequency of arms sales to Taiwan. The last four years has seen just two arms sales. Besides, Washington knows the mainland's red line, and decided not to fulfill Taiwan's request for sensitive weaponry such as submarines and F-16 C/D fighters.</w:t>
      </w:r>
      <w:r w:rsidR="00BC5A9A">
        <w:t xml:space="preserve"> </w:t>
      </w:r>
      <w:r w:rsidRPr="0020371D">
        <w:rPr>
          <w:rStyle w:val="StyleUnderline"/>
        </w:rPr>
        <w:t>Given that Taiwan's strategic significance is diminishing, to abandon it or not has raised years of debates in the US</w:t>
      </w:r>
      <w:r w:rsidRPr="0020371D">
        <w:t xml:space="preserve">. High-level military and government officials and well-known academic experts have also expressed their concerns that </w:t>
      </w:r>
      <w:r w:rsidRPr="0020371D">
        <w:rPr>
          <w:rStyle w:val="StyleUnderline"/>
        </w:rPr>
        <w:t>arms sales to Taiwan are not helping the US gain a competitive edge.</w:t>
      </w:r>
      <w:r w:rsidR="00BC5A9A">
        <w:rPr>
          <w:rStyle w:val="StyleUnderline"/>
        </w:rPr>
        <w:t xml:space="preserve"> </w:t>
      </w:r>
      <w:r w:rsidRPr="0020371D">
        <w:t>In the short term, the US won't stop selling arms to Taiwan, let alone abandon it. But the mainland's rise will eventually make the US realize that arms sales to Taiwan are not helping Washington.</w:t>
      </w:r>
    </w:p>
    <w:p w:rsidR="005575C3" w:rsidRDefault="005575C3" w:rsidP="005575C3">
      <w:pPr>
        <w:pStyle w:val="Heading2"/>
      </w:pPr>
      <w:r>
        <w:t>AT: Repeal TRA CP</w:t>
      </w:r>
    </w:p>
    <w:p w:rsidR="005575C3" w:rsidRPr="00D9551D" w:rsidRDefault="005575C3" w:rsidP="005575C3">
      <w:pPr>
        <w:pStyle w:val="Heading4"/>
      </w:pPr>
      <w:r>
        <w:t>Sudden decrease in arms sales is destabilizing --- gradual reduction and negotiations solve</w:t>
      </w:r>
    </w:p>
    <w:p w:rsidR="005575C3" w:rsidRPr="00D9551D" w:rsidRDefault="005575C3" w:rsidP="005575C3">
      <w:proofErr w:type="spellStart"/>
      <w:r>
        <w:t>Piin</w:t>
      </w:r>
      <w:proofErr w:type="spellEnd"/>
      <w:r>
        <w:t xml:space="preserve">-Fen </w:t>
      </w:r>
      <w:proofErr w:type="spellStart"/>
      <w:r w:rsidRPr="00053F92">
        <w:rPr>
          <w:b/>
        </w:rPr>
        <w:t>Kok</w:t>
      </w:r>
      <w:proofErr w:type="spellEnd"/>
      <w:r>
        <w:t xml:space="preserve"> </w:t>
      </w:r>
      <w:r w:rsidRPr="00D9551D">
        <w:rPr>
          <w:b/>
        </w:rPr>
        <w:t>and</w:t>
      </w:r>
      <w:r>
        <w:t xml:space="preserve"> David </w:t>
      </w:r>
      <w:proofErr w:type="spellStart"/>
      <w:r w:rsidRPr="00053F92">
        <w:rPr>
          <w:b/>
        </w:rPr>
        <w:t>Firestein</w:t>
      </w:r>
      <w:proofErr w:type="spellEnd"/>
      <w:r>
        <w:rPr>
          <w:b/>
        </w:rPr>
        <w:t xml:space="preserve"> 13</w:t>
      </w:r>
      <w:r>
        <w:t xml:space="preserve"> - *former director of the China, East Asia and United States program at the </w:t>
      </w:r>
      <w:proofErr w:type="spellStart"/>
      <w:r>
        <w:t>EastWest</w:t>
      </w:r>
      <w:proofErr w:type="spellEnd"/>
      <w:r>
        <w:t xml:space="preserve"> Institute.** Perot Fellow and EWI's Senior Vice President for the Strategic Trust-Building Initiative and Track 2 Diplomacy.(“Threading the Needle”; March; </w:t>
      </w:r>
      <w:proofErr w:type="spellStart"/>
      <w:r>
        <w:t>EastWest</w:t>
      </w:r>
      <w:proofErr w:type="spellEnd"/>
      <w:r>
        <w:t xml:space="preserve"> Institute; </w:t>
      </w:r>
      <w:hyperlink r:id="rId15" w:history="1">
        <w:r w:rsidRPr="00876FBA">
          <w:rPr>
            <w:rStyle w:val="Hyperlink"/>
          </w:rPr>
          <w:t>http://cusef.org.hk/wp-content/uploads/2014/05/04_eng.pdf)//pk</w:t>
        </w:r>
      </w:hyperlink>
      <w:r>
        <w:t xml:space="preserve"> </w:t>
      </w:r>
    </w:p>
    <w:p w:rsidR="005575C3" w:rsidRDefault="005575C3" w:rsidP="005575C3">
      <w:pPr>
        <w:rPr>
          <w:sz w:val="14"/>
        </w:rPr>
      </w:pPr>
      <w:r w:rsidRPr="00D9551D">
        <w:rPr>
          <w:sz w:val="14"/>
        </w:rPr>
        <w:t xml:space="preserve">The existing policy architecture has generated a delicate balance on the issue of Taiwan arms sales. Though the status quo may not be ideal, it is relatively stable. </w:t>
      </w:r>
      <w:r w:rsidRPr="00D9551D">
        <w:rPr>
          <w:rStyle w:val="StyleUnderline"/>
        </w:rPr>
        <w:t xml:space="preserve">A sharp reduction in U.S. arms sales to Taiwan, </w:t>
      </w:r>
      <w:r w:rsidRPr="00D9551D">
        <w:rPr>
          <w:sz w:val="14"/>
        </w:rPr>
        <w:t xml:space="preserve">of the type often called for by Chinese officials and scholars, </w:t>
      </w:r>
      <w:r w:rsidRPr="00D9551D">
        <w:rPr>
          <w:rStyle w:val="Emphasis"/>
        </w:rPr>
        <w:t>would disrupt the fragile equilibrium that obtains today and possibly lead to unintended consequences—such as a shift by Taiwan toward greater levels of domestic defense production to compensate for the loss of articles and services traditionally provided by the United States, reduced negotiating confidence, and greater internal political pressures on Taiwanese leaders</w:t>
      </w:r>
      <w:r w:rsidRPr="00D9551D">
        <w:rPr>
          <w:sz w:val="14"/>
        </w:rPr>
        <w:t xml:space="preserve">. </w:t>
      </w:r>
      <w:r w:rsidRPr="00D9551D">
        <w:rPr>
          <w:rStyle w:val="StyleUnderline"/>
        </w:rPr>
        <w:t>We believe that U.S.,</w:t>
      </w:r>
      <w:r w:rsidRPr="00D9551D">
        <w:rPr>
          <w:sz w:val="14"/>
        </w:rPr>
        <w:t xml:space="preserve"> mainland Chinese and Taiwanese interests </w:t>
      </w:r>
      <w:r w:rsidRPr="00D9551D">
        <w:rPr>
          <w:rStyle w:val="StyleUnderline"/>
        </w:rPr>
        <w:t xml:space="preserve">are best served by the incremental approach </w:t>
      </w:r>
      <w:r w:rsidRPr="00D9551D">
        <w:rPr>
          <w:sz w:val="14"/>
        </w:rPr>
        <w:t>articulated by the 1982 Communique.</w:t>
      </w:r>
    </w:p>
    <w:p w:rsidR="00067098" w:rsidRDefault="00067098" w:rsidP="005575C3">
      <w:pPr>
        <w:rPr>
          <w:sz w:val="14"/>
        </w:rPr>
      </w:pPr>
    </w:p>
    <w:p w:rsidR="00067098" w:rsidRDefault="00067098" w:rsidP="00067098">
      <w:pPr>
        <w:pStyle w:val="Heading2"/>
      </w:pPr>
      <w:r>
        <w:t>AT: Military CP</w:t>
      </w:r>
    </w:p>
    <w:p w:rsidR="00067098" w:rsidRDefault="00067098" w:rsidP="00067098">
      <w:pPr>
        <w:pStyle w:val="Heading4"/>
      </w:pPr>
      <w:r>
        <w:t>Arms sales are simply symbolic – dialogue is key to reducing tensions</w:t>
      </w:r>
    </w:p>
    <w:p w:rsidR="00067098" w:rsidRPr="00B243CC" w:rsidRDefault="00067098" w:rsidP="00067098">
      <w:pPr>
        <w:rPr>
          <w:rStyle w:val="Style13ptBold"/>
          <w:b w:val="0"/>
          <w:sz w:val="16"/>
          <w:szCs w:val="16"/>
        </w:rPr>
      </w:pPr>
      <w:proofErr w:type="spellStart"/>
      <w:r>
        <w:rPr>
          <w:rStyle w:val="Style13ptBold"/>
        </w:rPr>
        <w:t>Kok</w:t>
      </w:r>
      <w:proofErr w:type="spellEnd"/>
      <w:r>
        <w:rPr>
          <w:rStyle w:val="Style13ptBold"/>
        </w:rPr>
        <w:t xml:space="preserve"> and </w:t>
      </w:r>
      <w:proofErr w:type="spellStart"/>
      <w:r>
        <w:rPr>
          <w:rStyle w:val="Style13ptBold"/>
        </w:rPr>
        <w:t>Firestein</w:t>
      </w:r>
      <w:proofErr w:type="spellEnd"/>
      <w:r>
        <w:rPr>
          <w:rStyle w:val="Style13ptBold"/>
        </w:rPr>
        <w:t xml:space="preserve"> 13 </w:t>
      </w:r>
      <w:r>
        <w:rPr>
          <w:rStyle w:val="Style13ptBold"/>
          <w:b w:val="0"/>
          <w:sz w:val="16"/>
          <w:szCs w:val="16"/>
        </w:rPr>
        <w:t>(</w:t>
      </w:r>
      <w:proofErr w:type="spellStart"/>
      <w:r w:rsidRPr="00B243CC">
        <w:rPr>
          <w:rStyle w:val="Style13ptBold"/>
          <w:b w:val="0"/>
          <w:sz w:val="16"/>
          <w:szCs w:val="16"/>
        </w:rPr>
        <w:t>Piin</w:t>
      </w:r>
      <w:proofErr w:type="spellEnd"/>
      <w:r w:rsidRPr="00B243CC">
        <w:rPr>
          <w:rStyle w:val="Style13ptBold"/>
          <w:b w:val="0"/>
          <w:sz w:val="16"/>
          <w:szCs w:val="16"/>
        </w:rPr>
        <w:t xml:space="preserve">-Fen </w:t>
      </w:r>
      <w:proofErr w:type="spellStart"/>
      <w:r w:rsidRPr="00B243CC">
        <w:rPr>
          <w:rStyle w:val="Style13ptBold"/>
          <w:b w:val="0"/>
          <w:sz w:val="16"/>
          <w:szCs w:val="16"/>
        </w:rPr>
        <w:t>Kok</w:t>
      </w:r>
      <w:proofErr w:type="spellEnd"/>
      <w:r w:rsidRPr="00B243CC">
        <w:rPr>
          <w:rStyle w:val="Style13ptBold"/>
          <w:b w:val="0"/>
          <w:sz w:val="16"/>
          <w:szCs w:val="16"/>
        </w:rPr>
        <w:t xml:space="preserve"> is Director of the China, East Asia and United States Program at the </w:t>
      </w:r>
      <w:proofErr w:type="spellStart"/>
      <w:r w:rsidRPr="00B243CC">
        <w:rPr>
          <w:rStyle w:val="Style13ptBold"/>
          <w:b w:val="0"/>
          <w:sz w:val="16"/>
          <w:szCs w:val="16"/>
        </w:rPr>
        <w:t>EastWest</w:t>
      </w:r>
      <w:proofErr w:type="spellEnd"/>
      <w:r w:rsidRPr="00B243CC">
        <w:rPr>
          <w:rStyle w:val="Style13ptBold"/>
          <w:b w:val="0"/>
          <w:sz w:val="16"/>
          <w:szCs w:val="16"/>
        </w:rPr>
        <w:t xml:space="preserve"> Institute</w:t>
      </w:r>
      <w:r>
        <w:rPr>
          <w:rStyle w:val="Style13ptBold"/>
          <w:b w:val="0"/>
          <w:sz w:val="16"/>
          <w:szCs w:val="16"/>
        </w:rPr>
        <w:t xml:space="preserve">, </w:t>
      </w:r>
      <w:r w:rsidRPr="00B243CC">
        <w:rPr>
          <w:rStyle w:val="Style13ptBold"/>
          <w:b w:val="0"/>
          <w:sz w:val="16"/>
          <w:szCs w:val="16"/>
        </w:rPr>
        <w:t xml:space="preserve">David J. </w:t>
      </w:r>
      <w:proofErr w:type="spellStart"/>
      <w:r w:rsidRPr="00B243CC">
        <w:rPr>
          <w:rStyle w:val="Style13ptBold"/>
          <w:b w:val="0"/>
          <w:sz w:val="16"/>
          <w:szCs w:val="16"/>
        </w:rPr>
        <w:t>Firestein</w:t>
      </w:r>
      <w:proofErr w:type="spellEnd"/>
      <w:r w:rsidRPr="00B243CC">
        <w:rPr>
          <w:rStyle w:val="Style13ptBold"/>
          <w:b w:val="0"/>
          <w:sz w:val="16"/>
          <w:szCs w:val="16"/>
        </w:rPr>
        <w:t xml:space="preserve"> is the </w:t>
      </w:r>
      <w:proofErr w:type="spellStart"/>
      <w:r w:rsidRPr="00B243CC">
        <w:rPr>
          <w:rStyle w:val="Style13ptBold"/>
          <w:b w:val="0"/>
          <w:sz w:val="16"/>
          <w:szCs w:val="16"/>
        </w:rPr>
        <w:t>EastWest</w:t>
      </w:r>
      <w:proofErr w:type="spellEnd"/>
      <w:r w:rsidRPr="00B243CC">
        <w:rPr>
          <w:rStyle w:val="Style13ptBold"/>
          <w:b w:val="0"/>
          <w:sz w:val="16"/>
          <w:szCs w:val="16"/>
        </w:rPr>
        <w:t xml:space="preserve"> Institute’s Perot Fellow and V</w:t>
      </w:r>
      <w:r>
        <w:rPr>
          <w:rStyle w:val="Style13ptBold"/>
          <w:b w:val="0"/>
          <w:sz w:val="16"/>
          <w:szCs w:val="16"/>
        </w:rPr>
        <w:t xml:space="preserve">ice President for the Strategic </w:t>
      </w:r>
      <w:r w:rsidRPr="00B243CC">
        <w:rPr>
          <w:rStyle w:val="Style13ptBold"/>
          <w:b w:val="0"/>
          <w:sz w:val="16"/>
          <w:szCs w:val="16"/>
        </w:rPr>
        <w:t>Trust-Building Initiative and Track 2 Diplomacy</w:t>
      </w:r>
      <w:r>
        <w:rPr>
          <w:rStyle w:val="Style13ptBold"/>
          <w:b w:val="0"/>
          <w:sz w:val="16"/>
          <w:szCs w:val="16"/>
        </w:rPr>
        <w:t xml:space="preserve">, 9-10-13, </w:t>
      </w:r>
      <w:r w:rsidRPr="00675CE5">
        <w:rPr>
          <w:rStyle w:val="Style13ptBold"/>
          <w:b w:val="0"/>
          <w:sz w:val="16"/>
          <w:szCs w:val="16"/>
        </w:rPr>
        <w:t>THREADING THE NEEDLE PROPOSALS FOR U.S. AND CHINESE ACTIONS ON ARMS SALES TO TAIWAN</w:t>
      </w:r>
      <w:r>
        <w:rPr>
          <w:rStyle w:val="Style13ptBold"/>
          <w:b w:val="0"/>
          <w:sz w:val="16"/>
          <w:szCs w:val="16"/>
        </w:rPr>
        <w:t xml:space="preserve">, East West Institute, </w:t>
      </w:r>
      <w:hyperlink r:id="rId16" w:history="1">
        <w:r w:rsidRPr="00AB22BD">
          <w:rPr>
            <w:rStyle w:val="Hyperlink"/>
            <w:sz w:val="16"/>
            <w:szCs w:val="16"/>
          </w:rPr>
          <w:t>http://cusef.org.hk/wp-content/uploads/2014/05/04_eng.pdf //</w:t>
        </w:r>
      </w:hyperlink>
      <w:r>
        <w:rPr>
          <w:rStyle w:val="Style13ptBold"/>
          <w:b w:val="0"/>
          <w:sz w:val="16"/>
          <w:szCs w:val="16"/>
        </w:rPr>
        <w:t xml:space="preserve"> PD)</w:t>
      </w:r>
    </w:p>
    <w:p w:rsidR="00067098" w:rsidRPr="00C058A7" w:rsidRDefault="00067098" w:rsidP="00067098">
      <w:pPr>
        <w:rPr>
          <w:rStyle w:val="StyleUnderline"/>
        </w:rPr>
      </w:pPr>
      <w:r w:rsidRPr="00C058A7">
        <w:rPr>
          <w:rStyle w:val="StyleUnderline"/>
        </w:rPr>
        <w:t>The Taiwan arms sales issue is fundamentally a political issue rather than a military</w:t>
      </w:r>
      <w:r w:rsidRPr="00C058A7">
        <w:rPr>
          <w:sz w:val="16"/>
        </w:rPr>
        <w:t xml:space="preserve">, diplomatic, foreign-policy, or economic </w:t>
      </w:r>
      <w:r w:rsidRPr="00C058A7">
        <w:rPr>
          <w:rStyle w:val="StyleUnderline"/>
        </w:rPr>
        <w:t xml:space="preserve">one. Therefore, any way forward on this issue needs to rely primarily on political tools. </w:t>
      </w:r>
    </w:p>
    <w:p w:rsidR="00067098" w:rsidRPr="00C058A7" w:rsidRDefault="00067098" w:rsidP="00067098">
      <w:pPr>
        <w:rPr>
          <w:sz w:val="16"/>
        </w:rPr>
      </w:pPr>
      <w:r w:rsidRPr="00C058A7">
        <w:rPr>
          <w:rStyle w:val="StyleUnderline"/>
        </w:rPr>
        <w:t>The cross-Strait military balance has become so skewed in the mainland’s favor that the United States could not possibly arm Taiwan out of the problem of a military threat from the mainland</w:t>
      </w:r>
      <w:r w:rsidRPr="00C058A7">
        <w:rPr>
          <w:sz w:val="16"/>
        </w:rPr>
        <w:t>—or arm it enough to win an arms race against the mainland—within the constraints of U.S. law and policy, or for that matter, Taiwan’s financial ability to procure such arms. And while specific defense articles and services are sold to Taiwan for their military deterrent value</w:t>
      </w:r>
      <w:r w:rsidRPr="00C058A7">
        <w:rPr>
          <w:rStyle w:val="StyleUnderline"/>
        </w:rPr>
        <w:t>, it is widely acknowledged that the political symbolism of such sales is</w:t>
      </w:r>
      <w:r w:rsidRPr="00C058A7">
        <w:rPr>
          <w:sz w:val="16"/>
        </w:rPr>
        <w:t xml:space="preserve"> as important as, if not </w:t>
      </w:r>
      <w:r w:rsidRPr="00C058A7">
        <w:rPr>
          <w:rStyle w:val="StyleUnderline"/>
        </w:rPr>
        <w:t>more important than, their utility in pure military terms</w:t>
      </w:r>
      <w:r w:rsidRPr="00C058A7">
        <w:rPr>
          <w:sz w:val="16"/>
        </w:rPr>
        <w:t xml:space="preserve">. To the extent that the Taiwan arms sales issue has affected diplomatic and military-to-military ties between the United States and China, such effects emanate from the political significance ascribed to it by both countries and Taiwan. </w:t>
      </w:r>
    </w:p>
    <w:p w:rsidR="00067098" w:rsidRPr="00B37AD6" w:rsidRDefault="00067098" w:rsidP="005575C3">
      <w:pPr>
        <w:rPr>
          <w:sz w:val="14"/>
        </w:rPr>
      </w:pPr>
    </w:p>
    <w:p w:rsidR="00D90366" w:rsidRDefault="00367488" w:rsidP="00367488">
      <w:pPr>
        <w:pStyle w:val="Heading2"/>
      </w:pPr>
      <w:r>
        <w:t>AT: Taiwan DA</w:t>
      </w:r>
    </w:p>
    <w:p w:rsidR="00367488" w:rsidRPr="00367488" w:rsidRDefault="00367488" w:rsidP="00367488">
      <w:pPr>
        <w:pStyle w:val="Heading3"/>
      </w:pPr>
      <w:r>
        <w:t xml:space="preserve">2ac --- no </w:t>
      </w:r>
      <w:proofErr w:type="spellStart"/>
      <w:r>
        <w:t>prolif</w:t>
      </w:r>
      <w:proofErr w:type="spellEnd"/>
    </w:p>
    <w:p w:rsidR="00D90366" w:rsidRDefault="00D90366" w:rsidP="00D90366">
      <w:pPr>
        <w:pStyle w:val="Heading4"/>
      </w:pPr>
      <w:r>
        <w:t xml:space="preserve">Numerous international checks on Taiwanese nuclear program- prevents </w:t>
      </w:r>
      <w:proofErr w:type="spellStart"/>
      <w:r>
        <w:t>prolif</w:t>
      </w:r>
      <w:proofErr w:type="spellEnd"/>
    </w:p>
    <w:p w:rsidR="00D90366" w:rsidRDefault="00D90366" w:rsidP="00D90366">
      <w:proofErr w:type="spellStart"/>
      <w:r w:rsidRPr="00966680">
        <w:rPr>
          <w:rStyle w:val="Style13ptBold"/>
        </w:rPr>
        <w:t>Kassenova</w:t>
      </w:r>
      <w:proofErr w:type="spellEnd"/>
      <w:r w:rsidRPr="00966680">
        <w:rPr>
          <w:rStyle w:val="Style13ptBold"/>
        </w:rPr>
        <w:t>, 12</w:t>
      </w:r>
      <w:r>
        <w:t xml:space="preserve"> - </w:t>
      </w:r>
      <w:r w:rsidRPr="00966680">
        <w:t>Associate in the Nuclear Policy Program at the Carnegie Endowment for International Peace and a Stanton Nuclear Security Fellow</w:t>
      </w:r>
      <w:r>
        <w:t xml:space="preserve"> (</w:t>
      </w:r>
      <w:proofErr w:type="spellStart"/>
      <w:r>
        <w:t>Togzhan</w:t>
      </w:r>
      <w:proofErr w:type="spellEnd"/>
      <w:r>
        <w:t xml:space="preserve">, “Global Non-Proliferation and The Taiwan Dilemma,” Global Asia, Spring 2012, </w:t>
      </w:r>
      <w:r w:rsidRPr="00966680">
        <w:t>https://www.globalasia.org/wp-content/uploads/2012/03/221.pdf</w:t>
      </w:r>
      <w:r>
        <w:t>)//DK</w:t>
      </w:r>
    </w:p>
    <w:p w:rsidR="00D90366" w:rsidRPr="00966680" w:rsidRDefault="00D90366" w:rsidP="00D90366">
      <w:pPr>
        <w:rPr>
          <w:rStyle w:val="StyleUnderline"/>
        </w:rPr>
      </w:pPr>
      <w:r>
        <w:t>Taiwan has an expanding nuclear power program. Six nuclear power reactors are currently in operation, with two more under construction</w:t>
      </w:r>
      <w:r w:rsidRPr="00966680">
        <w:rPr>
          <w:rStyle w:val="StyleUnderline"/>
        </w:rPr>
        <w:t>. The International Atomic Energy Agency (IAEA) has a mandate to verify that nuclear activities are carried out for peaceful purposes only.</w:t>
      </w:r>
      <w:r>
        <w:t xml:space="preserve"> </w:t>
      </w:r>
      <w:r w:rsidRPr="00966680">
        <w:rPr>
          <w:rStyle w:val="StyleUnderline"/>
        </w:rPr>
        <w:t>This mandate rests on the safeguards agreements that the IAEA signs with countries around the world.</w:t>
      </w:r>
      <w:r>
        <w:t xml:space="preserve"> Working around the inability of Taiwan to be a member of the IAEA, </w:t>
      </w:r>
      <w:r w:rsidRPr="00966680">
        <w:rPr>
          <w:rStyle w:val="StyleUnderline"/>
        </w:rPr>
        <w:t>Taiwan, the US and the IAEA signed a trilateral safeguards agreement</w:t>
      </w:r>
      <w:r>
        <w:t xml:space="preserve"> (INFCIRC/158) in 1964. </w:t>
      </w:r>
      <w:r w:rsidRPr="00966680">
        <w:rPr>
          <w:rStyle w:val="StyleUnderline"/>
        </w:rPr>
        <w:t xml:space="preserve">The agreement transferred responsibility for Taiwanese nuclear safeguards from the US, </w:t>
      </w:r>
      <w:r>
        <w:t xml:space="preserve">which had implemented them since 1955, to the IAEA. In 1988, </w:t>
      </w:r>
      <w:r w:rsidRPr="00966680">
        <w:rPr>
          <w:rStyle w:val="StyleUnderline"/>
        </w:rPr>
        <w:t>Taiwan accepted additional safeguard responsibilities in line with the requirements contained in the IAEA Model Additional Protocol. That protocol requires parties to provide the IAEA with even greater access to all activities related to nuclear fuel cycles.</w:t>
      </w:r>
    </w:p>
    <w:p w:rsidR="00D90366" w:rsidRDefault="00D90366" w:rsidP="00D90366">
      <w:r w:rsidRPr="00966680">
        <w:rPr>
          <w:rStyle w:val="StyleUnderline"/>
        </w:rPr>
        <w:t>Keeping weapons-usable nuclear material secure is the most important component of the non-proliferation regime</w:t>
      </w:r>
      <w:r>
        <w:t xml:space="preserve">, and </w:t>
      </w:r>
      <w:r w:rsidRPr="00966680">
        <w:rPr>
          <w:rStyle w:val="StyleUnderline"/>
        </w:rPr>
        <w:t>Taiwan’s performance in this realm is strong</w:t>
      </w:r>
      <w:r>
        <w:t xml:space="preserve">. In a recently released NTI Nuclear Materials Security Index, Taiwan received above average rating for the level of security of weapons-usable nuclear material on its territory. </w:t>
      </w:r>
      <w:r w:rsidRPr="00966680">
        <w:rPr>
          <w:rStyle w:val="StyleUnderline"/>
        </w:rPr>
        <w:t>Taiwan received 100 out of 100 in the categories of domestic nuclear materials security legislation and safeguards adoption and compliance</w:t>
      </w:r>
      <w:r>
        <w:t>. Taiwan’s overall score (55 out of 100) was weighed down, however, by low ratings in the implementation of UN Security Council Resolution 1540 and other international legal commitments, two categories that are problematic for Taiwan for the reasons mentioned above.</w:t>
      </w:r>
    </w:p>
    <w:p w:rsidR="00067098" w:rsidRDefault="00067098" w:rsidP="00D90366"/>
    <w:p w:rsidR="00067098" w:rsidRDefault="00067098" w:rsidP="00067098">
      <w:pPr>
        <w:pStyle w:val="Heading4"/>
      </w:pPr>
      <w:r>
        <w:t>No Risk of nuclear Taiwan- takes too long and lack of infrastructure</w:t>
      </w:r>
    </w:p>
    <w:p w:rsidR="00067098" w:rsidRPr="002402AB" w:rsidRDefault="00067098" w:rsidP="00067098">
      <w:pPr>
        <w:rPr>
          <w:rStyle w:val="Style13ptBold"/>
          <w:b w:val="0"/>
          <w:bCs w:val="0"/>
          <w:sz w:val="22"/>
        </w:rPr>
      </w:pPr>
      <w:r w:rsidRPr="002402AB">
        <w:rPr>
          <w:rStyle w:val="Style13ptBold"/>
        </w:rPr>
        <w:t>Hayes, 7/1/16</w:t>
      </w:r>
      <w:r>
        <w:rPr>
          <w:rStyle w:val="Style13ptBold"/>
        </w:rPr>
        <w:t xml:space="preserve">- </w:t>
      </w:r>
      <w:r w:rsidRPr="002402AB">
        <w:t xml:space="preserve">Assistant Professor at Lipscomb </w:t>
      </w:r>
      <w:r>
        <w:t>University in political science, s</w:t>
      </w:r>
      <w:r w:rsidRPr="002402AB">
        <w:t>pecializing in the intersection of International Relations and Comparative Politics.</w:t>
      </w:r>
      <w:r>
        <w:t xml:space="preserve"> (Susan, “</w:t>
      </w:r>
      <w:r w:rsidRPr="002402AB">
        <w:t>China's Nuclear Threat Perceptions</w:t>
      </w:r>
      <w:r>
        <w:t>,”</w:t>
      </w:r>
      <w:r w:rsidRPr="002402AB">
        <w:t xml:space="preserve"> Strategic Studies Quarterly</w:t>
      </w:r>
      <w:r>
        <w:t xml:space="preserve"> at the </w:t>
      </w:r>
      <w:r w:rsidRPr="002402AB">
        <w:t>Air Force Research Institute</w:t>
      </w:r>
      <w:r>
        <w:t>, 7-1-2016, ProQuest)//DK</w:t>
      </w:r>
    </w:p>
    <w:p w:rsidR="00067098" w:rsidRPr="000B2078" w:rsidRDefault="00067098" w:rsidP="00067098">
      <w:pPr>
        <w:rPr>
          <w:rStyle w:val="StyleUnderline"/>
        </w:rPr>
      </w:pPr>
      <w:r>
        <w:t xml:space="preserve">US opposition heavily influenced this decision. In the early 1970s, the US government collected sufficient evidence to indicate that Taiwan had surreptitiously started its own nuclear weapons program. This evidence was outlined in a 1972 National Intelligence Estimate, which predicted that Taiwan could conduct a nuclear weapons test as early as 1976. This assessment spurred the involvement of the IAEA, which sent inspectors to Taiwan's Institute for Nuclear Energy Research. </w:t>
      </w:r>
      <w:r w:rsidRPr="000B2078">
        <w:rPr>
          <w:rStyle w:val="StyleUnderline"/>
        </w:rPr>
        <w:t>Demands from the IAEA and United States following the inspection caused Taiwan to shut down its research reactor and reprocessing center.</w:t>
      </w:r>
    </w:p>
    <w:p w:rsidR="00067098" w:rsidRDefault="00067098" w:rsidP="00067098">
      <w:r w:rsidRPr="000B2078">
        <w:rPr>
          <w:rStyle w:val="Emphasis"/>
        </w:rPr>
        <w:t>There is no evidence to indicate Taiwan resumed the pursuit of nuclear weapons after its 1976 shutdown.</w:t>
      </w:r>
      <w:r>
        <w:t xml:space="preserve"> Though it has the technological expertise, </w:t>
      </w:r>
      <w:r w:rsidRPr="000B2078">
        <w:rPr>
          <w:rStyle w:val="StyleUnderline"/>
        </w:rPr>
        <w:t>it no longer has the infrastructure.</w:t>
      </w:r>
      <w:r>
        <w:t xml:space="preserve"> </w:t>
      </w:r>
      <w:r w:rsidRPr="000B2078">
        <w:rPr>
          <w:rStyle w:val="StyleUnderline"/>
        </w:rPr>
        <w:t>Its three nuclear power reactors use low-enriched uranium provided by other countries, and the country does not have the capability to make highly enriched uranium.</w:t>
      </w:r>
      <w:r>
        <w:t xml:space="preserve"> As a result, experts estimate</w:t>
      </w:r>
      <w:r w:rsidRPr="000B2078">
        <w:t xml:space="preserve"> that</w:t>
      </w:r>
      <w:r w:rsidRPr="000B2078">
        <w:rPr>
          <w:rStyle w:val="StyleUnderline"/>
        </w:rPr>
        <w:t xml:space="preserve"> it would take Taiwan </w:t>
      </w:r>
      <w:r>
        <w:t xml:space="preserve">somewhere between one to </w:t>
      </w:r>
      <w:r w:rsidRPr="000B2078">
        <w:rPr>
          <w:rStyle w:val="StyleUnderline"/>
        </w:rPr>
        <w:t>eight years to develop a nuclear warhead and even longer to miniaturize this warhead to fit on a missile</w:t>
      </w:r>
      <w:r>
        <w:t xml:space="preserve">.32 </w:t>
      </w:r>
      <w:r w:rsidRPr="000B2078">
        <w:rPr>
          <w:rStyle w:val="StyleUnderline"/>
        </w:rPr>
        <w:t>This timeframe, along with the lack of evidence that Taiwan is pursuing a nuclear option, leaves many in China dismissing Taiwan as a nuclear threat</w:t>
      </w:r>
      <w:r>
        <w:t>. In fact, when participants at the US-China Strategic Dialogues mention Taiwan, it is always in relation to speculation of US intervention. Taiwan, without the consideration of the United States, is not a threat. Another state which cannot be viewed in isolation is Japan.</w:t>
      </w:r>
    </w:p>
    <w:p w:rsidR="00067098" w:rsidRDefault="00067098" w:rsidP="00D90366"/>
    <w:p w:rsidR="00D90366" w:rsidRPr="006F2560" w:rsidRDefault="00367488" w:rsidP="00367488">
      <w:pPr>
        <w:pStyle w:val="Heading3"/>
      </w:pPr>
      <w:r>
        <w:t xml:space="preserve">2ac --- no </w:t>
      </w:r>
      <w:proofErr w:type="spellStart"/>
      <w:r>
        <w:t>prolif</w:t>
      </w:r>
      <w:proofErr w:type="spellEnd"/>
      <w:r>
        <w:t xml:space="preserve"> (trade)</w:t>
      </w:r>
    </w:p>
    <w:p w:rsidR="00D90366" w:rsidRDefault="00D90366" w:rsidP="00D90366">
      <w:pPr>
        <w:pStyle w:val="Heading4"/>
      </w:pPr>
      <w:r w:rsidRPr="00966680">
        <w:t xml:space="preserve">No Taiwan </w:t>
      </w:r>
      <w:proofErr w:type="spellStart"/>
      <w:r w:rsidRPr="00966680">
        <w:t>prolif</w:t>
      </w:r>
      <w:proofErr w:type="spellEnd"/>
      <w:r w:rsidRPr="00966680">
        <w:t>- their trade sector hinges on non-proliferation record</w:t>
      </w:r>
    </w:p>
    <w:p w:rsidR="00D90366" w:rsidRDefault="00D90366" w:rsidP="00D90366">
      <w:proofErr w:type="spellStart"/>
      <w:r w:rsidRPr="00966680">
        <w:rPr>
          <w:rStyle w:val="Style13ptBold"/>
        </w:rPr>
        <w:t>Kassenova</w:t>
      </w:r>
      <w:proofErr w:type="spellEnd"/>
      <w:r w:rsidRPr="00966680">
        <w:rPr>
          <w:rStyle w:val="Style13ptBold"/>
        </w:rPr>
        <w:t>, 12</w:t>
      </w:r>
      <w:r>
        <w:t xml:space="preserve"> - </w:t>
      </w:r>
      <w:r w:rsidRPr="00966680">
        <w:t>Associate in the Nuclear Policy Program at the Carnegie Endowment for International Peace and a Stanton Nuclear Security Fellow</w:t>
      </w:r>
      <w:r>
        <w:t xml:space="preserve"> (</w:t>
      </w:r>
      <w:proofErr w:type="spellStart"/>
      <w:r>
        <w:t>Togzhan</w:t>
      </w:r>
      <w:proofErr w:type="spellEnd"/>
      <w:r>
        <w:t xml:space="preserve">, “Global Non-Proliferation and The Taiwan Dilemma,” Global Asia, Spring 2012, </w:t>
      </w:r>
      <w:r w:rsidRPr="00966680">
        <w:t>https://www.globalasia.org/wp-content/uploads/2012/03/221.pdf</w:t>
      </w:r>
      <w:r>
        <w:t>)//DK</w:t>
      </w:r>
    </w:p>
    <w:p w:rsidR="00D90366" w:rsidRDefault="00D90366" w:rsidP="00D90366">
      <w:r w:rsidRPr="00966680">
        <w:rPr>
          <w:rStyle w:val="StyleUnderline"/>
        </w:rPr>
        <w:t>Another dimension of Taiwan’s non-proliferation policy is economics-driven.</w:t>
      </w:r>
      <w:r>
        <w:t xml:space="preserve"> </w:t>
      </w:r>
      <w:r w:rsidRPr="00966680">
        <w:rPr>
          <w:rStyle w:val="StyleUnderline"/>
        </w:rPr>
        <w:t>Taipei realizes that its trade in high-tech dual-use goods depends heavily on whether it is perceived as a reliable actor.</w:t>
      </w:r>
      <w:r>
        <w:t xml:space="preserve"> </w:t>
      </w:r>
      <w:r w:rsidRPr="00966680">
        <w:rPr>
          <w:rStyle w:val="StyleUnderline"/>
        </w:rPr>
        <w:t>Legislation of some of Taiwan’s key trade partners — the US and Japan — specifically addresses the question of a state’s nonproliferation record. US legislation makes it difficult and on occasion impossible for US companies to engage in trade with actors with a poor non- proliferation record.</w:t>
      </w:r>
      <w:r>
        <w:t>9 Japanese strategic trade-control legislation imposes varying levels of export-control requirements depending on security concerns and the stringency of the importing country’s export control system.1</w:t>
      </w:r>
    </w:p>
    <w:p w:rsidR="00D90366" w:rsidRPr="00966680" w:rsidRDefault="00D90366" w:rsidP="00D90366">
      <w:pPr>
        <w:rPr>
          <w:rStyle w:val="StyleUnderline"/>
        </w:rPr>
      </w:pPr>
      <w:r>
        <w:t xml:space="preserve">Finally, </w:t>
      </w:r>
      <w:r w:rsidRPr="00966680">
        <w:rPr>
          <w:rStyle w:val="StyleUnderline"/>
        </w:rPr>
        <w:t>Taiwan’s non-proliferation policy is driven by its desire to be a part of the international community</w:t>
      </w:r>
      <w:r>
        <w:t xml:space="preserve">. While being formally outside all international arrangements that require statehood, Taiwan aims to adhere to global nonproliferation norms. Most noticeably, </w:t>
      </w:r>
      <w:r w:rsidRPr="00966680">
        <w:rPr>
          <w:rStyle w:val="StyleUnderline"/>
        </w:rPr>
        <w:t>Taiwan’s non-proliferation policy manifests itself in the strategic trade control system</w:t>
      </w:r>
      <w:r>
        <w:t xml:space="preserve">. </w:t>
      </w:r>
      <w:r w:rsidRPr="00966680">
        <w:rPr>
          <w:rStyle w:val="StyleUnderline"/>
        </w:rPr>
        <w:t>Despite not being a member of any multilateral export control regimes, Taiwan chose to incorporate items controlled by all four MECRs in its national control list.</w:t>
      </w:r>
      <w:r>
        <w:t xml:space="preserve"> In essence, </w:t>
      </w:r>
      <w:r w:rsidRPr="00966680">
        <w:rPr>
          <w:rStyle w:val="Emphasis"/>
        </w:rPr>
        <w:t>Taiwan voluntarily adheres to rules guiding trade in dual-use goods and technologies</w:t>
      </w:r>
      <w:r>
        <w:t xml:space="preserve">. </w:t>
      </w:r>
      <w:r w:rsidRPr="00966680">
        <w:rPr>
          <w:rStyle w:val="StyleUnderline"/>
        </w:rPr>
        <w:t>The Taiwanese government requires traders to seek an export-import license before engaging in transactions that involve items listed on Taiwan’s national control list</w:t>
      </w:r>
      <w:r>
        <w:t xml:space="preserve">. More importantly, Taiwanese </w:t>
      </w:r>
      <w:r w:rsidRPr="00966680">
        <w:rPr>
          <w:rStyle w:val="StyleUnderline"/>
        </w:rPr>
        <w:t>legislation established a “catchall” provision that requires traders to apply for an export-import license for items that do not appear on the national control list but might be used for WMD purposes</w:t>
      </w:r>
      <w:r>
        <w:t xml:space="preserve">. </w:t>
      </w:r>
      <w:r w:rsidRPr="00966680">
        <w:rPr>
          <w:rStyle w:val="StyleUnderline"/>
        </w:rPr>
        <w:t>This allows the government to throw an even wider net over products that might lead to proliferation.</w:t>
      </w:r>
    </w:p>
    <w:p w:rsidR="00D90366" w:rsidRPr="00966680" w:rsidRDefault="00D90366" w:rsidP="00D90366">
      <w:pPr>
        <w:rPr>
          <w:rStyle w:val="StyleUnderline"/>
        </w:rPr>
      </w:pPr>
      <w:r>
        <w:t xml:space="preserve">In another gesture demonstrating Taiwan’s desire to follow international norms, </w:t>
      </w:r>
      <w:r w:rsidRPr="00966680">
        <w:rPr>
          <w:rStyle w:val="StyleUnderline"/>
        </w:rPr>
        <w:t>Taipei established stricter non-proliferation controls with regards to North Korea and Iran. Taipei developed a “Sensitive Commodity List” that includes a number of items that are controlled by the government if destined for these two countries.</w:t>
      </w:r>
    </w:p>
    <w:p w:rsidR="00D90366" w:rsidRDefault="00D90366" w:rsidP="00D90366">
      <w:r w:rsidRPr="00966680">
        <w:rPr>
          <w:rStyle w:val="StyleUnderline"/>
        </w:rPr>
        <w:t>Given Taiwan’s important role in world trade, it is critical</w:t>
      </w:r>
      <w:r>
        <w:t xml:space="preserve"> that two out of four of </w:t>
      </w:r>
      <w:r w:rsidRPr="00966680">
        <w:rPr>
          <w:rStyle w:val="StyleUnderline"/>
        </w:rPr>
        <w:t>its ports participate in US-led non-proliferation initiatives</w:t>
      </w:r>
      <w:r>
        <w:t xml:space="preserve">. Kaohsiung and Keelung ports are members of the Container Security Initiative (CSI). CSI participating ports conduct screening of high-risk cargo before its departure to the US. Kaohsiung, Taiwan’s largest and the world’s 12th largest port, also participates in the </w:t>
      </w:r>
      <w:proofErr w:type="spellStart"/>
      <w:r>
        <w:t>Megaports</w:t>
      </w:r>
      <w:proofErr w:type="spellEnd"/>
      <w:r>
        <w:t xml:space="preserve"> Initiative. That initiative assists with strengthening capabilities of the world’s largest ports to deter, detect and interdict illicit radioactive and nuclear cargo.</w:t>
      </w:r>
    </w:p>
    <w:p w:rsidR="00A57C7D" w:rsidRDefault="00A57C7D" w:rsidP="00A57C7D">
      <w:pPr>
        <w:pStyle w:val="Heading2"/>
      </w:pPr>
      <w:r>
        <w:t>Other</w:t>
      </w:r>
    </w:p>
    <w:p w:rsidR="00A57C7D" w:rsidRDefault="00A57C7D" w:rsidP="00A57C7D">
      <w:pPr>
        <w:pStyle w:val="Heading3"/>
      </w:pPr>
      <w:r>
        <w:t xml:space="preserve">AT: Plan Causes </w:t>
      </w:r>
      <w:proofErr w:type="spellStart"/>
      <w:r>
        <w:t>Indepedence</w:t>
      </w:r>
      <w:proofErr w:type="spellEnd"/>
    </w:p>
    <w:p w:rsidR="00BC5A9A" w:rsidRDefault="00BC5A9A" w:rsidP="00BC5A9A">
      <w:pPr>
        <w:pStyle w:val="Heading4"/>
      </w:pPr>
      <w:r>
        <w:t>Plan solves – strengthens political factions against de jure independence</w:t>
      </w:r>
    </w:p>
    <w:p w:rsidR="00BC5A9A" w:rsidRPr="00BC5A9A" w:rsidRDefault="00BC5A9A" w:rsidP="00BC5A9A">
      <w:pPr>
        <w:rPr>
          <w:rStyle w:val="Style13ptBold"/>
          <w:b w:val="0"/>
          <w:bCs w:val="0"/>
          <w:sz w:val="22"/>
        </w:rPr>
      </w:pPr>
      <w:r>
        <w:rPr>
          <w:rStyle w:val="Style13ptBold"/>
        </w:rPr>
        <w:t xml:space="preserve">Gross, 7 </w:t>
      </w:r>
      <w:r>
        <w:t xml:space="preserve">- adjunct fellow of Pacific Forum CSIS, former Senior Advisor to the Under Secretary for International Security Affairs in the Department of State, former Counselor of the U.S. Arms Control and Disarmament Agency (Donald, “Transforming the U.S. Relationship with China”, Global Asia, Spring 2007. </w:t>
      </w:r>
      <w:hyperlink r:id="rId17" w:history="1">
        <w:r w:rsidRPr="00C94828">
          <w:rPr>
            <w:rStyle w:val="Hyperlink"/>
          </w:rPr>
          <w:t>http://www.donaldgross.net/2007/04/transforming-the-us-relationship-with-china/)//JH</w:t>
        </w:r>
      </w:hyperlink>
    </w:p>
    <w:p w:rsidR="00BC5A9A" w:rsidRPr="00B02E97" w:rsidRDefault="00BC5A9A" w:rsidP="00BC5A9A">
      <w:pPr>
        <w:rPr>
          <w:rStyle w:val="StyleUnderline"/>
        </w:rPr>
      </w:pPr>
      <w:r w:rsidRPr="00BC5A9A">
        <w:rPr>
          <w:sz w:val="16"/>
        </w:rPr>
        <w:t xml:space="preserve">POLITICAL DIMENSIONS </w:t>
      </w:r>
      <w:r w:rsidRPr="00B02E97">
        <w:rPr>
          <w:rStyle w:val="StyleUnderline"/>
        </w:rPr>
        <w:t>Under a Framework Agreement, China would agree to guarantee the independence of Taiwan’s political system – its democracy, rule of law and human rights standards – in looking forward to future reunification</w:t>
      </w:r>
      <w:r w:rsidRPr="00BC5A9A">
        <w:rPr>
          <w:sz w:val="16"/>
        </w:rPr>
        <w:t>. Although Taiwan’s government would not be required to endorse this agree-</w:t>
      </w:r>
      <w:proofErr w:type="spellStart"/>
      <w:r w:rsidRPr="00BC5A9A">
        <w:rPr>
          <w:sz w:val="16"/>
        </w:rPr>
        <w:t>ment</w:t>
      </w:r>
      <w:proofErr w:type="spellEnd"/>
      <w:r w:rsidRPr="00B02E97">
        <w:rPr>
          <w:rStyle w:val="StyleUnderline"/>
        </w:rPr>
        <w:t>, its impact would strengthen the pan-blue faction that seeks reconciliation and rejects de jure independence.</w:t>
      </w:r>
      <w:r>
        <w:rPr>
          <w:rStyle w:val="StyleUnderline"/>
          <w:b/>
        </w:rPr>
        <w:t xml:space="preserve"> </w:t>
      </w:r>
      <w:r w:rsidRPr="00B02E97">
        <w:rPr>
          <w:rStyle w:val="StyleUnderline"/>
        </w:rPr>
        <w:t>Obtaining China’s guarantee for the continuity of Taiwan’s democracy is eminently feasible. In keeping with the “one country, two systems” principle that it applied to Hong Kong, China has already agreed to this if Taiwan accepts eventual reunification.</w:t>
      </w:r>
      <w:r w:rsidRPr="00BC5A9A">
        <w:rPr>
          <w:sz w:val="16"/>
        </w:rPr>
        <w:t xml:space="preserve"> </w:t>
      </w:r>
      <w:r w:rsidRPr="00B02E97">
        <w:rPr>
          <w:rStyle w:val="StyleUnderline"/>
        </w:rPr>
        <w:t>By negotiating firm guarantees and obtaining China’s verifiable agreement to draw down its military forces facing Taiwan, the U.S. would greatly foster democracy and protect Taiwan against military threats from China.</w:t>
      </w:r>
    </w:p>
    <w:p w:rsidR="00BC5A9A" w:rsidRPr="00BC5A9A" w:rsidRDefault="00BC5A9A" w:rsidP="00BC5A9A"/>
    <w:p w:rsidR="00A57C7D" w:rsidRDefault="00A57C7D" w:rsidP="00A57C7D">
      <w:pPr>
        <w:pStyle w:val="Heading4"/>
      </w:pPr>
      <w:r>
        <w:t>Reducing missile deployments stops Taiwanese independence</w:t>
      </w:r>
    </w:p>
    <w:p w:rsidR="00A57C7D" w:rsidRPr="00D9551D" w:rsidRDefault="00A57C7D" w:rsidP="00A57C7D">
      <w:proofErr w:type="spellStart"/>
      <w:r>
        <w:t>Piin</w:t>
      </w:r>
      <w:proofErr w:type="spellEnd"/>
      <w:r>
        <w:t xml:space="preserve">-Fen </w:t>
      </w:r>
      <w:proofErr w:type="spellStart"/>
      <w:r w:rsidRPr="00053F92">
        <w:rPr>
          <w:b/>
        </w:rPr>
        <w:t>Kok</w:t>
      </w:r>
      <w:proofErr w:type="spellEnd"/>
      <w:r>
        <w:t xml:space="preserve"> </w:t>
      </w:r>
      <w:r w:rsidRPr="00D9551D">
        <w:rPr>
          <w:b/>
        </w:rPr>
        <w:t>and</w:t>
      </w:r>
      <w:r>
        <w:t xml:space="preserve"> David </w:t>
      </w:r>
      <w:proofErr w:type="spellStart"/>
      <w:r w:rsidRPr="00053F92">
        <w:rPr>
          <w:b/>
        </w:rPr>
        <w:t>Firestein</w:t>
      </w:r>
      <w:proofErr w:type="spellEnd"/>
      <w:r>
        <w:rPr>
          <w:b/>
        </w:rPr>
        <w:t xml:space="preserve"> 13</w:t>
      </w:r>
      <w:r>
        <w:t xml:space="preserve"> - *former director of the China, East Asia and United States program at the </w:t>
      </w:r>
      <w:proofErr w:type="spellStart"/>
      <w:r>
        <w:t>EastWest</w:t>
      </w:r>
      <w:proofErr w:type="spellEnd"/>
      <w:r>
        <w:t xml:space="preserve"> Institute.** Perot Fellow and EWI's Senior Vice President for the Strategic Trust-Building Initiative and Track 2 Diplomacy.(“Threading the Needle”; March; </w:t>
      </w:r>
      <w:proofErr w:type="spellStart"/>
      <w:r>
        <w:t>EastWest</w:t>
      </w:r>
      <w:proofErr w:type="spellEnd"/>
      <w:r>
        <w:t xml:space="preserve"> Institute; </w:t>
      </w:r>
      <w:hyperlink r:id="rId18" w:history="1">
        <w:r w:rsidRPr="00876FBA">
          <w:rPr>
            <w:rStyle w:val="Hyperlink"/>
          </w:rPr>
          <w:t>http://cusef.org.hk/wp-content/uploads/2014/05/04_eng.pdf)//pk</w:t>
        </w:r>
      </w:hyperlink>
      <w:r>
        <w:t xml:space="preserve"> </w:t>
      </w:r>
    </w:p>
    <w:p w:rsidR="00A57C7D" w:rsidRDefault="00A57C7D" w:rsidP="00A57C7D">
      <w:pPr>
        <w:rPr>
          <w:sz w:val="16"/>
        </w:rPr>
      </w:pPr>
      <w:r w:rsidRPr="009E2932">
        <w:rPr>
          <w:sz w:val="16"/>
        </w:rPr>
        <w:t xml:space="preserve">6. China should demonstrate its commitment to the “peaceful solution to the Taiwan question” by unilaterally, voluntarily and verifiably undertaking the following actions relating to its short- and medium-range ballistic missile posture in southeast China: maintain all missiles in garrison (their current default position); redeploy one of the current five </w:t>
      </w:r>
      <w:proofErr w:type="spellStart"/>
      <w:r w:rsidRPr="009E2932">
        <w:rPr>
          <w:sz w:val="16"/>
        </w:rPr>
        <w:t>shortrange</w:t>
      </w:r>
      <w:proofErr w:type="spellEnd"/>
      <w:r w:rsidRPr="009E2932">
        <w:rPr>
          <w:sz w:val="16"/>
        </w:rPr>
        <w:t xml:space="preserve"> ballistic missile brigades under the PLA’s 52nd Base further inland and out of range of Taiwan; and dismantle the physical infrastructure of that brigade, including but not limited to launchers, missile depots, and rail and road facilities. From a war-fighting point of view, </w:t>
      </w:r>
      <w:r w:rsidRPr="002A41D8">
        <w:rPr>
          <w:rStyle w:val="StyleUnderline"/>
        </w:rPr>
        <w:t xml:space="preserve">the redeployment of </w:t>
      </w:r>
      <w:r w:rsidRPr="009E2932">
        <w:rPr>
          <w:sz w:val="16"/>
        </w:rPr>
        <w:t xml:space="preserve">one out of six </w:t>
      </w:r>
      <w:r w:rsidRPr="002A41D8">
        <w:rPr>
          <w:rStyle w:val="StyleUnderline"/>
        </w:rPr>
        <w:t>missile brigades</w:t>
      </w:r>
      <w:r w:rsidRPr="009E2932">
        <w:rPr>
          <w:sz w:val="16"/>
        </w:rPr>
        <w:t>— five SRBM and one MRBM—</w:t>
      </w:r>
      <w:r w:rsidRPr="002A41D8">
        <w:rPr>
          <w:rStyle w:val="StyleUnderline"/>
        </w:rPr>
        <w:t>and the dismantling of its static infrastructure would have some impact,</w:t>
      </w:r>
      <w:r w:rsidRPr="009E2932">
        <w:rPr>
          <w:sz w:val="16"/>
        </w:rPr>
        <w:t xml:space="preserve"> but not a significant one, on the PLA’s overall operational capabilities vis-à-vis Taiwan. </w:t>
      </w:r>
      <w:r w:rsidRPr="002A41D8">
        <w:rPr>
          <w:rStyle w:val="StyleUnderline"/>
        </w:rPr>
        <w:t>As a political and confidence-building gesture</w:t>
      </w:r>
      <w:r w:rsidRPr="009E2932">
        <w:rPr>
          <w:sz w:val="16"/>
        </w:rPr>
        <w:t xml:space="preserve">, however, </w:t>
      </w:r>
      <w:r w:rsidRPr="002A41D8">
        <w:rPr>
          <w:rStyle w:val="StyleUnderline"/>
        </w:rPr>
        <w:t xml:space="preserve">it speaks volumes about China’s stated intent of peace toward Taiwan and could help to </w:t>
      </w:r>
      <w:r w:rsidRPr="002A41D8">
        <w:rPr>
          <w:rStyle w:val="Emphasis"/>
        </w:rPr>
        <w:t>ease the feeling of threat to Taiwan</w:t>
      </w:r>
      <w:r w:rsidRPr="009E2932">
        <w:rPr>
          <w:sz w:val="16"/>
        </w:rPr>
        <w:t>. We have not proposed that China redeploy or dismantle any infrastructure associated with its MRBM brigade, as we recognize that there may be a possible regional deterrence beyond Taiwan, even though Taiwan remains the primary focus.80 Finally, like the recommended U.S. actions, this and any other actions taken by China on this issue will be unilateral, voluntary and potentially reversible based on Chinese assessments of U.S. actions.</w:t>
      </w:r>
    </w:p>
    <w:p w:rsidR="00BC5A9A" w:rsidRDefault="00BC5A9A" w:rsidP="00BC5A9A">
      <w:pPr>
        <w:pStyle w:val="Heading3"/>
      </w:pPr>
      <w:r>
        <w:t>Relations on the Brink</w:t>
      </w:r>
    </w:p>
    <w:p w:rsidR="00BC5A9A" w:rsidRPr="007418BE" w:rsidRDefault="00BC5A9A" w:rsidP="00BC5A9A">
      <w:pPr>
        <w:pStyle w:val="Heading4"/>
        <w:rPr>
          <w:rStyle w:val="Style13ptBold"/>
          <w:b/>
        </w:rPr>
      </w:pPr>
      <w:r w:rsidRPr="007418BE">
        <w:rPr>
          <w:rStyle w:val="Style13ptBold"/>
          <w:b/>
        </w:rPr>
        <w:t xml:space="preserve">Recent Taiwan missile </w:t>
      </w:r>
      <w:r>
        <w:rPr>
          <w:rStyle w:val="Style13ptBold"/>
          <w:b/>
        </w:rPr>
        <w:t>test set US-China on the brink</w:t>
      </w:r>
    </w:p>
    <w:p w:rsidR="00BC5A9A" w:rsidRPr="009672BD" w:rsidRDefault="00BC5A9A" w:rsidP="00BC5A9A">
      <w:r>
        <w:rPr>
          <w:rStyle w:val="Style13ptBold"/>
        </w:rPr>
        <w:t xml:space="preserve">SN, 6-27 </w:t>
      </w:r>
      <w:r>
        <w:t>–</w:t>
      </w:r>
      <w:r w:rsidRPr="009672BD">
        <w:t xml:space="preserve"> </w:t>
      </w:r>
      <w:r>
        <w:t>Sputnik News (“Taiwan-US to Test Missile Defense System as Threat of War with China Grows”, 6-27-16, http://sputniknews.com/asia/20160627/1042045770/obama-tsai-war-missile-beijing.html)//JH</w:t>
      </w:r>
    </w:p>
    <w:p w:rsidR="00BC5A9A" w:rsidRPr="004E75F7" w:rsidRDefault="00BC5A9A" w:rsidP="00BC5A9A">
      <w:pPr>
        <w:ind w:firstLine="720"/>
        <w:rPr>
          <w:rStyle w:val="StyleUnderline"/>
        </w:rPr>
      </w:pPr>
    </w:p>
    <w:p w:rsidR="00BC5A9A" w:rsidRPr="004E75F7" w:rsidRDefault="00BC5A9A" w:rsidP="00BC5A9A">
      <w:pPr>
        <w:rPr>
          <w:rStyle w:val="StyleUnderline"/>
        </w:rPr>
      </w:pPr>
      <w:r w:rsidRPr="004E75F7">
        <w:rPr>
          <w:rStyle w:val="StyleUnderline"/>
        </w:rPr>
        <w:t>In its push for full independence, Taipei looks to the Obama administration for support, a move that could result in a catastrophic war.</w:t>
      </w:r>
      <w:r>
        <w:rPr>
          <w:rStyle w:val="StyleUnderline"/>
        </w:rPr>
        <w:t xml:space="preserve"> </w:t>
      </w:r>
      <w:r>
        <w:t xml:space="preserve">On Monday, Taiwan announced plans to test-fire the newly acquired US-made Patriot Advanced Capability-3 (PAC-3) missile defense shield next month amid heightened tensions with China. It may be seven years late and $160 billion over budget, but the F-35 fighter - the most expensive piece of fighting equipment in history - may finally make its official debut this summer. </w:t>
      </w:r>
      <w:r w:rsidRPr="004E75F7">
        <w:rPr>
          <w:rStyle w:val="StyleUnderline"/>
        </w:rPr>
        <w:t>The United States will host the anti-missile system test at the White Sands Missile Range in New Mexico. The test will be conducted in the US rather than Taiwan to limit Beijing’s ability to gather information on the system’s capability.</w:t>
      </w:r>
      <w:r>
        <w:rPr>
          <w:rStyle w:val="StyleUnderline"/>
        </w:rPr>
        <w:t xml:space="preserve"> </w:t>
      </w:r>
      <w:r>
        <w:t xml:space="preserve">As part of his "Asian Pivot," US President Barack Obama has made it a mission in recent years to limit China’s influence in the Pacific region by propping up the defense capabilities of Beijing’s neighbors. </w:t>
      </w:r>
      <w:r w:rsidRPr="004E75F7">
        <w:rPr>
          <w:rStyle w:val="StyleUnderline"/>
        </w:rPr>
        <w:t>Recent acts of overt US provocation against Beijing include leaking stories of splintering in Xi Jinping’s administration, installing a missile shield in South Korea that stretches the entirety of the Chinese mainland, meddling in territorial disputes in the East and South China Seas, massive naval exercises with Japan and India along the mainland’s eastern flank, establishing a defense agreement with Vietnam after a five decades embargo, and penning an unprecedented military defense partnership with Tokyo, among other measures.</w:t>
      </w:r>
      <w:r>
        <w:rPr>
          <w:rStyle w:val="StyleUnderline"/>
        </w:rPr>
        <w:t xml:space="preserve"> </w:t>
      </w:r>
      <w:r>
        <w:t xml:space="preserve">Although just the latest in a long-line of aggressive overtures by the increasingly hawkish Obama administration, </w:t>
      </w:r>
      <w:r w:rsidRPr="004E75F7">
        <w:rPr>
          <w:rStyle w:val="StyleUnderline"/>
        </w:rPr>
        <w:t>this latest offense may prove to be more damning in light of Taiwan’s volatile ties with China after Taipei established a regional government separate from the government in Beijing.</w:t>
      </w:r>
      <w:r>
        <w:rPr>
          <w:rStyle w:val="StyleUnderline"/>
          <w:b/>
        </w:rPr>
        <w:t xml:space="preserve"> </w:t>
      </w:r>
      <w:r w:rsidRPr="004E75F7">
        <w:rPr>
          <w:rStyle w:val="StyleUnderline"/>
        </w:rPr>
        <w:t xml:space="preserve">Those relations have taken a turn for the worse of late, after President Tsai </w:t>
      </w:r>
      <w:proofErr w:type="spellStart"/>
      <w:r w:rsidRPr="004E75F7">
        <w:rPr>
          <w:rStyle w:val="StyleUnderline"/>
        </w:rPr>
        <w:t>Ing</w:t>
      </w:r>
      <w:proofErr w:type="spellEnd"/>
      <w:r w:rsidRPr="004E75F7">
        <w:rPr>
          <w:rStyle w:val="StyleUnderline"/>
        </w:rPr>
        <w:t>-wen took office in May on a message of economic and political nationalism that led to an end of the eight-year rapprochement between Taipei and Beijing.</w:t>
      </w:r>
      <w:r>
        <w:rPr>
          <w:rStyle w:val="StyleUnderline"/>
        </w:rPr>
        <w:t xml:space="preserve"> </w:t>
      </w:r>
      <w:r w:rsidRPr="004E75F7">
        <w:rPr>
          <w:rStyle w:val="StyleUnderline"/>
        </w:rPr>
        <w:t>President Tsai, Taiwan’s first female president, spurred the ire of Xi Jinping’s government after refusing to disavow her calls for full Taiwanese independence</w:t>
      </w:r>
      <w:r>
        <w:t xml:space="preserve">. </w:t>
      </w:r>
      <w:r w:rsidRPr="004E75F7">
        <w:t>On Saturday,</w:t>
      </w:r>
      <w:r w:rsidRPr="004E75F7">
        <w:rPr>
          <w:rStyle w:val="StyleUnderline"/>
        </w:rPr>
        <w:t xml:space="preserve"> China suspended all diplomatic contact with Taiwan, turning the region into a tinderbox that could explode into a full-scale war at any moment. China maintains that Taiwan remains part of its territory.</w:t>
      </w:r>
      <w:r>
        <w:rPr>
          <w:rStyle w:val="StyleUnderline"/>
        </w:rPr>
        <w:t xml:space="preserve"> </w:t>
      </w:r>
      <w:r w:rsidRPr="004E75F7">
        <w:rPr>
          <w:rStyle w:val="StyleUnderline"/>
        </w:rPr>
        <w:t>With cross-strait ties deteriorating, the United States has inserted itself into a potential conflict by providing Taipei with a missile shield to counter the Chinese military.</w:t>
      </w:r>
    </w:p>
    <w:p w:rsidR="00BC5A9A" w:rsidRDefault="00BC5A9A" w:rsidP="00BC5A9A">
      <w:pPr>
        <w:pStyle w:val="Heading4"/>
      </w:pPr>
      <w:r>
        <w:t>Relations on the brink now – missile misfire and cut dialogue</w:t>
      </w:r>
    </w:p>
    <w:p w:rsidR="00BC5A9A" w:rsidRPr="0025793B" w:rsidRDefault="00BC5A9A" w:rsidP="00BC5A9A">
      <w:proofErr w:type="spellStart"/>
      <w:r>
        <w:rPr>
          <w:rStyle w:val="Style13ptBold"/>
        </w:rPr>
        <w:t>Jenning</w:t>
      </w:r>
      <w:proofErr w:type="spellEnd"/>
      <w:r>
        <w:rPr>
          <w:rStyle w:val="Style13ptBold"/>
        </w:rPr>
        <w:t>, 7-4</w:t>
      </w:r>
      <w:r>
        <w:t xml:space="preserve"> – news reporter focusing on Taiwan and Asia (Ralph, “Taiwan’s Misfired Anti-Ship Missile Strains China Ties”, 7/4/16, VOA News, http://www.voanews.com/content/taiwan-misfired-anti-ship-missile-strains-china-ties/3403111.html)//JH</w:t>
      </w:r>
    </w:p>
    <w:p w:rsidR="00BC5A9A" w:rsidRPr="00F72F9B" w:rsidRDefault="00BC5A9A" w:rsidP="00BC5A9A">
      <w:pPr>
        <w:rPr>
          <w:sz w:val="16"/>
        </w:rPr>
      </w:pPr>
      <w:r w:rsidRPr="00F72F9B">
        <w:rPr>
          <w:sz w:val="16"/>
        </w:rPr>
        <w:t xml:space="preserve">TAIPEI, TAIWAN— At least two officers suspected in </w:t>
      </w:r>
      <w:r w:rsidRPr="00F72F9B">
        <w:rPr>
          <w:rStyle w:val="StyleUnderline"/>
        </w:rPr>
        <w:t xml:space="preserve">the deadly misfiring of a supersonic anti-ship missile </w:t>
      </w:r>
      <w:r w:rsidRPr="00F72F9B">
        <w:rPr>
          <w:sz w:val="16"/>
        </w:rPr>
        <w:t xml:space="preserve">Friday </w:t>
      </w:r>
      <w:r w:rsidRPr="00F72F9B">
        <w:rPr>
          <w:rStyle w:val="StyleUnderline"/>
        </w:rPr>
        <w:t>in Taiwan face court hearings as the island’s neighbor and militarily powerful rival China demands an explanation.</w:t>
      </w:r>
      <w:r>
        <w:rPr>
          <w:rStyle w:val="StyleUnderline"/>
        </w:rPr>
        <w:t xml:space="preserve"> </w:t>
      </w:r>
      <w:r w:rsidRPr="00F72F9B">
        <w:rPr>
          <w:sz w:val="16"/>
        </w:rPr>
        <w:t xml:space="preserve">Two petty officers face charges of causing death due to negligence on the job and may be indicted, as well, under military law for damaging weapons intended for combat. Another four to five military personnel, including superiors, may also be disciplined. One of the officers is suspected of accidentally firing a homegrown </w:t>
      </w:r>
      <w:proofErr w:type="spellStart"/>
      <w:r w:rsidRPr="00F72F9B">
        <w:rPr>
          <w:sz w:val="16"/>
        </w:rPr>
        <w:t>Hsiung</w:t>
      </w:r>
      <w:proofErr w:type="spellEnd"/>
      <w:r w:rsidRPr="00F72F9B">
        <w:rPr>
          <w:sz w:val="16"/>
        </w:rPr>
        <w:t xml:space="preserve"> Feng III supersonic anti-ship missile Friday from a Navy corvette in a harbor near the southern Taiwan city Kaohsiung. The missile struck a fishing boat and killed its captain. The officer was alone, acting against procedure, and the other should have been with him, navy officials believe. No superior officers were around and the missile was in the wrong launch mode, the officials say. </w:t>
      </w:r>
      <w:r w:rsidRPr="00F72F9B">
        <w:rPr>
          <w:rStyle w:val="StyleUnderline"/>
        </w:rPr>
        <w:t>The missile flew north about 40 kilometers into the Taiwan Strait, which divides Taiwan from China. After 25 minutes, it hit the fishing boat. China is 160 kilometers from Taiwan at the nearest point.</w:t>
      </w:r>
      <w:r>
        <w:rPr>
          <w:rStyle w:val="StyleUnderline"/>
        </w:rPr>
        <w:t xml:space="preserve"> </w:t>
      </w:r>
      <w:r w:rsidRPr="00F72F9B">
        <w:rPr>
          <w:sz w:val="16"/>
        </w:rPr>
        <w:t xml:space="preserve">Emergency meeting </w:t>
      </w:r>
      <w:r w:rsidRPr="00F72F9B">
        <w:rPr>
          <w:rStyle w:val="StyleUnderline"/>
        </w:rPr>
        <w:t xml:space="preserve">Taiwan’s President Tsai </w:t>
      </w:r>
      <w:proofErr w:type="spellStart"/>
      <w:r w:rsidRPr="00F72F9B">
        <w:rPr>
          <w:rStyle w:val="StyleUnderline"/>
        </w:rPr>
        <w:t>Ing</w:t>
      </w:r>
      <w:proofErr w:type="spellEnd"/>
      <w:r w:rsidRPr="00F72F9B">
        <w:rPr>
          <w:rStyle w:val="StyleUnderline"/>
        </w:rPr>
        <w:t>-wen called for emergency meetings on the matter on Saturday after an official from military rival China demanded an explanation. The head of Taiwan policy in Beijing said late Friday the incident would "severely impact" relations that have been increasingly strained over the past year.</w:t>
      </w:r>
      <w:r>
        <w:rPr>
          <w:rStyle w:val="StyleUnderline"/>
        </w:rPr>
        <w:t xml:space="preserve"> </w:t>
      </w:r>
      <w:r w:rsidRPr="00F72F9B">
        <w:rPr>
          <w:rStyle w:val="StyleUnderline"/>
        </w:rPr>
        <w:t>Tsai disputes Beijing’s "one-China" precondition for dialogue, so the two sides have not talked since she took office May 20</w:t>
      </w:r>
      <w:r w:rsidRPr="00F72F9B">
        <w:rPr>
          <w:sz w:val="16"/>
        </w:rPr>
        <w:t xml:space="preserve">. The precondition requires that both sides see each other as part of a single country. Tsai’s predecessor had agreed to the condition, taking two-way ties to their strongest ever during the previous eight years. China has seen self-ruled Taiwan as part of its territory since the civil war of the 1940s, rather than as a country. </w:t>
      </w:r>
      <w:r w:rsidRPr="00F72F9B">
        <w:rPr>
          <w:rStyle w:val="StyleUnderline"/>
        </w:rPr>
        <w:t>Beijing insists the two sides eventually unify, by force if needed, despite opinion polls in Taiwan showing people</w:t>
      </w:r>
      <w:r w:rsidRPr="00F72F9B">
        <w:rPr>
          <w:sz w:val="16"/>
        </w:rPr>
        <w:t xml:space="preserve"> on the island </w:t>
      </w:r>
      <w:r w:rsidRPr="00F72F9B">
        <w:rPr>
          <w:rStyle w:val="StyleUnderline"/>
        </w:rPr>
        <w:t>prefer</w:t>
      </w:r>
      <w:r w:rsidRPr="00F72F9B">
        <w:rPr>
          <w:sz w:val="16"/>
        </w:rPr>
        <w:t xml:space="preserve"> today’s degree of </w:t>
      </w:r>
      <w:r w:rsidRPr="00F72F9B">
        <w:rPr>
          <w:rStyle w:val="StyleUnderline"/>
        </w:rPr>
        <w:t>autonomy</w:t>
      </w:r>
      <w:r w:rsidRPr="00F72F9B">
        <w:rPr>
          <w:sz w:val="16"/>
        </w:rPr>
        <w:t>.  Leading concern China is the top concern for Taiwan’s 300,000 active duty personnel and a reason for developing the homegrown missile program. Beijing will probably take no obvious action because of the missile mishap, Taiwan legislator and political scientist Hsu Yung-</w:t>
      </w:r>
      <w:proofErr w:type="spellStart"/>
      <w:r w:rsidRPr="00F72F9B">
        <w:rPr>
          <w:sz w:val="16"/>
        </w:rPr>
        <w:t>ming</w:t>
      </w:r>
      <w:proofErr w:type="spellEnd"/>
      <w:r w:rsidRPr="00F72F9B">
        <w:rPr>
          <w:sz w:val="16"/>
        </w:rPr>
        <w:t xml:space="preserve"> said. The missile passed through an area close to Taiwan on the east side of the strait, easily missing China, he noted. Beijing also knows Taiwan has the anti-ship missiles, but the Chinese military, the world’s third most powerful, may reconsider its own preparedness, he said. "They will at least be woken up to Taiwan’s military power and this [incident] will also make them in terms of future exercises in the Taiwan Strait become more fearful or more limited in their scope," Hsu said. "Whether their air routes frequently cross into the Strait, that’s something they will need to consider." Taiwan's government agency in charge of China policy said it had notified Beijing of the incident Friday.</w:t>
      </w:r>
    </w:p>
    <w:p w:rsidR="00BC5A9A" w:rsidRDefault="00BC5A9A" w:rsidP="00BC5A9A">
      <w:pPr>
        <w:pStyle w:val="Heading3"/>
      </w:pPr>
      <w:r>
        <w:t xml:space="preserve">AT:  </w:t>
      </w:r>
      <w:proofErr w:type="spellStart"/>
      <w:r>
        <w:t>Kastner</w:t>
      </w:r>
      <w:proofErr w:type="spellEnd"/>
    </w:p>
    <w:p w:rsidR="00BC5A9A" w:rsidRPr="00C46C21" w:rsidRDefault="00BC5A9A" w:rsidP="00BC5A9A">
      <w:pPr>
        <w:pStyle w:val="Heading4"/>
        <w:rPr>
          <w:rStyle w:val="Style13ptBold"/>
          <w:b/>
        </w:rPr>
      </w:pPr>
      <w:proofErr w:type="spellStart"/>
      <w:r>
        <w:rPr>
          <w:rStyle w:val="Style13ptBold"/>
          <w:b/>
        </w:rPr>
        <w:t>Kastner</w:t>
      </w:r>
      <w:proofErr w:type="spellEnd"/>
      <w:r>
        <w:rPr>
          <w:rStyle w:val="Style13ptBold"/>
          <w:b/>
        </w:rPr>
        <w:t xml:space="preserve"> concludes </w:t>
      </w:r>
      <w:proofErr w:type="spellStart"/>
      <w:r>
        <w:rPr>
          <w:rStyle w:val="Style13ptBold"/>
          <w:b/>
        </w:rPr>
        <w:t>aff</w:t>
      </w:r>
      <w:proofErr w:type="spellEnd"/>
      <w:r>
        <w:rPr>
          <w:rStyle w:val="Style13ptBold"/>
          <w:b/>
        </w:rPr>
        <w:t xml:space="preserve"> – economic coop is too unsustainable</w:t>
      </w:r>
    </w:p>
    <w:p w:rsidR="00BC5A9A" w:rsidRPr="00C46C21" w:rsidRDefault="00BC5A9A" w:rsidP="00BC5A9A">
      <w:pPr>
        <w:rPr>
          <w:rStyle w:val="Style13ptBold"/>
        </w:rPr>
      </w:pPr>
      <w:proofErr w:type="spellStart"/>
      <w:r w:rsidRPr="007D4705">
        <w:rPr>
          <w:rStyle w:val="Style13ptBold"/>
        </w:rPr>
        <w:t>Kastner</w:t>
      </w:r>
      <w:proofErr w:type="spellEnd"/>
      <w:r w:rsidRPr="007D4705">
        <w:rPr>
          <w:rStyle w:val="Style13ptBold"/>
        </w:rPr>
        <w:t xml:space="preserve"> 1</w:t>
      </w:r>
      <w:r>
        <w:rPr>
          <w:rStyle w:val="Style13ptBold"/>
        </w:rPr>
        <w:t>6</w:t>
      </w:r>
      <w:r>
        <w:t xml:space="preserve"> Associate Professor in the Department of Government and Politics at the University of Maryland (Scott L., "Is the Taiwan Strait Still a Flash Point?" International Security v.40 #3, Winter 2015/2016, Project Muse)//JH</w:t>
      </w:r>
    </w:p>
    <w:p w:rsidR="00BC5A9A" w:rsidRPr="00336D40" w:rsidRDefault="00BC5A9A" w:rsidP="00BC5A9A">
      <w:pPr>
        <w:rPr>
          <w:sz w:val="16"/>
        </w:rPr>
      </w:pPr>
      <w:r w:rsidRPr="00C46C21">
        <w:rPr>
          <w:rStyle w:val="StyleUnderline"/>
        </w:rPr>
        <w:t>Considerable uncertainty will inevitably surround any effort to forecast future trends in cross-strait economic ties: the relationship has been dynamic, and it is likely to continue to change in dramatic ways.</w:t>
      </w:r>
      <w:r w:rsidRPr="00336D40">
        <w:rPr>
          <w:sz w:val="16"/>
        </w:rPr>
        <w:t xml:space="preserve"> That said, </w:t>
      </w:r>
      <w:r w:rsidRPr="00C46C21">
        <w:rPr>
          <w:rStyle w:val="StyleUnderline"/>
        </w:rPr>
        <w:t xml:space="preserve">there is some reason to question whether the gains associated with cross-strait integration and cooperation will grow as fast in the future as they have in the past. Most obviously, the burst of economic cooperative agreements in recent years is unlikely to be sustainable. </w:t>
      </w:r>
      <w:r w:rsidRPr="00336D40">
        <w:rPr>
          <w:sz w:val="16"/>
        </w:rPr>
        <w:t xml:space="preserve">China and Taiwan have pursued cooperation under a tacit agreement to address easy issues first and save difficult ones for later.45 </w:t>
      </w:r>
      <w:proofErr w:type="gramStart"/>
      <w:r w:rsidRPr="00336D40">
        <w:rPr>
          <w:sz w:val="16"/>
        </w:rPr>
        <w:t>Many</w:t>
      </w:r>
      <w:proofErr w:type="gramEnd"/>
      <w:r w:rsidRPr="00336D40">
        <w:rPr>
          <w:sz w:val="16"/>
        </w:rPr>
        <w:t xml:space="preserve"> of the easy issues, such as opening up direct links, have already been resolved. </w:t>
      </w:r>
      <w:r w:rsidRPr="00C46C21">
        <w:rPr>
          <w:rStyle w:val="StyleUnderline"/>
        </w:rPr>
        <w:t>The Cross-Strait Trade in Services Agreement</w:t>
      </w:r>
      <w:r w:rsidRPr="00336D40">
        <w:rPr>
          <w:sz w:val="16"/>
        </w:rPr>
        <w:t xml:space="preserve">, a follow-up agreement to the ECFA that would significantly reduce barriers to the cross-strait service [End Page 68] trade, was signed in 2013 but </w:t>
      </w:r>
      <w:r w:rsidRPr="00C46C21">
        <w:rPr>
          <w:rStyle w:val="StyleUnderline"/>
        </w:rPr>
        <w:t>remains stalled in Taiwan’s legislature.</w:t>
      </w:r>
      <w:r w:rsidRPr="00336D40">
        <w:rPr>
          <w:sz w:val="16"/>
        </w:rPr>
        <w:t xml:space="preserve"> Indeed, </w:t>
      </w:r>
      <w:r w:rsidRPr="00C46C21">
        <w:rPr>
          <w:rStyle w:val="StyleUnderline"/>
        </w:rPr>
        <w:t>KMT efforts to expedite passage of the agreement helped to trigger large-scale protests in Taiwan (the Sunflower Movement), highlighting the tenuousness of support for further liberalization of cross-strait economic relations in Taiwan.</w:t>
      </w:r>
      <w:r w:rsidRPr="00336D40">
        <w:rPr>
          <w:sz w:val="16"/>
        </w:rPr>
        <w:t>46</w:t>
      </w:r>
    </w:p>
    <w:p w:rsidR="00BC5A9A" w:rsidRDefault="00BC5A9A" w:rsidP="00BC5A9A"/>
    <w:p w:rsidR="00BC5A9A" w:rsidRPr="00BC5A9A" w:rsidRDefault="00BC5A9A" w:rsidP="00BC5A9A"/>
    <w:p w:rsidR="007434C7" w:rsidRDefault="007434C7" w:rsidP="007434C7">
      <w:pPr>
        <w:pStyle w:val="Heading1"/>
      </w:pPr>
      <w:proofErr w:type="spellStart"/>
      <w:r>
        <w:t>Neg</w:t>
      </w:r>
      <w:proofErr w:type="spellEnd"/>
    </w:p>
    <w:p w:rsidR="00BC5A9A" w:rsidRDefault="00BC5A9A" w:rsidP="005575C3">
      <w:pPr>
        <w:pStyle w:val="Heading2"/>
      </w:pPr>
      <w:r>
        <w:t>Taiwan War</w:t>
      </w:r>
    </w:p>
    <w:p w:rsidR="00067098" w:rsidRDefault="00067098" w:rsidP="00067098"/>
    <w:p w:rsidR="00067098" w:rsidRDefault="00067098" w:rsidP="00067098">
      <w:pPr>
        <w:pStyle w:val="Heading3"/>
      </w:pPr>
      <w:r>
        <w:t>No Taiwan war</w:t>
      </w:r>
    </w:p>
    <w:p w:rsidR="00067098" w:rsidRPr="00067098" w:rsidRDefault="00067098" w:rsidP="00067098"/>
    <w:p w:rsidR="00067098" w:rsidRPr="00874E34" w:rsidRDefault="00067098" w:rsidP="00067098">
      <w:pPr>
        <w:pStyle w:val="Heading4"/>
      </w:pPr>
      <w:r>
        <w:t>No Taiwan Invasion --- hurts China’s image and PLA would refuse</w:t>
      </w:r>
    </w:p>
    <w:p w:rsidR="00067098" w:rsidRPr="00874E34" w:rsidRDefault="00067098" w:rsidP="00067098">
      <w:r>
        <w:t xml:space="preserve">By Zachary </w:t>
      </w:r>
      <w:r w:rsidRPr="00874E34">
        <w:rPr>
          <w:b/>
        </w:rPr>
        <w:t>Keck</w:t>
      </w:r>
      <w:r>
        <w:rPr>
          <w:b/>
        </w:rPr>
        <w:t xml:space="preserve"> 13 - </w:t>
      </w:r>
      <w:r w:rsidRPr="00874E34">
        <w:t>Managing Editor of The Diplomat (“</w:t>
      </w:r>
      <w:r>
        <w:t>Why China Won't Attack Taiwan”; The Diplomat; December 24; http://thediplomat.com/2013/12/why-china-wont-attack-taiwan/)//pk</w:t>
      </w:r>
    </w:p>
    <w:p w:rsidR="00067098" w:rsidRDefault="00067098" w:rsidP="00067098">
      <w:pPr>
        <w:rPr>
          <w:sz w:val="16"/>
        </w:rPr>
      </w:pPr>
      <w:r w:rsidRPr="00874E34">
        <w:rPr>
          <w:rStyle w:val="StyleUnderline"/>
        </w:rPr>
        <w:t>This has led some U.S. analysts</w:t>
      </w:r>
      <w:r w:rsidRPr="00874E34">
        <w:rPr>
          <w:sz w:val="16"/>
        </w:rPr>
        <w:t xml:space="preserve">, particularly academics of the Realist persuasion, </w:t>
      </w:r>
      <w:r w:rsidRPr="00874E34">
        <w:rPr>
          <w:rStyle w:val="StyleUnderline"/>
        </w:rPr>
        <w:t>to argue that the U.S. should gradually cede Taiwan to the People’s Republic of China.</w:t>
      </w:r>
      <w:r w:rsidRPr="00874E34">
        <w:rPr>
          <w:sz w:val="16"/>
        </w:rPr>
        <w:t xml:space="preserve"> For example, </w:t>
      </w:r>
      <w:r w:rsidRPr="00874E34">
        <w:rPr>
          <w:rStyle w:val="StyleUnderline"/>
        </w:rPr>
        <w:t xml:space="preserve">Charles </w:t>
      </w:r>
      <w:r w:rsidRPr="00874E34">
        <w:rPr>
          <w:rStyle w:val="Emphasis"/>
        </w:rPr>
        <w:t>Glaser</w:t>
      </w:r>
      <w:r w:rsidRPr="00874E34">
        <w:rPr>
          <w:rStyle w:val="StyleUnderline"/>
        </w:rPr>
        <w:t xml:space="preserve"> argued </w:t>
      </w:r>
      <w:r w:rsidRPr="00874E34">
        <w:rPr>
          <w:sz w:val="16"/>
        </w:rPr>
        <w:t>in a controversial Foreign Affairs article in 2011 that, given the risks of nuclear war between China and the United States</w:t>
      </w:r>
      <w:r w:rsidRPr="00874E34">
        <w:rPr>
          <w:rStyle w:val="StyleUnderline"/>
        </w:rPr>
        <w:t>, “the United States should consider backing away from its commitment to Taiwan. This would remove the most obvious and contentious flash point between the United States and China and smooth the way for better relations between them in the decades to come.”</w:t>
      </w:r>
      <w:r>
        <w:rPr>
          <w:rStyle w:val="StyleUnderline"/>
        </w:rPr>
        <w:t xml:space="preserve"> </w:t>
      </w:r>
      <w:r w:rsidRPr="00874E34">
        <w:rPr>
          <w:sz w:val="16"/>
        </w:rPr>
        <w:t xml:space="preserve">Similarly, in a recent talk in Taiwan, John </w:t>
      </w:r>
      <w:proofErr w:type="spellStart"/>
      <w:r w:rsidRPr="00874E34">
        <w:rPr>
          <w:sz w:val="16"/>
        </w:rPr>
        <w:t>Mearsheimer</w:t>
      </w:r>
      <w:proofErr w:type="spellEnd"/>
      <w:r w:rsidRPr="00874E34">
        <w:rPr>
          <w:sz w:val="16"/>
        </w:rPr>
        <w:t xml:space="preserve"> argued that short of acquiring an independent nuclear deterrent, Taiwan’s best option is to pursue the “Hong Kong strategy” toward Beijing. Under the Hong Kong strategy, “Taiwan accepts the fact it is doomed to lose its independence and become part of China. It then works hard to make sure that the transition is peaceful and that it gains as much autonomy as possible from Beijing.” </w:t>
      </w:r>
      <w:r w:rsidRPr="00874E34">
        <w:rPr>
          <w:rStyle w:val="Emphasis"/>
        </w:rPr>
        <w:t>Although the trend lines are undoubtedly working in China’s favor, it is ultimately extremely unlikely that China will try to seize Taiwan by force</w:t>
      </w:r>
      <w:r w:rsidRPr="00874E34">
        <w:rPr>
          <w:sz w:val="16"/>
        </w:rPr>
        <w:t xml:space="preserve">. </w:t>
      </w:r>
      <w:r w:rsidRPr="00874E34">
        <w:rPr>
          <w:rStyle w:val="StyleUnderline"/>
        </w:rPr>
        <w:t>Furthermore,</w:t>
      </w:r>
      <w:r w:rsidRPr="00874E34">
        <w:rPr>
          <w:sz w:val="16"/>
        </w:rPr>
        <w:t xml:space="preserve"> should it try to do this</w:t>
      </w:r>
      <w:r w:rsidRPr="00874E34">
        <w:rPr>
          <w:rStyle w:val="Emphasis"/>
        </w:rPr>
        <w:t>, it is unlikely to succeed.</w:t>
      </w:r>
      <w:r>
        <w:rPr>
          <w:rStyle w:val="Emphasis"/>
        </w:rPr>
        <w:t xml:space="preserve"> </w:t>
      </w:r>
      <w:r w:rsidRPr="00874E34">
        <w:rPr>
          <w:rStyle w:val="Emphasis"/>
        </w:rPr>
        <w:t>Even assuming China’s military capabilities</w:t>
      </w:r>
      <w:r w:rsidRPr="00874E34">
        <w:rPr>
          <w:sz w:val="16"/>
        </w:rPr>
        <w:t xml:space="preserve"> </w:t>
      </w:r>
      <w:r w:rsidRPr="00874E34">
        <w:rPr>
          <w:rStyle w:val="StyleUnderline"/>
        </w:rPr>
        <w:t xml:space="preserve">are great enough to prevent the U.S. from intervening, there are two forces that would likely be sufficient to </w:t>
      </w:r>
      <w:r w:rsidRPr="00874E34">
        <w:rPr>
          <w:rStyle w:val="Emphasis"/>
        </w:rPr>
        <w:t>deter China</w:t>
      </w:r>
      <w:r w:rsidRPr="00874E34">
        <w:rPr>
          <w:rStyle w:val="StyleUnderline"/>
        </w:rPr>
        <w:t xml:space="preserve"> from invading Taiwan</w:t>
      </w:r>
      <w:r w:rsidRPr="00874E34">
        <w:rPr>
          <w:sz w:val="16"/>
        </w:rPr>
        <w:t xml:space="preserve">. The first and least important is the dramatic impact this would have on how countries in the region and around the world would view such a move. Globally, </w:t>
      </w:r>
      <w:r w:rsidRPr="00874E34">
        <w:rPr>
          <w:rStyle w:val="Emphasis"/>
        </w:rPr>
        <w:t>China seizing Taiwan would result in it being permanently viewed as a malicious nation</w:t>
      </w:r>
      <w:r w:rsidRPr="00874E34">
        <w:rPr>
          <w:sz w:val="16"/>
        </w:rPr>
        <w:t xml:space="preserve">. Regionally, </w:t>
      </w:r>
      <w:r w:rsidRPr="00874E34">
        <w:rPr>
          <w:rStyle w:val="StyleUnderline"/>
        </w:rPr>
        <w:t>China’s invasion of Taiwan would diminish any lingering debate over how Beijing will use its growing power. Every regional power would see its own fate in Taiwan</w:t>
      </w:r>
      <w:r w:rsidRPr="00874E34">
        <w:rPr>
          <w:sz w:val="16"/>
        </w:rPr>
        <w:t xml:space="preserve">. Although Beijing would try to reassure countries by claiming that Taiwan was part of China already, and thus the operation was a domestic stability one, this narrative would be convincing to none of China’s neighbors. Consequently, </w:t>
      </w:r>
      <w:r w:rsidRPr="00874E34">
        <w:rPr>
          <w:rStyle w:val="StyleUnderline"/>
        </w:rPr>
        <w:t>Beijing would face an environment in which each state was dedicated to cooperating with others to balance against Chinese power.</w:t>
      </w:r>
      <w:r>
        <w:rPr>
          <w:rStyle w:val="StyleUnderline"/>
        </w:rPr>
        <w:t xml:space="preserve"> </w:t>
      </w:r>
      <w:r w:rsidRPr="00874E34">
        <w:rPr>
          <w:sz w:val="16"/>
        </w:rPr>
        <w:t xml:space="preserve">But </w:t>
      </w:r>
      <w:r w:rsidRPr="00874E34">
        <w:rPr>
          <w:rStyle w:val="Emphasis"/>
        </w:rPr>
        <w:t>the more important deterrent for China would be the uncertainty of success</w:t>
      </w:r>
      <w:r w:rsidRPr="00874E34">
        <w:rPr>
          <w:sz w:val="16"/>
        </w:rPr>
        <w:t xml:space="preserve">. To be sure, China’s military capabilities are growing to the point where it will soon be assured of its ability to quickly defeat Taiwan’s military forces. A little longer down the road it will also likely be confident that it can prevent the U.S. from intervening in the conflict. However, </w:t>
      </w:r>
      <w:r w:rsidRPr="00874E34">
        <w:rPr>
          <w:rStyle w:val="StyleUnderline"/>
        </w:rPr>
        <w:t>as recent U.S. military conflicts have adequately demonstrated, being able to defeat another nation’s armed forces and being able to pacify the country are two different things altogether. It is in this latter aim that China’s strategy is likely to falter.</w:t>
      </w:r>
      <w:r w:rsidRPr="00874E34">
        <w:rPr>
          <w:sz w:val="16"/>
        </w:rPr>
        <w:t xml:space="preserve"> </w:t>
      </w:r>
      <w:r w:rsidRPr="00874E34">
        <w:rPr>
          <w:rStyle w:val="StyleUnderline"/>
        </w:rPr>
        <w:t>Taiwanese are adamantly opposed to being incorporated into a non-Democratic China. These feelings would only harden in the aftermath of the invasion.</w:t>
      </w:r>
      <w:r>
        <w:rPr>
          <w:rStyle w:val="StyleUnderline"/>
        </w:rPr>
        <w:t xml:space="preserve"> </w:t>
      </w:r>
      <w:r w:rsidRPr="00874E34">
        <w:rPr>
          <w:sz w:val="16"/>
        </w:rPr>
        <w:t xml:space="preserve">Thus, </w:t>
      </w:r>
      <w:r w:rsidRPr="00874E34">
        <w:rPr>
          <w:rStyle w:val="Emphasis"/>
        </w:rPr>
        <w:t>even if it quickly defeated Taiwan’s formal military forces, the PLA would continue to have to contend with the remnants of resistance for years to come. Such a scenario would be deeply unsettling for leaders in Beijing as this defiance would likely inspire similar resistance among various groups on the mainland, starting first and foremost with ethnic minorities in the western China.</w:t>
      </w:r>
      <w:r w:rsidRPr="00874E34">
        <w:rPr>
          <w:sz w:val="16"/>
        </w:rPr>
        <w:t xml:space="preserve"> </w:t>
      </w:r>
      <w:r w:rsidRPr="00874E34">
        <w:rPr>
          <w:rStyle w:val="StyleUnderline"/>
        </w:rPr>
        <w:t>Should the PLA resort to harsh oppression to squash resistance in Taiwan, this would deeply unsettle even Han Chinese on the mainland.</w:t>
      </w:r>
      <w:r w:rsidRPr="00874E34">
        <w:rPr>
          <w:sz w:val="16"/>
        </w:rPr>
        <w:t xml:space="preserve"> In fact, the clear parallels with how Imperial Japan sought to pacify Taiwan and China would be lost on no one in China and elsewhere.</w:t>
      </w:r>
    </w:p>
    <w:p w:rsidR="00067098" w:rsidRDefault="00067098" w:rsidP="00067098">
      <w:pPr>
        <w:pStyle w:val="Heading4"/>
      </w:pPr>
      <w:r>
        <w:t>No Taiwan war despite DPP election – Chinese leaders are rational</w:t>
      </w:r>
    </w:p>
    <w:p w:rsidR="00067098" w:rsidRDefault="00067098" w:rsidP="00067098">
      <w:pPr>
        <w:rPr>
          <w:rStyle w:val="Style13ptBold"/>
          <w:b w:val="0"/>
          <w:sz w:val="16"/>
          <w:szCs w:val="16"/>
        </w:rPr>
      </w:pPr>
      <w:r>
        <w:rPr>
          <w:rStyle w:val="Style13ptBold"/>
        </w:rPr>
        <w:t xml:space="preserve">Cole 15 </w:t>
      </w:r>
      <w:r>
        <w:rPr>
          <w:rStyle w:val="Style13ptBold"/>
          <w:b w:val="0"/>
          <w:sz w:val="16"/>
          <w:szCs w:val="16"/>
        </w:rPr>
        <w:t xml:space="preserve">(J. Michael, </w:t>
      </w:r>
      <w:r w:rsidRPr="00B243CC">
        <w:rPr>
          <w:rStyle w:val="Style13ptBold"/>
          <w:b w:val="0"/>
          <w:sz w:val="16"/>
          <w:szCs w:val="16"/>
        </w:rPr>
        <w:t>senior fellow at the University of Nottingham's China Policy Institute</w:t>
      </w:r>
      <w:r>
        <w:rPr>
          <w:rStyle w:val="Style13ptBold"/>
          <w:b w:val="0"/>
          <w:sz w:val="16"/>
          <w:szCs w:val="16"/>
        </w:rPr>
        <w:t xml:space="preserve">, 11-28-25, </w:t>
      </w:r>
      <w:r w:rsidRPr="00B243CC">
        <w:rPr>
          <w:rStyle w:val="Style13ptBold"/>
          <w:b w:val="0"/>
          <w:sz w:val="16"/>
          <w:szCs w:val="16"/>
        </w:rPr>
        <w:t>Taiwan: China's finger is on the pulse, not the trigger</w:t>
      </w:r>
      <w:r>
        <w:rPr>
          <w:rStyle w:val="Style13ptBold"/>
          <w:b w:val="0"/>
          <w:sz w:val="16"/>
          <w:szCs w:val="16"/>
        </w:rPr>
        <w:t xml:space="preserve">, The Age, </w:t>
      </w:r>
      <w:hyperlink r:id="rId19" w:history="1">
        <w:r w:rsidRPr="00AB22BD">
          <w:rPr>
            <w:rStyle w:val="Hyperlink"/>
            <w:sz w:val="16"/>
            <w:szCs w:val="16"/>
          </w:rPr>
          <w:t>http://www.theage.com.au/comment/taiwan-china-has-finger-on-the-pulse-not-the-trigger-20151028-gkkiui.html //</w:t>
        </w:r>
      </w:hyperlink>
      <w:r>
        <w:rPr>
          <w:rStyle w:val="Style13ptBold"/>
          <w:b w:val="0"/>
          <w:sz w:val="16"/>
          <w:szCs w:val="16"/>
        </w:rPr>
        <w:t xml:space="preserve"> PD)</w:t>
      </w:r>
    </w:p>
    <w:p w:rsidR="00067098" w:rsidRDefault="00067098" w:rsidP="00067098">
      <w:pPr>
        <w:rPr>
          <w:sz w:val="14"/>
        </w:rPr>
      </w:pPr>
      <w:r w:rsidRPr="00675CE5">
        <w:rPr>
          <w:rStyle w:val="StyleUnderline"/>
        </w:rPr>
        <w:t>With the prospects of victory by the</w:t>
      </w:r>
      <w:r w:rsidRPr="00675CE5">
        <w:rPr>
          <w:bCs/>
          <w:sz w:val="14"/>
        </w:rPr>
        <w:t xml:space="preserve"> Democratic Progressive Party </w:t>
      </w:r>
      <w:r w:rsidRPr="00675CE5">
        <w:rPr>
          <w:rStyle w:val="StyleUnderline"/>
        </w:rPr>
        <w:t>(DPP</w:t>
      </w:r>
      <w:r w:rsidRPr="00675CE5">
        <w:rPr>
          <w:bCs/>
          <w:sz w:val="14"/>
        </w:rPr>
        <w:t xml:space="preserve">) in Taiwan's January 16, 2016, elections becoming increasingly solid, several </w:t>
      </w:r>
      <w:r w:rsidRPr="00675CE5">
        <w:rPr>
          <w:rStyle w:val="StyleUnderline"/>
        </w:rPr>
        <w:t>academics have been warning of the likelihood of renewed tensions in the Taiwan Strait</w:t>
      </w:r>
      <w:r w:rsidRPr="00675CE5">
        <w:rPr>
          <w:bCs/>
          <w:sz w:val="14"/>
        </w:rPr>
        <w:t xml:space="preserve"> as Beijing reacts angrily to the perceived abandonment of cross-strait detente. Writing in </w:t>
      </w:r>
      <w:r w:rsidRPr="00675CE5">
        <w:rPr>
          <w:bCs/>
          <w:i/>
          <w:iCs/>
          <w:sz w:val="14"/>
        </w:rPr>
        <w:t>The Age</w:t>
      </w:r>
      <w:r w:rsidRPr="00675CE5">
        <w:rPr>
          <w:bCs/>
          <w:sz w:val="14"/>
        </w:rPr>
        <w:t xml:space="preserve"> on October 27, </w:t>
      </w:r>
      <w:hyperlink r:id="rId20" w:history="1">
        <w:r w:rsidRPr="00675CE5">
          <w:rPr>
            <w:rStyle w:val="Hyperlink"/>
            <w:bCs/>
            <w:sz w:val="14"/>
          </w:rPr>
          <w:t xml:space="preserve">Hugh White issued </w:t>
        </w:r>
        <w:r w:rsidRPr="00675CE5">
          <w:rPr>
            <w:rStyle w:val="StyleUnderline"/>
            <w:sz w:val="14"/>
          </w:rPr>
          <w:t>such a warning</w:t>
        </w:r>
      </w:hyperlink>
      <w:r w:rsidRPr="00675CE5">
        <w:rPr>
          <w:bCs/>
          <w:sz w:val="14"/>
        </w:rPr>
        <w:t xml:space="preserve">, which in my opinion </w:t>
      </w:r>
      <w:r w:rsidRPr="00675CE5">
        <w:rPr>
          <w:rStyle w:val="StyleUnderline"/>
        </w:rPr>
        <w:t>rests on twin false assumptions about decision-making in Beijing and the resilience of the Taiwanese</w:t>
      </w:r>
      <w:r w:rsidRPr="00675CE5">
        <w:rPr>
          <w:bCs/>
          <w:sz w:val="14"/>
        </w:rPr>
        <w:t xml:space="preserve">. White and I have been debating the possible ramifications of a transition of power in Taiwan and how the international community might/should adjust. Through his Realist lens, White has been pessimistic about Taiwan's ability to resist China and has argued that the international community might not be inclined to risk its relationship with Beijing — let alone nuclear war — to defend the democratic island-nation. White is absolutely right when he states that Beijing's hopes that the Taiwanese would slowly come to accept unification have been dashed by recent developments, which the ruling Kuomintang's (KMT) near collapse has made clear. As he also rightly points out, DPP presidential candidate Tsai </w:t>
      </w:r>
      <w:proofErr w:type="spellStart"/>
      <w:r w:rsidRPr="00675CE5">
        <w:rPr>
          <w:bCs/>
          <w:sz w:val="14"/>
        </w:rPr>
        <w:t>Ing</w:t>
      </w:r>
      <w:proofErr w:type="spellEnd"/>
      <w:r w:rsidRPr="00675CE5">
        <w:rPr>
          <w:bCs/>
          <w:sz w:val="14"/>
        </w:rPr>
        <w:t xml:space="preserve">-wen has also avoided openly advocating for independence — a sure trigger for military action by China — and instead has vowed to uphold the "status quo." Where White errs is when he starts speculating on how Beijing is likely to react to Tsai's election and to an increasingly possible DPP legislative majority. His main assumption is that changing attitudes in Beijing have resulted in growing impatience </w:t>
      </w:r>
      <w:proofErr w:type="spellStart"/>
      <w:r w:rsidRPr="00675CE5">
        <w:rPr>
          <w:bCs/>
          <w:sz w:val="14"/>
        </w:rPr>
        <w:t>vis</w:t>
      </w:r>
      <w:proofErr w:type="spellEnd"/>
      <w:r w:rsidRPr="00675CE5">
        <w:rPr>
          <w:bCs/>
          <w:sz w:val="14"/>
        </w:rPr>
        <w:t>-a-</w:t>
      </w:r>
      <w:proofErr w:type="spellStart"/>
      <w:r w:rsidRPr="00675CE5">
        <w:rPr>
          <w:bCs/>
          <w:sz w:val="14"/>
        </w:rPr>
        <w:t>vis</w:t>
      </w:r>
      <w:proofErr w:type="spellEnd"/>
      <w:r w:rsidRPr="00675CE5">
        <w:rPr>
          <w:bCs/>
          <w:sz w:val="14"/>
        </w:rPr>
        <w:t xml:space="preserve"> Taiwan. White uses a warning by Chinese President </w:t>
      </w:r>
      <w:r w:rsidRPr="00675CE5">
        <w:rPr>
          <w:sz w:val="14"/>
        </w:rPr>
        <w:t>Xi</w:t>
      </w:r>
      <w:r w:rsidRPr="00675CE5">
        <w:rPr>
          <w:bCs/>
          <w:sz w:val="14"/>
        </w:rPr>
        <w:t xml:space="preserve"> </w:t>
      </w:r>
      <w:proofErr w:type="spellStart"/>
      <w:r w:rsidRPr="00675CE5">
        <w:rPr>
          <w:bCs/>
          <w:sz w:val="14"/>
        </w:rPr>
        <w:t>Jinping</w:t>
      </w:r>
      <w:proofErr w:type="spellEnd"/>
      <w:r w:rsidRPr="00675CE5">
        <w:rPr>
          <w:bCs/>
          <w:sz w:val="14"/>
        </w:rPr>
        <w:t xml:space="preserve"> in 2013, to the effect that </w:t>
      </w:r>
      <w:r w:rsidRPr="00675CE5">
        <w:rPr>
          <w:rStyle w:val="StyleUnderline"/>
        </w:rPr>
        <w:t>the Taiwan "issue" cannot be passed on from generation to generation,</w:t>
      </w:r>
      <w:r w:rsidRPr="00675CE5">
        <w:rPr>
          <w:bCs/>
          <w:sz w:val="14"/>
        </w:rPr>
        <w:t xml:space="preserve"> to support that assessment. Although White is right when he argues that President Xi is an impatient man and that he would like to be the leader who completed the "China dream" by unifying Taiwan, he ignores the fact that the Chinese leadership is also pragmatic and certainly not suicidal — which explains his warning that a disgruntled China, whose military might is much more formidable than in 1996, when it bracketed Taiwan with missiles ahead of the island's first direct presidential election — could be tempted to resolve the issue by force or economic warfare. According to White, emboldened by its growing confidence that it has the edge over Washington in a clash over Taiwan, Beijing could embark on "a new campaign of pressure and intimidation designed to force the pace towards reunification [sic]." Ironically, </w:t>
      </w:r>
      <w:r w:rsidRPr="00675CE5">
        <w:rPr>
          <w:rStyle w:val="StyleUnderline"/>
        </w:rPr>
        <w:t xml:space="preserve">despite the balance of power having shifted in China's </w:t>
      </w:r>
      <w:proofErr w:type="spellStart"/>
      <w:r w:rsidRPr="00675CE5">
        <w:rPr>
          <w:rStyle w:val="StyleUnderline"/>
        </w:rPr>
        <w:t>favour</w:t>
      </w:r>
      <w:proofErr w:type="spellEnd"/>
      <w:r w:rsidRPr="00675CE5">
        <w:rPr>
          <w:rStyle w:val="StyleUnderline"/>
        </w:rPr>
        <w:t>, Beijing's list of options to coerce Taiwan is rather limited</w:t>
      </w:r>
      <w:r w:rsidRPr="00675CE5">
        <w:rPr>
          <w:bCs/>
          <w:sz w:val="14"/>
        </w:rPr>
        <w:t xml:space="preserve"> — and there is reason to believe that it is </w:t>
      </w:r>
      <w:proofErr w:type="spellStart"/>
      <w:r w:rsidRPr="00675CE5">
        <w:rPr>
          <w:bCs/>
          <w:sz w:val="14"/>
        </w:rPr>
        <w:t>cognisant</w:t>
      </w:r>
      <w:proofErr w:type="spellEnd"/>
      <w:r w:rsidRPr="00675CE5">
        <w:rPr>
          <w:bCs/>
          <w:sz w:val="14"/>
        </w:rPr>
        <w:t xml:space="preserve"> of this. Official rhetoric aside, which is largely aimed at a domestic audience and should not be construed as an indication of official policy, Beijing has had many occasions in recent years to acquaint itself with the situation in Taiwan and to </w:t>
      </w:r>
      <w:proofErr w:type="spellStart"/>
      <w:r w:rsidRPr="00675CE5">
        <w:rPr>
          <w:bCs/>
          <w:sz w:val="14"/>
        </w:rPr>
        <w:t>realise</w:t>
      </w:r>
      <w:proofErr w:type="spellEnd"/>
      <w:r w:rsidRPr="00675CE5">
        <w:rPr>
          <w:bCs/>
          <w:sz w:val="14"/>
        </w:rPr>
        <w:t xml:space="preserve"> the extent to which its distinct identity has consolidated. It also has learned several lessons from Taiwan's activist civil society, </w:t>
      </w:r>
      <w:proofErr w:type="spellStart"/>
      <w:r w:rsidRPr="00675CE5">
        <w:rPr>
          <w:bCs/>
          <w:sz w:val="14"/>
        </w:rPr>
        <w:t>epitomised</w:t>
      </w:r>
      <w:proofErr w:type="spellEnd"/>
      <w:r w:rsidRPr="00675CE5">
        <w:rPr>
          <w:bCs/>
          <w:sz w:val="14"/>
        </w:rPr>
        <w:t xml:space="preserve"> by last year's Sunflower Movement, which was influenced by, and in turn helped define, the civic nationalism that has shaken Taiwan's politics at its foundations and largely contributed to the KMT's predicament. If, as I suspect, </w:t>
      </w:r>
      <w:r w:rsidRPr="00675CE5">
        <w:rPr>
          <w:rStyle w:val="StyleUnderline"/>
        </w:rPr>
        <w:t>Beijing has its finger on the pulse in Taiwan, it will know that the measures hinted at by White would likely be counterproductive</w:t>
      </w:r>
      <w:r w:rsidRPr="00675CE5">
        <w:rPr>
          <w:bCs/>
          <w:sz w:val="14"/>
        </w:rPr>
        <w:t xml:space="preserve">. This is where White's second false assumption comes into play: while he correctly states that "the Taiwanese themselves are becoming more and more determined to resist Beijing's pressure," he doesn't seem to fully appreciate the resilience of the Taiwanese, who like any other people who live under the shadow of annexation would not stand by as their nation and way of life are taken away. Although economic coercion might seem a promising weapon to bring Taiwan back into line, there is a high likelihood that such a strategy could backfire and further alienate the Taiwanese, just as the missile crisis did by giving candidate Lee Teng-hui a clear victory. Punishing Taiwan by destroying its economy is hardly the way to win hearts and minds, let alone convince the population that Beijing has their best interests at heart. Furthermore, economic retaliation by China would convince the Taiwanese of the need to decouple their economy from China's. Meanwhile, curtailing investment and limiting the number of Chinese tourists who visit Taiwan — more than 4 million did so in 2014 — would be an admission of defeat which Beijing might prefer not be known to the public. Thus, rather than punish Taiwan and thereby burn the bridges to where it can exert some influence, Beijing might instead be inclined to continue engaging Taiwan under the "status quo." And such a relationship is exactly what the DPP's Tsai has been promising should she be elected. If not the economy, then what about force? For unification by such means to succeed, China would have to rely on large enough a group of local allies to </w:t>
      </w:r>
      <w:proofErr w:type="spellStart"/>
      <w:r w:rsidRPr="00675CE5">
        <w:rPr>
          <w:bCs/>
          <w:sz w:val="14"/>
        </w:rPr>
        <w:t>stabilise</w:t>
      </w:r>
      <w:proofErr w:type="spellEnd"/>
      <w:r w:rsidRPr="00675CE5">
        <w:rPr>
          <w:bCs/>
          <w:sz w:val="14"/>
        </w:rPr>
        <w:t xml:space="preserve"> the island, and even larger a segment of the population who are willing to become citizens of the invading country (as in Crimea). Sadly for Beijing, such allies do not exist in Taiwan. Support for unification has been dropping steadily and now stands at 9.2 per cent. Moreover, of that number, many only support unification if China </w:t>
      </w:r>
      <w:proofErr w:type="spellStart"/>
      <w:r w:rsidRPr="00675CE5">
        <w:rPr>
          <w:bCs/>
          <w:sz w:val="14"/>
        </w:rPr>
        <w:t>democratises</w:t>
      </w:r>
      <w:proofErr w:type="spellEnd"/>
      <w:r w:rsidRPr="00675CE5">
        <w:rPr>
          <w:bCs/>
          <w:sz w:val="14"/>
        </w:rPr>
        <w:t xml:space="preserve">, an unlikely prospect under President Xi. In other words, even supporters of the "China-friendly" KMT are adamant on defending their democracy. It is little wonder that the unpopular Hung </w:t>
      </w:r>
      <w:proofErr w:type="spellStart"/>
      <w:r w:rsidRPr="00675CE5">
        <w:rPr>
          <w:bCs/>
          <w:sz w:val="14"/>
        </w:rPr>
        <w:t>Hsiu-chu</w:t>
      </w:r>
      <w:proofErr w:type="spellEnd"/>
      <w:r w:rsidRPr="00675CE5">
        <w:rPr>
          <w:bCs/>
          <w:sz w:val="14"/>
        </w:rPr>
        <w:t xml:space="preserve"> was taken off the KMT's presidential ticket earlier this month because she was too ideologically close to Beijing. </w:t>
      </w:r>
      <w:r w:rsidRPr="00B243CC">
        <w:rPr>
          <w:rStyle w:val="StyleUnderline"/>
        </w:rPr>
        <w:t>Another assumptio</w:t>
      </w:r>
      <w:r w:rsidRPr="00675CE5">
        <w:rPr>
          <w:u w:val="single"/>
        </w:rPr>
        <w:t>n</w:t>
      </w:r>
      <w:r w:rsidRPr="00675CE5">
        <w:rPr>
          <w:sz w:val="14"/>
        </w:rPr>
        <w:t xml:space="preserve"> held by White </w:t>
      </w:r>
      <w:r w:rsidRPr="00675CE5">
        <w:rPr>
          <w:u w:val="single"/>
        </w:rPr>
        <w:t>w</w:t>
      </w:r>
      <w:r w:rsidRPr="00B243CC">
        <w:rPr>
          <w:rStyle w:val="StyleUnderline"/>
        </w:rPr>
        <w:t>hich warrants questioning is the view that Beijing would be willing to escalate to nuclear war with the US over Taiwan</w:t>
      </w:r>
      <w:r w:rsidRPr="00675CE5">
        <w:rPr>
          <w:sz w:val="14"/>
        </w:rPr>
        <w:t xml:space="preserve">. "[No] US president could afford to overlook the real risk that such a conflict might cross the nuclear threshold, because for China losing [sic] Taiwan is simply not something to be contemplated," he writes. </w:t>
      </w:r>
      <w:r w:rsidRPr="00B243CC">
        <w:rPr>
          <w:rStyle w:val="StyleUnderline"/>
        </w:rPr>
        <w:t>The belief that there is a "real risk" that China would fire nuclear weapons at the US over Taiwan is predicated on the view that decision makers in Beijing are</w:t>
      </w:r>
      <w:r w:rsidRPr="00675CE5">
        <w:rPr>
          <w:sz w:val="14"/>
        </w:rPr>
        <w:t xml:space="preserve"> nihilists </w:t>
      </w:r>
      <w:r w:rsidRPr="00675CE5">
        <w:rPr>
          <w:rStyle w:val="StyleUnderline"/>
          <w:sz w:val="16"/>
          <w:szCs w:val="16"/>
          <w:u w:val="none"/>
        </w:rPr>
        <w:t>or</w:t>
      </w:r>
      <w:r w:rsidRPr="00B243CC">
        <w:rPr>
          <w:rStyle w:val="StyleUnderline"/>
        </w:rPr>
        <w:t xml:space="preserve"> irrational. China knows it could never survive nuclear war with the US</w:t>
      </w:r>
      <w:r w:rsidRPr="00675CE5">
        <w:rPr>
          <w:sz w:val="14"/>
        </w:rPr>
        <w:t xml:space="preserve">, and important though Taiwan might be, </w:t>
      </w:r>
      <w:r w:rsidRPr="00B243CC">
        <w:rPr>
          <w:rStyle w:val="StyleUnderline"/>
        </w:rPr>
        <w:t>it is unlikely that Beijing would be willing to sacrifice everything it has accomplished since 1949 for the sake of an island of 23 million people. For all its ills, the CCP is not bent on self-destruction; in fact, its primary objective is self-preservation</w:t>
      </w:r>
      <w:r w:rsidRPr="00675CE5">
        <w:rPr>
          <w:sz w:val="14"/>
        </w:rPr>
        <w:t>.</w:t>
      </w:r>
    </w:p>
    <w:p w:rsidR="00067098" w:rsidRPr="00675CE5" w:rsidRDefault="00067098" w:rsidP="00067098">
      <w:pPr>
        <w:rPr>
          <w:sz w:val="14"/>
        </w:rPr>
      </w:pPr>
    </w:p>
    <w:p w:rsidR="00082F5F" w:rsidRDefault="00082F5F" w:rsidP="00082F5F">
      <w:pPr>
        <w:pStyle w:val="Heading3"/>
      </w:pPr>
      <w:r>
        <w:t>No Independence</w:t>
      </w:r>
    </w:p>
    <w:p w:rsidR="00082F5F" w:rsidRDefault="00082F5F" w:rsidP="00082F5F">
      <w:pPr>
        <w:pStyle w:val="Heading4"/>
      </w:pPr>
      <w:r>
        <w:t>No risk of Taiwanese independence or escalation</w:t>
      </w:r>
    </w:p>
    <w:p w:rsidR="00082F5F" w:rsidRPr="00082F5F" w:rsidRDefault="00082F5F" w:rsidP="00082F5F">
      <w:r w:rsidRPr="00755BC1">
        <w:rPr>
          <w:rStyle w:val="Style13ptBold"/>
        </w:rPr>
        <w:t xml:space="preserve">Lee and </w:t>
      </w:r>
      <w:proofErr w:type="spellStart"/>
      <w:r w:rsidRPr="00755BC1">
        <w:rPr>
          <w:rStyle w:val="Style13ptBold"/>
        </w:rPr>
        <w:t>Schreer</w:t>
      </w:r>
      <w:proofErr w:type="spellEnd"/>
      <w:r w:rsidRPr="00755BC1">
        <w:rPr>
          <w:rStyle w:val="Style13ptBold"/>
        </w:rPr>
        <w:t>, 16</w:t>
      </w:r>
      <w:r>
        <w:t xml:space="preserve"> *</w:t>
      </w:r>
      <w:r w:rsidRPr="00755BC1">
        <w:t>Associate Lecturer at SSC, Macquarie University &amp; PhD Candidate at SDSC, Australian National University</w:t>
      </w:r>
      <w:r>
        <w:t>. **Professor, Head of Department at SSC. T</w:t>
      </w:r>
      <w:r w:rsidRPr="00755BC1">
        <w:t>eaches and researches in security and strategic studies, with a main focus on Asia-Pacific strategic trends and the evolution of Australian defense policy.</w:t>
      </w:r>
      <w:r>
        <w:t xml:space="preserve"> (</w:t>
      </w:r>
      <w:proofErr w:type="spellStart"/>
      <w:r>
        <w:t>Sheryn</w:t>
      </w:r>
      <w:proofErr w:type="spellEnd"/>
      <w:r>
        <w:t xml:space="preserve"> and Ben, “</w:t>
      </w:r>
      <w:r w:rsidRPr="00755BC1">
        <w:t>Time to start worrying again?</w:t>
      </w:r>
      <w:r>
        <w:t>”</w:t>
      </w:r>
      <w:r w:rsidRPr="00755BC1">
        <w:t xml:space="preserve"> Australian Strategic Policy Institute</w:t>
      </w:r>
      <w:r>
        <w:t>, March 2016, Strategic Insights)//DK</w:t>
      </w:r>
    </w:p>
    <w:p w:rsidR="00082F5F" w:rsidRPr="000E6EFA" w:rsidRDefault="00082F5F" w:rsidP="00082F5F">
      <w:pPr>
        <w:rPr>
          <w:rStyle w:val="StyleUnderline"/>
        </w:rPr>
      </w:pPr>
      <w:r w:rsidRPr="000E6EFA">
        <w:rPr>
          <w:rStyle w:val="StyleUnderline"/>
        </w:rPr>
        <w:t xml:space="preserve">While the 2016 election introduces a new dynamic in cross-strait relations, it’s too early to predict how things will evolve. </w:t>
      </w:r>
      <w:r w:rsidRPr="007144C6">
        <w:rPr>
          <w:sz w:val="16"/>
        </w:rPr>
        <w:t>A case</w:t>
      </w:r>
      <w:r w:rsidR="007144C6" w:rsidRPr="007144C6">
        <w:rPr>
          <w:sz w:val="16"/>
        </w:rPr>
        <w:t xml:space="preserve"> </w:t>
      </w:r>
      <w:r w:rsidRPr="007144C6">
        <w:rPr>
          <w:sz w:val="16"/>
        </w:rPr>
        <w:t xml:space="preserve">can be made that </w:t>
      </w:r>
      <w:r w:rsidRPr="000E6EFA">
        <w:rPr>
          <w:rStyle w:val="StyleUnderline"/>
        </w:rPr>
        <w:t>despite the DPP’s victory the relationship between the ROC and the People’s Republic of China (PRC) will remain</w:t>
      </w:r>
      <w:r w:rsidR="007144C6">
        <w:rPr>
          <w:rStyle w:val="StyleUnderline"/>
        </w:rPr>
        <w:t xml:space="preserve"> </w:t>
      </w:r>
      <w:r w:rsidRPr="000E6EFA">
        <w:rPr>
          <w:rStyle w:val="StyleUnderline"/>
        </w:rPr>
        <w:t xml:space="preserve">manageable and stable. </w:t>
      </w:r>
      <w:r w:rsidRPr="007144C6">
        <w:rPr>
          <w:sz w:val="16"/>
        </w:rPr>
        <w:t xml:space="preserve">There’s some evidence that </w:t>
      </w:r>
      <w:r w:rsidRPr="000E6EFA">
        <w:rPr>
          <w:rStyle w:val="Emphasis"/>
        </w:rPr>
        <w:t>the President-elect will seek a pragmatic course that refrains from steps</w:t>
      </w:r>
      <w:r w:rsidR="007144C6">
        <w:rPr>
          <w:rStyle w:val="Emphasis"/>
        </w:rPr>
        <w:t xml:space="preserve"> </w:t>
      </w:r>
      <w:r w:rsidRPr="000E6EFA">
        <w:rPr>
          <w:rStyle w:val="Emphasis"/>
        </w:rPr>
        <w:t>consistent with a move towards a declaration of independence</w:t>
      </w:r>
      <w:r w:rsidRPr="007144C6">
        <w:rPr>
          <w:sz w:val="16"/>
        </w:rPr>
        <w:t>, such as the development of a new Taiwanese constitution. During</w:t>
      </w:r>
      <w:r w:rsidR="007144C6" w:rsidRPr="007144C6">
        <w:rPr>
          <w:sz w:val="16"/>
        </w:rPr>
        <w:t xml:space="preserve"> </w:t>
      </w:r>
      <w:r w:rsidRPr="007144C6">
        <w:rPr>
          <w:sz w:val="16"/>
        </w:rPr>
        <w:t xml:space="preserve">her election campaign, </w:t>
      </w:r>
      <w:r w:rsidRPr="000E6EFA">
        <w:rPr>
          <w:rStyle w:val="StyleUnderline"/>
        </w:rPr>
        <w:t>Tsai promised a ‘consistent, predictable, and sustainable cross-strait relationship’, a pledge she repeated</w:t>
      </w:r>
      <w:r w:rsidR="007144C6">
        <w:rPr>
          <w:rStyle w:val="StyleUnderline"/>
        </w:rPr>
        <w:t xml:space="preserve"> </w:t>
      </w:r>
      <w:r w:rsidRPr="000E6EFA">
        <w:rPr>
          <w:rStyle w:val="StyleUnderline"/>
        </w:rPr>
        <w:t xml:space="preserve">in her victory speech. She also </w:t>
      </w:r>
      <w:proofErr w:type="spellStart"/>
      <w:r w:rsidRPr="000E6EFA">
        <w:rPr>
          <w:rStyle w:val="StyleUnderline"/>
        </w:rPr>
        <w:t>emphasised</w:t>
      </w:r>
      <w:proofErr w:type="spellEnd"/>
      <w:r w:rsidRPr="000E6EFA">
        <w:rPr>
          <w:rStyle w:val="StyleUnderline"/>
        </w:rPr>
        <w:t xml:space="preserve"> that ‘both sides of the strait have a responsibility to find mutually acceptable means of</w:t>
      </w:r>
      <w:r w:rsidR="007144C6">
        <w:rPr>
          <w:rStyle w:val="StyleUnderline"/>
        </w:rPr>
        <w:t xml:space="preserve"> </w:t>
      </w:r>
      <w:r w:rsidRPr="000E6EFA">
        <w:rPr>
          <w:rStyle w:val="StyleUnderline"/>
        </w:rPr>
        <w:t>interaction that are based on dignity and reciprocity</w:t>
      </w:r>
      <w:r w:rsidRPr="000E6EFA">
        <w:rPr>
          <w:rStyle w:val="Emphasis"/>
        </w:rPr>
        <w:t>. We must ensure that no provocations or accidents take place.</w:t>
      </w:r>
      <w:r w:rsidR="007144C6" w:rsidRPr="007144C6">
        <w:rPr>
          <w:sz w:val="16"/>
        </w:rPr>
        <w:t xml:space="preserve"> </w:t>
      </w:r>
      <w:r w:rsidRPr="000E6EFA">
        <w:rPr>
          <w:rStyle w:val="StyleUnderline"/>
        </w:rPr>
        <w:t>Tsai has very good reasons to maintain the status quo across the strait. The mainland is Taiwan’s most important trading partner,</w:t>
      </w:r>
      <w:r w:rsidR="007144C6">
        <w:rPr>
          <w:rStyle w:val="StyleUnderline"/>
        </w:rPr>
        <w:t xml:space="preserve"> </w:t>
      </w:r>
      <w:r w:rsidRPr="000E6EFA">
        <w:rPr>
          <w:rStyle w:val="StyleUnderline"/>
        </w:rPr>
        <w:t>and most of its outbound foreign direct investment flows to China</w:t>
      </w:r>
      <w:r w:rsidRPr="007144C6">
        <w:rPr>
          <w:sz w:val="16"/>
        </w:rPr>
        <w:t xml:space="preserve">. Given its struggling economy, </w:t>
      </w:r>
      <w:r w:rsidRPr="000E6EFA">
        <w:rPr>
          <w:rStyle w:val="StyleUnderline"/>
        </w:rPr>
        <w:t>Taipei needs stable relations with</w:t>
      </w:r>
      <w:r w:rsidR="007144C6">
        <w:rPr>
          <w:rStyle w:val="StyleUnderline"/>
        </w:rPr>
        <w:t xml:space="preserve"> </w:t>
      </w:r>
      <w:r w:rsidRPr="000E6EFA">
        <w:rPr>
          <w:rStyle w:val="StyleUnderline"/>
        </w:rPr>
        <w:t>Beijing</w:t>
      </w:r>
      <w:r w:rsidRPr="007144C6">
        <w:rPr>
          <w:sz w:val="16"/>
        </w:rPr>
        <w:t>. Moreover, Tsai very likely remembers that during the previous DPP government of President Chen Shui-bian (2000–2008)</w:t>
      </w:r>
      <w:r w:rsidR="007144C6" w:rsidRPr="007144C6">
        <w:rPr>
          <w:sz w:val="16"/>
        </w:rPr>
        <w:t xml:space="preserve"> </w:t>
      </w:r>
      <w:r w:rsidRPr="007144C6">
        <w:rPr>
          <w:sz w:val="16"/>
        </w:rPr>
        <w:t>his pro-independence rhetoric not only angered both Beijing and Washington, Taipei’s principal security partner, but also raised</w:t>
      </w:r>
      <w:r w:rsidR="007144C6" w:rsidRPr="007144C6">
        <w:rPr>
          <w:sz w:val="16"/>
        </w:rPr>
        <w:t xml:space="preserve"> </w:t>
      </w:r>
      <w:r w:rsidRPr="007144C6">
        <w:rPr>
          <w:sz w:val="16"/>
        </w:rPr>
        <w:t xml:space="preserve">fears among many Taiwanese voters about increasing the risk of war with the mainland. In other words, the </w:t>
      </w:r>
      <w:r w:rsidRPr="000E6EFA">
        <w:rPr>
          <w:rStyle w:val="StyleUnderline"/>
        </w:rPr>
        <w:t>new Taiwanese</w:t>
      </w:r>
      <w:r w:rsidR="007144C6">
        <w:rPr>
          <w:rStyle w:val="StyleUnderline"/>
        </w:rPr>
        <w:t xml:space="preserve"> </w:t>
      </w:r>
      <w:r w:rsidRPr="000E6EFA">
        <w:rPr>
          <w:rStyle w:val="StyleUnderline"/>
        </w:rPr>
        <w:t>government wouldn’t want to cross a clear red line set by Beijing, possibly triggering a war that the island nation is unlikely to win.</w:t>
      </w:r>
      <w:r w:rsidR="007144C6">
        <w:rPr>
          <w:rStyle w:val="StyleUnderline"/>
        </w:rPr>
        <w:t xml:space="preserve"> </w:t>
      </w:r>
      <w:r w:rsidRPr="000E6EFA">
        <w:rPr>
          <w:rStyle w:val="StyleUnderline"/>
        </w:rPr>
        <w:t>The strong expectation that the US would withdraw its support in such a scenario should act as an additional deterrent</w:t>
      </w:r>
    </w:p>
    <w:p w:rsidR="00BC5A9A" w:rsidRPr="00BC5A9A" w:rsidRDefault="00BC5A9A" w:rsidP="00BC5A9A"/>
    <w:p w:rsidR="005575C3" w:rsidRDefault="005575C3" w:rsidP="005575C3">
      <w:pPr>
        <w:pStyle w:val="Heading2"/>
      </w:pPr>
      <w:r>
        <w:t>Appeasement DA</w:t>
      </w:r>
    </w:p>
    <w:p w:rsidR="005575C3" w:rsidRDefault="005575C3" w:rsidP="005575C3">
      <w:pPr>
        <w:pStyle w:val="Heading3"/>
      </w:pPr>
      <w:r>
        <w:t>1nc --- link</w:t>
      </w:r>
    </w:p>
    <w:p w:rsidR="005575C3" w:rsidRDefault="005575C3" w:rsidP="005575C3">
      <w:pPr>
        <w:pStyle w:val="Heading4"/>
      </w:pPr>
      <w:r>
        <w:t>The plan sends a signal to China that the US won’t defend Taiwan</w:t>
      </w:r>
    </w:p>
    <w:p w:rsidR="005575C3" w:rsidRPr="00AA0141" w:rsidRDefault="005575C3" w:rsidP="005575C3">
      <w:r>
        <w:t>Bonnie S</w:t>
      </w:r>
      <w:r w:rsidRPr="00104B03">
        <w:rPr>
          <w:b/>
        </w:rPr>
        <w:t>. Glaser</w:t>
      </w:r>
      <w:r>
        <w:rPr>
          <w:b/>
        </w:rPr>
        <w:t xml:space="preserve"> 16 </w:t>
      </w:r>
      <w:r>
        <w:t xml:space="preserve"> - Senior Fellow with the Freeman Chair in China Studies at CSIS and also a Senior Associate with the CSIS Pacific Forum (“The Future of U.S.-Taiwan Relations”; 2/11, 2016; Subcommittee on Asia and the Pacific; http://docs.house.gov/meetings/FA/FA05/20160211/104457/HHRG-114-FA05-Wstate-GlaserB-20160211.pdf)//pk</w:t>
      </w:r>
    </w:p>
    <w:p w:rsidR="005575C3" w:rsidRDefault="005575C3" w:rsidP="005575C3">
      <w:pPr>
        <w:rPr>
          <w:sz w:val="12"/>
        </w:rPr>
      </w:pPr>
    </w:p>
    <w:p w:rsidR="005575C3" w:rsidRDefault="005575C3" w:rsidP="005575C3">
      <w:pPr>
        <w:rPr>
          <w:rStyle w:val="Emphasis"/>
        </w:rPr>
      </w:pPr>
      <w:r w:rsidRPr="00AA0141">
        <w:t>The existing process for considering and approving weapons for sale to Taiwan is not functioning well, however. Long delays in consulting with and notifying Congress and refusals to accept requests from Taiwan for advanced military equipment suggests a dysfunctional arrangement to the detriment of Taiwan’s ability to maintain its ongoing force modernization.</w:t>
      </w:r>
      <w:r w:rsidRPr="00992005">
        <w:rPr>
          <w:sz w:val="12"/>
        </w:rPr>
        <w:t xml:space="preserve"> Moreover, in recent years, </w:t>
      </w:r>
      <w:r w:rsidRPr="00104B03">
        <w:rPr>
          <w:rStyle w:val="StyleUnderline"/>
        </w:rPr>
        <w:t>the</w:t>
      </w:r>
      <w:r>
        <w:rPr>
          <w:rStyle w:val="StyleUnderline"/>
        </w:rPr>
        <w:t xml:space="preserve"> </w:t>
      </w:r>
      <w:r w:rsidRPr="00104B03">
        <w:rPr>
          <w:rStyle w:val="StyleUnderline"/>
        </w:rPr>
        <w:t>US has been providing mostly second-</w:t>
      </w:r>
      <w:r w:rsidRPr="00992005">
        <w:rPr>
          <w:rStyle w:val="StyleUnderline"/>
        </w:rPr>
        <w:t>hand equipment and additional munitions for systems already in Taiwan’s inventory</w:t>
      </w:r>
      <w:r w:rsidRPr="00AA0141">
        <w:t>, while eschewing approval of new advanced platforms and weapons systems.</w:t>
      </w:r>
      <w:r w:rsidRPr="00992005">
        <w:rPr>
          <w:rStyle w:val="Emphasis"/>
        </w:rPr>
        <w:t xml:space="preserve"> Worries that US-China relations, </w:t>
      </w:r>
      <w:r w:rsidRPr="00992005">
        <w:rPr>
          <w:sz w:val="12"/>
        </w:rPr>
        <w:t xml:space="preserve">and Beijing’s willingness to cooperate with the US in particular, </w:t>
      </w:r>
      <w:r w:rsidRPr="00104B03">
        <w:rPr>
          <w:rStyle w:val="Emphasis"/>
        </w:rPr>
        <w:t>will be undermined by the sale of more advanced capabilities to</w:t>
      </w:r>
      <w:r>
        <w:rPr>
          <w:rStyle w:val="Emphasis"/>
        </w:rPr>
        <w:t xml:space="preserve"> </w:t>
      </w:r>
      <w:r w:rsidRPr="00104B03">
        <w:rPr>
          <w:rStyle w:val="Emphasis"/>
        </w:rPr>
        <w:t>Taiwan, appear to be the root of the problem</w:t>
      </w:r>
      <w:r w:rsidRPr="00992005">
        <w:rPr>
          <w:sz w:val="12"/>
        </w:rPr>
        <w:t>. Cooperation with China certainly presents important opportunities, for example to reverse global warming and prevent nuclear proliferation, and the US should seek to work with Beijing to address regional and global challenges where possible. However</w:t>
      </w:r>
      <w:r w:rsidRPr="00AA0141">
        <w:t xml:space="preserve">, </w:t>
      </w:r>
      <w:r w:rsidRPr="00230A34">
        <w:rPr>
          <w:rStyle w:val="Emphasis"/>
        </w:rPr>
        <w:t>it is harmful</w:t>
      </w:r>
      <w:r w:rsidRPr="00104B03">
        <w:rPr>
          <w:rStyle w:val="Emphasis"/>
        </w:rPr>
        <w:t xml:space="preserve"> to</w:t>
      </w:r>
      <w:r>
        <w:rPr>
          <w:rStyle w:val="Emphasis"/>
        </w:rPr>
        <w:t xml:space="preserve"> </w:t>
      </w:r>
      <w:r w:rsidRPr="00104B03">
        <w:rPr>
          <w:rStyle w:val="Emphasis"/>
        </w:rPr>
        <w:t>American interests to be so eager for Chinese cooperation that it appears willing to</w:t>
      </w:r>
      <w:r>
        <w:rPr>
          <w:rStyle w:val="Emphasis"/>
        </w:rPr>
        <w:t xml:space="preserve"> </w:t>
      </w:r>
      <w:r w:rsidRPr="00104B03">
        <w:rPr>
          <w:rStyle w:val="Emphasis"/>
        </w:rPr>
        <w:t>sacrifice Taiwan for better US-China ties</w:t>
      </w:r>
      <w:r w:rsidRPr="00992005">
        <w:rPr>
          <w:sz w:val="12"/>
        </w:rPr>
        <w:t xml:space="preserve">. </w:t>
      </w:r>
      <w:r w:rsidRPr="00104B03">
        <w:rPr>
          <w:rStyle w:val="Emphasis"/>
        </w:rPr>
        <w:t>Such an approach sends the wrong</w:t>
      </w:r>
      <w:r>
        <w:rPr>
          <w:rStyle w:val="Emphasis"/>
        </w:rPr>
        <w:t xml:space="preserve"> </w:t>
      </w:r>
      <w:r w:rsidRPr="00104B03">
        <w:rPr>
          <w:rStyle w:val="Emphasis"/>
        </w:rPr>
        <w:t>signal to Beijing, creates anxiety in Taiwan, and fosters doubt throughout the</w:t>
      </w:r>
      <w:r>
        <w:rPr>
          <w:rStyle w:val="Emphasis"/>
        </w:rPr>
        <w:t xml:space="preserve"> </w:t>
      </w:r>
      <w:r w:rsidRPr="00104B03">
        <w:rPr>
          <w:rStyle w:val="Emphasis"/>
        </w:rPr>
        <w:t>region about America’s willingness to withstand Chinese pressure in support of its</w:t>
      </w:r>
      <w:r>
        <w:rPr>
          <w:rStyle w:val="Emphasis"/>
        </w:rPr>
        <w:t xml:space="preserve"> </w:t>
      </w:r>
      <w:r w:rsidRPr="00104B03">
        <w:rPr>
          <w:rStyle w:val="Emphasis"/>
        </w:rPr>
        <w:t>commitments.</w:t>
      </w:r>
    </w:p>
    <w:p w:rsidR="005575C3" w:rsidRPr="00230A34" w:rsidRDefault="005575C3" w:rsidP="005575C3"/>
    <w:p w:rsidR="005575C3" w:rsidRDefault="005575C3" w:rsidP="005575C3">
      <w:pPr>
        <w:pStyle w:val="Heading3"/>
      </w:pPr>
      <w:r>
        <w:t>1nc --- containment good</w:t>
      </w:r>
    </w:p>
    <w:p w:rsidR="005575C3" w:rsidRPr="00096A6E" w:rsidRDefault="005575C3" w:rsidP="005575C3">
      <w:pPr>
        <w:keepNext/>
        <w:keepLines/>
        <w:spacing w:before="40"/>
        <w:outlineLvl w:val="3"/>
        <w:rPr>
          <w:rFonts w:eastAsiaTheme="majorEastAsia" w:cstheme="majorBidi"/>
          <w:b/>
          <w:iCs/>
          <w:sz w:val="26"/>
        </w:rPr>
      </w:pPr>
      <w:r w:rsidRPr="00096A6E">
        <w:rPr>
          <w:rFonts w:eastAsiaTheme="majorEastAsia" w:cstheme="majorBidi"/>
          <w:b/>
          <w:iCs/>
          <w:sz w:val="26"/>
        </w:rPr>
        <w:t>Sustained US military presence is necessary to check Chinese aggression</w:t>
      </w:r>
    </w:p>
    <w:p w:rsidR="005575C3" w:rsidRPr="00096A6E" w:rsidRDefault="005575C3" w:rsidP="005575C3">
      <w:pPr>
        <w:rPr>
          <w:bCs/>
          <w:sz w:val="16"/>
          <w:szCs w:val="16"/>
        </w:rPr>
      </w:pPr>
      <w:r w:rsidRPr="00096A6E">
        <w:rPr>
          <w:b/>
          <w:bCs/>
          <w:sz w:val="26"/>
        </w:rPr>
        <w:t xml:space="preserve">Nathan and Scobell 12 </w:t>
      </w:r>
      <w:r w:rsidRPr="00096A6E">
        <w:rPr>
          <w:bCs/>
          <w:sz w:val="16"/>
          <w:szCs w:val="16"/>
        </w:rPr>
        <w:t xml:space="preserve">(ANDREW J. NATHAN is a Professor of Political Science at Columbia University. Andrew Scobell is Senior Political Scientist at the RAND Corporation. 8-16-12, “How China Sees America”, Foreign Affairs, </w:t>
      </w:r>
      <w:hyperlink r:id="rId21" w:history="1">
        <w:r w:rsidRPr="00096A6E">
          <w:rPr>
            <w:sz w:val="16"/>
            <w:szCs w:val="16"/>
          </w:rPr>
          <w:t>https://www.google.com/search?sourceid=chrome-psyapi2&amp;ion=1&amp;espv=2&amp;ie=UTF-8&amp;q=How%20China%20Sees%20America%3A%20The%20Sum%20of%20Beijing%27s%20Fears&amp;oq=How%20China%20Sees%20America%3A%20The%20Sum%20of%20Beijing%27s%20Fears&amp;aqs=chrome..69i57j69i61j69i60l2.1686j0j7</w:t>
        </w:r>
      </w:hyperlink>
      <w:r w:rsidRPr="00096A6E">
        <w:rPr>
          <w:bCs/>
          <w:sz w:val="16"/>
          <w:szCs w:val="16"/>
        </w:rPr>
        <w:t xml:space="preserve"> // PD)</w:t>
      </w:r>
    </w:p>
    <w:p w:rsidR="005575C3" w:rsidRPr="00096A6E" w:rsidRDefault="005575C3" w:rsidP="005575C3">
      <w:pPr>
        <w:rPr>
          <w:rFonts w:asciiTheme="minorHAnsi" w:hAnsiTheme="minorHAnsi"/>
        </w:rPr>
      </w:pPr>
      <w:r w:rsidRPr="00096A6E">
        <w:rPr>
          <w:rFonts w:asciiTheme="minorHAnsi" w:hAnsiTheme="minorHAnsi"/>
        </w:rPr>
        <w:t xml:space="preserve">HOW DO YOU HANDLE AN OFFENSIVE REALIST? </w:t>
      </w:r>
    </w:p>
    <w:p w:rsidR="005575C3" w:rsidRPr="00096A6E" w:rsidRDefault="005575C3" w:rsidP="005575C3">
      <w:pPr>
        <w:rPr>
          <w:rFonts w:asciiTheme="minorHAnsi" w:hAnsiTheme="minorHAnsi"/>
        </w:rPr>
      </w:pPr>
      <w:r w:rsidRPr="00096A6E">
        <w:rPr>
          <w:rFonts w:asciiTheme="minorHAnsi" w:hAnsiTheme="minorHAnsi"/>
        </w:rPr>
        <w:t xml:space="preserve">Despite these views, </w:t>
      </w:r>
      <w:r w:rsidRPr="00096A6E">
        <w:rPr>
          <w:u w:val="single"/>
        </w:rPr>
        <w:t>mainstream Chinese strategists do not advise China to challenge the United States in the foreseeable future. They expect the United States to remain the global hegemon for several decades</w:t>
      </w:r>
      <w:r w:rsidRPr="00096A6E">
        <w:rPr>
          <w:rFonts w:asciiTheme="minorHAnsi" w:hAnsiTheme="minorHAnsi"/>
        </w:rPr>
        <w:t xml:space="preserve">, despite what they perceive as initial signs of decline. For the time being, as described by Wang </w:t>
      </w:r>
      <w:proofErr w:type="spellStart"/>
      <w:r w:rsidRPr="00096A6E">
        <w:rPr>
          <w:rFonts w:asciiTheme="minorHAnsi" w:hAnsiTheme="minorHAnsi"/>
        </w:rPr>
        <w:t>Jisi</w:t>
      </w:r>
      <w:proofErr w:type="spellEnd"/>
      <w:r w:rsidRPr="00096A6E">
        <w:rPr>
          <w:rFonts w:asciiTheme="minorHAnsi" w:hAnsiTheme="minorHAnsi"/>
        </w:rPr>
        <w:t xml:space="preserve">, dean of Peking University's School of International Studies, "the superpower is more super, and the many great powers less great." Meanwhile, the two countries are increasingly interdependent economically and have the military capability to cause each other harm. It is this mutual vulnerability that carries the best medium-term hope for cooperation. Fear of each other keeps alive the imperative to work together. </w:t>
      </w:r>
    </w:p>
    <w:p w:rsidR="005575C3" w:rsidRPr="00096A6E" w:rsidRDefault="005575C3" w:rsidP="005575C3">
      <w:pPr>
        <w:rPr>
          <w:rFonts w:asciiTheme="minorHAnsi" w:hAnsiTheme="minorHAnsi"/>
        </w:rPr>
      </w:pPr>
      <w:r w:rsidRPr="00096A6E">
        <w:rPr>
          <w:rFonts w:asciiTheme="minorHAnsi" w:hAnsiTheme="minorHAnsi"/>
        </w:rPr>
        <w:t xml:space="preserve">In the long run, however, the better alternative for both China and the West is to create a new equilibrium of power that maintains the current world system, but with a larger role for China. China has good reasons to seek that outcome. Even after it becomes the world's largest economy, its prosperity will remain dependent on the prosperity of its global rivals (and vice versa), including the United States and Japan. The richer China becomes, the greater will be its stake in the security of sea-lanes, the stability of the world trade and financial regimes, nonproliferation, the control of global climate change, and cooperation on public health. China will not get ahead if its rivals do not also prosper. And Chinese strategists must come to understand that core U.S. interests - in the rule of law, regional stability, and open economic competition - do not threaten China's security. </w:t>
      </w:r>
    </w:p>
    <w:p w:rsidR="005575C3" w:rsidRPr="00096A6E" w:rsidRDefault="005575C3" w:rsidP="005575C3">
      <w:pPr>
        <w:rPr>
          <w:rFonts w:asciiTheme="minorHAnsi" w:hAnsiTheme="minorHAnsi"/>
        </w:rPr>
      </w:pPr>
      <w:r w:rsidRPr="00096A6E">
        <w:rPr>
          <w:u w:val="single"/>
        </w:rPr>
        <w:t>The United States should encourage China to accept this new equilibrium by drawing clear policy lines that meet its own security needs</w:t>
      </w:r>
      <w:r w:rsidRPr="00096A6E">
        <w:rPr>
          <w:rFonts w:asciiTheme="minorHAnsi" w:hAnsiTheme="minorHAnsi"/>
        </w:rPr>
        <w:t xml:space="preserve"> </w:t>
      </w:r>
      <w:r w:rsidRPr="00096A6E">
        <w:rPr>
          <w:u w:val="single"/>
        </w:rPr>
        <w:t>without threatening China's. As China rises, it will push against U.S. power to find the boundaries of the United States' will. Washington must push back to establish boundaries for the growth of Chinese power</w:t>
      </w:r>
      <w:r w:rsidRPr="00096A6E">
        <w:rPr>
          <w:rFonts w:asciiTheme="minorHAnsi" w:hAnsiTheme="minorHAnsi"/>
        </w:rPr>
        <w:t xml:space="preserve">. But this must be done with cool professionalism, not rhetorical belligerence. Hawkish campaign talk about trade wars and strategic competition plays into Beijing's fears while under- cutting the necessary effort to agree on common interests. And in any case, putting such rhetoric into action is not a realistic option. To do so would require a break in mutually beneficial economic ties and enormous expenditures to encircle China strategically, and it would force China into antagonistic reactions. </w:t>
      </w:r>
    </w:p>
    <w:p w:rsidR="005575C3" w:rsidRPr="00096A6E" w:rsidRDefault="005575C3" w:rsidP="005575C3">
      <w:pPr>
        <w:rPr>
          <w:rFonts w:asciiTheme="minorHAnsi" w:hAnsiTheme="minorHAnsi"/>
        </w:rPr>
      </w:pPr>
      <w:r w:rsidRPr="00096A6E">
        <w:rPr>
          <w:rFonts w:asciiTheme="minorHAnsi" w:hAnsiTheme="minorHAnsi"/>
        </w:rPr>
        <w:t xml:space="preserve">Nevertheless, </w:t>
      </w:r>
      <w:r w:rsidRPr="00096A6E">
        <w:rPr>
          <w:u w:val="single"/>
        </w:rPr>
        <w:t>U.S. interests in relation to China are uncontroversial and should be affirmed: a stable and prosperous China, resolution of the Taiwan issue on terms Taiwan's residents are willing to accept</w:t>
      </w:r>
      <w:r w:rsidRPr="00096A6E">
        <w:rPr>
          <w:rFonts w:asciiTheme="minorHAnsi" w:hAnsiTheme="minorHAnsi"/>
        </w:rPr>
        <w:t>, freedom of navigation in the seas surrounding China, the security of Japan and other Asian allies, an open world economy, and the protection</w:t>
      </w:r>
      <w:r w:rsidRPr="00096A6E">
        <w:t xml:space="preserve"> </w:t>
      </w:r>
      <w:r w:rsidRPr="00096A6E">
        <w:rPr>
          <w:rFonts w:asciiTheme="minorHAnsi" w:hAnsiTheme="minorHAnsi"/>
        </w:rPr>
        <w:t xml:space="preserve">of human rights, </w:t>
      </w:r>
      <w:r w:rsidRPr="00096A6E">
        <w:rPr>
          <w:u w:val="single"/>
        </w:rPr>
        <w:t xml:space="preserve">The United States must back these preferences with credible U.S. power, </w:t>
      </w:r>
      <w:r w:rsidRPr="00096A6E">
        <w:t xml:space="preserve">in two domains in particular. First, </w:t>
      </w:r>
      <w:r w:rsidRPr="00096A6E">
        <w:rPr>
          <w:u w:val="single"/>
        </w:rPr>
        <w:t>the United States must maintain its military predominance in the western Pacific</w:t>
      </w:r>
      <w:r w:rsidRPr="00096A6E">
        <w:t xml:space="preserve">, including the East </w:t>
      </w:r>
      <w:r w:rsidRPr="00096A6E">
        <w:rPr>
          <w:rFonts w:asciiTheme="minorHAnsi" w:hAnsiTheme="minorHAnsi"/>
        </w:rPr>
        <w:t>China and South China seas. To do so</w:t>
      </w:r>
      <w:r w:rsidRPr="00096A6E">
        <w:rPr>
          <w:u w:val="single"/>
        </w:rPr>
        <w:t>, Washington will have to continue to upgrade its military capabilities, maintain its regional defense alliances, and respond confidently to challenges</w:t>
      </w:r>
      <w:r w:rsidRPr="00096A6E">
        <w:rPr>
          <w:rFonts w:asciiTheme="minorHAnsi" w:hAnsiTheme="minorHAnsi"/>
        </w:rPr>
        <w:t xml:space="preserve">. Washington should reassure Beijing that these moves are intended to create a balance of common interests rather than to threaten China. That </w:t>
      </w:r>
      <w:r w:rsidRPr="00096A6E">
        <w:rPr>
          <w:u w:val="single"/>
        </w:rPr>
        <w:t>reassurance can be achieved by strengthening existing mechanisms for managing U.S.-Chinese military interactions</w:t>
      </w:r>
      <w:r w:rsidRPr="00096A6E">
        <w:rPr>
          <w:rFonts w:asciiTheme="minorHAnsi" w:hAnsiTheme="minorHAnsi"/>
        </w:rPr>
        <w:t xml:space="preserve">. For example, the existing Military Maritime Consultative Agreement should be used to design procedures that would allow U.S. and Chinese aircraft and naval vessels to operate safely when in close proximity. </w:t>
      </w:r>
    </w:p>
    <w:p w:rsidR="005575C3" w:rsidRPr="00096A6E" w:rsidRDefault="005575C3" w:rsidP="005575C3">
      <w:pPr>
        <w:rPr>
          <w:rFonts w:asciiTheme="minorHAnsi" w:hAnsiTheme="minorHAnsi"/>
        </w:rPr>
      </w:pPr>
      <w:r w:rsidRPr="00096A6E">
        <w:rPr>
          <w:rFonts w:asciiTheme="minorHAnsi" w:hAnsiTheme="minorHAnsi"/>
        </w:rPr>
        <w:t xml:space="preserve">Second, the United States should continue to push back against Chinese efforts to remake global legal regimes in ways that do not serve the interests of the West. This is especially important in the case of the human rights regime, a set of global rules and institutions that will help determine the durability of the liberal world order the United States has long sought to uphold. </w:t>
      </w:r>
    </w:p>
    <w:p w:rsidR="005575C3" w:rsidRPr="00096A6E" w:rsidRDefault="005575C3" w:rsidP="005575C3">
      <w:pPr>
        <w:rPr>
          <w:rFonts w:asciiTheme="minorHAnsi" w:hAnsiTheme="minorHAnsi"/>
        </w:rPr>
      </w:pPr>
      <w:r w:rsidRPr="00096A6E">
        <w:rPr>
          <w:rFonts w:asciiTheme="minorHAnsi" w:hAnsiTheme="minorHAnsi"/>
        </w:rPr>
        <w:t xml:space="preserve">China has not earned a voice equal to that of the United States in a hypothetical Pacific Community or a role in a global condominium as one member of a "g-2." </w:t>
      </w:r>
      <w:r w:rsidRPr="00096A6E">
        <w:rPr>
          <w:u w:val="single"/>
        </w:rPr>
        <w:t>China will not rule the world unless the United States withdraws from it, and China's rise will be a threat to the United States and the world only if Washington allows it to become one</w:t>
      </w:r>
      <w:r w:rsidRPr="00096A6E">
        <w:rPr>
          <w:rFonts w:asciiTheme="minorHAnsi" w:hAnsiTheme="minorHAnsi"/>
        </w:rPr>
        <w:t xml:space="preserve">. For the United States, the right China strategy begins at home. Washington must sustain the country's military innovation and renewal, nurture its relationships with its allies and other cooperating powers, </w:t>
      </w:r>
      <w:proofErr w:type="gramStart"/>
      <w:r w:rsidRPr="00096A6E">
        <w:rPr>
          <w:rFonts w:asciiTheme="minorHAnsi" w:hAnsiTheme="minorHAnsi"/>
        </w:rPr>
        <w:t>continue</w:t>
      </w:r>
      <w:proofErr w:type="gramEnd"/>
      <w:r w:rsidRPr="00096A6E">
        <w:rPr>
          <w:rFonts w:asciiTheme="minorHAnsi" w:hAnsiTheme="minorHAnsi"/>
        </w:rPr>
        <w:t xml:space="preserve"> to support a preeminent higher-education sector, protect U.S. intellectual property from espionage and theft, and regain the respect of people around the world. As long as the United States addresses its problems at home and holds tight to its own values, it can manage China's rise</w:t>
      </w:r>
    </w:p>
    <w:p w:rsidR="005575C3" w:rsidRDefault="005575C3" w:rsidP="005575C3">
      <w:pPr>
        <w:pStyle w:val="Heading3"/>
      </w:pPr>
      <w:r>
        <w:t>2nc --- at: intentions</w:t>
      </w:r>
    </w:p>
    <w:p w:rsidR="005575C3" w:rsidRPr="00096A6E" w:rsidRDefault="005575C3" w:rsidP="005575C3">
      <w:pPr>
        <w:keepNext/>
        <w:keepLines/>
        <w:spacing w:before="40"/>
        <w:outlineLvl w:val="3"/>
        <w:rPr>
          <w:rFonts w:eastAsiaTheme="majorEastAsia" w:cstheme="majorBidi"/>
          <w:b/>
          <w:iCs/>
          <w:sz w:val="26"/>
        </w:rPr>
      </w:pPr>
      <w:r w:rsidRPr="00096A6E">
        <w:rPr>
          <w:rFonts w:eastAsiaTheme="majorEastAsia" w:cstheme="majorBidi"/>
          <w:b/>
          <w:iCs/>
          <w:sz w:val="26"/>
        </w:rPr>
        <w:t xml:space="preserve">Reject their attempts to calculate China’s intentions – </w:t>
      </w:r>
      <w:r>
        <w:rPr>
          <w:rFonts w:eastAsiaTheme="majorEastAsia" w:cstheme="majorBidi"/>
          <w:b/>
          <w:iCs/>
          <w:sz w:val="26"/>
        </w:rPr>
        <w:t xml:space="preserve">offensive </w:t>
      </w:r>
      <w:r w:rsidRPr="00096A6E">
        <w:rPr>
          <w:rFonts w:eastAsiaTheme="majorEastAsia" w:cstheme="majorBidi"/>
          <w:b/>
          <w:iCs/>
          <w:sz w:val="26"/>
        </w:rPr>
        <w:t>realism is the only way to describe Chinese foreign policy in East Asia</w:t>
      </w:r>
    </w:p>
    <w:p w:rsidR="005575C3" w:rsidRPr="00096A6E" w:rsidRDefault="005575C3" w:rsidP="005575C3">
      <w:pPr>
        <w:rPr>
          <w:bCs/>
          <w:sz w:val="16"/>
          <w:szCs w:val="16"/>
        </w:rPr>
      </w:pPr>
      <w:proofErr w:type="spellStart"/>
      <w:r w:rsidRPr="00096A6E">
        <w:rPr>
          <w:b/>
          <w:bCs/>
          <w:sz w:val="26"/>
        </w:rPr>
        <w:t>Rosato</w:t>
      </w:r>
      <w:proofErr w:type="spellEnd"/>
      <w:r w:rsidRPr="00096A6E">
        <w:rPr>
          <w:b/>
          <w:bCs/>
          <w:sz w:val="26"/>
        </w:rPr>
        <w:t xml:space="preserve"> 15 </w:t>
      </w:r>
      <w:r w:rsidRPr="00096A6E">
        <w:rPr>
          <w:bCs/>
          <w:sz w:val="16"/>
          <w:szCs w:val="16"/>
        </w:rPr>
        <w:t xml:space="preserve">(Sebastian, Former Research Fellow, International Security Program at the </w:t>
      </w:r>
      <w:proofErr w:type="spellStart"/>
      <w:r w:rsidRPr="00096A6E">
        <w:rPr>
          <w:bCs/>
          <w:sz w:val="16"/>
          <w:szCs w:val="16"/>
        </w:rPr>
        <w:t>Belfer</w:t>
      </w:r>
      <w:proofErr w:type="spellEnd"/>
      <w:r w:rsidRPr="00096A6E">
        <w:rPr>
          <w:bCs/>
          <w:sz w:val="16"/>
          <w:szCs w:val="16"/>
        </w:rPr>
        <w:t xml:space="preserve"> Center for Science and International Affairs, May, 2015, "Why the United States and China Are on a Collision Course", </w:t>
      </w:r>
      <w:proofErr w:type="spellStart"/>
      <w:r w:rsidRPr="00096A6E">
        <w:rPr>
          <w:bCs/>
          <w:sz w:val="16"/>
          <w:szCs w:val="16"/>
        </w:rPr>
        <w:t>Belfer</w:t>
      </w:r>
      <w:proofErr w:type="spellEnd"/>
      <w:r w:rsidRPr="00096A6E">
        <w:rPr>
          <w:bCs/>
          <w:sz w:val="16"/>
          <w:szCs w:val="16"/>
        </w:rPr>
        <w:t xml:space="preserve"> Center Publications, </w:t>
      </w:r>
      <w:hyperlink r:id="rId22" w:history="1">
        <w:r w:rsidRPr="00096A6E">
          <w:rPr>
            <w:sz w:val="16"/>
            <w:szCs w:val="16"/>
          </w:rPr>
          <w:t>http://belfercenter.ksg.harvard.edu/publication/25378/why_the_united_states_and_china_are_on_a_collision_course.html //</w:t>
        </w:r>
      </w:hyperlink>
      <w:r w:rsidRPr="00096A6E">
        <w:rPr>
          <w:bCs/>
          <w:sz w:val="16"/>
          <w:szCs w:val="16"/>
        </w:rPr>
        <w:t xml:space="preserve"> PD)</w:t>
      </w:r>
    </w:p>
    <w:p w:rsidR="005575C3" w:rsidRPr="00096A6E" w:rsidRDefault="005575C3" w:rsidP="005575C3">
      <w:pPr>
        <w:shd w:val="clear" w:color="auto" w:fill="FFFFFF"/>
        <w:spacing w:line="250" w:lineRule="atLeast"/>
        <w:rPr>
          <w:rFonts w:asciiTheme="minorHAnsi" w:eastAsia="Times New Roman" w:hAnsiTheme="minorHAnsi" w:cs="Times New Roman"/>
          <w:szCs w:val="24"/>
        </w:rPr>
      </w:pPr>
      <w:r w:rsidRPr="00096A6E">
        <w:rPr>
          <w:rFonts w:asciiTheme="minorHAnsi" w:eastAsia="Times New Roman" w:hAnsiTheme="minorHAnsi" w:cs="Times New Roman"/>
          <w:szCs w:val="24"/>
        </w:rPr>
        <w:t xml:space="preserve">To make matters worse, </w:t>
      </w:r>
      <w:r w:rsidRPr="00096A6E">
        <w:rPr>
          <w:rFonts w:asciiTheme="minorHAnsi" w:eastAsia="Times New Roman" w:hAnsiTheme="minorHAnsi" w:cs="Times New Roman"/>
          <w:szCs w:val="24"/>
          <w:u w:val="single"/>
        </w:rPr>
        <w:t>states have significant incentives to conceal or misrepresent their intentions</w:t>
      </w:r>
      <w:r w:rsidRPr="00096A6E">
        <w:rPr>
          <w:rFonts w:asciiTheme="minorHAnsi" w:eastAsia="Times New Roman" w:hAnsiTheme="minorHAnsi" w:cs="Times New Roman"/>
          <w:szCs w:val="24"/>
        </w:rPr>
        <w:t xml:space="preserve">. Those planning aggression may try to hide this fact or appear peaceful to lull adversaries into a false sense of security. Similarly, </w:t>
      </w:r>
      <w:r w:rsidRPr="00096A6E">
        <w:rPr>
          <w:rFonts w:asciiTheme="minorHAnsi" w:eastAsia="Times New Roman" w:hAnsiTheme="minorHAnsi" w:cs="Times New Roman"/>
          <w:szCs w:val="24"/>
          <w:u w:val="single"/>
        </w:rPr>
        <w:t>those that are peacefully inclined may hide their plans or appear aggressive to deter aspiring predators</w:t>
      </w:r>
      <w:r w:rsidRPr="00096A6E">
        <w:rPr>
          <w:rFonts w:asciiTheme="minorHAnsi" w:eastAsia="Times New Roman" w:hAnsiTheme="minorHAnsi" w:cs="Times New Roman"/>
          <w:szCs w:val="24"/>
        </w:rPr>
        <w:t xml:space="preserve">. More broadly, all states follow the late Chinese leader Deng Xiaoping's advice to conceal their capacities, interests, and plans until they are ready to act. </w:t>
      </w:r>
      <w:r w:rsidRPr="00096A6E">
        <w:rPr>
          <w:rFonts w:asciiTheme="minorHAnsi" w:eastAsia="Times New Roman" w:hAnsiTheme="minorHAnsi" w:cs="Times New Roman"/>
          <w:szCs w:val="24"/>
          <w:u w:val="single"/>
        </w:rPr>
        <w:t>Because all great powers know this, their mutual uncertainty is heightened even further</w:t>
      </w:r>
      <w:r w:rsidRPr="00096A6E">
        <w:rPr>
          <w:rFonts w:asciiTheme="minorHAnsi" w:eastAsia="Times New Roman" w:hAnsiTheme="minorHAnsi" w:cs="Times New Roman"/>
          <w:szCs w:val="24"/>
        </w:rPr>
        <w:t>.</w:t>
      </w:r>
    </w:p>
    <w:p w:rsidR="005575C3" w:rsidRPr="00096A6E" w:rsidRDefault="005575C3" w:rsidP="005575C3">
      <w:pPr>
        <w:shd w:val="clear" w:color="auto" w:fill="FFFFFF"/>
        <w:spacing w:line="250" w:lineRule="atLeast"/>
        <w:rPr>
          <w:rFonts w:asciiTheme="minorHAnsi" w:eastAsia="Times New Roman" w:hAnsiTheme="minorHAnsi" w:cs="Times New Roman"/>
          <w:szCs w:val="24"/>
        </w:rPr>
      </w:pPr>
      <w:r w:rsidRPr="00096A6E">
        <w:rPr>
          <w:rFonts w:asciiTheme="minorHAnsi" w:eastAsia="Times New Roman" w:hAnsiTheme="minorHAnsi" w:cs="Times New Roman"/>
          <w:szCs w:val="24"/>
        </w:rPr>
        <w:t xml:space="preserve">These issues—all of which pertain to current intentions—pale compared to the problem of divining future intentions. </w:t>
      </w:r>
      <w:r w:rsidRPr="00096A6E">
        <w:rPr>
          <w:rFonts w:asciiTheme="minorHAnsi" w:eastAsia="Times New Roman" w:hAnsiTheme="minorHAnsi" w:cs="Times New Roman"/>
          <w:szCs w:val="24"/>
          <w:u w:val="single"/>
        </w:rPr>
        <w:t>Even if a state could determine another’s current designs with confidence, it cannot know what they will be later on because intentions can change and there are many situations in which they are liable to do so</w:t>
      </w:r>
      <w:r w:rsidRPr="00096A6E">
        <w:rPr>
          <w:rFonts w:asciiTheme="minorHAnsi" w:eastAsia="Times New Roman" w:hAnsiTheme="minorHAnsi" w:cs="Times New Roman"/>
          <w:szCs w:val="24"/>
        </w:rPr>
        <w:t>. New policymakers with new ideas may come to power, or the same people may rethink their plans. Other changes may arise from international trends: shifting power constellations, technological innovations, or diplomatic realignments are all reasons for great powers to take stock and revise their intentions.</w:t>
      </w:r>
    </w:p>
    <w:p w:rsidR="005575C3" w:rsidRPr="00096A6E" w:rsidRDefault="005575C3" w:rsidP="005575C3">
      <w:pPr>
        <w:shd w:val="clear" w:color="auto" w:fill="FFFFFF"/>
        <w:spacing w:line="250" w:lineRule="atLeast"/>
        <w:rPr>
          <w:rFonts w:asciiTheme="minorHAnsi" w:eastAsia="Times New Roman" w:hAnsiTheme="minorHAnsi" w:cs="Times New Roman"/>
          <w:szCs w:val="24"/>
        </w:rPr>
      </w:pPr>
      <w:r w:rsidRPr="00096A6E">
        <w:rPr>
          <w:rFonts w:asciiTheme="minorHAnsi" w:eastAsiaTheme="majorEastAsia" w:hAnsiTheme="minorHAnsi" w:cs="Times New Roman"/>
          <w:szCs w:val="24"/>
        </w:rPr>
        <w:t>THE INEVITABILITY OF CONFLICT</w:t>
      </w:r>
    </w:p>
    <w:p w:rsidR="005575C3" w:rsidRPr="00096A6E" w:rsidRDefault="005575C3" w:rsidP="005575C3">
      <w:pPr>
        <w:shd w:val="clear" w:color="auto" w:fill="FFFFFF"/>
        <w:spacing w:line="250" w:lineRule="atLeast"/>
        <w:rPr>
          <w:rFonts w:asciiTheme="minorHAnsi" w:eastAsia="Times New Roman" w:hAnsiTheme="minorHAnsi" w:cs="Times New Roman"/>
          <w:szCs w:val="24"/>
        </w:rPr>
      </w:pPr>
      <w:r w:rsidRPr="00096A6E">
        <w:rPr>
          <w:rFonts w:asciiTheme="minorHAnsi" w:eastAsia="Times New Roman" w:hAnsiTheme="minorHAnsi" w:cs="Times New Roman"/>
          <w:szCs w:val="24"/>
          <w:u w:val="single"/>
        </w:rPr>
        <w:t>The United States and China are destined to engage in an intense security competition if the latter completes its rise</w:t>
      </w:r>
      <w:r w:rsidRPr="00096A6E">
        <w:rPr>
          <w:rFonts w:asciiTheme="minorHAnsi" w:eastAsia="Times New Roman" w:hAnsiTheme="minorHAnsi" w:cs="Times New Roman"/>
          <w:szCs w:val="24"/>
        </w:rPr>
        <w:t xml:space="preserve">. Uncertain about the other side's current and future intentions but acutely aware of its formidable capabilities, </w:t>
      </w:r>
      <w:r w:rsidRPr="00096A6E">
        <w:rPr>
          <w:rFonts w:asciiTheme="minorHAnsi" w:eastAsia="Times New Roman" w:hAnsiTheme="minorHAnsi" w:cs="Times New Roman"/>
          <w:szCs w:val="24"/>
          <w:u w:val="single"/>
        </w:rPr>
        <w:t>Washington and Beijing will go to great lengths to strengthen their military and diplomatic positions in Asia, triggering a dangerous action-reaction spiral with the potential for arms racing, crises, and possibly even war</w:t>
      </w:r>
      <w:r w:rsidRPr="00096A6E">
        <w:rPr>
          <w:rFonts w:asciiTheme="minorHAnsi" w:eastAsia="Times New Roman" w:hAnsiTheme="minorHAnsi" w:cs="Times New Roman"/>
          <w:szCs w:val="24"/>
        </w:rPr>
        <w:t>.</w:t>
      </w:r>
    </w:p>
    <w:p w:rsidR="005575C3" w:rsidRPr="00096A6E" w:rsidRDefault="005575C3" w:rsidP="005575C3">
      <w:pPr>
        <w:shd w:val="clear" w:color="auto" w:fill="FFFFFF"/>
        <w:spacing w:line="250" w:lineRule="atLeast"/>
        <w:rPr>
          <w:rFonts w:asciiTheme="minorHAnsi" w:eastAsia="Times New Roman" w:hAnsiTheme="minorHAnsi" w:cs="Times New Roman"/>
          <w:szCs w:val="24"/>
          <w:u w:val="single"/>
        </w:rPr>
      </w:pPr>
      <w:r w:rsidRPr="00096A6E">
        <w:rPr>
          <w:rFonts w:asciiTheme="minorHAnsi" w:eastAsia="Times New Roman" w:hAnsiTheme="minorHAnsi" w:cs="Times New Roman"/>
          <w:szCs w:val="24"/>
        </w:rPr>
        <w:t xml:space="preserve">There are signs that this competitive logic is already unfolding. Over the past five years, the Barack Obama administration has coupled repeated demands that China clarify its intentions with a military and diplomatic "pivot" to Asia. For its part, </w:t>
      </w:r>
      <w:r w:rsidRPr="00096A6E">
        <w:rPr>
          <w:rFonts w:asciiTheme="minorHAnsi" w:eastAsia="Times New Roman" w:hAnsiTheme="minorHAnsi" w:cs="Times New Roman"/>
          <w:szCs w:val="24"/>
          <w:u w:val="single"/>
        </w:rPr>
        <w:t>the Chinese leadership has expressed serious misgivings about U.S. strategic plans and has displayed what commentators describe as an increased "assertiveness" in the region.</w:t>
      </w:r>
    </w:p>
    <w:p w:rsidR="005575C3" w:rsidRDefault="005575C3" w:rsidP="005575C3">
      <w:pPr>
        <w:pStyle w:val="Heading3"/>
      </w:pPr>
      <w:r>
        <w:t>2nc --- turns case</w:t>
      </w:r>
    </w:p>
    <w:p w:rsidR="005575C3" w:rsidRPr="009168B5" w:rsidRDefault="005575C3" w:rsidP="005575C3">
      <w:pPr>
        <w:pStyle w:val="Heading4"/>
      </w:pPr>
      <w:r>
        <w:t>Appeasement turns the case --- Chinese self-interests destroy solvency</w:t>
      </w:r>
    </w:p>
    <w:p w:rsidR="005575C3" w:rsidRDefault="005575C3" w:rsidP="005575C3">
      <w:r>
        <w:t xml:space="preserve">Randall </w:t>
      </w:r>
      <w:proofErr w:type="spellStart"/>
      <w:r>
        <w:rPr>
          <w:b/>
        </w:rPr>
        <w:t>Schriver</w:t>
      </w:r>
      <w:proofErr w:type="spellEnd"/>
      <w:r w:rsidRPr="00242AE0">
        <w:rPr>
          <w:b/>
        </w:rPr>
        <w:t xml:space="preserve"> 11</w:t>
      </w:r>
      <w:r>
        <w:t xml:space="preserve"> – Partner at Armitage International LLC. And the CEO of the Project 2048 </w:t>
      </w:r>
      <w:proofErr w:type="gramStart"/>
      <w:r>
        <w:t>Institute(</w:t>
      </w:r>
      <w:proofErr w:type="gramEnd"/>
      <w:r>
        <w:t xml:space="preserve">“Why Taiwan Matters”; June 16; Committee on Foreign Affairs; </w:t>
      </w:r>
      <w:hyperlink r:id="rId23" w:history="1">
        <w:r w:rsidRPr="00876FBA">
          <w:rPr>
            <w:rStyle w:val="Hyperlink"/>
          </w:rPr>
          <w:t>https://www.gpo.gov/fdsys/pkg/CHRG-112hhrg66902/pdf/CHRG-112hhrg66902.pdf)//pk</w:t>
        </w:r>
      </w:hyperlink>
    </w:p>
    <w:p w:rsidR="005575C3" w:rsidRDefault="005575C3" w:rsidP="005575C3">
      <w:pPr>
        <w:rPr>
          <w:sz w:val="16"/>
        </w:rPr>
      </w:pPr>
      <w:r w:rsidRPr="00CB0B37">
        <w:rPr>
          <w:sz w:val="16"/>
        </w:rPr>
        <w:t xml:space="preserve">The fourth point is </w:t>
      </w:r>
      <w:r w:rsidRPr="009168B5">
        <w:rPr>
          <w:rStyle w:val="StyleUnderline"/>
        </w:rPr>
        <w:t>there have been some people calling for reducing or eliminating arms sales, changing the TRA, perhaps abandoning Taiwan</w:t>
      </w:r>
      <w:r w:rsidRPr="00CB0B37">
        <w:rPr>
          <w:sz w:val="16"/>
        </w:rPr>
        <w:t xml:space="preserve">. </w:t>
      </w:r>
      <w:r w:rsidRPr="009168B5">
        <w:rPr>
          <w:rStyle w:val="StyleUnderline"/>
        </w:rPr>
        <w:t xml:space="preserve">I think this is a very bad </w:t>
      </w:r>
      <w:r w:rsidRPr="00CB0B37">
        <w:rPr>
          <w:rStyle w:val="StyleUnderline"/>
        </w:rPr>
        <w:t>idea; and, in fact, I would go in the opposite direction.</w:t>
      </w:r>
      <w:r w:rsidRPr="00CB0B37">
        <w:rPr>
          <w:sz w:val="16"/>
        </w:rPr>
        <w:t xml:space="preserve"> I applaud your efforts to strengthen the Taiwan Relations Act, but </w:t>
      </w:r>
      <w:r w:rsidRPr="00CB0B37">
        <w:rPr>
          <w:rStyle w:val="StyleUnderline"/>
        </w:rPr>
        <w:t xml:space="preserve">those that are saying we should abandon Taiwan I think are operating on a number of </w:t>
      </w:r>
      <w:r w:rsidRPr="00CB0B37">
        <w:rPr>
          <w:rStyle w:val="Emphasis"/>
        </w:rPr>
        <w:t>false assumptions</w:t>
      </w:r>
      <w:r w:rsidRPr="00CB0B37">
        <w:rPr>
          <w:rStyle w:val="StyleUnderline"/>
        </w:rPr>
        <w:t xml:space="preserve">, somehow we are going to get </w:t>
      </w:r>
      <w:r w:rsidRPr="00CB0B37">
        <w:rPr>
          <w:rStyle w:val="Emphasis"/>
        </w:rPr>
        <w:t>better U.S.-China cooperation on</w:t>
      </w:r>
      <w:r w:rsidRPr="00CB0B37">
        <w:rPr>
          <w:rStyle w:val="StyleUnderline"/>
        </w:rPr>
        <w:t xml:space="preserve"> </w:t>
      </w:r>
      <w:r w:rsidRPr="00CB0B37">
        <w:rPr>
          <w:rStyle w:val="Emphasis"/>
        </w:rPr>
        <w:t xml:space="preserve">North Korea </w:t>
      </w:r>
      <w:r w:rsidRPr="00CB0B37">
        <w:rPr>
          <w:rStyle w:val="StyleUnderline"/>
        </w:rPr>
        <w:t>and Iran.</w:t>
      </w:r>
      <w:r w:rsidRPr="00CB0B37">
        <w:rPr>
          <w:sz w:val="16"/>
        </w:rPr>
        <w:t xml:space="preserve"> </w:t>
      </w:r>
      <w:r w:rsidRPr="00CB0B37">
        <w:rPr>
          <w:rStyle w:val="StyleUnderline"/>
        </w:rPr>
        <w:t>Whereas I think China’s policies there are driven by her own interests, which are very important strategic interests for China</w:t>
      </w:r>
      <w:r w:rsidRPr="00CB0B37">
        <w:rPr>
          <w:rStyle w:val="Emphasis"/>
        </w:rPr>
        <w:t>, not a fit of pique over our Taiwan policy</w:t>
      </w:r>
      <w:r w:rsidRPr="00CB0B37">
        <w:rPr>
          <w:sz w:val="16"/>
        </w:rPr>
        <w:t xml:space="preserve">. </w:t>
      </w:r>
      <w:r w:rsidRPr="00CB0B37">
        <w:rPr>
          <w:rStyle w:val="StyleUnderline"/>
        </w:rPr>
        <w:t>Some people think that somehow this will help improve the cross-strait relationship,</w:t>
      </w:r>
      <w:r w:rsidRPr="00CB0B37">
        <w:rPr>
          <w:sz w:val="16"/>
        </w:rPr>
        <w:t xml:space="preserve"> when, </w:t>
      </w:r>
      <w:r w:rsidRPr="00CB0B37">
        <w:rPr>
          <w:rStyle w:val="StyleUnderline"/>
        </w:rPr>
        <w:t xml:space="preserve">in fact, the </w:t>
      </w:r>
      <w:r w:rsidRPr="00CB0B37">
        <w:rPr>
          <w:rStyle w:val="Emphasis"/>
        </w:rPr>
        <w:t>historical data</w:t>
      </w:r>
      <w:r w:rsidRPr="00CB0B37">
        <w:rPr>
          <w:rStyle w:val="StyleUnderline"/>
        </w:rPr>
        <w:t xml:space="preserve"> actually shows our </w:t>
      </w:r>
      <w:r w:rsidRPr="00CB0B37">
        <w:rPr>
          <w:rStyle w:val="Emphasis"/>
        </w:rPr>
        <w:t>arm sales support</w:t>
      </w:r>
      <w:r w:rsidRPr="00CB0B37">
        <w:rPr>
          <w:rStyle w:val="StyleUnderline"/>
        </w:rPr>
        <w:t xml:space="preserve"> cross-strait negotiations</w:t>
      </w:r>
      <w:r w:rsidRPr="00CB0B37">
        <w:rPr>
          <w:sz w:val="16"/>
        </w:rPr>
        <w:t xml:space="preserve">. The 150 F– 16s sold in 1992 preceded by a mere few months the so-called 1992 Consensus, the agreement reached in Hong Kong. Even </w:t>
      </w:r>
      <w:r w:rsidRPr="00CB0B37">
        <w:rPr>
          <w:rStyle w:val="StyleUnderline"/>
        </w:rPr>
        <w:t>the $6.4 billion package that the Obama administration did in early 2010 preceded by just a few months the ECFA agreement, the economic agreement between the two sides</w:t>
      </w:r>
      <w:r w:rsidRPr="00CB0B37">
        <w:rPr>
          <w:sz w:val="16"/>
        </w:rPr>
        <w:t xml:space="preserve">. So </w:t>
      </w:r>
      <w:r w:rsidRPr="00CB0B37">
        <w:rPr>
          <w:rStyle w:val="StyleUnderline"/>
        </w:rPr>
        <w:t>why would we change course now and alter the negotiating environment? I think this is a policy that is successful, and we should continue it</w:t>
      </w:r>
      <w:r w:rsidRPr="00CB0B37">
        <w:rPr>
          <w:sz w:val="16"/>
        </w:rPr>
        <w:t>.</w:t>
      </w:r>
    </w:p>
    <w:p w:rsidR="005575C3" w:rsidRPr="00230A34" w:rsidRDefault="005575C3" w:rsidP="005575C3"/>
    <w:p w:rsidR="00D90366" w:rsidRDefault="003137A8" w:rsidP="00D90366">
      <w:pPr>
        <w:pStyle w:val="Heading2"/>
      </w:pPr>
      <w:r>
        <w:t>Taiwan DA</w:t>
      </w:r>
    </w:p>
    <w:p w:rsidR="003137A8" w:rsidRPr="003137A8" w:rsidRDefault="003137A8" w:rsidP="003137A8">
      <w:pPr>
        <w:pStyle w:val="Heading3"/>
      </w:pPr>
      <w:r>
        <w:t xml:space="preserve">1nc --- Taiwan </w:t>
      </w:r>
      <w:proofErr w:type="spellStart"/>
      <w:r>
        <w:t>Prolif</w:t>
      </w:r>
      <w:proofErr w:type="spellEnd"/>
    </w:p>
    <w:p w:rsidR="00D90366" w:rsidRPr="00D90366" w:rsidRDefault="00D90366" w:rsidP="00D90366">
      <w:pPr>
        <w:pStyle w:val="Heading4"/>
      </w:pPr>
      <w:r>
        <w:t xml:space="preserve">Yes Taiwan </w:t>
      </w:r>
      <w:proofErr w:type="spellStart"/>
      <w:r>
        <w:t>Prolif</w:t>
      </w:r>
      <w:proofErr w:type="spellEnd"/>
    </w:p>
    <w:p w:rsidR="00D90366" w:rsidRDefault="00D90366" w:rsidP="00D90366">
      <w:proofErr w:type="spellStart"/>
      <w:r w:rsidRPr="00966680">
        <w:rPr>
          <w:rStyle w:val="Style13ptBold"/>
        </w:rPr>
        <w:t>Kassenova</w:t>
      </w:r>
      <w:proofErr w:type="spellEnd"/>
      <w:r w:rsidRPr="00966680">
        <w:rPr>
          <w:rStyle w:val="Style13ptBold"/>
        </w:rPr>
        <w:t>, 12</w:t>
      </w:r>
      <w:r>
        <w:t xml:space="preserve"> - </w:t>
      </w:r>
      <w:r w:rsidRPr="00966680">
        <w:t>Associate in the Nuclear Policy Program at the Carnegie Endowment for International Peace and a Stanton Nuclear Security Fellow</w:t>
      </w:r>
      <w:r>
        <w:t xml:space="preserve"> (</w:t>
      </w:r>
      <w:proofErr w:type="spellStart"/>
      <w:r>
        <w:t>Togzhan</w:t>
      </w:r>
      <w:proofErr w:type="spellEnd"/>
      <w:r>
        <w:t xml:space="preserve">, “Global Non-Proliferation and The Taiwan Dilemma,” Global Asia, Spring 2012, </w:t>
      </w:r>
      <w:r w:rsidRPr="00966680">
        <w:t>https://www.globalasia.org/wp-content/uploads/2012/03/221.pdf</w:t>
      </w:r>
      <w:r>
        <w:t>)//DK</w:t>
      </w:r>
    </w:p>
    <w:p w:rsidR="00D90366" w:rsidRDefault="00D90366" w:rsidP="00D90366">
      <w:r w:rsidRPr="00F8719D">
        <w:rPr>
          <w:rStyle w:val="StyleUnderline"/>
        </w:rPr>
        <w:t xml:space="preserve">In the pursuit of nuclear security, Taiwan represents a special case </w:t>
      </w:r>
      <w:r>
        <w:t xml:space="preserve">for the international community, </w:t>
      </w:r>
      <w:r w:rsidRPr="00F8719D">
        <w:rPr>
          <w:rStyle w:val="StyleUnderline"/>
        </w:rPr>
        <w:t>because its legal status as an ‘outsider’ prevents it from formally participating in the many global arrangements to prevent proliferation of WMD material and know-how</w:t>
      </w:r>
      <w:r>
        <w:t>.</w:t>
      </w:r>
    </w:p>
    <w:p w:rsidR="00D90366" w:rsidRDefault="00D90366" w:rsidP="00D90366">
      <w:proofErr w:type="spellStart"/>
      <w:r>
        <w:t>Togzhan</w:t>
      </w:r>
      <w:proofErr w:type="spellEnd"/>
      <w:r>
        <w:t xml:space="preserve"> </w:t>
      </w:r>
      <w:proofErr w:type="spellStart"/>
      <w:r>
        <w:t>Kassenova</w:t>
      </w:r>
      <w:proofErr w:type="spellEnd"/>
      <w:r>
        <w:t xml:space="preserve"> explores what Taipei itself has done to strengthen domestic proliferation controls, and what remains to be done.</w:t>
      </w:r>
    </w:p>
    <w:p w:rsidR="00D90366" w:rsidRPr="00F8719D" w:rsidRDefault="00D90366" w:rsidP="00D90366">
      <w:pPr>
        <w:rPr>
          <w:rStyle w:val="StyleUnderline"/>
        </w:rPr>
      </w:pPr>
      <w:r>
        <w:t xml:space="preserve">Al-Qaeda with a nuclear bomb or countries following North Korea’s path and developing a nuclear weapons program are the kinds of scenarios the international community ponders with anxiety and seeks to prevent. </w:t>
      </w:r>
      <w:r w:rsidRPr="00F8719D">
        <w:rPr>
          <w:rStyle w:val="StyleUnderline"/>
        </w:rPr>
        <w:t>Keeping countries from developing weapons of mass destruction (WMD) or non-state actors from acquiring materials and technology for them is a serious challenge</w:t>
      </w:r>
      <w:r>
        <w:t xml:space="preserve">. In order to prevent WMD proliferation, the international community should be united in recognizing the threat and being prepared to tackle it. </w:t>
      </w:r>
      <w:r w:rsidRPr="00F8719D">
        <w:rPr>
          <w:rStyle w:val="StyleUnderline"/>
        </w:rPr>
        <w:t>There are</w:t>
      </w:r>
      <w:r>
        <w:t xml:space="preserve">, however, some </w:t>
      </w:r>
      <w:r w:rsidRPr="00F8719D">
        <w:rPr>
          <w:rStyle w:val="StyleUnderline"/>
        </w:rPr>
        <w:t>international players whose role is especially important. Taiwan is one of them.</w:t>
      </w:r>
    </w:p>
    <w:p w:rsidR="00D90366" w:rsidRDefault="00D90366" w:rsidP="00D90366">
      <w:r w:rsidRPr="00F8719D">
        <w:rPr>
          <w:rStyle w:val="StyleUnderline"/>
        </w:rPr>
        <w:t>Taiwan is critical to the global non-proliferation regime for a number of reasons</w:t>
      </w:r>
      <w:r>
        <w:t xml:space="preserve">. First, </w:t>
      </w:r>
      <w:r w:rsidRPr="00F8719D">
        <w:rPr>
          <w:rStyle w:val="StyleUnderline"/>
        </w:rPr>
        <w:t xml:space="preserve">Taiwan is one of the world’s leading producers of </w:t>
      </w:r>
      <w:proofErr w:type="spellStart"/>
      <w:r w:rsidRPr="00F8719D">
        <w:rPr>
          <w:rStyle w:val="StyleUnderline"/>
        </w:rPr>
        <w:t>dualuse</w:t>
      </w:r>
      <w:proofErr w:type="spellEnd"/>
      <w:r w:rsidRPr="00F8719D">
        <w:rPr>
          <w:rStyle w:val="StyleUnderline"/>
        </w:rPr>
        <w:t>, high-tech materials and technologies. While these materials and technologies are indispensable for many peaceful purposes, some can also benefit WMD programs</w:t>
      </w:r>
      <w:r>
        <w:t xml:space="preserve">. For example, </w:t>
      </w:r>
      <w:r w:rsidRPr="00F8719D">
        <w:rPr>
          <w:rStyle w:val="StyleUnderline"/>
        </w:rPr>
        <w:t>Taiwan is the world’s leading producer of semi-conductor material, which is used to produce computers, telephones and radios, but can also be used for nuclear weapons and missile programs.</w:t>
      </w:r>
      <w:r>
        <w:t xml:space="preserve"> In one example </w:t>
      </w:r>
      <w:r w:rsidRPr="00F8719D">
        <w:rPr>
          <w:rStyle w:val="StyleUnderline"/>
        </w:rPr>
        <w:t>from 2006-2007</w:t>
      </w:r>
      <w:r>
        <w:t xml:space="preserve">, the Royal Team Corporation, </w:t>
      </w:r>
      <w:r w:rsidRPr="00F8719D">
        <w:rPr>
          <w:rStyle w:val="StyleUnderline"/>
        </w:rPr>
        <w:t>a Taiwanese trading company, carried out 14 transactions to supply precision machinery workstation computers to North Korea. The equipment, it turned out, was destined for North Korea’s missile and nuclear weapon programs.</w:t>
      </w:r>
      <w:r>
        <w:t xml:space="preserve">1 </w:t>
      </w:r>
      <w:r w:rsidRPr="00F8719D">
        <w:rPr>
          <w:rStyle w:val="StyleUnderline"/>
        </w:rPr>
        <w:t>Taiwan can also serve as a transit point for WMD</w:t>
      </w:r>
      <w:r>
        <w:t xml:space="preserve">-sensitive transfers. For example, in a case that became public in 2006, </w:t>
      </w:r>
      <w:proofErr w:type="spellStart"/>
      <w:r>
        <w:t>Meisho</w:t>
      </w:r>
      <w:proofErr w:type="spellEnd"/>
      <w:r>
        <w:t xml:space="preserve"> Yoko</w:t>
      </w:r>
      <w:r w:rsidRPr="00F8719D">
        <w:rPr>
          <w:rStyle w:val="StyleUnderline"/>
        </w:rPr>
        <w:t xml:space="preserve">, a Tokyo-based company, exported freeze-dry- </w:t>
      </w:r>
      <w:proofErr w:type="spellStart"/>
      <w:r w:rsidRPr="00F8719D">
        <w:rPr>
          <w:rStyle w:val="StyleUnderline"/>
        </w:rPr>
        <w:t>ing</w:t>
      </w:r>
      <w:proofErr w:type="spellEnd"/>
      <w:r w:rsidRPr="00F8719D">
        <w:rPr>
          <w:rStyle w:val="StyleUnderline"/>
        </w:rPr>
        <w:t xml:space="preserve"> equipment that could be used in bio-warfare applications to North Korea</w:t>
      </w:r>
      <w:r>
        <w:t xml:space="preserve">. </w:t>
      </w:r>
      <w:proofErr w:type="spellStart"/>
      <w:r>
        <w:t>Meisho</w:t>
      </w:r>
      <w:proofErr w:type="spellEnd"/>
      <w:r>
        <w:t xml:space="preserve"> </w:t>
      </w:r>
      <w:r w:rsidRPr="00797CFA">
        <w:rPr>
          <w:rStyle w:val="StyleUnderline"/>
        </w:rPr>
        <w:t>Yoko exported the equipment via a trading company in Taiwan.</w:t>
      </w:r>
      <w:r>
        <w:t>2 In another case, the Japanese company, Tokyo Vacuum, exported vacuum pumps, which are controlled items, to North Korea via a Taiwanese company called Transmeritis.3</w:t>
      </w:r>
    </w:p>
    <w:p w:rsidR="00D90366" w:rsidRDefault="00D90366" w:rsidP="00D90366">
      <w:r>
        <w:t xml:space="preserve">These cases serve as a reminder that </w:t>
      </w:r>
      <w:r w:rsidRPr="00797CFA">
        <w:rPr>
          <w:rStyle w:val="StyleUnderline"/>
        </w:rPr>
        <w:t>the nonproliferation challenge facing the Taiwanese government is not an abstract one. Taiwan’s geographic location makes it one of the world’s key transit and trans-shipment hubs for commodities</w:t>
      </w:r>
      <w:r>
        <w:t xml:space="preserve">, in general. As such, </w:t>
      </w:r>
      <w:r w:rsidRPr="00797CFA">
        <w:rPr>
          <w:rStyle w:val="StyleUnderline"/>
        </w:rPr>
        <w:t>Taiwan deals with high volumes of cargo</w:t>
      </w:r>
      <w:r>
        <w:t xml:space="preserve"> at its ports, </w:t>
      </w:r>
      <w:r w:rsidRPr="00797CFA">
        <w:rPr>
          <w:rStyle w:val="StyleUnderline"/>
        </w:rPr>
        <w:t>rendering it susceptible to malicious actors that seek to smuggle WMD</w:t>
      </w:r>
      <w:r>
        <w:t>. Taiwan’s commitment to securing its ports from being used for WMD transfers is an important component of the world’s fight against WMD proliferation.</w:t>
      </w:r>
    </w:p>
    <w:p w:rsidR="00D90366" w:rsidRPr="00797CFA" w:rsidRDefault="00D90366" w:rsidP="00D90366">
      <w:pPr>
        <w:rPr>
          <w:rStyle w:val="StyleUnderline"/>
        </w:rPr>
      </w:pPr>
      <w:r w:rsidRPr="00797CFA">
        <w:rPr>
          <w:rStyle w:val="StyleUnderline"/>
        </w:rPr>
        <w:t>Taiwan is also among the countries that have advanced nuclear power programs</w:t>
      </w:r>
      <w:r>
        <w:t xml:space="preserve">. Universally, </w:t>
      </w:r>
      <w:r w:rsidRPr="00797CFA">
        <w:rPr>
          <w:rStyle w:val="StyleUnderline"/>
        </w:rPr>
        <w:t>nuclear power programs have inherent proliferation risks</w:t>
      </w:r>
      <w:r>
        <w:t xml:space="preserve">. On the one hand, mastering certain elements of the nuclear fuel production process, such as </w:t>
      </w:r>
      <w:r w:rsidRPr="00797CFA">
        <w:rPr>
          <w:rStyle w:val="StyleUnderline"/>
        </w:rPr>
        <w:t>uranium enrichment and spent fuel reprocessing, gives countries the capability to produce nuclear material for a weapons program</w:t>
      </w:r>
      <w:r>
        <w:t xml:space="preserve">;4 on the other hand, peaceful </w:t>
      </w:r>
      <w:r w:rsidRPr="00797CFA">
        <w:rPr>
          <w:rStyle w:val="StyleUnderline"/>
        </w:rPr>
        <w:t>nuclear energy programs rely on material and technology that is by definition dual-use</w:t>
      </w:r>
      <w:r>
        <w:t xml:space="preserve"> in nature. Although </w:t>
      </w:r>
      <w:r w:rsidRPr="00797CFA">
        <w:rPr>
          <w:rStyle w:val="StyleUnderline"/>
        </w:rPr>
        <w:t xml:space="preserve">Taiwan </w:t>
      </w:r>
      <w:r>
        <w:t xml:space="preserve">currently does not enrich uranium or reprocess spent fuel, it </w:t>
      </w:r>
      <w:r w:rsidRPr="00797CFA">
        <w:rPr>
          <w:rStyle w:val="StyleUnderline"/>
        </w:rPr>
        <w:t>does plan to further expand its nuclear energy program and will therefore continue to rely on proliferation-sensitive materials and technologies.</w:t>
      </w:r>
    </w:p>
    <w:p w:rsidR="00D90366" w:rsidRDefault="00D90366" w:rsidP="00D90366">
      <w:r>
        <w:t xml:space="preserve">The Paradoxical Outsider </w:t>
      </w:r>
      <w:r w:rsidRPr="00797CFA">
        <w:rPr>
          <w:rStyle w:val="StyleUnderline"/>
        </w:rPr>
        <w:t>Taiwan is too important</w:t>
      </w:r>
      <w:r>
        <w:t xml:space="preserve"> an actor </w:t>
      </w:r>
      <w:r w:rsidRPr="00797CFA">
        <w:rPr>
          <w:rStyle w:val="StyleUnderline"/>
        </w:rPr>
        <w:t>to leave outside of international efforts to prevent WMD proliferation</w:t>
      </w:r>
      <w:r>
        <w:t xml:space="preserve">. </w:t>
      </w:r>
      <w:r w:rsidRPr="00797CFA">
        <w:rPr>
          <w:rStyle w:val="StyleUnderline"/>
        </w:rPr>
        <w:t>The Treaty on Non-proliferation of Nuclear Weapons (NPT), the Biological and Toxin Weapons Convention (BTWC) and the Chemical Weapons Convention (CWC) all require their parties to prevent proliferation of nuclear, biological and chemical weapons, respectively</w:t>
      </w:r>
      <w:r>
        <w:t xml:space="preserve">.5 </w:t>
      </w:r>
      <w:proofErr w:type="gramStart"/>
      <w:r>
        <w:t>Paradoxically</w:t>
      </w:r>
      <w:proofErr w:type="gramEnd"/>
      <w:r>
        <w:t>, however</w:t>
      </w:r>
      <w:r w:rsidRPr="00797CFA">
        <w:rPr>
          <w:rStyle w:val="Emphasis"/>
        </w:rPr>
        <w:t>, because Taiwan is not a member of the United Nations, it cannot be a party to any of these WMD non-proliferation treaties.</w:t>
      </w:r>
      <w:r>
        <w:t xml:space="preserve"> </w:t>
      </w:r>
      <w:r w:rsidRPr="00797CFA">
        <w:rPr>
          <w:rStyle w:val="StyleUnderline"/>
        </w:rPr>
        <w:t>Taiwan is also technically outside the reach of the 2004 UN Security Council Resolution 1540, which requires all UN member states to implement effective domestic WMD proliferation controls</w:t>
      </w:r>
      <w:r>
        <w:t>.6</w:t>
      </w:r>
    </w:p>
    <w:p w:rsidR="00D90366" w:rsidRPr="00797CFA" w:rsidRDefault="00D90366" w:rsidP="00D90366">
      <w:pPr>
        <w:rPr>
          <w:rStyle w:val="StyleUnderline"/>
        </w:rPr>
      </w:pPr>
      <w:r>
        <w:t xml:space="preserve">Similarly, </w:t>
      </w:r>
      <w:r w:rsidRPr="00797CFA">
        <w:rPr>
          <w:rStyle w:val="StyleUnderline"/>
        </w:rPr>
        <w:t>Taipei cannot be considered for membership in multilateral export control regimes (MECRs</w:t>
      </w:r>
      <w:r>
        <w:t>), voluntary coalitions of countries and major producers of dual-use materials and technology</w:t>
      </w:r>
      <w:r w:rsidRPr="00797CFA">
        <w:rPr>
          <w:rStyle w:val="StyleUnderline"/>
        </w:rPr>
        <w:t>. Parties to the four MECRs</w:t>
      </w:r>
      <w:r>
        <w:t xml:space="preserve"> — the Australia Group, the Nuclear Suppliers Group, the Missile Technology Control Regime, and the </w:t>
      </w:r>
      <w:proofErr w:type="spellStart"/>
      <w:r>
        <w:t>Wassenaar</w:t>
      </w:r>
      <w:proofErr w:type="spellEnd"/>
      <w:r>
        <w:t xml:space="preserve"> Arrangement — </w:t>
      </w:r>
      <w:r w:rsidRPr="00797CFA">
        <w:rPr>
          <w:rStyle w:val="StyleUnderline"/>
        </w:rPr>
        <w:t>adhere to a common set of rules that guide the export of sensitive goods with the objective of preventing proliferation. MECRs provide an important forum to exchange information on emerging proliferation-sensitive materials and technologies, suspicious actors, export license denials, and other data that help participating governments to implement proliferation export controls.</w:t>
      </w:r>
    </w:p>
    <w:p w:rsidR="00D90366" w:rsidRDefault="00D90366" w:rsidP="00D90366">
      <w:r w:rsidRPr="00797CFA">
        <w:rPr>
          <w:rStyle w:val="StyleUnderline"/>
        </w:rPr>
        <w:t>As far as multilateral frameworks are concerned, Taiwan has only a limited set of tools at its disposal to prevent WMD proliferation</w:t>
      </w:r>
      <w:r>
        <w:t xml:space="preserve">. The island’s political status restrains its access to international bodies that could help Taipei pursue proliferators. For example, </w:t>
      </w:r>
      <w:r w:rsidRPr="00797CFA">
        <w:rPr>
          <w:rStyle w:val="StyleUnderline"/>
        </w:rPr>
        <w:t>Taiwan cannot call upon organizations such as Interpol to chase down proliferators and their agents.</w:t>
      </w:r>
      <w:r>
        <w:t xml:space="preserve"> </w:t>
      </w:r>
      <w:r w:rsidRPr="00797CFA">
        <w:rPr>
          <w:rStyle w:val="StyleUnderline"/>
        </w:rPr>
        <w:t>Taipei does not have access to Interpol’s I-24/7 global police communication system, which provides real-time information on criminals and criminal activities.7</w:t>
      </w:r>
      <w:r>
        <w:t xml:space="preserve"> </w:t>
      </w:r>
      <w:r w:rsidRPr="00797CFA">
        <w:rPr>
          <w:rStyle w:val="StyleUnderline"/>
        </w:rPr>
        <w:t>Taipei is also limited in fighting international crime because it can only sign extradition agreements with a handful of small island nations with which it has diplomatic relations</w:t>
      </w:r>
      <w:r>
        <w:t>. As a result, Taiwan is not able to extradite criminals from other nations, nor can other nations easily repatriate criminals who may treat Taiwan as a “safe haven.</w:t>
      </w:r>
    </w:p>
    <w:p w:rsidR="00D90366" w:rsidRPr="00797CFA" w:rsidRDefault="00D90366" w:rsidP="00D90366">
      <w:pPr>
        <w:rPr>
          <w:rStyle w:val="StyleUnderline"/>
        </w:rPr>
      </w:pPr>
      <w:r w:rsidRPr="00797CFA">
        <w:rPr>
          <w:rStyle w:val="StyleUnderline"/>
        </w:rPr>
        <w:t>As a non-party to non-proliferation treaties and a non-member of multilateral export control regimes, Taiwan does not have the same legal obligations on the non-proliferation front as countries that belong to them</w:t>
      </w:r>
      <w:r>
        <w:t>. As a result</w:t>
      </w:r>
      <w:r w:rsidRPr="00797CFA">
        <w:rPr>
          <w:rStyle w:val="StyleUnderline"/>
        </w:rPr>
        <w:t>, the international community is limited in its ability to hold Taiwan accountable to international nonproliferation standards</w:t>
      </w:r>
      <w:r>
        <w:t xml:space="preserve">. </w:t>
      </w:r>
      <w:r w:rsidRPr="00797CFA">
        <w:rPr>
          <w:rStyle w:val="StyleUnderline"/>
        </w:rPr>
        <w:t>Taiwan also suffers from a lack of access to information</w:t>
      </w:r>
      <w:r>
        <w:t xml:space="preserve"> </w:t>
      </w:r>
      <w:r w:rsidRPr="00797CFA">
        <w:rPr>
          <w:rStyle w:val="StyleUnderline"/>
        </w:rPr>
        <w:t xml:space="preserve">and mechanisms that can help strengthen its ability to deal with proliferation challenges. Unfortunately, this creates </w:t>
      </w:r>
      <w:proofErr w:type="gramStart"/>
      <w:r w:rsidRPr="00797CFA">
        <w:rPr>
          <w:rStyle w:val="StyleUnderline"/>
        </w:rPr>
        <w:t>a lose</w:t>
      </w:r>
      <w:proofErr w:type="gramEnd"/>
      <w:r w:rsidRPr="00797CFA">
        <w:rPr>
          <w:rStyle w:val="StyleUnderline"/>
        </w:rPr>
        <w:t>-lose situation, which, given Taiwan’s political status, is unlikely to change in the foreseeable future.</w:t>
      </w:r>
    </w:p>
    <w:p w:rsidR="00D90366" w:rsidRDefault="00D90366" w:rsidP="00D90366">
      <w:r>
        <w:t xml:space="preserve">The Taiwan Way </w:t>
      </w:r>
      <w:proofErr w:type="gramStart"/>
      <w:r>
        <w:t>Since</w:t>
      </w:r>
      <w:proofErr w:type="gramEnd"/>
      <w:r>
        <w:t xml:space="preserve"> Taiwan is outside of the global non-proliferation regime, Taipei’s unilateral policies, motivations and actions in the non-proliferation field are paramount. There are several key drivers that influence Taiwan’s choices in this regard. First, while the international community cannot technically hold Taiwan accountable to the treaties and regimes to which it is not party, it does expect and pressure Taiwan to adhere to globally accepted non-proliferation norms. The United States, for example, has played a major role in the trajectory of Taiwan’s nuclear policy. The US government heavily influenced Taiwan’s decision to abandon a nuclear weapons program that it attempted to begin twice, in the 1950s and the 1980s. The US has also encouraged and assisted Taiwan with developing its strategic trade control system.8</w:t>
      </w:r>
    </w:p>
    <w:p w:rsidR="00230A34" w:rsidRDefault="00230A34" w:rsidP="00230A34">
      <w:pPr>
        <w:pStyle w:val="Heading2"/>
      </w:pPr>
      <w:r>
        <w:t>Deterrence CP</w:t>
      </w:r>
    </w:p>
    <w:p w:rsidR="00230A34" w:rsidRPr="00230A34" w:rsidRDefault="00230A34" w:rsidP="00230A34">
      <w:pPr>
        <w:pStyle w:val="Heading3"/>
      </w:pPr>
      <w:r>
        <w:t>2nc --- solves China</w:t>
      </w:r>
    </w:p>
    <w:p w:rsidR="00230A34" w:rsidRPr="00992005" w:rsidRDefault="00230A34" w:rsidP="00230A34">
      <w:pPr>
        <w:pStyle w:val="Heading4"/>
      </w:pPr>
      <w:r>
        <w:t>Arms sales are vital to deterring a Chinese attack</w:t>
      </w:r>
    </w:p>
    <w:p w:rsidR="00230A34" w:rsidRPr="00104B03" w:rsidRDefault="00230A34" w:rsidP="00230A34">
      <w:r>
        <w:t>Bonnie S</w:t>
      </w:r>
      <w:r w:rsidRPr="00104B03">
        <w:rPr>
          <w:b/>
        </w:rPr>
        <w:t>. Glaser</w:t>
      </w:r>
      <w:r>
        <w:rPr>
          <w:b/>
        </w:rPr>
        <w:t xml:space="preserve"> 16 </w:t>
      </w:r>
      <w:r>
        <w:t xml:space="preserve"> - Senior Fellow with the Freeman Chair in China Studies at CSIS and also a Senior Associate with the CSIS Pacific Forum (“The Future of U.S.-Taiwan Relations”; 2/11, 2016; Subcommittee on Asia and the Pacific; http://docs.house.gov/meetings/FA/FA05/20160211/104457/HHRG-114-FA05-Wstate-GlaserB-20160211.pdf)//pk</w:t>
      </w:r>
    </w:p>
    <w:p w:rsidR="00230A34" w:rsidRDefault="00230A34" w:rsidP="00230A34">
      <w:pPr>
        <w:rPr>
          <w:sz w:val="12"/>
        </w:rPr>
      </w:pPr>
      <w:r w:rsidRPr="00104B03">
        <w:rPr>
          <w:rStyle w:val="Emphasis"/>
        </w:rPr>
        <w:t>Without question, the greatest and most direct threat to Taiwan’s security is posed</w:t>
      </w:r>
      <w:r>
        <w:rPr>
          <w:rStyle w:val="Emphasis"/>
        </w:rPr>
        <w:t xml:space="preserve"> </w:t>
      </w:r>
      <w:r w:rsidRPr="00104B03">
        <w:rPr>
          <w:rStyle w:val="Emphasis"/>
        </w:rPr>
        <w:t>by the Chinese military</w:t>
      </w:r>
      <w:r w:rsidRPr="00992005">
        <w:rPr>
          <w:sz w:val="12"/>
        </w:rPr>
        <w:t xml:space="preserve">. </w:t>
      </w:r>
      <w:r w:rsidRPr="00104B03">
        <w:rPr>
          <w:rStyle w:val="StyleUnderline"/>
        </w:rPr>
        <w:t>China has refused to renounce the use of force against</w:t>
      </w:r>
      <w:r>
        <w:rPr>
          <w:rStyle w:val="StyleUnderline"/>
        </w:rPr>
        <w:t xml:space="preserve"> </w:t>
      </w:r>
      <w:r w:rsidRPr="00104B03">
        <w:rPr>
          <w:rStyle w:val="StyleUnderline"/>
        </w:rPr>
        <w:t>Taiwan.</w:t>
      </w:r>
      <w:r w:rsidRPr="00992005">
        <w:rPr>
          <w:sz w:val="12"/>
        </w:rPr>
        <w:t xml:space="preserve"> </w:t>
      </w:r>
      <w:r w:rsidRPr="00104B03">
        <w:rPr>
          <w:rStyle w:val="StyleUnderline"/>
        </w:rPr>
        <w:t>The Anti-Secession Law</w:t>
      </w:r>
      <w:r w:rsidRPr="00992005">
        <w:rPr>
          <w:sz w:val="12"/>
        </w:rPr>
        <w:t xml:space="preserve"> that was passed by China’s National People’s Congress in 2005 </w:t>
      </w:r>
      <w:r w:rsidRPr="00104B03">
        <w:rPr>
          <w:rStyle w:val="StyleUnderline"/>
        </w:rPr>
        <w:t>provides a legal justification, under certain circumstances, for</w:t>
      </w:r>
      <w:r>
        <w:rPr>
          <w:rStyle w:val="StyleUnderline"/>
        </w:rPr>
        <w:t xml:space="preserve"> </w:t>
      </w:r>
      <w:r w:rsidRPr="00104B03">
        <w:rPr>
          <w:rStyle w:val="StyleUnderline"/>
        </w:rPr>
        <w:t>attacking Taiwan.</w:t>
      </w:r>
      <w:r w:rsidRPr="00992005">
        <w:rPr>
          <w:sz w:val="12"/>
        </w:rPr>
        <w:t xml:space="preserve"> </w:t>
      </w:r>
      <w:r w:rsidRPr="00104B03">
        <w:rPr>
          <w:rStyle w:val="StyleUnderline"/>
        </w:rPr>
        <w:t>The PLA continues to develop and deploy military capabilities</w:t>
      </w:r>
      <w:r>
        <w:rPr>
          <w:rStyle w:val="StyleUnderline"/>
        </w:rPr>
        <w:t xml:space="preserve"> </w:t>
      </w:r>
      <w:r w:rsidRPr="00104B03">
        <w:rPr>
          <w:rStyle w:val="StyleUnderline"/>
        </w:rPr>
        <w:t>to coerce Taiwan or to attempt an invasion</w:t>
      </w:r>
      <w:r w:rsidRPr="00992005">
        <w:rPr>
          <w:sz w:val="12"/>
        </w:rPr>
        <w:t xml:space="preserve">. </w:t>
      </w:r>
      <w:r w:rsidRPr="00104B03">
        <w:rPr>
          <w:rStyle w:val="StyleUnderline"/>
        </w:rPr>
        <w:t>Taiwan’s security rests on</w:t>
      </w:r>
      <w:r w:rsidRPr="00992005">
        <w:rPr>
          <w:sz w:val="12"/>
        </w:rPr>
        <w:t xml:space="preserve"> the PLA’s difficulties in overcoming challenges to projecting power across the Taiwan Strait, the natural geographic advantages of island defense, </w:t>
      </w:r>
      <w:r w:rsidRPr="00104B03">
        <w:rPr>
          <w:rStyle w:val="StyleUnderline"/>
        </w:rPr>
        <w:t>the technological advantages</w:t>
      </w:r>
      <w:r>
        <w:rPr>
          <w:rStyle w:val="StyleUnderline"/>
        </w:rPr>
        <w:t xml:space="preserve"> </w:t>
      </w:r>
      <w:r w:rsidRPr="00104B03">
        <w:rPr>
          <w:rStyle w:val="StyleUnderline"/>
        </w:rPr>
        <w:t>and readiness of Taiwan’s armed forces,</w:t>
      </w:r>
      <w:r w:rsidRPr="00992005">
        <w:rPr>
          <w:sz w:val="12"/>
        </w:rPr>
        <w:t xml:space="preserve"> </w:t>
      </w:r>
      <w:r w:rsidRPr="00104B03">
        <w:rPr>
          <w:rStyle w:val="StyleUnderline"/>
        </w:rPr>
        <w:t>and the possibility of US intervention to</w:t>
      </w:r>
      <w:r>
        <w:rPr>
          <w:rStyle w:val="StyleUnderline"/>
        </w:rPr>
        <w:t xml:space="preserve"> </w:t>
      </w:r>
      <w:r w:rsidRPr="00104B03">
        <w:rPr>
          <w:rStyle w:val="StyleUnderline"/>
        </w:rPr>
        <w:t>help defend Taiwan.</w:t>
      </w:r>
      <w:r>
        <w:rPr>
          <w:rStyle w:val="StyleUnderline"/>
        </w:rPr>
        <w:t xml:space="preserve"> </w:t>
      </w:r>
      <w:r w:rsidRPr="00104B03">
        <w:rPr>
          <w:rStyle w:val="Emphasis"/>
        </w:rPr>
        <w:t>US security assistance, including but not limited to arms sales to Taiwan, is vital to</w:t>
      </w:r>
      <w:r>
        <w:rPr>
          <w:rStyle w:val="Emphasis"/>
        </w:rPr>
        <w:t xml:space="preserve"> </w:t>
      </w:r>
      <w:r w:rsidRPr="00104B03">
        <w:rPr>
          <w:rStyle w:val="Emphasis"/>
        </w:rPr>
        <w:t>deter China from coercing or attacking Taiwan, and to enable Taiwan’s armed</w:t>
      </w:r>
      <w:r>
        <w:rPr>
          <w:rStyle w:val="Emphasis"/>
        </w:rPr>
        <w:t xml:space="preserve"> </w:t>
      </w:r>
      <w:r w:rsidRPr="00104B03">
        <w:rPr>
          <w:rStyle w:val="Emphasis"/>
        </w:rPr>
        <w:t>forces to fight effectively in all possible contingencies</w:t>
      </w:r>
      <w:r w:rsidRPr="00992005">
        <w:rPr>
          <w:sz w:val="12"/>
        </w:rPr>
        <w:t xml:space="preserve">. </w:t>
      </w:r>
      <w:r w:rsidRPr="00AA0141">
        <w:rPr>
          <w:rStyle w:val="StyleUnderline"/>
        </w:rPr>
        <w:t>The Obama administration has approved almost $14 billion in arms sales to Taiwan, which contribute to the island’s ability to maintain a sufficient self-defense capability</w:t>
      </w:r>
      <w:r w:rsidRPr="00992005">
        <w:rPr>
          <w:sz w:val="12"/>
        </w:rPr>
        <w:t xml:space="preserve">, provide moral support to the Taiwan people, and signal Beijing of US interest in Taiwan’s security. </w:t>
      </w:r>
    </w:p>
    <w:p w:rsidR="00230A34" w:rsidRDefault="00230A34" w:rsidP="00230A34">
      <w:pPr>
        <w:rPr>
          <w:sz w:val="12"/>
        </w:rPr>
      </w:pPr>
    </w:p>
    <w:p w:rsidR="00230A34" w:rsidRDefault="00230A34" w:rsidP="00230A34">
      <w:pPr>
        <w:rPr>
          <w:sz w:val="12"/>
        </w:rPr>
      </w:pPr>
    </w:p>
    <w:p w:rsidR="00230A34" w:rsidRDefault="00230A34" w:rsidP="00230A34"/>
    <w:p w:rsidR="00230A34" w:rsidRPr="00230A34" w:rsidRDefault="00230A34" w:rsidP="00230A34"/>
    <w:p w:rsidR="005575C3" w:rsidRDefault="005575C3" w:rsidP="005575C3">
      <w:pPr>
        <w:pStyle w:val="Heading2"/>
      </w:pPr>
      <w:r>
        <w:t>Unbundle CP</w:t>
      </w:r>
    </w:p>
    <w:p w:rsidR="005575C3" w:rsidRPr="003137A8" w:rsidRDefault="005575C3" w:rsidP="005575C3">
      <w:pPr>
        <w:pStyle w:val="Heading3"/>
      </w:pPr>
      <w:r>
        <w:t>1nc --- shell</w:t>
      </w:r>
    </w:p>
    <w:p w:rsidR="005575C3" w:rsidRDefault="005575C3" w:rsidP="005575C3">
      <w:pPr>
        <w:pStyle w:val="Heading4"/>
      </w:pPr>
      <w:r>
        <w:t>CP solves through gradual cooperation</w:t>
      </w:r>
    </w:p>
    <w:p w:rsidR="005575C3" w:rsidRPr="00D9551D" w:rsidRDefault="005575C3" w:rsidP="005575C3">
      <w:proofErr w:type="spellStart"/>
      <w:r>
        <w:t>Piin</w:t>
      </w:r>
      <w:proofErr w:type="spellEnd"/>
      <w:r>
        <w:t xml:space="preserve">-Fen </w:t>
      </w:r>
      <w:proofErr w:type="spellStart"/>
      <w:r w:rsidRPr="00053F92">
        <w:rPr>
          <w:b/>
        </w:rPr>
        <w:t>Kok</w:t>
      </w:r>
      <w:proofErr w:type="spellEnd"/>
      <w:r>
        <w:t xml:space="preserve"> </w:t>
      </w:r>
      <w:r w:rsidRPr="00D9551D">
        <w:rPr>
          <w:b/>
        </w:rPr>
        <w:t>and</w:t>
      </w:r>
      <w:r>
        <w:t xml:space="preserve"> David </w:t>
      </w:r>
      <w:proofErr w:type="spellStart"/>
      <w:r w:rsidRPr="00053F92">
        <w:rPr>
          <w:b/>
        </w:rPr>
        <w:t>Firestein</w:t>
      </w:r>
      <w:proofErr w:type="spellEnd"/>
      <w:r>
        <w:rPr>
          <w:b/>
        </w:rPr>
        <w:t xml:space="preserve"> 13</w:t>
      </w:r>
      <w:r>
        <w:t xml:space="preserve"> - *former director of the China, East Asia and United States program at the </w:t>
      </w:r>
      <w:proofErr w:type="spellStart"/>
      <w:r>
        <w:t>EastWest</w:t>
      </w:r>
      <w:proofErr w:type="spellEnd"/>
      <w:r>
        <w:t xml:space="preserve"> Institute.** Perot Fellow and EWI's Senior Vice President for the Strategic Trust-Building Initiative and Track 2 Diplomacy.(“Threading the Needle”; March; </w:t>
      </w:r>
      <w:proofErr w:type="spellStart"/>
      <w:r>
        <w:t>EastWest</w:t>
      </w:r>
      <w:proofErr w:type="spellEnd"/>
      <w:r>
        <w:t xml:space="preserve"> Institute; </w:t>
      </w:r>
      <w:hyperlink r:id="rId24" w:history="1">
        <w:r w:rsidRPr="00876FBA">
          <w:rPr>
            <w:rStyle w:val="Hyperlink"/>
          </w:rPr>
          <w:t>http://cusef.org.hk/wp-content/uploads/2014/05/04_eng.pdf)//pk</w:t>
        </w:r>
      </w:hyperlink>
      <w:r>
        <w:t xml:space="preserve"> </w:t>
      </w:r>
    </w:p>
    <w:p w:rsidR="005575C3" w:rsidRDefault="005575C3" w:rsidP="005575C3">
      <w:pPr>
        <w:rPr>
          <w:sz w:val="14"/>
        </w:rPr>
      </w:pPr>
    </w:p>
    <w:p w:rsidR="005575C3" w:rsidRPr="002A41D8" w:rsidRDefault="005575C3" w:rsidP="005575C3">
      <w:r w:rsidRPr="002A41D8">
        <w:t xml:space="preserve">1. </w:t>
      </w:r>
      <w:r w:rsidRPr="002A41D8">
        <w:rPr>
          <w:rStyle w:val="StyleUnderline"/>
        </w:rPr>
        <w:t>The U</w:t>
      </w:r>
      <w:r w:rsidRPr="002A41D8">
        <w:t xml:space="preserve">nited </w:t>
      </w:r>
      <w:r w:rsidRPr="002A41D8">
        <w:rPr>
          <w:rStyle w:val="StyleUnderline"/>
        </w:rPr>
        <w:t>S</w:t>
      </w:r>
      <w:r w:rsidRPr="002A41D8">
        <w:t xml:space="preserve">tates </w:t>
      </w:r>
      <w:r w:rsidRPr="002A41D8">
        <w:rPr>
          <w:rStyle w:val="StyleUnderline"/>
        </w:rPr>
        <w:t>should maintain the existing policy architecture governing the issue of U.S. arms sales to Taiwan</w:t>
      </w:r>
      <w:r w:rsidRPr="002A41D8">
        <w:t>—namely,</w:t>
      </w:r>
      <w:r>
        <w:t xml:space="preserve"> </w:t>
      </w:r>
      <w:r w:rsidRPr="002A41D8">
        <w:t>the Taiwan Relations Act, the Six</w:t>
      </w:r>
      <w:r>
        <w:t xml:space="preserve"> </w:t>
      </w:r>
      <w:r w:rsidRPr="002A41D8">
        <w:t>Assurances and the U.S.-China</w:t>
      </w:r>
      <w:r>
        <w:t xml:space="preserve"> </w:t>
      </w:r>
      <w:r w:rsidRPr="002A41D8">
        <w:t>Joint Communique of August 17,</w:t>
      </w:r>
      <w:r>
        <w:t xml:space="preserve"> </w:t>
      </w:r>
      <w:r w:rsidRPr="002A41D8">
        <w:t>1982.78</w:t>
      </w:r>
    </w:p>
    <w:p w:rsidR="005575C3" w:rsidRPr="002A41D8" w:rsidRDefault="005575C3" w:rsidP="005575C3">
      <w:r w:rsidRPr="002A41D8">
        <w:t>As noted in Conclusion 4, any meaningful</w:t>
      </w:r>
      <w:r>
        <w:t xml:space="preserve"> </w:t>
      </w:r>
      <w:r w:rsidRPr="002A41D8">
        <w:t>path forward on the Taiwan arms sales issue</w:t>
      </w:r>
      <w:r>
        <w:t xml:space="preserve"> </w:t>
      </w:r>
      <w:r w:rsidRPr="002A41D8">
        <w:t>requires the buy-in of all three stakeholders:</w:t>
      </w:r>
      <w:r>
        <w:t xml:space="preserve"> </w:t>
      </w:r>
      <w:r w:rsidRPr="002A41D8">
        <w:t>mainland China, Taiwan and the United</w:t>
      </w:r>
      <w:r>
        <w:t xml:space="preserve"> </w:t>
      </w:r>
      <w:r w:rsidRPr="002A41D8">
        <w:t>States. The three sets of commitments,</w:t>
      </w:r>
      <w:r>
        <w:t xml:space="preserve"> </w:t>
      </w:r>
      <w:r w:rsidRPr="002A41D8">
        <w:t>which respectively articulate the interests of</w:t>
      </w:r>
      <w:r>
        <w:t xml:space="preserve"> </w:t>
      </w:r>
      <w:r w:rsidRPr="002A41D8">
        <w:t>each of the three involved parties, generate</w:t>
      </w:r>
      <w:r>
        <w:t xml:space="preserve"> </w:t>
      </w:r>
      <w:r w:rsidRPr="002A41D8">
        <w:t>a sustainable, if somewhat precarious, equilibrium</w:t>
      </w:r>
      <w:r>
        <w:t xml:space="preserve"> </w:t>
      </w:r>
      <w:r w:rsidRPr="002A41D8">
        <w:t xml:space="preserve">around this complex issue. </w:t>
      </w:r>
      <w:r w:rsidRPr="002A41D8">
        <w:rPr>
          <w:rStyle w:val="StyleUnderline"/>
        </w:rPr>
        <w:t>Removing or substantially modifying any one “side” of the architecture would generate instability, with potentially unpredictable consequences for all three parties</w:t>
      </w:r>
      <w:r w:rsidRPr="002A41D8">
        <w:t xml:space="preserve">. We believe </w:t>
      </w:r>
      <w:r w:rsidRPr="002A41D8">
        <w:rPr>
          <w:rStyle w:val="StyleUnderline"/>
        </w:rPr>
        <w:t>there is a narrow but viable path to defused tensions and greater trust within the framework of the existing commitments</w:t>
      </w:r>
      <w:r w:rsidRPr="002A41D8">
        <w:t>.</w:t>
      </w:r>
    </w:p>
    <w:p w:rsidR="005575C3" w:rsidRPr="002A41D8" w:rsidRDefault="005575C3" w:rsidP="005575C3">
      <w:r w:rsidRPr="002A41D8">
        <w:t xml:space="preserve">2. </w:t>
      </w:r>
      <w:r w:rsidRPr="002A41D8">
        <w:rPr>
          <w:rStyle w:val="StyleUnderline"/>
        </w:rPr>
        <w:t>The U</w:t>
      </w:r>
      <w:r w:rsidRPr="002A41D8">
        <w:t xml:space="preserve">nited </w:t>
      </w:r>
      <w:r w:rsidRPr="002A41D8">
        <w:rPr>
          <w:rStyle w:val="StyleUnderline"/>
        </w:rPr>
        <w:t>S</w:t>
      </w:r>
      <w:r w:rsidRPr="002A41D8">
        <w:t xml:space="preserve">tates </w:t>
      </w:r>
      <w:r w:rsidRPr="002A41D8">
        <w:rPr>
          <w:rStyle w:val="StyleUnderline"/>
        </w:rPr>
        <w:t>should continue to sell defensive arms to Taiwan</w:t>
      </w:r>
      <w:r w:rsidRPr="002A41D8">
        <w:t xml:space="preserve"> for the foreseeable future,</w:t>
      </w:r>
      <w:r>
        <w:t xml:space="preserve"> </w:t>
      </w:r>
      <w:r w:rsidRPr="002A41D8">
        <w:t>within the constraints of existing</w:t>
      </w:r>
      <w:r>
        <w:t xml:space="preserve"> </w:t>
      </w:r>
      <w:r w:rsidRPr="002A41D8">
        <w:t>U.S. law and policy.</w:t>
      </w:r>
    </w:p>
    <w:p w:rsidR="005575C3" w:rsidRPr="002A41D8" w:rsidRDefault="005575C3" w:rsidP="005575C3">
      <w:pPr>
        <w:rPr>
          <w:rStyle w:val="StyleUnderline"/>
        </w:rPr>
      </w:pPr>
      <w:r w:rsidRPr="002A41D8">
        <w:t>This follows from Recommendation 1 and</w:t>
      </w:r>
      <w:r>
        <w:t xml:space="preserve"> </w:t>
      </w:r>
      <w:r w:rsidRPr="002A41D8">
        <w:t>Conclusion 13 above. Maintenance of the</w:t>
      </w:r>
      <w:r>
        <w:t xml:space="preserve"> </w:t>
      </w:r>
      <w:r w:rsidRPr="002A41D8">
        <w:t>existing three-dimensional policy architecture</w:t>
      </w:r>
      <w:r>
        <w:t xml:space="preserve"> </w:t>
      </w:r>
      <w:r w:rsidRPr="002A41D8">
        <w:t>comprising the TRA, Six Assurances</w:t>
      </w:r>
      <w:r>
        <w:t xml:space="preserve"> </w:t>
      </w:r>
      <w:r w:rsidRPr="002A41D8">
        <w:t>and 1982 Joint Communique would include</w:t>
      </w:r>
      <w:r>
        <w:t xml:space="preserve"> </w:t>
      </w:r>
      <w:r w:rsidRPr="002A41D8">
        <w:t>the continuation of U.S. arms sales to Taiwan</w:t>
      </w:r>
      <w:r>
        <w:t xml:space="preserve"> </w:t>
      </w:r>
      <w:r w:rsidRPr="002A41D8">
        <w:t xml:space="preserve">in the foreseeable future. In our view, </w:t>
      </w:r>
      <w:r w:rsidRPr="002A41D8">
        <w:rPr>
          <w:rStyle w:val="StyleUnderline"/>
        </w:rPr>
        <w:t>any modifications to U.S. policy on arms sales to Taiwan should be made in an incremental manner rather than a drastic one, which an elimination of arms sales would entail.</w:t>
      </w:r>
    </w:p>
    <w:p w:rsidR="005575C3" w:rsidRPr="002A41D8" w:rsidRDefault="005575C3" w:rsidP="005575C3">
      <w:r w:rsidRPr="002A41D8">
        <w:t xml:space="preserve">3. </w:t>
      </w:r>
      <w:r w:rsidRPr="002A41D8">
        <w:rPr>
          <w:rStyle w:val="StyleUnderline"/>
        </w:rPr>
        <w:t>The United States should calibrate arms deliveries to Taiwan in a way that the total dollar amount of arms provided to Taiwan in any given year does not exceed the inflation-adjusted peak-level of U.S. arms supplied to Taiwan</w:t>
      </w:r>
      <w:r w:rsidRPr="002A41D8">
        <w:t xml:space="preserve"> in</w:t>
      </w:r>
      <w:r>
        <w:t xml:space="preserve"> </w:t>
      </w:r>
      <w:r w:rsidRPr="002A41D8">
        <w:t>the 1979-1982 period, as stipulated</w:t>
      </w:r>
      <w:r>
        <w:t xml:space="preserve"> </w:t>
      </w:r>
      <w:r w:rsidRPr="002A41D8">
        <w:t xml:space="preserve">in the 1982 Communique. </w:t>
      </w:r>
      <w:r w:rsidRPr="002A41D8">
        <w:rPr>
          <w:rStyle w:val="StyleUnderline"/>
        </w:rPr>
        <w:t>This would mean unilaterally setting a voluntary annual cap on U.S. arms deliveries to Taiwan of $941 million</w:t>
      </w:r>
      <w:r>
        <w:t xml:space="preserve"> </w:t>
      </w:r>
      <w:r w:rsidRPr="002A41D8">
        <w:t>(in inflation-adjusted 2012</w:t>
      </w:r>
      <w:r>
        <w:t xml:space="preserve"> </w:t>
      </w:r>
      <w:r w:rsidRPr="002A41D8">
        <w:t>dollars).</w:t>
      </w:r>
    </w:p>
    <w:p w:rsidR="005575C3" w:rsidRPr="002A41D8" w:rsidRDefault="005575C3" w:rsidP="005575C3">
      <w:r w:rsidRPr="002A41D8">
        <w:rPr>
          <w:rStyle w:val="StyleUnderline"/>
        </w:rPr>
        <w:t>Such a gesture would bring the United States</w:t>
      </w:r>
      <w:r>
        <w:rPr>
          <w:rStyle w:val="StyleUnderline"/>
        </w:rPr>
        <w:t xml:space="preserve"> </w:t>
      </w:r>
      <w:r w:rsidRPr="002A41D8">
        <w:rPr>
          <w:rStyle w:val="StyleUnderline"/>
        </w:rPr>
        <w:t>into compliance with its stated</w:t>
      </w:r>
      <w:r w:rsidRPr="002A41D8">
        <w:t xml:space="preserve"> (and conditional)</w:t>
      </w:r>
      <w:r>
        <w:t xml:space="preserve"> </w:t>
      </w:r>
      <w:r w:rsidRPr="002A41D8">
        <w:rPr>
          <w:rStyle w:val="StyleUnderline"/>
        </w:rPr>
        <w:t>commitment under the 1982 Communique.</w:t>
      </w:r>
      <w:r>
        <w:rPr>
          <w:rStyle w:val="StyleUnderline"/>
        </w:rPr>
        <w:t xml:space="preserve"> </w:t>
      </w:r>
      <w:r w:rsidRPr="002A41D8">
        <w:t>In accordance with the Six Assurances</w:t>
      </w:r>
      <w:r>
        <w:t xml:space="preserve"> </w:t>
      </w:r>
      <w:r w:rsidRPr="002A41D8">
        <w:t>to Taiwan—this unilateral gesture includes a</w:t>
      </w:r>
      <w:r>
        <w:t xml:space="preserve"> </w:t>
      </w:r>
      <w:r w:rsidRPr="002A41D8">
        <w:t>pledge by the United States not to consult</w:t>
      </w:r>
      <w:r>
        <w:t xml:space="preserve"> </w:t>
      </w:r>
      <w:r w:rsidRPr="002A41D8">
        <w:t>with China in advance before making decisions</w:t>
      </w:r>
      <w:r>
        <w:t xml:space="preserve"> </w:t>
      </w:r>
      <w:r w:rsidRPr="002A41D8">
        <w:t>about arms sales to Taiwan. The gesture</w:t>
      </w:r>
      <w:r>
        <w:t xml:space="preserve"> </w:t>
      </w:r>
      <w:r w:rsidRPr="002A41D8">
        <w:t>would also be voluntary. And consistent</w:t>
      </w:r>
      <w:r>
        <w:t xml:space="preserve"> </w:t>
      </w:r>
      <w:r w:rsidRPr="002A41D8">
        <w:t>with the conditional nature of the U.S. commitment</w:t>
      </w:r>
      <w:r>
        <w:t xml:space="preserve"> </w:t>
      </w:r>
      <w:r w:rsidRPr="002A41D8">
        <w:t xml:space="preserve">under the 1982 Communique, </w:t>
      </w:r>
      <w:r w:rsidRPr="002A41D8">
        <w:rPr>
          <w:rStyle w:val="StyleUnderline"/>
        </w:rPr>
        <w:t>this</w:t>
      </w:r>
      <w:r>
        <w:rPr>
          <w:rStyle w:val="StyleUnderline"/>
        </w:rPr>
        <w:t xml:space="preserve"> </w:t>
      </w:r>
      <w:r w:rsidRPr="002A41D8">
        <w:rPr>
          <w:rStyle w:val="StyleUnderline"/>
        </w:rPr>
        <w:t>action would also be reversible, depending on</w:t>
      </w:r>
      <w:r>
        <w:rPr>
          <w:rStyle w:val="StyleUnderline"/>
        </w:rPr>
        <w:t xml:space="preserve"> </w:t>
      </w:r>
      <w:r w:rsidRPr="002A41D8">
        <w:rPr>
          <w:rStyle w:val="StyleUnderline"/>
        </w:rPr>
        <w:t>the U.S. government’s future determination</w:t>
      </w:r>
      <w:r>
        <w:rPr>
          <w:rStyle w:val="StyleUnderline"/>
        </w:rPr>
        <w:t xml:space="preserve"> </w:t>
      </w:r>
      <w:r w:rsidRPr="002A41D8">
        <w:rPr>
          <w:rStyle w:val="StyleUnderline"/>
        </w:rPr>
        <w:t>of China’s commitment to a peaceful solution</w:t>
      </w:r>
      <w:r>
        <w:rPr>
          <w:rStyle w:val="StyleUnderline"/>
        </w:rPr>
        <w:t xml:space="preserve"> </w:t>
      </w:r>
      <w:r w:rsidRPr="002A41D8">
        <w:rPr>
          <w:rStyle w:val="StyleUnderline"/>
        </w:rPr>
        <w:t>on Taiwan.</w:t>
      </w:r>
      <w:r w:rsidRPr="002A41D8">
        <w:t xml:space="preserve"> Thus, </w:t>
      </w:r>
      <w:r w:rsidRPr="002A41D8">
        <w:rPr>
          <w:rStyle w:val="StyleUnderline"/>
        </w:rPr>
        <w:t>there will be no material</w:t>
      </w:r>
      <w:r>
        <w:rPr>
          <w:rStyle w:val="StyleUnderline"/>
        </w:rPr>
        <w:t xml:space="preserve"> </w:t>
      </w:r>
      <w:r w:rsidRPr="002A41D8">
        <w:rPr>
          <w:rStyle w:val="StyleUnderline"/>
        </w:rPr>
        <w:t>harm to Taiwan’s security interests</w:t>
      </w:r>
      <w:r w:rsidRPr="002A41D8">
        <w:t>. Because</w:t>
      </w:r>
      <w:r>
        <w:t xml:space="preserve"> </w:t>
      </w:r>
      <w:r w:rsidRPr="002A41D8">
        <w:t>the cap has not been reached since 2006, the</w:t>
      </w:r>
      <w:r>
        <w:t xml:space="preserve"> </w:t>
      </w:r>
      <w:r w:rsidRPr="002A41D8">
        <w:t>United States could conceivably increase its</w:t>
      </w:r>
      <w:r>
        <w:t xml:space="preserve"> </w:t>
      </w:r>
      <w:r w:rsidRPr="002A41D8">
        <w:t>annual arms deliveries to Taiwan from recent</w:t>
      </w:r>
      <w:r>
        <w:t xml:space="preserve"> </w:t>
      </w:r>
      <w:r w:rsidRPr="002A41D8">
        <w:t>years and still maintain the cap of $941 million.</w:t>
      </w:r>
      <w:r>
        <w:t xml:space="preserve"> </w:t>
      </w:r>
      <w:r w:rsidRPr="002A41D8">
        <w:t>Some experts who are familiar with this proposal</w:t>
      </w:r>
      <w:r>
        <w:t xml:space="preserve"> </w:t>
      </w:r>
      <w:r w:rsidRPr="002A41D8">
        <w:t>have suggested the notion of a rolling</w:t>
      </w:r>
      <w:r>
        <w:t xml:space="preserve"> </w:t>
      </w:r>
      <w:r w:rsidRPr="002A41D8">
        <w:t>average, and we have seriously considered</w:t>
      </w:r>
      <w:r>
        <w:t xml:space="preserve"> </w:t>
      </w:r>
      <w:r w:rsidRPr="002A41D8">
        <w:t>this option. However, we have concluded that</w:t>
      </w:r>
      <w:r>
        <w:t xml:space="preserve"> </w:t>
      </w:r>
      <w:r w:rsidRPr="002A41D8">
        <w:t>it would be more clear-cut, for various reasons,</w:t>
      </w:r>
      <w:r>
        <w:t xml:space="preserve"> </w:t>
      </w:r>
      <w:r w:rsidRPr="002A41D8">
        <w:t>to implement the cap on a year-by-year</w:t>
      </w:r>
      <w:r>
        <w:t xml:space="preserve"> </w:t>
      </w:r>
      <w:r w:rsidRPr="002A41D8">
        <w:t xml:space="preserve">basis.79 </w:t>
      </w:r>
      <w:proofErr w:type="gramStart"/>
      <w:r w:rsidRPr="002A41D8">
        <w:t>We</w:t>
      </w:r>
      <w:proofErr w:type="gramEnd"/>
      <w:r w:rsidRPr="002A41D8">
        <w:t xml:space="preserve"> also do not take a position on the</w:t>
      </w:r>
      <w:r>
        <w:t xml:space="preserve"> </w:t>
      </w:r>
      <w:r w:rsidRPr="002A41D8">
        <w:t>specific types of arms that the United States</w:t>
      </w:r>
      <w:r>
        <w:t xml:space="preserve"> </w:t>
      </w:r>
      <w:r w:rsidRPr="002A41D8">
        <w:t>should sell to Taiwan within the confines of</w:t>
      </w:r>
      <w:r>
        <w:t xml:space="preserve"> </w:t>
      </w:r>
      <w:r w:rsidRPr="002A41D8">
        <w:t>this recommendation.</w:t>
      </w:r>
    </w:p>
    <w:p w:rsidR="005575C3" w:rsidRPr="002A41D8" w:rsidRDefault="005575C3" w:rsidP="005575C3">
      <w:r w:rsidRPr="002A41D8">
        <w:t xml:space="preserve">4. </w:t>
      </w:r>
      <w:r w:rsidRPr="002A41D8">
        <w:rPr>
          <w:rStyle w:val="StyleUnderline"/>
        </w:rPr>
        <w:t>The U</w:t>
      </w:r>
      <w:r w:rsidRPr="002A41D8">
        <w:t xml:space="preserve">nited </w:t>
      </w:r>
      <w:r w:rsidRPr="002A41D8">
        <w:rPr>
          <w:rStyle w:val="StyleUnderline"/>
        </w:rPr>
        <w:t>S</w:t>
      </w:r>
      <w:r w:rsidRPr="002A41D8">
        <w:t xml:space="preserve">tates </w:t>
      </w:r>
      <w:r w:rsidRPr="002A41D8">
        <w:rPr>
          <w:rStyle w:val="StyleUnderline"/>
        </w:rPr>
        <w:t>should unbundle future Taiwan arms sales notifications to Congress</w:t>
      </w:r>
      <w:r w:rsidRPr="002A41D8">
        <w:t xml:space="preserve"> (“Congressional</w:t>
      </w:r>
      <w:r>
        <w:t xml:space="preserve"> </w:t>
      </w:r>
      <w:r w:rsidRPr="002A41D8">
        <w:t xml:space="preserve">notifications”) </w:t>
      </w:r>
      <w:r w:rsidRPr="002A41D8">
        <w:rPr>
          <w:rStyle w:val="StyleUnderline"/>
        </w:rPr>
        <w:t>and instead submit such notifications on a regular, predictable and normalized schedule</w:t>
      </w:r>
      <w:r w:rsidRPr="002A41D8">
        <w:t>, thus mitigating the</w:t>
      </w:r>
      <w:r>
        <w:t xml:space="preserve"> </w:t>
      </w:r>
      <w:r w:rsidRPr="002A41D8">
        <w:t>perception of major spikes in the</w:t>
      </w:r>
      <w:r>
        <w:t xml:space="preserve"> </w:t>
      </w:r>
      <w:r w:rsidRPr="002A41D8">
        <w:t>sales of U.S. arms to Taiwan created</w:t>
      </w:r>
      <w:r>
        <w:t xml:space="preserve"> </w:t>
      </w:r>
      <w:r w:rsidRPr="002A41D8">
        <w:t>by bundled notifications.</w:t>
      </w:r>
    </w:p>
    <w:p w:rsidR="005575C3" w:rsidRPr="002A41D8" w:rsidRDefault="005575C3" w:rsidP="005575C3">
      <w:r w:rsidRPr="002A41D8">
        <w:rPr>
          <w:rStyle w:val="StyleUnderline"/>
        </w:rPr>
        <w:t>Perceptions matter. A $6 billion arms package</w:t>
      </w:r>
      <w:r>
        <w:rPr>
          <w:rStyle w:val="StyleUnderline"/>
        </w:rPr>
        <w:t xml:space="preserve"> </w:t>
      </w:r>
      <w:r w:rsidRPr="002A41D8">
        <w:rPr>
          <w:rStyle w:val="StyleUnderline"/>
        </w:rPr>
        <w:t>divided into several smaller notifications</w:t>
      </w:r>
      <w:r>
        <w:rPr>
          <w:rStyle w:val="StyleUnderline"/>
        </w:rPr>
        <w:t xml:space="preserve"> </w:t>
      </w:r>
      <w:r w:rsidRPr="002A41D8">
        <w:rPr>
          <w:rStyle w:val="StyleUnderline"/>
        </w:rPr>
        <w:t>appears less attention-grabbing than</w:t>
      </w:r>
      <w:r>
        <w:rPr>
          <w:rStyle w:val="StyleUnderline"/>
        </w:rPr>
        <w:t xml:space="preserve"> </w:t>
      </w:r>
      <w:r w:rsidRPr="002A41D8">
        <w:rPr>
          <w:rStyle w:val="StyleUnderline"/>
        </w:rPr>
        <w:t>the same package in one notification, even</w:t>
      </w:r>
      <w:r>
        <w:rPr>
          <w:rStyle w:val="StyleUnderline"/>
        </w:rPr>
        <w:t xml:space="preserve"> </w:t>
      </w:r>
      <w:r w:rsidRPr="002A41D8">
        <w:rPr>
          <w:rStyle w:val="StyleUnderline"/>
        </w:rPr>
        <w:t>though the total dollar value is the same</w:t>
      </w:r>
      <w:r w:rsidRPr="002A41D8">
        <w:t>.</w:t>
      </w:r>
    </w:p>
    <w:p w:rsidR="005575C3" w:rsidRPr="002A41D8" w:rsidRDefault="005575C3" w:rsidP="005575C3">
      <w:r w:rsidRPr="002A41D8">
        <w:t>While the unbundling of Congressional notifications</w:t>
      </w:r>
      <w:r>
        <w:t xml:space="preserve"> </w:t>
      </w:r>
      <w:r w:rsidRPr="002A41D8">
        <w:t>will not stop China from continuing</w:t>
      </w:r>
      <w:r>
        <w:t xml:space="preserve"> </w:t>
      </w:r>
      <w:r w:rsidRPr="002A41D8">
        <w:t>to object to the very principle of arms sales</w:t>
      </w:r>
      <w:r>
        <w:t xml:space="preserve"> </w:t>
      </w:r>
      <w:r w:rsidRPr="002A41D8">
        <w:t>to Taiwan, it will help to ease public concerns</w:t>
      </w:r>
      <w:r>
        <w:t xml:space="preserve"> </w:t>
      </w:r>
      <w:r w:rsidRPr="002A41D8">
        <w:t>about “overselling” (in the eyes of the Chinese)</w:t>
      </w:r>
      <w:r>
        <w:t xml:space="preserve"> </w:t>
      </w:r>
      <w:r w:rsidRPr="002A41D8">
        <w:t>or “underselling” (from the perspective</w:t>
      </w:r>
      <w:r>
        <w:t xml:space="preserve"> </w:t>
      </w:r>
      <w:r w:rsidRPr="002A41D8">
        <w:t>of supporters of arms sales—including Congress—when</w:t>
      </w:r>
      <w:r>
        <w:t xml:space="preserve"> </w:t>
      </w:r>
      <w:r w:rsidRPr="002A41D8">
        <w:t>no sales are announced during</w:t>
      </w:r>
      <w:r>
        <w:t xml:space="preserve"> </w:t>
      </w:r>
      <w:r w:rsidRPr="002A41D8">
        <w:t>the intervening periods between the spikes).</w:t>
      </w:r>
      <w:r>
        <w:t xml:space="preserve"> </w:t>
      </w:r>
      <w:r w:rsidRPr="002A41D8">
        <w:rPr>
          <w:rStyle w:val="StyleUnderline"/>
        </w:rPr>
        <w:t>Scheduling Congressional notifications in a</w:t>
      </w:r>
      <w:r>
        <w:rPr>
          <w:rStyle w:val="StyleUnderline"/>
        </w:rPr>
        <w:t xml:space="preserve"> </w:t>
      </w:r>
      <w:r w:rsidRPr="002A41D8">
        <w:rPr>
          <w:rStyle w:val="StyleUnderline"/>
        </w:rPr>
        <w:t>regular, predictable and normalized manner</w:t>
      </w:r>
      <w:r>
        <w:rPr>
          <w:rStyle w:val="StyleUnderline"/>
        </w:rPr>
        <w:t xml:space="preserve"> </w:t>
      </w:r>
      <w:r w:rsidRPr="002A41D8">
        <w:rPr>
          <w:rStyle w:val="StyleUnderline"/>
        </w:rPr>
        <w:t>also eliminates the guesswork regarding the</w:t>
      </w:r>
      <w:r>
        <w:rPr>
          <w:rStyle w:val="StyleUnderline"/>
        </w:rPr>
        <w:t xml:space="preserve"> </w:t>
      </w:r>
      <w:r w:rsidRPr="002A41D8">
        <w:rPr>
          <w:rStyle w:val="StyleUnderline"/>
        </w:rPr>
        <w:t>timing and amount of the next major sale,</w:t>
      </w:r>
      <w:r>
        <w:rPr>
          <w:rStyle w:val="StyleUnderline"/>
        </w:rPr>
        <w:t xml:space="preserve"> </w:t>
      </w:r>
      <w:r w:rsidRPr="002A41D8">
        <w:rPr>
          <w:rStyle w:val="StyleUnderline"/>
        </w:rPr>
        <w:t>and injects a greater amount of stability and</w:t>
      </w:r>
      <w:r>
        <w:rPr>
          <w:rStyle w:val="StyleUnderline"/>
        </w:rPr>
        <w:t xml:space="preserve"> </w:t>
      </w:r>
      <w:r w:rsidRPr="002A41D8">
        <w:rPr>
          <w:rStyle w:val="StyleUnderline"/>
        </w:rPr>
        <w:t>predictability in the U.S.-China</w:t>
      </w:r>
      <w:r w:rsidRPr="002A41D8">
        <w:t xml:space="preserve"> (and indeed,</w:t>
      </w:r>
      <w:r>
        <w:t xml:space="preserve"> </w:t>
      </w:r>
      <w:r w:rsidRPr="002A41D8">
        <w:t xml:space="preserve">U.S.-Taiwan) </w:t>
      </w:r>
      <w:r w:rsidRPr="002A41D8">
        <w:rPr>
          <w:rStyle w:val="StyleUnderline"/>
        </w:rPr>
        <w:t>relationship.</w:t>
      </w:r>
    </w:p>
    <w:p w:rsidR="005575C3" w:rsidRPr="002A41D8" w:rsidRDefault="005575C3" w:rsidP="005575C3">
      <w:r w:rsidRPr="002A41D8">
        <w:t>5. The United States should signal</w:t>
      </w:r>
      <w:r>
        <w:t xml:space="preserve"> </w:t>
      </w:r>
      <w:r w:rsidRPr="002A41D8">
        <w:t>its continued unwavering</w:t>
      </w:r>
      <w:r>
        <w:t xml:space="preserve"> </w:t>
      </w:r>
      <w:r w:rsidRPr="002A41D8">
        <w:t>commitment to preserving and</w:t>
      </w:r>
      <w:r>
        <w:t xml:space="preserve"> </w:t>
      </w:r>
      <w:r w:rsidRPr="002A41D8">
        <w:t>promoting extensive, close and</w:t>
      </w:r>
      <w:r>
        <w:t xml:space="preserve"> </w:t>
      </w:r>
      <w:r w:rsidRPr="002A41D8">
        <w:t>friendly commercial, cultural and</w:t>
      </w:r>
      <w:r>
        <w:t xml:space="preserve"> </w:t>
      </w:r>
      <w:r w:rsidRPr="002A41D8">
        <w:t>other relations with Taiwan, including</w:t>
      </w:r>
      <w:r>
        <w:t xml:space="preserve"> </w:t>
      </w:r>
      <w:r w:rsidRPr="002A41D8">
        <w:t>by enhancing senior-level</w:t>
      </w:r>
      <w:r>
        <w:t xml:space="preserve"> </w:t>
      </w:r>
      <w:r w:rsidRPr="002A41D8">
        <w:t>exchanges with Taiwan within the</w:t>
      </w:r>
      <w:r>
        <w:t xml:space="preserve"> </w:t>
      </w:r>
      <w:r w:rsidRPr="002A41D8">
        <w:t>constraints of the United States’</w:t>
      </w:r>
      <w:r>
        <w:t xml:space="preserve"> </w:t>
      </w:r>
      <w:r w:rsidRPr="002A41D8">
        <w:t>one-China policy.</w:t>
      </w:r>
    </w:p>
    <w:p w:rsidR="005575C3" w:rsidRDefault="005575C3" w:rsidP="005575C3">
      <w:r w:rsidRPr="002A41D8">
        <w:t>These actions would reassure Taiwan that</w:t>
      </w:r>
      <w:r>
        <w:t xml:space="preserve"> </w:t>
      </w:r>
      <w:r w:rsidRPr="002A41D8">
        <w:t>any incremental modifications of U.S. policy</w:t>
      </w:r>
      <w:r>
        <w:t xml:space="preserve"> </w:t>
      </w:r>
      <w:r w:rsidRPr="002A41D8">
        <w:t>on arms sales, such as that proposed in Recommendation</w:t>
      </w:r>
      <w:r>
        <w:t xml:space="preserve"> </w:t>
      </w:r>
      <w:r w:rsidRPr="002A41D8">
        <w:t>4, do not constitute a weakening</w:t>
      </w:r>
      <w:r>
        <w:t xml:space="preserve"> </w:t>
      </w:r>
      <w:r w:rsidRPr="002A41D8">
        <w:t>of U.S. commitment to its relationship</w:t>
      </w:r>
      <w:r>
        <w:t xml:space="preserve"> </w:t>
      </w:r>
      <w:r w:rsidRPr="002A41D8">
        <w:t>with Taiwan. Such reassurances would also</w:t>
      </w:r>
      <w:r>
        <w:t xml:space="preserve"> </w:t>
      </w:r>
      <w:r w:rsidRPr="002A41D8">
        <w:t>have a stabilizing factor, as they would dissuade</w:t>
      </w:r>
      <w:r>
        <w:t xml:space="preserve"> </w:t>
      </w:r>
      <w:r w:rsidRPr="002A41D8">
        <w:t>Taiwan’s leaders from undertaking potentially</w:t>
      </w:r>
      <w:r>
        <w:t xml:space="preserve"> </w:t>
      </w:r>
      <w:r w:rsidRPr="002A41D8">
        <w:t>drastic measures to ensure Taiwan’s</w:t>
      </w:r>
      <w:r>
        <w:t xml:space="preserve"> </w:t>
      </w:r>
      <w:r w:rsidRPr="002A41D8">
        <w:t>own security, which may then be construed,</w:t>
      </w:r>
      <w:r>
        <w:t xml:space="preserve"> </w:t>
      </w:r>
      <w:r w:rsidRPr="002A41D8">
        <w:t>right or wrongly, by the mainland as attempts</w:t>
      </w:r>
      <w:r>
        <w:t xml:space="preserve"> </w:t>
      </w:r>
      <w:r w:rsidRPr="002A41D8">
        <w:t>to contravene the one-China policy.</w:t>
      </w:r>
    </w:p>
    <w:p w:rsidR="002F6484" w:rsidRDefault="005575C3" w:rsidP="00A57C7D">
      <w:pPr>
        <w:pStyle w:val="Heading2"/>
      </w:pPr>
      <w:r>
        <w:t>Unilateral CP</w:t>
      </w:r>
    </w:p>
    <w:p w:rsidR="002F6484" w:rsidRDefault="002F6484" w:rsidP="002F6484">
      <w:pPr>
        <w:pStyle w:val="Heading3"/>
      </w:pPr>
      <w:r>
        <w:t>1nc</w:t>
      </w:r>
    </w:p>
    <w:p w:rsidR="002F6484" w:rsidRDefault="002F6484" w:rsidP="002F6484">
      <w:pPr>
        <w:pStyle w:val="Heading4"/>
      </w:pPr>
      <w:r>
        <w:t>Concurrent unilateralism solves better than a negotiated QPQ</w:t>
      </w:r>
    </w:p>
    <w:p w:rsidR="002F6484" w:rsidRDefault="002F6484" w:rsidP="002F6484">
      <w:r>
        <w:t xml:space="preserve">David </w:t>
      </w:r>
      <w:proofErr w:type="spellStart"/>
      <w:r w:rsidRPr="00053F92">
        <w:rPr>
          <w:b/>
        </w:rPr>
        <w:t>Firestein</w:t>
      </w:r>
      <w:proofErr w:type="spellEnd"/>
      <w:r>
        <w:rPr>
          <w:b/>
        </w:rPr>
        <w:t xml:space="preserve"> 14</w:t>
      </w:r>
      <w:r>
        <w:t xml:space="preserve"> - Perot Fellow and EWI's Senior Vice President for the Strategic Trust-Building Initiative and Track 2 Diplomacy</w:t>
      </w:r>
      <w:proofErr w:type="gramStart"/>
      <w:r>
        <w:t>.(</w:t>
      </w:r>
      <w:proofErr w:type="gramEnd"/>
      <w:r>
        <w:t xml:space="preserve">“China’s Relations with Taiwan and North Korea”; June 5; East West Institute; </w:t>
      </w:r>
      <w:hyperlink r:id="rId25" w:history="1">
        <w:r w:rsidRPr="00CD642E">
          <w:rPr>
            <w:rStyle w:val="Hyperlink"/>
          </w:rPr>
          <w:t>http://www.uscc.gov/sites/default/files/Firestein-USCC%20Testimony.pdf)//pk</w:t>
        </w:r>
      </w:hyperlink>
    </w:p>
    <w:p w:rsidR="002F6484" w:rsidRPr="00046399" w:rsidRDefault="002F6484" w:rsidP="002F6484"/>
    <w:p w:rsidR="002F6484" w:rsidRDefault="002F6484" w:rsidP="002F6484">
      <w:r>
        <w:t xml:space="preserve">As the Commissioners may know, I co-authored a policy study that put forward 10 recommendations designed to reduce U.S.-China tensions and mistrust over the issue of arms sales while keeping faith with the people of Taiwan and maintaining or enhancing Taiwan’s net security position.139 </w:t>
      </w:r>
      <w:proofErr w:type="gramStart"/>
      <w:r>
        <w:t>One</w:t>
      </w:r>
      <w:proofErr w:type="gramEnd"/>
      <w:r>
        <w:t xml:space="preserve"> of the recommendations my co-author and I made pertained to Chinese missile deployments:</w:t>
      </w:r>
    </w:p>
    <w:p w:rsidR="002F6484" w:rsidRPr="00046399" w:rsidRDefault="002F6484" w:rsidP="002F6484">
      <w:pPr>
        <w:rPr>
          <w:rStyle w:val="StyleUnderline"/>
        </w:rPr>
      </w:pPr>
      <w:r>
        <w:t>“</w:t>
      </w:r>
      <w:r w:rsidRPr="00046399">
        <w:rPr>
          <w:rStyle w:val="StyleUnderline"/>
        </w:rPr>
        <w:t>China should demonstrate its commitment to the ‘peaceful resolution of the Taiwan question’ by unilaterally,</w:t>
      </w:r>
    </w:p>
    <w:p w:rsidR="002F6484" w:rsidRDefault="002F6484" w:rsidP="002F6484">
      <w:proofErr w:type="gramStart"/>
      <w:r w:rsidRPr="00046399">
        <w:rPr>
          <w:rStyle w:val="StyleUnderline"/>
        </w:rPr>
        <w:t>voluntarily</w:t>
      </w:r>
      <w:proofErr w:type="gramEnd"/>
      <w:r w:rsidRPr="00046399">
        <w:rPr>
          <w:rStyle w:val="StyleUnderline"/>
        </w:rPr>
        <w:t xml:space="preserve"> and verifiably undertaking the following actions</w:t>
      </w:r>
      <w:r>
        <w:t xml:space="preserve"> relating to its short- and medium-range ballistic</w:t>
      </w:r>
    </w:p>
    <w:p w:rsidR="002F6484" w:rsidRPr="00046399" w:rsidRDefault="002F6484" w:rsidP="002F6484">
      <w:pPr>
        <w:rPr>
          <w:rStyle w:val="StyleUnderline"/>
        </w:rPr>
      </w:pPr>
      <w:proofErr w:type="gramStart"/>
      <w:r>
        <w:t>missile</w:t>
      </w:r>
      <w:proofErr w:type="gramEnd"/>
      <w:r>
        <w:t xml:space="preserve"> posture in southeast China: </w:t>
      </w:r>
      <w:r w:rsidRPr="00046399">
        <w:rPr>
          <w:rStyle w:val="StyleUnderline"/>
        </w:rPr>
        <w:t>maintain all missiles in garrison</w:t>
      </w:r>
      <w:r>
        <w:t xml:space="preserve"> (their current default position); </w:t>
      </w:r>
      <w:r w:rsidRPr="00046399">
        <w:rPr>
          <w:rStyle w:val="StyleUnderline"/>
        </w:rPr>
        <w:t>redeploy one</w:t>
      </w:r>
    </w:p>
    <w:p w:rsidR="002F6484" w:rsidRPr="00046399" w:rsidRDefault="002F6484" w:rsidP="002F6484">
      <w:pPr>
        <w:rPr>
          <w:rStyle w:val="StyleUnderline"/>
        </w:rPr>
      </w:pPr>
      <w:proofErr w:type="gramStart"/>
      <w:r w:rsidRPr="00046399">
        <w:rPr>
          <w:rStyle w:val="StyleUnderline"/>
        </w:rPr>
        <w:t>of</w:t>
      </w:r>
      <w:proofErr w:type="gramEnd"/>
      <w:r w:rsidRPr="00046399">
        <w:rPr>
          <w:rStyle w:val="StyleUnderline"/>
        </w:rPr>
        <w:t xml:space="preserve"> the five short-range ballistic missile brigades </w:t>
      </w:r>
      <w:r>
        <w:t xml:space="preserve">under the PLA’s 52nd Base further inland and </w:t>
      </w:r>
      <w:r w:rsidRPr="00046399">
        <w:rPr>
          <w:rStyle w:val="StyleUnderline"/>
        </w:rPr>
        <w:t>out of range of</w:t>
      </w:r>
    </w:p>
    <w:p w:rsidR="002F6484" w:rsidRDefault="002F6484" w:rsidP="002F6484">
      <w:r w:rsidRPr="00046399">
        <w:rPr>
          <w:rStyle w:val="StyleUnderline"/>
        </w:rPr>
        <w:t>Taiwan; and dismantle the physical infrastructure of that brigade</w:t>
      </w:r>
      <w:r>
        <w:t>, including but not limited to launchers, missile</w:t>
      </w:r>
    </w:p>
    <w:p w:rsidR="002F6484" w:rsidRDefault="002F6484" w:rsidP="002F6484">
      <w:proofErr w:type="gramStart"/>
      <w:r>
        <w:t>depots</w:t>
      </w:r>
      <w:proofErr w:type="gramEnd"/>
      <w:r>
        <w:t xml:space="preserve"> and rail and road facilities.”140</w:t>
      </w:r>
    </w:p>
    <w:p w:rsidR="002F6484" w:rsidRDefault="002F6484" w:rsidP="002F6484">
      <w:r>
        <w:t xml:space="preserve">While the notion of recommending that China take actions on its missiles is by no means new – Taiwan, for example, calls upon the mainland to remove all missiles in southeast China as a precondition for political talks – we have, in fact, added some new elements that greatly enhance the real-world feasibility of this proposal. </w:t>
      </w:r>
      <w:r w:rsidRPr="00046399">
        <w:rPr>
          <w:rStyle w:val="StyleUnderline"/>
        </w:rPr>
        <w:t>The proposal is realistic – it is in the realm of the doable. We propose unilateral action rather than joint or coordinated action with the Un</w:t>
      </w:r>
      <w:r>
        <w:t xml:space="preserve">ited </w:t>
      </w:r>
      <w:r w:rsidRPr="00046399">
        <w:rPr>
          <w:rStyle w:val="StyleUnderline"/>
        </w:rPr>
        <w:t>S</w:t>
      </w:r>
      <w:r>
        <w:t xml:space="preserve">tates; </w:t>
      </w:r>
      <w:r w:rsidRPr="00046399">
        <w:rPr>
          <w:rStyle w:val="StyleUnderline"/>
        </w:rPr>
        <w:t>this solves the problem of non-negotiability</w:t>
      </w:r>
      <w:r>
        <w:t xml:space="preserve"> alluded to earlier. </w:t>
      </w:r>
      <w:r w:rsidRPr="00046399">
        <w:rPr>
          <w:rStyle w:val="StyleUnderline"/>
        </w:rPr>
        <w:t>We propose that China undertake its action broadly concurrently with comparable actions that we recommend the U</w:t>
      </w:r>
      <w:r>
        <w:t xml:space="preserve">nited </w:t>
      </w:r>
      <w:r w:rsidRPr="00046399">
        <w:rPr>
          <w:rStyle w:val="StyleUnderline"/>
        </w:rPr>
        <w:t>S</w:t>
      </w:r>
      <w:r>
        <w:t xml:space="preserve">tates take, </w:t>
      </w:r>
      <w:r w:rsidRPr="00046399">
        <w:rPr>
          <w:rStyle w:val="StyleUnderline"/>
        </w:rPr>
        <w:t>also unilaterally</w:t>
      </w:r>
      <w:r>
        <w:t xml:space="preserve"> (to be described below); </w:t>
      </w:r>
      <w:r w:rsidRPr="00046399">
        <w:rPr>
          <w:rStyle w:val="StyleUnderline"/>
        </w:rPr>
        <w:t>this addresses the domestic politics in play</w:t>
      </w:r>
      <w:r>
        <w:t xml:space="preserve">, at least to a degree. </w:t>
      </w:r>
      <w:r w:rsidRPr="00046399">
        <w:rPr>
          <w:rStyle w:val="StyleUnderline"/>
        </w:rPr>
        <w:t xml:space="preserve">This combination of “unilateral” and “concurrent” gives rise to a new procedural principle for dealing with this issue in U.S.-China relations: “concurrent unilateralism.” </w:t>
      </w:r>
      <w:r w:rsidRPr="00046399">
        <w:rPr>
          <w:rStyle w:val="Emphasis"/>
        </w:rPr>
        <w:t>This principle has resonated widely in China.</w:t>
      </w:r>
      <w:r>
        <w:t xml:space="preserve">141 </w:t>
      </w:r>
      <w:proofErr w:type="gramStart"/>
      <w:r>
        <w:t>With</w:t>
      </w:r>
      <w:proofErr w:type="gramEnd"/>
      <w:r>
        <w:t xml:space="preserve"> this recommendation, we are also proposing a very incremental change; by design, it is a modest step in the right direction, not a radical move. And similarly, </w:t>
      </w:r>
      <w:r w:rsidRPr="00046399">
        <w:rPr>
          <w:rStyle w:val="StyleUnderline"/>
        </w:rPr>
        <w:t>the proposal is such that it can be reversed fairly easily. If China embraces this recommendation and doesn’t like what the U</w:t>
      </w:r>
      <w:r>
        <w:t xml:space="preserve">nited </w:t>
      </w:r>
      <w:r w:rsidRPr="00046399">
        <w:rPr>
          <w:rStyle w:val="StyleUnderline"/>
        </w:rPr>
        <w:t>S</w:t>
      </w:r>
      <w:r>
        <w:t xml:space="preserve">tates </w:t>
      </w:r>
      <w:r w:rsidRPr="00046399">
        <w:rPr>
          <w:rStyle w:val="StyleUnderline"/>
        </w:rPr>
        <w:t>does in its own unilateral action</w:t>
      </w:r>
      <w:r>
        <w:t xml:space="preserve"> (if it takes one), </w:t>
      </w:r>
      <w:r w:rsidRPr="00046399">
        <w:rPr>
          <w:rStyle w:val="StyleUnderline"/>
        </w:rPr>
        <w:t>then China can simply go back to the status quo ante relatively easily</w:t>
      </w:r>
      <w:r>
        <w:t>. Importantly, the proposal is also broadly proportionate to our recommendation to the United States.</w:t>
      </w:r>
    </w:p>
    <w:p w:rsidR="002F6484" w:rsidRDefault="002F6484" w:rsidP="002F6484">
      <w:pPr>
        <w:pStyle w:val="Heading3"/>
      </w:pPr>
      <w:r>
        <w:t xml:space="preserve">2nc --- </w:t>
      </w:r>
      <w:proofErr w:type="spellStart"/>
      <w:r>
        <w:t>toplevel</w:t>
      </w:r>
      <w:proofErr w:type="spellEnd"/>
    </w:p>
    <w:p w:rsidR="002F6484" w:rsidRDefault="002F6484" w:rsidP="002F6484">
      <w:pPr>
        <w:pStyle w:val="Heading4"/>
      </w:pPr>
      <w:r>
        <w:t>The plan’s QPQ wrecks US cred – China says yes but could easily roll it back</w:t>
      </w:r>
    </w:p>
    <w:p w:rsidR="002F6484" w:rsidRDefault="002F6484" w:rsidP="002F6484">
      <w:r>
        <w:t xml:space="preserve">David </w:t>
      </w:r>
      <w:proofErr w:type="spellStart"/>
      <w:r w:rsidRPr="00053F92">
        <w:rPr>
          <w:b/>
        </w:rPr>
        <w:t>Firestein</w:t>
      </w:r>
      <w:proofErr w:type="spellEnd"/>
      <w:r>
        <w:rPr>
          <w:b/>
        </w:rPr>
        <w:t xml:space="preserve"> 14</w:t>
      </w:r>
      <w:r>
        <w:t xml:space="preserve"> - Perot Fellow and EWI's Senior Vice President for the Strategic Trust-Building Initiative and Track 2 Diplomacy</w:t>
      </w:r>
      <w:proofErr w:type="gramStart"/>
      <w:r>
        <w:t>.(</w:t>
      </w:r>
      <w:proofErr w:type="gramEnd"/>
      <w:r>
        <w:t xml:space="preserve">“China’s Relations with Taiwan and North Korea”; June 5; East West Institute; </w:t>
      </w:r>
      <w:hyperlink r:id="rId26" w:history="1">
        <w:r w:rsidRPr="00CD642E">
          <w:rPr>
            <w:rStyle w:val="Hyperlink"/>
          </w:rPr>
          <w:t>http://www.uscc.gov/sites/default/files/Firestein-USCC%20Testimony.pdf)//pk</w:t>
        </w:r>
      </w:hyperlink>
    </w:p>
    <w:p w:rsidR="002F6484" w:rsidRDefault="002F6484" w:rsidP="002F6484">
      <w:pPr>
        <w:rPr>
          <w:sz w:val="16"/>
        </w:rPr>
      </w:pPr>
    </w:p>
    <w:p w:rsidR="002F6484" w:rsidRPr="00CD21BB" w:rsidRDefault="002F6484" w:rsidP="002F6484">
      <w:r w:rsidRPr="00CD21BB">
        <w:rPr>
          <w:rStyle w:val="StyleUnderline"/>
        </w:rPr>
        <w:t>The idea of a kind of grand bargain, in which China reduces its missile deployments opposite Taiwan in exchange for the reduction and even termination of U.S. arms sales to Taiwan, is not new</w:t>
      </w:r>
      <w:r w:rsidRPr="00CD21BB">
        <w:t xml:space="preserve">. In 2002, President </w:t>
      </w:r>
      <w:r w:rsidRPr="00CD21BB">
        <w:rPr>
          <w:rStyle w:val="StyleUnderline"/>
        </w:rPr>
        <w:t>Jiang</w:t>
      </w:r>
      <w:r w:rsidRPr="00CD21BB">
        <w:t xml:space="preserve"> Zemin </w:t>
      </w:r>
      <w:r w:rsidRPr="00CD21BB">
        <w:rPr>
          <w:rStyle w:val="StyleUnderline"/>
        </w:rPr>
        <w:t xml:space="preserve">put this idea on the table during a visit to </w:t>
      </w:r>
      <w:r w:rsidRPr="00CD21BB">
        <w:t xml:space="preserve">the </w:t>
      </w:r>
      <w:r w:rsidRPr="00CD21BB">
        <w:rPr>
          <w:rStyle w:val="StyleUnderline"/>
        </w:rPr>
        <w:t>Crawford</w:t>
      </w:r>
      <w:r w:rsidRPr="00CD21BB">
        <w:t>,</w:t>
      </w:r>
      <w:r>
        <w:t xml:space="preserve"> </w:t>
      </w:r>
      <w:r w:rsidRPr="00CD21BB">
        <w:t>Texas ranch of then-U.S. President George W. Bush. As reported in the media at the time, the</w:t>
      </w:r>
      <w:r>
        <w:t xml:space="preserve"> </w:t>
      </w:r>
      <w:r w:rsidRPr="00CD21BB">
        <w:t>idea was that China would make a modest adjustment on missiles in exchange for a reduction,</w:t>
      </w:r>
      <w:r>
        <w:t xml:space="preserve"> </w:t>
      </w:r>
      <w:r w:rsidRPr="00CD21BB">
        <w:t>and ultimately, a termination of U.S. arms sales to Taiwan. Similar proposals were put forward</w:t>
      </w:r>
      <w:r>
        <w:t xml:space="preserve"> </w:t>
      </w:r>
      <w:r w:rsidRPr="00CD21BB">
        <w:t>subsequently in the course of high-level interactions between Chinese and U.S. defense officials,</w:t>
      </w:r>
      <w:r>
        <w:t xml:space="preserve"> </w:t>
      </w:r>
      <w:r w:rsidRPr="00CD21BB">
        <w:t>but the United States never took up the idea, instead, referring the Chinese to Taiwan for these</w:t>
      </w:r>
      <w:r>
        <w:t xml:space="preserve"> </w:t>
      </w:r>
      <w:r w:rsidRPr="00CD21BB">
        <w:t>types of discussions.</w:t>
      </w:r>
    </w:p>
    <w:p w:rsidR="002F6484" w:rsidRDefault="002F6484" w:rsidP="002F6484">
      <w:r w:rsidRPr="00CD21BB">
        <w:rPr>
          <w:rStyle w:val="StyleUnderline"/>
        </w:rPr>
        <w:t>From the U.S., standpoint, there were three conceptual problems</w:t>
      </w:r>
      <w:r w:rsidRPr="00CD21BB">
        <w:t xml:space="preserve"> with President Jiang Zemin’s</w:t>
      </w:r>
      <w:r>
        <w:t xml:space="preserve"> </w:t>
      </w:r>
      <w:r w:rsidRPr="00CD21BB">
        <w:t xml:space="preserve">“Crawford Initiative.” </w:t>
      </w:r>
      <w:r w:rsidRPr="00CD21BB">
        <w:rPr>
          <w:rStyle w:val="StyleUnderline"/>
        </w:rPr>
        <w:t>First, there was the fundamental issue of non-negotiability. As a matter of U.S. policy</w:t>
      </w:r>
      <w:r w:rsidRPr="00CD21BB">
        <w:t xml:space="preserve"> – specifically, the Six Assurances – </w:t>
      </w:r>
      <w:r w:rsidRPr="00CD21BB">
        <w:rPr>
          <w:rStyle w:val="StyleUnderline"/>
        </w:rPr>
        <w:t>the U</w:t>
      </w:r>
      <w:r w:rsidRPr="00CD21BB">
        <w:t xml:space="preserve">nited </w:t>
      </w:r>
      <w:r w:rsidRPr="00CD21BB">
        <w:rPr>
          <w:rStyle w:val="StyleUnderline"/>
        </w:rPr>
        <w:t>S</w:t>
      </w:r>
      <w:r w:rsidRPr="00CD21BB">
        <w:t xml:space="preserve">tates </w:t>
      </w:r>
      <w:r w:rsidRPr="00CD21BB">
        <w:rPr>
          <w:rStyle w:val="StyleUnderline"/>
        </w:rPr>
        <w:t>cannot consult China regarding future arms sales to Taiwan. So the notion of a quid-pro-quo was inherently problematic from the start and doomed to go nowhere.</w:t>
      </w:r>
    </w:p>
    <w:p w:rsidR="002F6484" w:rsidRDefault="002F6484" w:rsidP="002F6484">
      <w:r>
        <w:t xml:space="preserve">The second conceptual problem was that of proportionality. </w:t>
      </w:r>
      <w:r w:rsidRPr="00CD21BB">
        <w:rPr>
          <w:rStyle w:val="StyleUnderline"/>
        </w:rPr>
        <w:t>The Chinese proposals have generally called for the complete termination of U.S. arms sales to Taiwan in exchange for a modest adjustment to China’s missile posture.</w:t>
      </w:r>
      <w:r>
        <w:t xml:space="preserve"> </w:t>
      </w:r>
      <w:r w:rsidRPr="00CD21BB">
        <w:rPr>
          <w:rStyle w:val="StyleUnderline"/>
        </w:rPr>
        <w:t>Even if the U.S. government were not constrained by policy on the issue of negotiability</w:t>
      </w:r>
      <w:r>
        <w:t xml:space="preserve">, however, the fact is, </w:t>
      </w:r>
      <w:r w:rsidRPr="00CD21BB">
        <w:rPr>
          <w:rStyle w:val="StyleUnderline"/>
        </w:rPr>
        <w:t>the proposals put forward by the Chinese were not proportionate; the proposed U.S. action was substantial, whereas the proposed Chinese action was relatively inconsequential</w:t>
      </w:r>
      <w:r>
        <w:t>.</w:t>
      </w:r>
    </w:p>
    <w:p w:rsidR="002F6484" w:rsidRDefault="002F6484" w:rsidP="002F6484">
      <w:r w:rsidRPr="00CD21BB">
        <w:rPr>
          <w:rStyle w:val="StyleUnderline"/>
        </w:rPr>
        <w:t>A third problem pertained to the presumed lack of permanence of the Chinese action; mobile missiles that China might “roll back” today can easily be “rolled forward” again tomorrow</w:t>
      </w:r>
      <w:r>
        <w:t>, thus quickly and relatively inexpensively negating the value of the earlier gesture.</w:t>
      </w:r>
    </w:p>
    <w:p w:rsidR="002F6484" w:rsidRDefault="002F6484" w:rsidP="002F6484">
      <w:r>
        <w:t>For these reasons – but principally, owing to the non-negotiability of the issue – the “Crawford Initiative” never went anywhere.</w:t>
      </w:r>
    </w:p>
    <w:p w:rsidR="002F6484" w:rsidRPr="002F6484" w:rsidRDefault="002F6484" w:rsidP="002F6484">
      <w:pPr>
        <w:pStyle w:val="Heading3"/>
      </w:pPr>
      <w:r>
        <w:t>2nc --- solve relations</w:t>
      </w:r>
    </w:p>
    <w:p w:rsidR="002F6484" w:rsidRDefault="002F6484" w:rsidP="002F6484">
      <w:pPr>
        <w:pStyle w:val="Heading4"/>
      </w:pPr>
      <w:r>
        <w:t>The CP solves relations</w:t>
      </w:r>
    </w:p>
    <w:p w:rsidR="002F6484" w:rsidRDefault="002F6484" w:rsidP="002F6484">
      <w:r>
        <w:t xml:space="preserve">David </w:t>
      </w:r>
      <w:proofErr w:type="spellStart"/>
      <w:r w:rsidRPr="00053F92">
        <w:rPr>
          <w:b/>
        </w:rPr>
        <w:t>Firestein</w:t>
      </w:r>
      <w:proofErr w:type="spellEnd"/>
      <w:r>
        <w:rPr>
          <w:b/>
        </w:rPr>
        <w:t xml:space="preserve"> 14</w:t>
      </w:r>
      <w:r>
        <w:t xml:space="preserve"> - Perot Fellow and EWI's Senior Vice President for the Strategic Trust-Building Initiative and Track 2 Diplomacy</w:t>
      </w:r>
      <w:proofErr w:type="gramStart"/>
      <w:r>
        <w:t>.(</w:t>
      </w:r>
      <w:proofErr w:type="gramEnd"/>
      <w:r>
        <w:t xml:space="preserve">“China’s Relations with Taiwan and North Korea”; June 5; East West Institute; </w:t>
      </w:r>
      <w:hyperlink r:id="rId27" w:history="1">
        <w:r w:rsidRPr="00CD642E">
          <w:rPr>
            <w:rStyle w:val="Hyperlink"/>
          </w:rPr>
          <w:t>http://www.uscc.gov/sites/default/files/Firestein-USCC%20Testimony.pdf)//pk</w:t>
        </w:r>
      </w:hyperlink>
    </w:p>
    <w:p w:rsidR="002F6484" w:rsidRDefault="002F6484" w:rsidP="002F6484"/>
    <w:p w:rsidR="002F6484" w:rsidRDefault="002F6484" w:rsidP="002F6484">
      <w:r>
        <w:t xml:space="preserve">Assessing the impact of this move, if made by China – presumably in the context of comparable gesture by the United States, to be discussed below – is fairly straightforward. In short, I think </w:t>
      </w:r>
      <w:r w:rsidRPr="00046399">
        <w:rPr>
          <w:rStyle w:val="StyleUnderline"/>
        </w:rPr>
        <w:t>all three bilateral relationships</w:t>
      </w:r>
      <w:r>
        <w:t xml:space="preserve"> in question – that between the United States and Taiwan, that between the United States and China, and that between Taiwan and China – </w:t>
      </w:r>
      <w:r w:rsidRPr="00046399">
        <w:rPr>
          <w:rStyle w:val="StyleUnderline"/>
        </w:rPr>
        <w:t xml:space="preserve">would benefit </w:t>
      </w:r>
      <w:r>
        <w:t xml:space="preserve">to one degree or another. In terms of the U.S.-Taiwan relationship, </w:t>
      </w:r>
      <w:r w:rsidRPr="00046399">
        <w:rPr>
          <w:rStyle w:val="StyleUnderline"/>
        </w:rPr>
        <w:t>a reduction in the number of Chinese missiles pointed at Taiwan would reverse a worrying trend and</w:t>
      </w:r>
      <w:r>
        <w:t xml:space="preserve">, however marginally, </w:t>
      </w:r>
      <w:r w:rsidRPr="00046399">
        <w:rPr>
          <w:rStyle w:val="StyleUnderline"/>
        </w:rPr>
        <w:t>improve Taiwan’s net security position</w:t>
      </w:r>
      <w:r>
        <w:t>. While it would be easy, and accurate, to argue that a reduction of, say, some 300-plus missiles of the approximately 1,700 estimated to be deployed in southeast China would have at most only a negligible impact on Taiwan’s security, the rebuttal would be that at least it’s a step in the right direction for a change.</w:t>
      </w:r>
    </w:p>
    <w:p w:rsidR="002F6484" w:rsidRDefault="002F6484" w:rsidP="002F6484">
      <w:r w:rsidRPr="00046399">
        <w:rPr>
          <w:rStyle w:val="StyleUnderline"/>
        </w:rPr>
        <w:t>In terms of U.S.-China relations,</w:t>
      </w:r>
      <w:r>
        <w:t xml:space="preserve"> I think </w:t>
      </w:r>
      <w:r w:rsidRPr="00046399">
        <w:rPr>
          <w:rStyle w:val="StyleUnderline"/>
        </w:rPr>
        <w:t>such a move would be welcomed by the administration</w:t>
      </w:r>
      <w:r>
        <w:t xml:space="preserve">. Again, the U.S. government would be under no illusion that the move changes the overall balance of power, but </w:t>
      </w:r>
      <w:r w:rsidRPr="00046399">
        <w:rPr>
          <w:rStyle w:val="StyleUnderline"/>
        </w:rPr>
        <w:t>a reversal of a decades-long ramping up of China’s missile posture in southeast China would</w:t>
      </w:r>
      <w:r>
        <w:t xml:space="preserve">, I believe, </w:t>
      </w:r>
      <w:r w:rsidRPr="00046399">
        <w:rPr>
          <w:rStyle w:val="StyleUnderline"/>
        </w:rPr>
        <w:t>be viewed as a significant good-faith gesture on China’s part and an indication of China’s seriousness about reducing cross-Strait military tensions</w:t>
      </w:r>
      <w:r>
        <w:t xml:space="preserve"> and about its </w:t>
      </w:r>
      <w:proofErr w:type="spellStart"/>
      <w:r>
        <w:t>reconsecrated</w:t>
      </w:r>
      <w:proofErr w:type="spellEnd"/>
      <w:r>
        <w:t xml:space="preserve"> commitment to pursuing a “fundamental policy of striving for peaceful reunification.”</w:t>
      </w:r>
    </w:p>
    <w:p w:rsidR="002F6484" w:rsidRDefault="002F6484" w:rsidP="002F6484">
      <w:r>
        <w:t xml:space="preserve">As for Taiwan-China relations, though the move, I think, would be viewed quite understandably with some skepticism in Taiwan, it would also be viewed on balance as constructive – a small but noteworthy step in the right direction. Looking at the matter from China’s vantage, </w:t>
      </w:r>
      <w:r w:rsidRPr="00046399">
        <w:rPr>
          <w:rStyle w:val="StyleUnderline"/>
        </w:rPr>
        <w:t>it would likely generate slightly improved perceptions in</w:t>
      </w:r>
      <w:r>
        <w:rPr>
          <w:rStyle w:val="StyleUnderline"/>
        </w:rPr>
        <w:t xml:space="preserve"> </w:t>
      </w:r>
      <w:r w:rsidRPr="00046399">
        <w:rPr>
          <w:rStyle w:val="StyleUnderline"/>
        </w:rPr>
        <w:t>Taiwan of China’s strategic intentions toward Taiwan</w:t>
      </w:r>
      <w:r>
        <w:rPr>
          <w:rStyle w:val="StyleUnderline"/>
        </w:rPr>
        <w:t>.</w:t>
      </w:r>
    </w:p>
    <w:p w:rsidR="002F6484" w:rsidRPr="002F6484" w:rsidRDefault="002F6484" w:rsidP="002F6484"/>
    <w:p w:rsidR="005575C3" w:rsidRDefault="005575C3" w:rsidP="005575C3">
      <w:pPr>
        <w:pStyle w:val="Heading2"/>
      </w:pPr>
      <w:r>
        <w:t xml:space="preserve">AT: Arms Sales </w:t>
      </w:r>
      <w:proofErr w:type="spellStart"/>
      <w:r>
        <w:t>Aff</w:t>
      </w:r>
      <w:proofErr w:type="spellEnd"/>
    </w:p>
    <w:p w:rsidR="005575C3" w:rsidRDefault="005575C3" w:rsidP="005575C3">
      <w:pPr>
        <w:pStyle w:val="Heading3"/>
      </w:pPr>
      <w:r>
        <w:t>1nc --- diverging interests</w:t>
      </w:r>
    </w:p>
    <w:p w:rsidR="005575C3" w:rsidRDefault="005575C3" w:rsidP="005575C3">
      <w:pPr>
        <w:rPr>
          <w:sz w:val="16"/>
        </w:rPr>
      </w:pPr>
    </w:p>
    <w:p w:rsidR="005575C3" w:rsidRPr="00D9551D" w:rsidRDefault="005575C3" w:rsidP="005575C3">
      <w:pPr>
        <w:pStyle w:val="Heading4"/>
      </w:pPr>
      <w:r>
        <w:t>Arms sales can’t solves relations --- diverging assessments</w:t>
      </w:r>
    </w:p>
    <w:p w:rsidR="005575C3" w:rsidRPr="00D9551D" w:rsidRDefault="005575C3" w:rsidP="005575C3">
      <w:proofErr w:type="spellStart"/>
      <w:r>
        <w:t>Piin</w:t>
      </w:r>
      <w:proofErr w:type="spellEnd"/>
      <w:r>
        <w:t xml:space="preserve">-Fen </w:t>
      </w:r>
      <w:proofErr w:type="spellStart"/>
      <w:r w:rsidRPr="00053F92">
        <w:rPr>
          <w:b/>
        </w:rPr>
        <w:t>Kok</w:t>
      </w:r>
      <w:proofErr w:type="spellEnd"/>
      <w:r>
        <w:t xml:space="preserve"> </w:t>
      </w:r>
      <w:r w:rsidRPr="00D9551D">
        <w:rPr>
          <w:b/>
        </w:rPr>
        <w:t>and</w:t>
      </w:r>
      <w:r>
        <w:t xml:space="preserve"> David </w:t>
      </w:r>
      <w:proofErr w:type="spellStart"/>
      <w:r w:rsidRPr="00053F92">
        <w:rPr>
          <w:b/>
        </w:rPr>
        <w:t>Firestein</w:t>
      </w:r>
      <w:proofErr w:type="spellEnd"/>
      <w:r>
        <w:rPr>
          <w:b/>
        </w:rPr>
        <w:t xml:space="preserve"> 13</w:t>
      </w:r>
      <w:r>
        <w:t xml:space="preserve"> - *former director of the China, East Asia and United States program at the </w:t>
      </w:r>
      <w:proofErr w:type="spellStart"/>
      <w:r>
        <w:t>EastWest</w:t>
      </w:r>
      <w:proofErr w:type="spellEnd"/>
      <w:r>
        <w:t xml:space="preserve"> Institute.** Perot Fellow and EWI's Senior Vice President for the Strategic Trust-Building Initiative and Track 2 Diplomacy.(“Threading the Needle”; March; </w:t>
      </w:r>
      <w:proofErr w:type="spellStart"/>
      <w:r>
        <w:t>EastWest</w:t>
      </w:r>
      <w:proofErr w:type="spellEnd"/>
      <w:r>
        <w:t xml:space="preserve"> Institute; </w:t>
      </w:r>
      <w:hyperlink r:id="rId28" w:history="1">
        <w:r w:rsidRPr="00876FBA">
          <w:rPr>
            <w:rStyle w:val="Hyperlink"/>
          </w:rPr>
          <w:t>http://cusef.org.hk/wp-content/uploads/2014/05/04_eng.pdf)//pk</w:t>
        </w:r>
      </w:hyperlink>
      <w:r>
        <w:t xml:space="preserve"> </w:t>
      </w:r>
    </w:p>
    <w:p w:rsidR="005575C3" w:rsidRDefault="005575C3" w:rsidP="005575C3">
      <w:pPr>
        <w:rPr>
          <w:rStyle w:val="Emphasis"/>
        </w:rPr>
      </w:pPr>
      <w:r w:rsidRPr="00D9551D">
        <w:rPr>
          <w:sz w:val="16"/>
        </w:rPr>
        <w:t xml:space="preserve">Though this conclusion may sound obvious, we have found, in the course of our </w:t>
      </w:r>
      <w:proofErr w:type="gramStart"/>
      <w:r w:rsidRPr="00D9551D">
        <w:rPr>
          <w:sz w:val="16"/>
        </w:rPr>
        <w:t>consultations, that</w:t>
      </w:r>
      <w:proofErr w:type="gramEnd"/>
      <w:r w:rsidRPr="00D9551D">
        <w:rPr>
          <w:sz w:val="16"/>
        </w:rPr>
        <w:t xml:space="preserve"> </w:t>
      </w:r>
      <w:r w:rsidRPr="00D9551D">
        <w:rPr>
          <w:rStyle w:val="StyleUnderline"/>
        </w:rPr>
        <w:t>U.S. and Chinese views often</w:t>
      </w:r>
      <w:r>
        <w:rPr>
          <w:rStyle w:val="StyleUnderline"/>
        </w:rPr>
        <w:t xml:space="preserve"> </w:t>
      </w:r>
      <w:r w:rsidRPr="00D9551D">
        <w:rPr>
          <w:rStyle w:val="StyleUnderline"/>
        </w:rPr>
        <w:t>diverge on this very basic point to surprising</w:t>
      </w:r>
      <w:r>
        <w:rPr>
          <w:rStyle w:val="StyleUnderline"/>
        </w:rPr>
        <w:t xml:space="preserve"> </w:t>
      </w:r>
      <w:r w:rsidRPr="00D9551D">
        <w:rPr>
          <w:rStyle w:val="StyleUnderline"/>
        </w:rPr>
        <w:t>degrees</w:t>
      </w:r>
      <w:r w:rsidRPr="00D9551D">
        <w:rPr>
          <w:sz w:val="16"/>
        </w:rPr>
        <w:t xml:space="preserve">. </w:t>
      </w:r>
      <w:r w:rsidRPr="002C7464">
        <w:rPr>
          <w:rStyle w:val="StyleUnderline"/>
        </w:rPr>
        <w:t>The Chinese regard the Taiwan arms sales issue as “the core issue” in U.S</w:t>
      </w:r>
      <w:proofErr w:type="gramStart"/>
      <w:r w:rsidRPr="002C7464">
        <w:rPr>
          <w:rStyle w:val="StyleUnderline"/>
        </w:rPr>
        <w:t>.-</w:t>
      </w:r>
      <w:proofErr w:type="gramEnd"/>
      <w:r w:rsidRPr="002C7464">
        <w:rPr>
          <w:rStyle w:val="StyleUnderline"/>
        </w:rPr>
        <w:t xml:space="preserve"> China relations; it goes directly to China’s paramount, existential concerns: namely, those of sovereignty, territorial integrity and, in a sense, China’s national dignity</w:t>
      </w:r>
      <w:r w:rsidRPr="00D9551D">
        <w:rPr>
          <w:sz w:val="16"/>
        </w:rPr>
        <w:t>.</w:t>
      </w:r>
      <w:r w:rsidRPr="00D9551D">
        <w:rPr>
          <w:rStyle w:val="StyleUnderline"/>
        </w:rPr>
        <w:t xml:space="preserve"> Taiwan is</w:t>
      </w:r>
      <w:r>
        <w:rPr>
          <w:rStyle w:val="StyleUnderline"/>
        </w:rPr>
        <w:t xml:space="preserve"> </w:t>
      </w:r>
      <w:r w:rsidRPr="00D9551D">
        <w:rPr>
          <w:rStyle w:val="StyleUnderline"/>
        </w:rPr>
        <w:t>of existential importance to China, and U.S.</w:t>
      </w:r>
      <w:r>
        <w:rPr>
          <w:rStyle w:val="StyleUnderline"/>
        </w:rPr>
        <w:t xml:space="preserve"> </w:t>
      </w:r>
      <w:r w:rsidRPr="00D9551D">
        <w:rPr>
          <w:rStyle w:val="StyleUnderline"/>
        </w:rPr>
        <w:t>arms sales to Taiwan touch upon existential</w:t>
      </w:r>
      <w:r>
        <w:rPr>
          <w:rStyle w:val="StyleUnderline"/>
        </w:rPr>
        <w:t xml:space="preserve"> </w:t>
      </w:r>
      <w:r w:rsidRPr="00D9551D">
        <w:rPr>
          <w:rStyle w:val="StyleUnderline"/>
        </w:rPr>
        <w:t>issues for China.</w:t>
      </w:r>
      <w:r w:rsidRPr="00D9551D">
        <w:rPr>
          <w:sz w:val="16"/>
        </w:rPr>
        <w:t xml:space="preserve"> </w:t>
      </w:r>
      <w:r w:rsidRPr="00D9551D">
        <w:rPr>
          <w:rStyle w:val="StyleUnderline"/>
        </w:rPr>
        <w:t>U.S. policymakers, in contrast,</w:t>
      </w:r>
      <w:r>
        <w:rPr>
          <w:rStyle w:val="StyleUnderline"/>
        </w:rPr>
        <w:t xml:space="preserve"> </w:t>
      </w:r>
      <w:r w:rsidRPr="00D9551D">
        <w:rPr>
          <w:rStyle w:val="StyleUnderline"/>
        </w:rPr>
        <w:t>do not generally ascribe the same level</w:t>
      </w:r>
      <w:r>
        <w:rPr>
          <w:rStyle w:val="StyleUnderline"/>
        </w:rPr>
        <w:t xml:space="preserve"> </w:t>
      </w:r>
      <w:r w:rsidRPr="00D9551D">
        <w:rPr>
          <w:rStyle w:val="StyleUnderline"/>
        </w:rPr>
        <w:t>of importance to the issue.</w:t>
      </w:r>
      <w:r>
        <w:rPr>
          <w:rStyle w:val="StyleUnderline"/>
        </w:rPr>
        <w:t xml:space="preserve"> </w:t>
      </w:r>
      <w:r w:rsidRPr="00D9551D">
        <w:rPr>
          <w:sz w:val="16"/>
        </w:rPr>
        <w:t xml:space="preserve">Though </w:t>
      </w:r>
      <w:r w:rsidRPr="00D9551D">
        <w:rPr>
          <w:rStyle w:val="StyleUnderline"/>
        </w:rPr>
        <w:t>U.S. officials</w:t>
      </w:r>
      <w:r w:rsidRPr="00D9551D">
        <w:rPr>
          <w:sz w:val="16"/>
        </w:rPr>
        <w:t xml:space="preserve"> recognize that China views U.S. arms sales to Taiwan as of profound importance, they themselves seem to </w:t>
      </w:r>
      <w:r w:rsidRPr="00D9551D">
        <w:rPr>
          <w:rStyle w:val="StyleUnderline"/>
        </w:rPr>
        <w:t>regard</w:t>
      </w:r>
      <w:r>
        <w:rPr>
          <w:rStyle w:val="StyleUnderline"/>
        </w:rPr>
        <w:t xml:space="preserve"> </w:t>
      </w:r>
      <w:r w:rsidRPr="00D9551D">
        <w:rPr>
          <w:rStyle w:val="StyleUnderline"/>
        </w:rPr>
        <w:t>the U.S. sale of arms to Taiwan as a non-issue</w:t>
      </w:r>
      <w:r>
        <w:rPr>
          <w:rStyle w:val="StyleUnderline"/>
        </w:rPr>
        <w:t xml:space="preserve"> </w:t>
      </w:r>
      <w:r w:rsidRPr="00D9551D">
        <w:rPr>
          <w:rStyle w:val="StyleUnderline"/>
        </w:rPr>
        <w:t>from the U.S. perspective—it is only an issue</w:t>
      </w:r>
      <w:r>
        <w:rPr>
          <w:rStyle w:val="StyleUnderline"/>
        </w:rPr>
        <w:t xml:space="preserve"> </w:t>
      </w:r>
      <w:r w:rsidRPr="00D9551D">
        <w:rPr>
          <w:rStyle w:val="StyleUnderline"/>
        </w:rPr>
        <w:t>because the Chinese see it as such.</w:t>
      </w:r>
      <w:r w:rsidRPr="00D9551D">
        <w:rPr>
          <w:sz w:val="16"/>
        </w:rPr>
        <w:t xml:space="preserve"> To U.S. officials, the Taiwan arms sales issue is more an irritant, a problem to be addressed and managed at such times as the Chinese make an issue of it. </w:t>
      </w:r>
      <w:r w:rsidRPr="00D9551D">
        <w:rPr>
          <w:rStyle w:val="Emphasis"/>
        </w:rPr>
        <w:t>These diverging assessments</w:t>
      </w:r>
      <w:r>
        <w:rPr>
          <w:rStyle w:val="Emphasis"/>
        </w:rPr>
        <w:t xml:space="preserve"> </w:t>
      </w:r>
      <w:r w:rsidRPr="00D9551D">
        <w:rPr>
          <w:rStyle w:val="Emphasis"/>
        </w:rPr>
        <w:t>of the importance of the issue are one of the</w:t>
      </w:r>
      <w:r>
        <w:rPr>
          <w:rStyle w:val="Emphasis"/>
        </w:rPr>
        <w:t xml:space="preserve"> </w:t>
      </w:r>
      <w:r w:rsidRPr="00D9551D">
        <w:rPr>
          <w:rStyle w:val="Emphasis"/>
        </w:rPr>
        <w:t>reasons little progress has been made on it in</w:t>
      </w:r>
      <w:r>
        <w:rPr>
          <w:rStyle w:val="Emphasis"/>
        </w:rPr>
        <w:t xml:space="preserve"> </w:t>
      </w:r>
      <w:r w:rsidRPr="00D9551D">
        <w:rPr>
          <w:rStyle w:val="Emphasis"/>
        </w:rPr>
        <w:t xml:space="preserve">recent decades. </w:t>
      </w:r>
    </w:p>
    <w:p w:rsidR="005575C3" w:rsidRDefault="005575C3" w:rsidP="005575C3">
      <w:pPr>
        <w:pStyle w:val="Heading3"/>
      </w:pPr>
      <w:r>
        <w:t xml:space="preserve">1nc --- political </w:t>
      </w:r>
      <w:proofErr w:type="spellStart"/>
      <w:r>
        <w:t>divisons</w:t>
      </w:r>
      <w:proofErr w:type="spellEnd"/>
    </w:p>
    <w:p w:rsidR="005575C3" w:rsidRPr="00036E94" w:rsidRDefault="005575C3" w:rsidP="005575C3">
      <w:pPr>
        <w:pStyle w:val="Heading4"/>
      </w:pPr>
      <w:r>
        <w:t>Political divisions mean plan can’t solve relations</w:t>
      </w:r>
    </w:p>
    <w:p w:rsidR="005575C3" w:rsidRPr="00D9551D" w:rsidRDefault="005575C3" w:rsidP="005575C3">
      <w:pPr>
        <w:rPr>
          <w:rStyle w:val="StyleUnderline"/>
          <w:u w:val="none"/>
        </w:rPr>
      </w:pPr>
      <w:proofErr w:type="spellStart"/>
      <w:r>
        <w:t>Piin</w:t>
      </w:r>
      <w:proofErr w:type="spellEnd"/>
      <w:r>
        <w:t xml:space="preserve">-Fen </w:t>
      </w:r>
      <w:proofErr w:type="spellStart"/>
      <w:r w:rsidRPr="00053F92">
        <w:rPr>
          <w:b/>
        </w:rPr>
        <w:t>Kok</w:t>
      </w:r>
      <w:proofErr w:type="spellEnd"/>
      <w:r>
        <w:t xml:space="preserve"> </w:t>
      </w:r>
      <w:r w:rsidRPr="00D9551D">
        <w:rPr>
          <w:b/>
        </w:rPr>
        <w:t>and</w:t>
      </w:r>
      <w:r>
        <w:t xml:space="preserve"> David </w:t>
      </w:r>
      <w:proofErr w:type="spellStart"/>
      <w:r w:rsidRPr="00053F92">
        <w:rPr>
          <w:b/>
        </w:rPr>
        <w:t>Firestein</w:t>
      </w:r>
      <w:proofErr w:type="spellEnd"/>
      <w:r>
        <w:rPr>
          <w:b/>
        </w:rPr>
        <w:t xml:space="preserve"> 13</w:t>
      </w:r>
      <w:r>
        <w:t xml:space="preserve"> - *former director of the China, East Asia and United States program at the </w:t>
      </w:r>
      <w:proofErr w:type="spellStart"/>
      <w:r>
        <w:t>EastWest</w:t>
      </w:r>
      <w:proofErr w:type="spellEnd"/>
      <w:r>
        <w:t xml:space="preserve"> Institute.** Perot Fellow and EWI's Senior Vice President for the Strategic Trust-Building Initiative and Track 2 Diplomacy.(“Threading the Needle”; March; </w:t>
      </w:r>
      <w:proofErr w:type="spellStart"/>
      <w:r>
        <w:t>EastWest</w:t>
      </w:r>
      <w:proofErr w:type="spellEnd"/>
      <w:r>
        <w:t xml:space="preserve"> Institute; </w:t>
      </w:r>
      <w:hyperlink r:id="rId29" w:history="1">
        <w:r w:rsidRPr="00876FBA">
          <w:rPr>
            <w:rStyle w:val="Hyperlink"/>
          </w:rPr>
          <w:t>http://cusef.org.hk/wp-content/uploads/2014/05/04_eng.pdf)//pk</w:t>
        </w:r>
      </w:hyperlink>
      <w:r>
        <w:t xml:space="preserve"> </w:t>
      </w:r>
    </w:p>
    <w:p w:rsidR="005575C3" w:rsidRDefault="005575C3" w:rsidP="005575C3">
      <w:pPr>
        <w:rPr>
          <w:rStyle w:val="StyleUnderline"/>
          <w:sz w:val="16"/>
          <w:u w:val="none"/>
        </w:rPr>
      </w:pPr>
      <w:r w:rsidRPr="00036E94">
        <w:rPr>
          <w:rStyle w:val="StyleUnderline"/>
        </w:rPr>
        <w:t>One of the most significant findings</w:t>
      </w:r>
      <w:r w:rsidRPr="00D9551D">
        <w:rPr>
          <w:rStyle w:val="StyleUnderline"/>
          <w:sz w:val="16"/>
          <w:u w:val="none"/>
        </w:rPr>
        <w:t xml:space="preserve"> in this report </w:t>
      </w:r>
      <w:r w:rsidRPr="00036E94">
        <w:rPr>
          <w:rStyle w:val="StyleUnderline"/>
        </w:rPr>
        <w:t>is our conclusion that China and the</w:t>
      </w:r>
      <w:r>
        <w:rPr>
          <w:rStyle w:val="StyleUnderline"/>
        </w:rPr>
        <w:t xml:space="preserve"> </w:t>
      </w:r>
      <w:r w:rsidRPr="00036E94">
        <w:rPr>
          <w:rStyle w:val="StyleUnderline"/>
        </w:rPr>
        <w:t>United States frame the core problem with</w:t>
      </w:r>
      <w:r>
        <w:rPr>
          <w:rStyle w:val="StyleUnderline"/>
        </w:rPr>
        <w:t xml:space="preserve"> </w:t>
      </w:r>
      <w:r w:rsidRPr="00036E94">
        <w:rPr>
          <w:rStyle w:val="StyleUnderline"/>
        </w:rPr>
        <w:t>respect to Taiwan in fundamentally different</w:t>
      </w:r>
      <w:r>
        <w:rPr>
          <w:rStyle w:val="StyleUnderline"/>
        </w:rPr>
        <w:t xml:space="preserve"> </w:t>
      </w:r>
      <w:r w:rsidRPr="00036E94">
        <w:rPr>
          <w:rStyle w:val="StyleUnderline"/>
        </w:rPr>
        <w:t>ways.</w:t>
      </w:r>
      <w:r w:rsidRPr="00D9551D">
        <w:rPr>
          <w:rStyle w:val="StyleUnderline"/>
          <w:sz w:val="16"/>
          <w:u w:val="none"/>
        </w:rPr>
        <w:t xml:space="preserve"> </w:t>
      </w:r>
      <w:r w:rsidRPr="00036E94">
        <w:rPr>
          <w:rStyle w:val="Emphasis"/>
        </w:rPr>
        <w:t>In China’s view, the United States</w:t>
      </w:r>
      <w:r>
        <w:rPr>
          <w:rStyle w:val="Emphasis"/>
        </w:rPr>
        <w:t xml:space="preserve"> </w:t>
      </w:r>
      <w:r w:rsidRPr="00036E94">
        <w:rPr>
          <w:rStyle w:val="Emphasis"/>
        </w:rPr>
        <w:t>is a principal, perhaps the principal, cause</w:t>
      </w:r>
      <w:r>
        <w:rPr>
          <w:rStyle w:val="Emphasis"/>
        </w:rPr>
        <w:t xml:space="preserve"> </w:t>
      </w:r>
      <w:r w:rsidRPr="00036E94">
        <w:rPr>
          <w:rStyle w:val="Emphasis"/>
        </w:rPr>
        <w:t>of the mainland-Taiwan rift.</w:t>
      </w:r>
      <w:r w:rsidRPr="00D9551D">
        <w:rPr>
          <w:rStyle w:val="StyleUnderline"/>
          <w:sz w:val="16"/>
          <w:u w:val="none"/>
        </w:rPr>
        <w:t xml:space="preserve"> </w:t>
      </w:r>
      <w:r w:rsidRPr="00036E94">
        <w:rPr>
          <w:rStyle w:val="StyleUnderline"/>
        </w:rPr>
        <w:t>Continued U.S.</w:t>
      </w:r>
      <w:r>
        <w:rPr>
          <w:rStyle w:val="StyleUnderline"/>
        </w:rPr>
        <w:t xml:space="preserve"> </w:t>
      </w:r>
      <w:r w:rsidRPr="00036E94">
        <w:rPr>
          <w:rStyle w:val="StyleUnderline"/>
        </w:rPr>
        <w:t>arms sales to Taiwan, in the Chinese view,</w:t>
      </w:r>
      <w:r>
        <w:rPr>
          <w:rStyle w:val="StyleUnderline"/>
        </w:rPr>
        <w:t xml:space="preserve"> </w:t>
      </w:r>
      <w:r w:rsidRPr="00036E94">
        <w:rPr>
          <w:rStyle w:val="StyleUnderline"/>
        </w:rPr>
        <w:t>fuel Taiwan’s unwillingness to reunite with the</w:t>
      </w:r>
      <w:r>
        <w:rPr>
          <w:rStyle w:val="StyleUnderline"/>
        </w:rPr>
        <w:t xml:space="preserve"> </w:t>
      </w:r>
      <w:r w:rsidRPr="00036E94">
        <w:rPr>
          <w:rStyle w:val="StyleUnderline"/>
        </w:rPr>
        <w:t>mainland and foster Taiwan’s sense of “other-ness”</w:t>
      </w:r>
      <w:r>
        <w:rPr>
          <w:rStyle w:val="StyleUnderline"/>
        </w:rPr>
        <w:t xml:space="preserve"> </w:t>
      </w:r>
      <w:r w:rsidRPr="00036E94">
        <w:rPr>
          <w:rStyle w:val="StyleUnderline"/>
        </w:rPr>
        <w:t xml:space="preserve">vis-à-vis the mainland. </w:t>
      </w:r>
      <w:r w:rsidRPr="00036E94">
        <w:rPr>
          <w:rStyle w:val="Emphasis"/>
        </w:rPr>
        <w:t>The arms</w:t>
      </w:r>
      <w:r>
        <w:rPr>
          <w:rStyle w:val="Emphasis"/>
        </w:rPr>
        <w:t xml:space="preserve"> </w:t>
      </w:r>
      <w:r w:rsidRPr="00036E94">
        <w:rPr>
          <w:rStyle w:val="Emphasis"/>
        </w:rPr>
        <w:t>sales are thus the core problem.</w:t>
      </w:r>
      <w:r w:rsidRPr="00D9551D">
        <w:rPr>
          <w:rStyle w:val="StyleUnderline"/>
          <w:sz w:val="16"/>
          <w:u w:val="none"/>
        </w:rPr>
        <w:t xml:space="preserve"> </w:t>
      </w:r>
      <w:r w:rsidRPr="00D9551D">
        <w:rPr>
          <w:rStyle w:val="StyleUnderline"/>
        </w:rPr>
        <w:t>U.S. observers,</w:t>
      </w:r>
      <w:r>
        <w:rPr>
          <w:rStyle w:val="StyleUnderline"/>
        </w:rPr>
        <w:t xml:space="preserve"> </w:t>
      </w:r>
      <w:r w:rsidRPr="00D9551D">
        <w:rPr>
          <w:rStyle w:val="StyleUnderline"/>
          <w:sz w:val="16"/>
          <w:u w:val="none"/>
        </w:rPr>
        <w:t xml:space="preserve">and also Taiwanese observers, </w:t>
      </w:r>
      <w:r w:rsidRPr="00D9551D">
        <w:rPr>
          <w:rStyle w:val="StyleUnderline"/>
        </w:rPr>
        <w:t>generally</w:t>
      </w:r>
      <w:r>
        <w:rPr>
          <w:rStyle w:val="StyleUnderline"/>
        </w:rPr>
        <w:t xml:space="preserve"> </w:t>
      </w:r>
      <w:r w:rsidRPr="00D9551D">
        <w:rPr>
          <w:rStyle w:val="StyleUnderline"/>
        </w:rPr>
        <w:t xml:space="preserve">take a very different view.77 </w:t>
      </w:r>
      <w:proofErr w:type="gramStart"/>
      <w:r w:rsidRPr="00D9551D">
        <w:rPr>
          <w:rStyle w:val="Emphasis"/>
        </w:rPr>
        <w:t>They</w:t>
      </w:r>
      <w:proofErr w:type="gramEnd"/>
      <w:r w:rsidRPr="00D9551D">
        <w:rPr>
          <w:rStyle w:val="Emphasis"/>
        </w:rPr>
        <w:t xml:space="preserve"> see the core</w:t>
      </w:r>
      <w:r>
        <w:rPr>
          <w:rStyle w:val="Emphasis"/>
        </w:rPr>
        <w:t xml:space="preserve"> </w:t>
      </w:r>
      <w:r w:rsidRPr="00D9551D">
        <w:rPr>
          <w:rStyle w:val="Emphasis"/>
        </w:rPr>
        <w:t>cross-Strait problem as the stark divergence</w:t>
      </w:r>
      <w:r>
        <w:rPr>
          <w:rStyle w:val="Emphasis"/>
        </w:rPr>
        <w:t xml:space="preserve"> </w:t>
      </w:r>
      <w:r w:rsidRPr="00D9551D">
        <w:rPr>
          <w:rStyle w:val="Emphasis"/>
        </w:rPr>
        <w:t>in the two political systems.</w:t>
      </w:r>
      <w:r w:rsidRPr="00D9551D">
        <w:rPr>
          <w:rStyle w:val="StyleUnderline"/>
          <w:sz w:val="16"/>
          <w:u w:val="none"/>
        </w:rPr>
        <w:t xml:space="preserve"> In this view, </w:t>
      </w:r>
      <w:r w:rsidRPr="00D9551D">
        <w:rPr>
          <w:rStyle w:val="StyleUnderline"/>
        </w:rPr>
        <w:t>this</w:t>
      </w:r>
      <w:r>
        <w:rPr>
          <w:rStyle w:val="StyleUnderline"/>
        </w:rPr>
        <w:t xml:space="preserve"> </w:t>
      </w:r>
      <w:r w:rsidRPr="00D9551D">
        <w:rPr>
          <w:rStyle w:val="StyleUnderline"/>
        </w:rPr>
        <w:t>systemic difference, and not U.S. arms sales</w:t>
      </w:r>
      <w:r>
        <w:rPr>
          <w:rStyle w:val="StyleUnderline"/>
        </w:rPr>
        <w:t xml:space="preserve"> </w:t>
      </w:r>
      <w:r w:rsidRPr="00D9551D">
        <w:rPr>
          <w:rStyle w:val="StyleUnderline"/>
        </w:rPr>
        <w:t>to Taiwan, is the origin of the existing gulf between</w:t>
      </w:r>
      <w:r>
        <w:rPr>
          <w:rStyle w:val="StyleUnderline"/>
        </w:rPr>
        <w:t xml:space="preserve"> </w:t>
      </w:r>
      <w:r w:rsidRPr="00D9551D">
        <w:rPr>
          <w:rStyle w:val="StyleUnderline"/>
        </w:rPr>
        <w:t>mainland China and Taiwan.</w:t>
      </w:r>
      <w:r w:rsidRPr="00D9551D">
        <w:rPr>
          <w:rStyle w:val="StyleUnderline"/>
          <w:sz w:val="16"/>
          <w:u w:val="none"/>
        </w:rPr>
        <w:t xml:space="preserve"> Unless and until this fundamental incompatibility of political systems is addressed, reunification will remain elusive.</w:t>
      </w:r>
    </w:p>
    <w:p w:rsidR="005575C3" w:rsidRDefault="005575C3" w:rsidP="005575C3">
      <w:pPr>
        <w:pStyle w:val="Heading3"/>
      </w:pPr>
      <w:r>
        <w:t>1nc --- can’t solve SA</w:t>
      </w:r>
    </w:p>
    <w:p w:rsidR="005575C3" w:rsidRDefault="005575C3" w:rsidP="005575C3">
      <w:pPr>
        <w:pStyle w:val="Heading4"/>
      </w:pPr>
      <w:r>
        <w:t>Increased arms sales solves strategic ambiguity</w:t>
      </w:r>
    </w:p>
    <w:p w:rsidR="005575C3" w:rsidRPr="0065285D" w:rsidRDefault="005575C3" w:rsidP="005575C3">
      <w:r w:rsidRPr="00CA37D7">
        <w:rPr>
          <w:b/>
        </w:rPr>
        <w:t>Gilman 99</w:t>
      </w:r>
      <w:r>
        <w:t xml:space="preserve"> – Chairman of the Subcommittee on Asia and the </w:t>
      </w:r>
      <w:proofErr w:type="gramStart"/>
      <w:r>
        <w:t>Pacific(</w:t>
      </w:r>
      <w:proofErr w:type="gramEnd"/>
      <w:r>
        <w:t>“TAIWAN, THE PRC, AND THE TAIWAN SECURITY ENHANCEMENT ACT; September 15; Subcommittee on Asia and the Pacific; https://www.gpo.gov/fdsys/pkg/CHRG-106hhrg60545/pdf/CHRG-106hhrg60545.pdf)//pk</w:t>
      </w:r>
    </w:p>
    <w:p w:rsidR="005575C3" w:rsidRDefault="005575C3" w:rsidP="005575C3">
      <w:pPr>
        <w:rPr>
          <w:sz w:val="16"/>
        </w:rPr>
      </w:pPr>
      <w:r w:rsidRPr="0065285D">
        <w:rPr>
          <w:rStyle w:val="StyleUnderline"/>
        </w:rPr>
        <w:t>Many of us in the Congress are increasingly concerned about</w:t>
      </w:r>
      <w:r>
        <w:rPr>
          <w:rStyle w:val="StyleUnderline"/>
        </w:rPr>
        <w:t xml:space="preserve"> </w:t>
      </w:r>
      <w:r w:rsidRPr="0065285D">
        <w:rPr>
          <w:rStyle w:val="StyleUnderline"/>
        </w:rPr>
        <w:t>China’s military modernization, by its refusal to renounce the use</w:t>
      </w:r>
      <w:r>
        <w:rPr>
          <w:rStyle w:val="StyleUnderline"/>
        </w:rPr>
        <w:t xml:space="preserve"> </w:t>
      </w:r>
      <w:r w:rsidRPr="0065285D">
        <w:rPr>
          <w:rStyle w:val="StyleUnderline"/>
        </w:rPr>
        <w:t>of force against Taiwan, about its overwrought saber rattling and</w:t>
      </w:r>
      <w:r>
        <w:rPr>
          <w:rStyle w:val="StyleUnderline"/>
        </w:rPr>
        <w:t xml:space="preserve"> </w:t>
      </w:r>
      <w:r w:rsidRPr="0065285D">
        <w:rPr>
          <w:rStyle w:val="StyleUnderline"/>
        </w:rPr>
        <w:t>the deleterious effect it has on regional stability. Our nation should</w:t>
      </w:r>
      <w:r>
        <w:rPr>
          <w:rStyle w:val="StyleUnderline"/>
        </w:rPr>
        <w:t xml:space="preserve"> </w:t>
      </w:r>
      <w:r w:rsidRPr="0065285D">
        <w:rPr>
          <w:rStyle w:val="StyleUnderline"/>
        </w:rPr>
        <w:t>without question continue to steadfastly continue to meet its security</w:t>
      </w:r>
      <w:r>
        <w:rPr>
          <w:rStyle w:val="StyleUnderline"/>
        </w:rPr>
        <w:t xml:space="preserve"> </w:t>
      </w:r>
      <w:r w:rsidRPr="0065285D">
        <w:rPr>
          <w:rStyle w:val="StyleUnderline"/>
        </w:rPr>
        <w:t>commitments to Taipei as stipulated in the 1979 Taiwan Relations</w:t>
      </w:r>
      <w:r>
        <w:rPr>
          <w:rStyle w:val="StyleUnderline"/>
        </w:rPr>
        <w:t xml:space="preserve"> </w:t>
      </w:r>
      <w:r w:rsidRPr="0065285D">
        <w:rPr>
          <w:rStyle w:val="StyleUnderline"/>
        </w:rPr>
        <w:t>Act.</w:t>
      </w:r>
      <w:r>
        <w:rPr>
          <w:rStyle w:val="StyleUnderline"/>
        </w:rPr>
        <w:t xml:space="preserve"> </w:t>
      </w:r>
      <w:r w:rsidRPr="0065285D">
        <w:rPr>
          <w:rStyle w:val="StyleUnderline"/>
        </w:rPr>
        <w:t>Some analysts have characterized our nation’s Taiwan policy as</w:t>
      </w:r>
      <w:r>
        <w:rPr>
          <w:rStyle w:val="StyleUnderline"/>
        </w:rPr>
        <w:t xml:space="preserve"> </w:t>
      </w:r>
      <w:r w:rsidRPr="0065285D">
        <w:rPr>
          <w:rStyle w:val="StyleUnderline"/>
        </w:rPr>
        <w:t>a strategic ambiguity. Any failure to provide for Taiwan’s legitimate</w:t>
      </w:r>
      <w:r>
        <w:rPr>
          <w:rStyle w:val="StyleUnderline"/>
        </w:rPr>
        <w:t xml:space="preserve"> </w:t>
      </w:r>
      <w:r w:rsidRPr="0065285D">
        <w:rPr>
          <w:rStyle w:val="StyleUnderline"/>
        </w:rPr>
        <w:t>defense needs could lead to Beijing’s misunderstanding of</w:t>
      </w:r>
      <w:r>
        <w:rPr>
          <w:rStyle w:val="StyleUnderline"/>
        </w:rPr>
        <w:t xml:space="preserve"> </w:t>
      </w:r>
      <w:r w:rsidRPr="0065285D">
        <w:rPr>
          <w:rStyle w:val="StyleUnderline"/>
        </w:rPr>
        <w:t>America’s interests, could foster misperceptions of Taiwanese vulnerability,</w:t>
      </w:r>
      <w:r>
        <w:rPr>
          <w:rStyle w:val="StyleUnderline"/>
        </w:rPr>
        <w:t xml:space="preserve"> </w:t>
      </w:r>
      <w:proofErr w:type="gramStart"/>
      <w:r w:rsidRPr="0065285D">
        <w:rPr>
          <w:rStyle w:val="StyleUnderline"/>
        </w:rPr>
        <w:t>could</w:t>
      </w:r>
      <w:proofErr w:type="gramEnd"/>
      <w:r w:rsidRPr="0065285D">
        <w:rPr>
          <w:rStyle w:val="StyleUnderline"/>
        </w:rPr>
        <w:t xml:space="preserve"> increase the likelihood of Chinese miscalculation</w:t>
      </w:r>
      <w:r w:rsidRPr="0065285D">
        <w:rPr>
          <w:sz w:val="16"/>
        </w:rPr>
        <w:t xml:space="preserve">. It could lead to conflict with our Nation over its adventurism. </w:t>
      </w:r>
      <w:r w:rsidRPr="0065285D">
        <w:rPr>
          <w:rStyle w:val="Emphasis"/>
        </w:rPr>
        <w:t>Ensuring</w:t>
      </w:r>
      <w:r>
        <w:rPr>
          <w:rStyle w:val="Emphasis"/>
        </w:rPr>
        <w:t xml:space="preserve"> </w:t>
      </w:r>
      <w:r w:rsidRPr="0065285D">
        <w:rPr>
          <w:rStyle w:val="Emphasis"/>
        </w:rPr>
        <w:t>and enhancing Taiwan’s ability to defend itself increases the</w:t>
      </w:r>
      <w:r>
        <w:rPr>
          <w:rStyle w:val="Emphasis"/>
        </w:rPr>
        <w:t xml:space="preserve"> </w:t>
      </w:r>
      <w:r w:rsidRPr="0065285D">
        <w:rPr>
          <w:rStyle w:val="Emphasis"/>
        </w:rPr>
        <w:t>prospects for continued peace and stability in Northeast Asia and</w:t>
      </w:r>
      <w:r>
        <w:rPr>
          <w:rStyle w:val="Emphasis"/>
        </w:rPr>
        <w:t xml:space="preserve"> </w:t>
      </w:r>
      <w:r w:rsidRPr="0065285D">
        <w:rPr>
          <w:rStyle w:val="Emphasis"/>
        </w:rPr>
        <w:t>supports our own national interests.</w:t>
      </w:r>
      <w:r>
        <w:rPr>
          <w:rStyle w:val="Emphasis"/>
        </w:rPr>
        <w:t xml:space="preserve"> </w:t>
      </w:r>
      <w:r w:rsidRPr="0065285D">
        <w:rPr>
          <w:sz w:val="16"/>
        </w:rPr>
        <w:t xml:space="preserve">Accordingly, Mr. Chairman, </w:t>
      </w:r>
      <w:r w:rsidRPr="0065285D">
        <w:rPr>
          <w:rStyle w:val="Emphasis"/>
        </w:rPr>
        <w:t>I fully support this legislation’s efforts</w:t>
      </w:r>
      <w:r>
        <w:rPr>
          <w:rStyle w:val="Emphasis"/>
        </w:rPr>
        <w:t xml:space="preserve"> </w:t>
      </w:r>
      <w:r w:rsidRPr="0065285D">
        <w:rPr>
          <w:rStyle w:val="Emphasis"/>
        </w:rPr>
        <w:t>to enhance Taiwan’s self-defense capability</w:t>
      </w:r>
      <w:r w:rsidRPr="0065285D">
        <w:rPr>
          <w:sz w:val="16"/>
        </w:rPr>
        <w:t>, and I look forward to the testimony of our distinguished witnesses. I am cosponsor of the bill, it has an impressive array of bipartisan supporters, and I hope that we can consider it before our Committee at an early date.</w:t>
      </w:r>
    </w:p>
    <w:p w:rsidR="005575C3" w:rsidRPr="00230A34" w:rsidRDefault="005575C3" w:rsidP="005575C3"/>
    <w:p w:rsidR="005575C3" w:rsidRPr="00367488" w:rsidRDefault="005575C3" w:rsidP="005575C3">
      <w:pPr>
        <w:pStyle w:val="Heading3"/>
      </w:pPr>
      <w:r w:rsidRPr="00367488">
        <w:t>2nc --- can’t solve</w:t>
      </w:r>
      <w:r>
        <w:t xml:space="preserve"> relations</w:t>
      </w:r>
    </w:p>
    <w:p w:rsidR="005575C3" w:rsidRDefault="005575C3" w:rsidP="005575C3"/>
    <w:p w:rsidR="005575C3" w:rsidRDefault="005575C3" w:rsidP="005575C3">
      <w:pPr>
        <w:pStyle w:val="Heading4"/>
      </w:pPr>
      <w:r>
        <w:t>No long-term damage to relations from arms sales</w:t>
      </w:r>
    </w:p>
    <w:p w:rsidR="005575C3" w:rsidRPr="00F677F3" w:rsidRDefault="005575C3" w:rsidP="005575C3">
      <w:r>
        <w:t xml:space="preserve">David </w:t>
      </w:r>
      <w:proofErr w:type="spellStart"/>
      <w:r w:rsidRPr="00053F92">
        <w:rPr>
          <w:b/>
        </w:rPr>
        <w:t>Firestein</w:t>
      </w:r>
      <w:proofErr w:type="spellEnd"/>
      <w:r>
        <w:rPr>
          <w:b/>
        </w:rPr>
        <w:t xml:space="preserve"> 14</w:t>
      </w:r>
      <w:r>
        <w:t xml:space="preserve"> - Perot Fellow and EWI's Senior Vice President for the Strategic Trust-Building Initiative and Track 2 Diplomacy</w:t>
      </w:r>
      <w:proofErr w:type="gramStart"/>
      <w:r>
        <w:t>.(</w:t>
      </w:r>
      <w:proofErr w:type="gramEnd"/>
      <w:r>
        <w:t xml:space="preserve">“China’s Relations with Taiwan and North Korea”; June 5; East West Institute; </w:t>
      </w:r>
      <w:hyperlink r:id="rId30" w:history="1">
        <w:r w:rsidRPr="00CD642E">
          <w:rPr>
            <w:rStyle w:val="Hyperlink"/>
          </w:rPr>
          <w:t>http://www.uscc.gov/sites/default/files/Firestein-USCC%20Testimony.pdf)//pk</w:t>
        </w:r>
      </w:hyperlink>
    </w:p>
    <w:p w:rsidR="005575C3" w:rsidRPr="009E2932" w:rsidRDefault="005575C3" w:rsidP="005575C3">
      <w:pPr>
        <w:rPr>
          <w:sz w:val="16"/>
        </w:rPr>
      </w:pPr>
      <w:r w:rsidRPr="009E2932">
        <w:rPr>
          <w:sz w:val="16"/>
        </w:rPr>
        <w:t xml:space="preserve">With respect to U.S.-China relations, the picture is very different. On balance, </w:t>
      </w:r>
      <w:r w:rsidRPr="00F677F3">
        <w:rPr>
          <w:rStyle w:val="StyleUnderline"/>
        </w:rPr>
        <w:t>the U.S. sale of arms to Taiwan is a net negative</w:t>
      </w:r>
      <w:r w:rsidRPr="009E2932">
        <w:rPr>
          <w:sz w:val="16"/>
        </w:rPr>
        <w:t xml:space="preserve"> – and significant trust-drainer – in the U.S.-China relationship. As noted above, China views the sales as a symbolic slap in the face, even if it has more recently downgraded its assessment of the actual impact of the weapons and services delivered to Taiwan on the cross-Strait balance of power. In recent years, arms sales announcements have often resulted in Chinese decisions to suspend military-to-military exchanges and other defense consultations, and have had a deleterious, though generally not long-lived, impact on the tonality of the relationship.27 </w:t>
      </w:r>
      <w:r w:rsidRPr="00F677F3">
        <w:rPr>
          <w:rStyle w:val="StyleUnderline"/>
        </w:rPr>
        <w:t>In a longer term sense, however, I would not</w:t>
      </w:r>
      <w:r w:rsidRPr="009E2932">
        <w:rPr>
          <w:sz w:val="16"/>
        </w:rPr>
        <w:t xml:space="preserve"> necessarily </w:t>
      </w:r>
      <w:r w:rsidRPr="00F677F3">
        <w:rPr>
          <w:rStyle w:val="StyleUnderline"/>
        </w:rPr>
        <w:t>characterize U.S. arms sales to Taiwan as having a particularly disruptive impact on the relationship. Though China often warns that continued arms sales will damage the bilateral relationship,</w:t>
      </w:r>
      <w:r w:rsidRPr="009E2932">
        <w:rPr>
          <w:sz w:val="16"/>
        </w:rPr>
        <w:t xml:space="preserve"> my sense is that </w:t>
      </w:r>
      <w:r w:rsidRPr="00F677F3">
        <w:rPr>
          <w:rStyle w:val="StyleUnderline"/>
        </w:rPr>
        <w:t>the long-term damage has actually been rather minimal</w:t>
      </w:r>
      <w:r w:rsidRPr="009E2932">
        <w:rPr>
          <w:sz w:val="16"/>
        </w:rPr>
        <w:t>.</w:t>
      </w:r>
    </w:p>
    <w:p w:rsidR="005575C3" w:rsidRPr="00F677F3" w:rsidRDefault="005575C3" w:rsidP="005575C3"/>
    <w:p w:rsidR="005575C3" w:rsidRDefault="005575C3" w:rsidP="005575C3">
      <w:pPr>
        <w:pStyle w:val="Heading4"/>
      </w:pPr>
      <w:r>
        <w:t>Arms sales don’t effect cross-strait relations</w:t>
      </w:r>
    </w:p>
    <w:p w:rsidR="005575C3" w:rsidRDefault="005575C3" w:rsidP="005575C3">
      <w:r>
        <w:t xml:space="preserve">David </w:t>
      </w:r>
      <w:proofErr w:type="spellStart"/>
      <w:r w:rsidRPr="00053F92">
        <w:rPr>
          <w:b/>
        </w:rPr>
        <w:t>Firestein</w:t>
      </w:r>
      <w:proofErr w:type="spellEnd"/>
      <w:r>
        <w:rPr>
          <w:b/>
        </w:rPr>
        <w:t xml:space="preserve"> 14</w:t>
      </w:r>
      <w:r>
        <w:t xml:space="preserve"> - Perot Fellow and EWI's Senior Vice President for the Strategic Trust-Building Initiative and Track 2 Diplomacy</w:t>
      </w:r>
      <w:proofErr w:type="gramStart"/>
      <w:r>
        <w:t>.(</w:t>
      </w:r>
      <w:proofErr w:type="gramEnd"/>
      <w:r>
        <w:t xml:space="preserve">“China’s Relations with Taiwan and North Korea”; June 5; East West Institute; </w:t>
      </w:r>
      <w:hyperlink r:id="rId31" w:history="1">
        <w:r w:rsidRPr="00CD642E">
          <w:rPr>
            <w:rStyle w:val="Hyperlink"/>
          </w:rPr>
          <w:t>http://www.uscc.gov/sites/default/files/Firestein-USCC%20Testimony.pdf)//pk</w:t>
        </w:r>
      </w:hyperlink>
    </w:p>
    <w:p w:rsidR="005575C3" w:rsidRPr="00CD21BB" w:rsidRDefault="005575C3" w:rsidP="005575C3"/>
    <w:p w:rsidR="005575C3" w:rsidRPr="009E2932" w:rsidRDefault="005575C3" w:rsidP="005575C3">
      <w:pPr>
        <w:rPr>
          <w:sz w:val="16"/>
        </w:rPr>
      </w:pPr>
      <w:r w:rsidRPr="009E2932">
        <w:rPr>
          <w:sz w:val="16"/>
        </w:rPr>
        <w:t xml:space="preserve">The third piece of the puzzle is the Taiwan-China relationship – how have U.S. arms sales to Taiwan affected the cross-Strait dynamic? The answer to this question depends on which aspect of the relationship one is looking at. In terms of economic, trade and cultural relations, it seems abundantly clear that </w:t>
      </w:r>
      <w:r w:rsidRPr="00CD21BB">
        <w:rPr>
          <w:rStyle w:val="StyleUnderline"/>
        </w:rPr>
        <w:t>U.S. arms sales have</w:t>
      </w:r>
      <w:r w:rsidRPr="009E2932">
        <w:rPr>
          <w:sz w:val="16"/>
        </w:rPr>
        <w:t xml:space="preserve">, in any case, </w:t>
      </w:r>
      <w:r w:rsidRPr="00CD21BB">
        <w:rPr>
          <w:rStyle w:val="StyleUnderline"/>
        </w:rPr>
        <w:t>not impeded the robust and dramatic development of cross-Strait ties</w:t>
      </w:r>
      <w:r w:rsidRPr="009E2932">
        <w:rPr>
          <w:sz w:val="16"/>
        </w:rPr>
        <w:t xml:space="preserve">. I think </w:t>
      </w:r>
      <w:r w:rsidRPr="00CD21BB">
        <w:rPr>
          <w:rStyle w:val="StyleUnderline"/>
        </w:rPr>
        <w:t xml:space="preserve">it would be hard to make the case that there is causality between the arms sales and the development of cross-Strait relations, because one would have to control for many other factors in the equation, but it would be hard to contest the fact that </w:t>
      </w:r>
      <w:proofErr w:type="spellStart"/>
      <w:r w:rsidRPr="00CD21BB">
        <w:rPr>
          <w:rStyle w:val="StyleUnderline"/>
        </w:rPr>
        <w:t>crossStrait</w:t>
      </w:r>
      <w:proofErr w:type="spellEnd"/>
      <w:r w:rsidRPr="00CD21BB">
        <w:rPr>
          <w:rStyle w:val="StyleUnderline"/>
        </w:rPr>
        <w:t xml:space="preserve"> ties have blossomed even as the U</w:t>
      </w:r>
      <w:r w:rsidRPr="009E2932">
        <w:rPr>
          <w:sz w:val="16"/>
        </w:rPr>
        <w:t xml:space="preserve">nited </w:t>
      </w:r>
      <w:r w:rsidRPr="00CD21BB">
        <w:rPr>
          <w:rStyle w:val="StyleUnderline"/>
        </w:rPr>
        <w:t>S</w:t>
      </w:r>
      <w:r w:rsidRPr="009E2932">
        <w:rPr>
          <w:sz w:val="16"/>
        </w:rPr>
        <w:t xml:space="preserve">tates </w:t>
      </w:r>
      <w:r w:rsidRPr="00CD21BB">
        <w:rPr>
          <w:rStyle w:val="StyleUnderline"/>
        </w:rPr>
        <w:t>has sold arms to Taiwan</w:t>
      </w:r>
      <w:r w:rsidRPr="009E2932">
        <w:rPr>
          <w:sz w:val="16"/>
        </w:rPr>
        <w:t>.28 In terms of the military and security side of the equation, however, as noted earlier, even with U.S. arms sales, the balance of power across the Strait has continued to shift steadily in recent years in favor of the mainland, to the detriment of Taiwan.</w:t>
      </w:r>
    </w:p>
    <w:p w:rsidR="005575C3" w:rsidRPr="00367488" w:rsidRDefault="005575C3" w:rsidP="005575C3"/>
    <w:p w:rsidR="005575C3" w:rsidRPr="00367488" w:rsidRDefault="005575C3" w:rsidP="005575C3">
      <w:pPr>
        <w:pStyle w:val="Heading3"/>
      </w:pPr>
      <w:r>
        <w:t>1nc --- deterrence</w:t>
      </w:r>
    </w:p>
    <w:p w:rsidR="005575C3" w:rsidRDefault="005575C3" w:rsidP="005575C3">
      <w:pPr>
        <w:pStyle w:val="Heading4"/>
      </w:pPr>
      <w:r>
        <w:t>Arms sales are key to deterrence and signal US political support</w:t>
      </w:r>
    </w:p>
    <w:p w:rsidR="005575C3" w:rsidRPr="00FC6520" w:rsidRDefault="005575C3" w:rsidP="005575C3">
      <w:pPr>
        <w:rPr>
          <w:rStyle w:val="Style13ptBold"/>
        </w:rPr>
      </w:pPr>
      <w:r>
        <w:rPr>
          <w:rStyle w:val="Style13ptBold"/>
        </w:rPr>
        <w:t xml:space="preserve">Hoff 15 </w:t>
      </w:r>
      <w:r>
        <w:rPr>
          <w:rStyle w:val="Style13ptBold"/>
          <w:b w:val="0"/>
          <w:sz w:val="16"/>
          <w:szCs w:val="16"/>
        </w:rPr>
        <w:t>(</w:t>
      </w:r>
      <w:r w:rsidRPr="00FC6520">
        <w:rPr>
          <w:rStyle w:val="Style13ptBold"/>
          <w:b w:val="0"/>
          <w:sz w:val="16"/>
          <w:szCs w:val="16"/>
        </w:rPr>
        <w:t>Rachel Hoff</w:t>
      </w:r>
      <w:r>
        <w:rPr>
          <w:rStyle w:val="Style13ptBold"/>
          <w:b w:val="0"/>
          <w:sz w:val="16"/>
          <w:szCs w:val="16"/>
        </w:rPr>
        <w:t xml:space="preserve">, </w:t>
      </w:r>
      <w:r w:rsidRPr="00FC6520">
        <w:rPr>
          <w:rStyle w:val="Style13ptBold"/>
          <w:b w:val="0"/>
          <w:sz w:val="16"/>
          <w:szCs w:val="16"/>
        </w:rPr>
        <w:t>director Of Defense Analysis</w:t>
      </w:r>
      <w:r>
        <w:rPr>
          <w:rStyle w:val="Style13ptBold"/>
          <w:b w:val="0"/>
          <w:sz w:val="16"/>
          <w:szCs w:val="16"/>
        </w:rPr>
        <w:t xml:space="preserve">, </w:t>
      </w:r>
      <w:r w:rsidRPr="00FC6520">
        <w:rPr>
          <w:rStyle w:val="Style13ptBold"/>
          <w:b w:val="0"/>
          <w:sz w:val="16"/>
          <w:szCs w:val="16"/>
        </w:rPr>
        <w:t xml:space="preserve">Director of Defense Analysis at the American Action Forum., 12-9-2015, "Five Things that Should be in the U.S. Arms Sale to Taiwan," AAF, </w:t>
      </w:r>
      <w:hyperlink r:id="rId32" w:history="1">
        <w:r w:rsidRPr="00B426E3">
          <w:rPr>
            <w:rStyle w:val="Hyperlink"/>
            <w:sz w:val="16"/>
            <w:szCs w:val="16"/>
          </w:rPr>
          <w:t>https://www.americanactionforum.org/insight/five-things-that-should-be-in-the-us-arms-sale-to-taiwan/</w:t>
        </w:r>
      </w:hyperlink>
      <w:r>
        <w:rPr>
          <w:rStyle w:val="Style13ptBold"/>
          <w:b w:val="0"/>
          <w:sz w:val="16"/>
          <w:szCs w:val="16"/>
        </w:rPr>
        <w:t xml:space="preserve"> // PD)</w:t>
      </w:r>
    </w:p>
    <w:p w:rsidR="005575C3" w:rsidRPr="00FC6520" w:rsidRDefault="005575C3" w:rsidP="005575C3">
      <w:r w:rsidRPr="00FC6520">
        <w:t>A recent article in </w:t>
      </w:r>
      <w:hyperlink r:id="rId33" w:history="1">
        <w:r w:rsidRPr="00FC6520">
          <w:rPr>
            <w:rStyle w:val="Hyperlink"/>
          </w:rPr>
          <w:t>Bloomberg</w:t>
        </w:r>
      </w:hyperlink>
      <w:r w:rsidRPr="00FC6520">
        <w:t> indicates that the Obama Administration will soon announce the first U.S. arms sale to Taiwan since 2011. The four-year gap since the last round of sales is the longest period of time without an arms deal since the 1979 </w:t>
      </w:r>
      <w:hyperlink r:id="rId34" w:history="1">
        <w:r w:rsidRPr="00FC6520">
          <w:rPr>
            <w:rStyle w:val="Hyperlink"/>
          </w:rPr>
          <w:t>Taiwan Relations Act</w:t>
        </w:r>
      </w:hyperlink>
      <w:r w:rsidRPr="00FC6520">
        <w:t> (TRA) defined the U.S.-Taiwan relationship.</w:t>
      </w:r>
    </w:p>
    <w:p w:rsidR="005575C3" w:rsidRPr="00FC6520" w:rsidRDefault="005575C3" w:rsidP="005575C3">
      <w:pPr>
        <w:rPr>
          <w:rStyle w:val="StyleUnderline"/>
        </w:rPr>
      </w:pPr>
      <w:r w:rsidRPr="00FC6520">
        <w:t xml:space="preserve">When the United States established diplomatic relations with the People’s Republic of China, it severed official diplomatic ties with Taiwan, which it had previously recognized as the government of China. Congress passed the TRA to facilitate continued non-diplomatic relations between America and Taiwan and help maintain peace and security in the region. </w:t>
      </w:r>
      <w:r w:rsidRPr="00FC6520">
        <w:rPr>
          <w:rStyle w:val="StyleUnderline"/>
        </w:rPr>
        <w:t>One important aspect of the TRA is that it </w:t>
      </w:r>
      <w:hyperlink r:id="rId35" w:history="1">
        <w:r w:rsidRPr="00FC6520">
          <w:rPr>
            <w:rStyle w:val="StyleUnderline"/>
          </w:rPr>
          <w:t>requires</w:t>
        </w:r>
      </w:hyperlink>
      <w:r w:rsidRPr="00FC6520">
        <w:rPr>
          <w:rStyle w:val="StyleUnderline"/>
        </w:rPr>
        <w:t> the United States to “make available to Taiwan such defense articles and defense services in such quantity as may be necessary to enable Taiwan to maintain a sufficient self-defense capability.”</w:t>
      </w:r>
    </w:p>
    <w:p w:rsidR="005575C3" w:rsidRPr="00FC6520" w:rsidRDefault="005575C3" w:rsidP="005575C3">
      <w:r w:rsidRPr="00FC6520">
        <w:t>Since 1979, every president has announced multiple arms sales to Taiwan. The Obama Administration has sold $12 billion worth of military equipment to Taiwan, but the four-year break led to bipartisan </w:t>
      </w:r>
      <w:hyperlink r:id="rId36" w:history="1">
        <w:r w:rsidRPr="00FC6520">
          <w:rPr>
            <w:rStyle w:val="Hyperlink"/>
          </w:rPr>
          <w:t>pressure</w:t>
        </w:r>
      </w:hyperlink>
      <w:r w:rsidRPr="00FC6520">
        <w:t> from Congress to announce another round of sales.</w:t>
      </w:r>
    </w:p>
    <w:p w:rsidR="005575C3" w:rsidRPr="00FC6520" w:rsidRDefault="005575C3" w:rsidP="005575C3">
      <w:r w:rsidRPr="00FC6520">
        <w:t>The reported $1 billion in new arms sales to Taiwan would relieve congressional pressure but would also be likely to increase tension in the U.S.-China relationship. The Chinese government, which opposes the sale of military equipment to Taiwan, usually responds negatively to arms deal announcements. China often cancels upcoming military exchanges with the United States but is </w:t>
      </w:r>
      <w:hyperlink r:id="rId37" w:history="1">
        <w:r w:rsidRPr="00FC6520">
          <w:rPr>
            <w:rStyle w:val="Hyperlink"/>
          </w:rPr>
          <w:t>unlikely</w:t>
        </w:r>
      </w:hyperlink>
      <w:r w:rsidRPr="00FC6520">
        <w:t> to respond by fundamentally challenging American interests because of arms sales to Taiwan.</w:t>
      </w:r>
    </w:p>
    <w:p w:rsidR="005575C3" w:rsidRPr="00FC6520" w:rsidRDefault="005575C3" w:rsidP="005575C3">
      <w:r w:rsidRPr="00FC6520">
        <w:rPr>
          <w:rStyle w:val="StyleUnderline"/>
        </w:rPr>
        <w:t>The purpose of U.S. arms sales is to enable Taiwan to ensure its own self-defense. Fundamentally, Taiwan’s defense strategy should focus on making a potential attack cost-prohibitive for China</w:t>
      </w:r>
      <w:r w:rsidRPr="00FC6520">
        <w:t xml:space="preserve">. Therefore, </w:t>
      </w:r>
      <w:r w:rsidRPr="00FC6520">
        <w:rPr>
          <w:rStyle w:val="StyleUnderline"/>
        </w:rPr>
        <w:t>Taiwanese arms purchases should raise the costs of Chinese offensive action</w:t>
      </w:r>
      <w:r w:rsidRPr="00FC6520">
        <w:t>. Since China’s recent military buildup poses a multi-faceted threat, Taiwan should make military investments with regard to land, sea, and air capabilities—with a particular focus on asymmetric systems, which are inexpensive weapons capable of taking on much more expensive systems.</w:t>
      </w:r>
    </w:p>
    <w:p w:rsidR="005575C3" w:rsidRPr="00FC6520" w:rsidRDefault="005575C3" w:rsidP="005575C3">
      <w:r w:rsidRPr="00FC6520">
        <w:t>With that in mind, here are five things that should be in the new package of U.S. arms sales to Taiwan:</w:t>
      </w:r>
    </w:p>
    <w:p w:rsidR="005575C3" w:rsidRPr="00FC6520" w:rsidRDefault="005575C3" w:rsidP="005575C3">
      <w:r w:rsidRPr="00FC6520">
        <w:t>1. Anti-Ship &amp; Anti-Submarine Capabilities</w:t>
      </w:r>
    </w:p>
    <w:p w:rsidR="005575C3" w:rsidRPr="00FC6520" w:rsidRDefault="005575C3" w:rsidP="005575C3">
      <w:r w:rsidRPr="00FC6520">
        <w:t xml:space="preserve">Much of the Chinese military buildup has been focused on naval capabilities. Therefore, </w:t>
      </w:r>
      <w:r w:rsidRPr="00FC6520">
        <w:rPr>
          <w:rStyle w:val="StyleUnderline"/>
        </w:rPr>
        <w:t>small missile frigates are indispensable, and selling Taiwan more of these ships would strengthen its defense</w:t>
      </w:r>
      <w:r w:rsidRPr="00FC6520">
        <w:t>. Undersea mines would also be an inexpensive but highly effective system for Taiwanese investment. Mines would be useful in anti-submarine warfare as well, especially as China increases in its sub fleet.</w:t>
      </w:r>
    </w:p>
    <w:p w:rsidR="005575C3" w:rsidRPr="00FC6520" w:rsidRDefault="005575C3" w:rsidP="005575C3">
      <w:r w:rsidRPr="00FC6520">
        <w:t>2. Anti-Air Capabilities</w:t>
      </w:r>
    </w:p>
    <w:p w:rsidR="005575C3" w:rsidRPr="00FC6520" w:rsidRDefault="005575C3" w:rsidP="005575C3">
      <w:r w:rsidRPr="00FC6520">
        <w:t xml:space="preserve">Another major aspect of China’s military buildup has been modernizing its air forces. Additionally, </w:t>
      </w:r>
      <w:r w:rsidRPr="00FC6520">
        <w:rPr>
          <w:rStyle w:val="StyleUnderline"/>
        </w:rPr>
        <w:t xml:space="preserve">China has an estimated 1,500 short-range </w:t>
      </w:r>
      <w:proofErr w:type="spellStart"/>
      <w:r w:rsidRPr="00FC6520">
        <w:rPr>
          <w:rStyle w:val="StyleUnderline"/>
        </w:rPr>
        <w:t>ballistic</w:t>
      </w:r>
      <w:hyperlink r:id="rId38" w:history="1">
        <w:r w:rsidRPr="00FC6520">
          <w:rPr>
            <w:rStyle w:val="StyleUnderline"/>
          </w:rPr>
          <w:t>missiles</w:t>
        </w:r>
        <w:proofErr w:type="spellEnd"/>
      </w:hyperlink>
      <w:r w:rsidRPr="00FC6520">
        <w:rPr>
          <w:rStyle w:val="StyleUnderline"/>
        </w:rPr>
        <w:t> pointed at Taiwan</w:t>
      </w:r>
      <w:r w:rsidRPr="00FC6520">
        <w:t xml:space="preserve">. In response, </w:t>
      </w:r>
      <w:r w:rsidRPr="00FC6520">
        <w:rPr>
          <w:rStyle w:val="StyleUnderline"/>
        </w:rPr>
        <w:t>Taiwan should invest even more heavily in missile defense and anti-aircraft systems</w:t>
      </w:r>
      <w:r w:rsidRPr="00FC6520">
        <w:t>. After purchasing the Patriot Advanced Capability (PAC) interceptors from the United States, Taiwan has shown a commitment to continually upgrading its missile defense, which is among the most modern systems in the world. Selling Taiwan additional PAC-3 units or even the Terminal High Altitude Area Defense (THAAD) system would strengthen the island’s anti-air capabilities. Surface-to-air capabilities, such as Stinger missile systems, could help support anti-air missions as well.</w:t>
      </w:r>
    </w:p>
    <w:p w:rsidR="005575C3" w:rsidRPr="00FC6520" w:rsidRDefault="005575C3" w:rsidP="005575C3">
      <w:r w:rsidRPr="00FC6520">
        <w:t>3. Anti-Armor Capabilities</w:t>
      </w:r>
    </w:p>
    <w:p w:rsidR="005575C3" w:rsidRPr="00FC6520" w:rsidRDefault="005575C3" w:rsidP="005575C3">
      <w:r w:rsidRPr="00FC6520">
        <w:t xml:space="preserve">In the event of a worst-case-scenario Chinese invasion, Taiwan must continue to invest in land warfare capabilities. </w:t>
      </w:r>
      <w:r w:rsidRPr="00FC6520">
        <w:rPr>
          <w:rStyle w:val="StyleUnderline"/>
        </w:rPr>
        <w:t>Anti-tank missiles</w:t>
      </w:r>
      <w:r w:rsidRPr="00FC6520">
        <w:t xml:space="preserve"> such as the Javelin and TOW (tube-launched, optically tracked, </w:t>
      </w:r>
      <w:proofErr w:type="gramStart"/>
      <w:r w:rsidRPr="00FC6520">
        <w:t>wire</w:t>
      </w:r>
      <w:proofErr w:type="gramEnd"/>
      <w:r w:rsidRPr="00FC6520">
        <w:t xml:space="preserve">-guided) </w:t>
      </w:r>
      <w:r w:rsidRPr="00FC6520">
        <w:rPr>
          <w:rStyle w:val="StyleUnderline"/>
        </w:rPr>
        <w:t>are an integral part of Taiwan’s ability to deter land forces</w:t>
      </w:r>
      <w:r w:rsidRPr="00FC6520">
        <w:t>.</w:t>
      </w:r>
    </w:p>
    <w:p w:rsidR="005575C3" w:rsidRPr="00FC6520" w:rsidRDefault="005575C3" w:rsidP="005575C3">
      <w:r w:rsidRPr="00FC6520">
        <w:t>4. Soft Capabilities</w:t>
      </w:r>
    </w:p>
    <w:p w:rsidR="005575C3" w:rsidRPr="00FC6520" w:rsidRDefault="005575C3" w:rsidP="005575C3">
      <w:r w:rsidRPr="00FC6520">
        <w:t>Harder capabilities are enabled by intelligence, surveillance, and reconnaissance (ISR) assets. Improving Taiwan’s ISR with long-range early warning radar systems would help detect potential threats and benefit any future military operations.</w:t>
      </w:r>
    </w:p>
    <w:p w:rsidR="005575C3" w:rsidRPr="00FC6520" w:rsidRDefault="005575C3" w:rsidP="005575C3">
      <w:r w:rsidRPr="00FC6520">
        <w:t>5. Aircraft</w:t>
      </w:r>
    </w:p>
    <w:p w:rsidR="005575C3" w:rsidRPr="00FC6520" w:rsidRDefault="005575C3" w:rsidP="005575C3">
      <w:pPr>
        <w:rPr>
          <w:rStyle w:val="StyleUnderline"/>
        </w:rPr>
      </w:pPr>
      <w:r w:rsidRPr="00FC6520">
        <w:t xml:space="preserve">For almost 10 years, both the Bush and Obama Administrations have refused requests from Taiwan to purchase new aircraft—often despite pressure from Congress. Taiwan’s fleet of F-16s dates back to 1992, but the United States has only agreed to sell retrofit upgrades to the old planes. F-16s are a relatively low-cost aircraft for the capabilities they provide, and </w:t>
      </w:r>
      <w:r w:rsidRPr="00FC6520">
        <w:rPr>
          <w:rStyle w:val="StyleUnderline"/>
        </w:rPr>
        <w:t>selling Taiwan new planes would significantly bolster its defense arsenal.</w:t>
      </w:r>
    </w:p>
    <w:p w:rsidR="005575C3" w:rsidRDefault="005575C3" w:rsidP="005575C3">
      <w:r w:rsidRPr="00FC6520">
        <w:t xml:space="preserve">The utility of any particular weapons system in Taiwan’s specific strategic environment is up for debate, but </w:t>
      </w:r>
      <w:r w:rsidRPr="00FC6520">
        <w:rPr>
          <w:rStyle w:val="StyleUnderline"/>
        </w:rPr>
        <w:t>the importance of these systems goes beyond their military significance. Often, arms sales are useful in signaling political support in addition to enabling defense capabilities</w:t>
      </w:r>
      <w:r w:rsidRPr="00FC6520">
        <w:t xml:space="preserve">. With the upcoming Taiwanese presidential election in January 2016, </w:t>
      </w:r>
      <w:r w:rsidRPr="00FC6520">
        <w:rPr>
          <w:rStyle w:val="StyleUnderline"/>
        </w:rPr>
        <w:t>selling Taiwan the best defense technologies demonstrates support for the island democracy regardless of which party wins</w:t>
      </w:r>
      <w:r w:rsidRPr="00FC6520">
        <w:t>.</w:t>
      </w:r>
    </w:p>
    <w:p w:rsidR="00067098" w:rsidRDefault="00067098" w:rsidP="005575C3"/>
    <w:p w:rsidR="00067098" w:rsidRDefault="00067098" w:rsidP="00067098">
      <w:pPr>
        <w:pStyle w:val="Heading2"/>
      </w:pPr>
      <w:r>
        <w:t>Elections</w:t>
      </w:r>
    </w:p>
    <w:p w:rsidR="00067098" w:rsidRPr="00050631" w:rsidRDefault="00067098" w:rsidP="00067098">
      <w:pPr>
        <w:pStyle w:val="Heading3"/>
      </w:pPr>
      <w:r>
        <w:t>Turns Case</w:t>
      </w:r>
    </w:p>
    <w:p w:rsidR="00067098" w:rsidRDefault="00067098" w:rsidP="00067098">
      <w:pPr>
        <w:pStyle w:val="Heading4"/>
      </w:pPr>
      <w:r>
        <w:t xml:space="preserve">Trump wrecks your </w:t>
      </w:r>
      <w:proofErr w:type="spellStart"/>
      <w:r>
        <w:t>aff</w:t>
      </w:r>
      <w:proofErr w:type="spellEnd"/>
    </w:p>
    <w:p w:rsidR="00067098" w:rsidRPr="000F4FB2" w:rsidRDefault="00067098" w:rsidP="00067098">
      <w:pPr>
        <w:rPr>
          <w:rStyle w:val="Style13ptBold"/>
        </w:rPr>
      </w:pPr>
      <w:r w:rsidRPr="000F4FB2">
        <w:rPr>
          <w:rStyle w:val="Style13ptBold"/>
        </w:rPr>
        <w:t>O’Hanlon, 7/5/16</w:t>
      </w:r>
      <w:r>
        <w:rPr>
          <w:rStyle w:val="Style13ptBold"/>
        </w:rPr>
        <w:t>-</w:t>
      </w:r>
      <w:r w:rsidRPr="000F4FB2">
        <w:t xml:space="preserve"> senior fell</w:t>
      </w:r>
      <w:r>
        <w:t xml:space="preserve">ow at the Brookings Institution, </w:t>
      </w:r>
      <w:r w:rsidRPr="000F4FB2">
        <w:t>specializes in U.S. defense strategy, the use of military force, and American national security policy</w:t>
      </w:r>
      <w:r>
        <w:t>. (Michael, “</w:t>
      </w:r>
      <w:r w:rsidRPr="000F4FB2">
        <w:t>If a President Trump Turns His Back on Taiwan</w:t>
      </w:r>
      <w:r>
        <w:t>,” The Wall Street Journal Asia, 7-5-2016, ProQuest)//DK</w:t>
      </w:r>
    </w:p>
    <w:p w:rsidR="00067098" w:rsidRPr="003A6F09" w:rsidRDefault="00067098" w:rsidP="00067098">
      <w:pPr>
        <w:rPr>
          <w:u w:val="single"/>
        </w:rPr>
      </w:pPr>
      <w:r>
        <w:t xml:space="preserve">Republican presidential </w:t>
      </w:r>
      <w:r w:rsidRPr="000F4FB2">
        <w:rPr>
          <w:rStyle w:val="StyleUnderline"/>
        </w:rPr>
        <w:t>candidate Donald Trump wants to withdraw American forces from Asia and let allies Japan and South Korea defend themselves. He suggests that these two Asian powers might best develop their own nuclear weapons.</w:t>
      </w:r>
    </w:p>
    <w:p w:rsidR="00067098" w:rsidRDefault="00067098" w:rsidP="00067098">
      <w:r>
        <w:t xml:space="preserve">Like most American foreign-policy scholars, I think these ideas are fundamentally unsound. </w:t>
      </w:r>
      <w:r w:rsidRPr="000F4FB2">
        <w:rPr>
          <w:rStyle w:val="StyleUnderline"/>
        </w:rPr>
        <w:t>They would increase the risk of war between Japan and China in particular,</w:t>
      </w:r>
      <w:r>
        <w:t xml:space="preserve"> especially during any transition period. </w:t>
      </w:r>
      <w:r w:rsidRPr="000F4FB2">
        <w:rPr>
          <w:rStyle w:val="StyleUnderline"/>
        </w:rPr>
        <w:t>They would also greatly weaken the Nuclear Non-Proliferation</w:t>
      </w:r>
      <w:r>
        <w:t xml:space="preserve"> Treaty, under which nonnuclear countries agree not to pursue the bomb.</w:t>
      </w:r>
    </w:p>
    <w:p w:rsidR="00067098" w:rsidRDefault="00067098" w:rsidP="00067098">
      <w:r>
        <w:t xml:space="preserve">But </w:t>
      </w:r>
      <w:r w:rsidRPr="000F4FB2">
        <w:rPr>
          <w:rStyle w:val="StyleUnderline"/>
        </w:rPr>
        <w:t>the biggest danger from Trump's ideas on Asia is the risk of war in the Taiwan Strait</w:t>
      </w:r>
      <w:r>
        <w:t xml:space="preserve">. Absent bases in Japan, </w:t>
      </w:r>
      <w:r w:rsidRPr="000F4FB2">
        <w:rPr>
          <w:rStyle w:val="StyleUnderline"/>
        </w:rPr>
        <w:t>the U.S. cannot realistically deter Chinese military attacks on Taiwan. This reality could lead China to contemplate the use of force with much less hesitation</w:t>
      </w:r>
      <w:r>
        <w:t xml:space="preserve"> than it has shown to date.</w:t>
      </w:r>
    </w:p>
    <w:p w:rsidR="00067098" w:rsidRPr="003A6F09" w:rsidRDefault="00067098" w:rsidP="00067098">
      <w:pPr>
        <w:rPr>
          <w:u w:val="single"/>
        </w:rPr>
      </w:pPr>
      <w:r>
        <w:t>Knowing this</w:t>
      </w:r>
      <w:r w:rsidRPr="000F4FB2">
        <w:rPr>
          <w:rStyle w:val="StyleUnderline"/>
        </w:rPr>
        <w:t>, leaders in Taiwan might seek to develop nuclear weapons of their own</w:t>
      </w:r>
      <w:r>
        <w:t xml:space="preserve"> as a deterrent. But China has repeatedly stated over the years that </w:t>
      </w:r>
      <w:r w:rsidRPr="000F4FB2">
        <w:rPr>
          <w:rStyle w:val="StyleUnderline"/>
        </w:rPr>
        <w:t>Taiwan's pursuit of the bomb could lead to the very Chinese attack it was designed to prevent.</w:t>
      </w:r>
    </w:p>
    <w:p w:rsidR="00067098" w:rsidRDefault="00067098" w:rsidP="00067098">
      <w:r>
        <w:t>It is important to review the basics. Since the late 1970s, when the U.S. switched its formal diplomatic recognition to mainland China, it has not treated Taiwan as an independent country. But under the 1979 Taiwan Relations Act, Washington is committed to help Taiwan defend itself against any forceful attempt at reunification by mainland China. The law obligates the U.S., among other things, to consider providing weaponry to Taiwan, and to consider the use of American military power in a conflict.</w:t>
      </w:r>
    </w:p>
    <w:p w:rsidR="00067098" w:rsidRDefault="00067098" w:rsidP="00067098">
      <w:r>
        <w:t>This is admittedly a somewhat muddled approach to deterrence, lacking the clarity of the NATO Treaty's Article V mutual-defense clause. But so far it has worked. Even in light of China's military buildup, it is likely to keep working, since there is little reason for Beijing to roll the dice at present.</w:t>
      </w:r>
    </w:p>
    <w:p w:rsidR="00067098" w:rsidRDefault="00067098" w:rsidP="00067098">
      <w:r>
        <w:t>China still claims the right to rule Taiwan, and considers the eventual reunification of the mainland with Taiwan a core national interest. Yet it has wisely decided for decades to defer the issue, recognizing the U.S. military deterrent and hoping a political solution would emerge.</w:t>
      </w:r>
    </w:p>
    <w:p w:rsidR="00067098" w:rsidRPr="003A6F09" w:rsidRDefault="00067098" w:rsidP="00067098">
      <w:pPr>
        <w:rPr>
          <w:u w:val="single"/>
        </w:rPr>
      </w:pPr>
      <w:r>
        <w:t xml:space="preserve">This situation is somewhat stable, but delicate. </w:t>
      </w:r>
      <w:r w:rsidRPr="000F4FB2">
        <w:rPr>
          <w:rStyle w:val="StyleUnderline"/>
        </w:rPr>
        <w:t>Beijing has repeatedly stated two reasons it would lose patience and use force: a Taiwanese declaration of independence, which would clearly undercut the long-term strategy for reunification that Chinese leaders support, or Taiwanese pursuit of a nuclear-weapons capability.</w:t>
      </w:r>
    </w:p>
    <w:p w:rsidR="00067098" w:rsidRPr="003A6F09" w:rsidRDefault="00067098" w:rsidP="00067098">
      <w:pPr>
        <w:rPr>
          <w:u w:val="single"/>
        </w:rPr>
      </w:pPr>
      <w:r w:rsidRPr="000F4FB2">
        <w:rPr>
          <w:rStyle w:val="StyleUnderline"/>
        </w:rPr>
        <w:t>Thus Taiwan's leaders would face a huge dilemma if they should be informed by a President Trump that America's security commitments to East Asia were soon to be dissolved. They might well decide to acquire the bomb.</w:t>
      </w:r>
    </w:p>
    <w:p w:rsidR="00067098" w:rsidRDefault="00067098" w:rsidP="00067098">
      <w:r>
        <w:t>Taiwan considered going down the nuclear path before. In the mid-1970s, International Atomic Energy Agency officials detected suspicious activities involving a nuclear-research reactor. The U.S. pressured Taiwan to stop any illicit weapons-related activities.</w:t>
      </w:r>
    </w:p>
    <w:p w:rsidR="00067098" w:rsidRDefault="00067098" w:rsidP="00067098">
      <w:r>
        <w:t>In the late 1980s, Taiwan was again found to be engaged in unwarranted behavior, including initial construction of a facility for reprocessing nuclear fuel.</w:t>
      </w:r>
    </w:p>
    <w:p w:rsidR="00067098" w:rsidRDefault="00067098" w:rsidP="00067098">
      <w:r w:rsidRPr="000F4FB2">
        <w:rPr>
          <w:rStyle w:val="StyleUnderline"/>
        </w:rPr>
        <w:t>Taiwan would have powerful incentives to resume these activities if America's security umbrella, patchy as it may be, is fully withdrawn.</w:t>
      </w:r>
      <w:r>
        <w:t xml:space="preserve"> While no major Taiwanese politician has openly advocated this, the logic of the situation suggests Taiwan might try to build a bomb clandestinely and declare its deterrent only when it has succeeded. Even if it could pull this off, a Taiwanese nuclear bomb still might not deter a Chinese blockade.</w:t>
      </w:r>
    </w:p>
    <w:p w:rsidR="00067098" w:rsidRDefault="00067098" w:rsidP="00067098">
      <w:r>
        <w:t xml:space="preserve">Although Mr. Trump has not weighed in explicitly on Taiwan, </w:t>
      </w:r>
      <w:r w:rsidRPr="000F4FB2">
        <w:rPr>
          <w:rStyle w:val="StyleUnderline"/>
        </w:rPr>
        <w:t>there is little chance his strategic views would allow American forces the means to defend it</w:t>
      </w:r>
      <w:r>
        <w:t>. Lacking bases on Okinawa and other parts of Japan, and presumably not having added any bases in the Philippines or Vietnam, the U.S. would have only two main types of conventional forces: the Navy and long-range bombers.</w:t>
      </w:r>
    </w:p>
    <w:p w:rsidR="00067098" w:rsidRDefault="00067098" w:rsidP="00067098">
      <w:r>
        <w:t>These capabilities could inflict pain on China. But it would be very difficult for the U.S. to help Taiwan break any Chinese blockade without adequate maritime-patrol aircraft, antisubmarine warfare aircraft, and land-based air superiority and attack jets. China's increasingly accurate conventionally armed missiles and quieter submarine fleet would make it difficult for U.S. surface ships to break a blockade on their own.</w:t>
      </w:r>
    </w:p>
    <w:p w:rsidR="00067098" w:rsidRPr="000F4FB2" w:rsidRDefault="00067098" w:rsidP="00067098">
      <w:pPr>
        <w:rPr>
          <w:rStyle w:val="StyleUnderline"/>
        </w:rPr>
      </w:pPr>
      <w:r w:rsidRPr="000F4FB2">
        <w:rPr>
          <w:rStyle w:val="StyleUnderline"/>
        </w:rPr>
        <w:t>This isn't an experiment the U.S. should want to run. Leaving Taiwan to rely exclusively on its own means to fend off a Chinese mainland roughly 60 times more populous and 20 times as wealthy would be dangerous. It is the single most fraught consequence of Mr. Trump's Asia policy.</w:t>
      </w:r>
    </w:p>
    <w:p w:rsidR="00067098" w:rsidRPr="00FC6520" w:rsidRDefault="00067098" w:rsidP="005575C3"/>
    <w:p w:rsidR="005914EB" w:rsidRPr="005914EB" w:rsidRDefault="005914EB" w:rsidP="005914EB"/>
    <w:sectPr w:rsidR="005914EB" w:rsidRPr="005914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7434C7"/>
    <w:rsid w:val="000139A3"/>
    <w:rsid w:val="00067098"/>
    <w:rsid w:val="00082F5F"/>
    <w:rsid w:val="00100833"/>
    <w:rsid w:val="00104529"/>
    <w:rsid w:val="00105942"/>
    <w:rsid w:val="00107396"/>
    <w:rsid w:val="00144A4C"/>
    <w:rsid w:val="00176AB0"/>
    <w:rsid w:val="00177B7D"/>
    <w:rsid w:val="0018322D"/>
    <w:rsid w:val="001B5776"/>
    <w:rsid w:val="001E527A"/>
    <w:rsid w:val="001F78CE"/>
    <w:rsid w:val="00230A34"/>
    <w:rsid w:val="00251FC7"/>
    <w:rsid w:val="002855A7"/>
    <w:rsid w:val="002B146A"/>
    <w:rsid w:val="002B5E17"/>
    <w:rsid w:val="002F6484"/>
    <w:rsid w:val="003137A8"/>
    <w:rsid w:val="00315690"/>
    <w:rsid w:val="00316B75"/>
    <w:rsid w:val="00325646"/>
    <w:rsid w:val="003460F2"/>
    <w:rsid w:val="00367488"/>
    <w:rsid w:val="0038158C"/>
    <w:rsid w:val="003902BA"/>
    <w:rsid w:val="003A09E2"/>
    <w:rsid w:val="00407037"/>
    <w:rsid w:val="004605D6"/>
    <w:rsid w:val="004C60E8"/>
    <w:rsid w:val="004E3579"/>
    <w:rsid w:val="004E728B"/>
    <w:rsid w:val="004F39E0"/>
    <w:rsid w:val="00537BD5"/>
    <w:rsid w:val="005575C3"/>
    <w:rsid w:val="0057268A"/>
    <w:rsid w:val="005914EB"/>
    <w:rsid w:val="005D2912"/>
    <w:rsid w:val="006065BD"/>
    <w:rsid w:val="00645FA9"/>
    <w:rsid w:val="00647866"/>
    <w:rsid w:val="00665003"/>
    <w:rsid w:val="006A2AD0"/>
    <w:rsid w:val="006C2375"/>
    <w:rsid w:val="006D4ECC"/>
    <w:rsid w:val="007144C6"/>
    <w:rsid w:val="00722258"/>
    <w:rsid w:val="007243E5"/>
    <w:rsid w:val="007434C7"/>
    <w:rsid w:val="00766EA0"/>
    <w:rsid w:val="007A2226"/>
    <w:rsid w:val="007F5B66"/>
    <w:rsid w:val="00823A1C"/>
    <w:rsid w:val="00845B9D"/>
    <w:rsid w:val="00860984"/>
    <w:rsid w:val="008B3ECB"/>
    <w:rsid w:val="008B4E85"/>
    <w:rsid w:val="008C1B2E"/>
    <w:rsid w:val="0091627E"/>
    <w:rsid w:val="0097032B"/>
    <w:rsid w:val="009B3AE3"/>
    <w:rsid w:val="009D2EAD"/>
    <w:rsid w:val="009D54B2"/>
    <w:rsid w:val="009E1922"/>
    <w:rsid w:val="009F7ED2"/>
    <w:rsid w:val="00A57C7D"/>
    <w:rsid w:val="00A93661"/>
    <w:rsid w:val="00A95652"/>
    <w:rsid w:val="00AC0AB8"/>
    <w:rsid w:val="00B33C6D"/>
    <w:rsid w:val="00B37AD6"/>
    <w:rsid w:val="00B4508F"/>
    <w:rsid w:val="00B55AD5"/>
    <w:rsid w:val="00B8057C"/>
    <w:rsid w:val="00BC5A9A"/>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90366"/>
    <w:rsid w:val="00DA1C92"/>
    <w:rsid w:val="00DA25D4"/>
    <w:rsid w:val="00DA6538"/>
    <w:rsid w:val="00E15E75"/>
    <w:rsid w:val="00E5262C"/>
    <w:rsid w:val="00EC7DC4"/>
    <w:rsid w:val="00ED30CF"/>
    <w:rsid w:val="00F174C4"/>
    <w:rsid w:val="00F176EF"/>
    <w:rsid w:val="00F45E10"/>
    <w:rsid w:val="00F6364A"/>
    <w:rsid w:val="00F9113A"/>
    <w:rsid w:val="00FD543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DA4672-27F8-42B9-B9DE-9211829E2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67098"/>
    <w:pPr>
      <w:spacing w:after="0"/>
    </w:pPr>
    <w:rPr>
      <w:rFonts w:ascii="Calibri" w:hAnsi="Calibri"/>
    </w:rPr>
  </w:style>
  <w:style w:type="paragraph" w:styleId="Heading1">
    <w:name w:val="heading 1"/>
    <w:aliases w:val="Pocket"/>
    <w:basedOn w:val="Normal"/>
    <w:next w:val="Normal"/>
    <w:link w:val="Heading1Char"/>
    <w:qFormat/>
    <w:rsid w:val="00067098"/>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67098"/>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67098"/>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67098"/>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0670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7098"/>
  </w:style>
  <w:style w:type="character" w:customStyle="1" w:styleId="Heading1Char">
    <w:name w:val="Heading 1 Char"/>
    <w:aliases w:val="Pocket Char"/>
    <w:basedOn w:val="DefaultParagraphFont"/>
    <w:link w:val="Heading1"/>
    <w:rsid w:val="0006709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6709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6709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067098"/>
    <w:rPr>
      <w:rFonts w:ascii="Calibri" w:eastAsiaTheme="majorEastAsia" w:hAnsi="Calibri" w:cstheme="majorBidi"/>
      <w:b/>
      <w:iCs/>
      <w:sz w:val="26"/>
    </w:rPr>
  </w:style>
  <w:style w:type="character" w:styleId="Emphasis">
    <w:name w:val="Emphasis"/>
    <w:aliases w:val="tag2,Evidence,Minimized,Underlined,Highlighted,minimized,Size 10,emphasis in card,CD Card,ED - Tag,emphasis,Emphasis!!,small,Qualifications,bold underline,normal card text,Shrunk,qualifications in card,qualifications,Bold Underline,Style1,Box"/>
    <w:basedOn w:val="DefaultParagraphFont"/>
    <w:link w:val="textbold"/>
    <w:uiPriority w:val="7"/>
    <w:qFormat/>
    <w:rsid w:val="00067098"/>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67098"/>
    <w:rPr>
      <w:b/>
      <w:bCs/>
      <w:sz w:val="26"/>
      <w:u w:val="none"/>
    </w:rPr>
  </w:style>
  <w:style w:type="character" w:customStyle="1" w:styleId="StyleUnderline">
    <w:name w:val="Style Underline"/>
    <w:aliases w:val="Underline,Intense Emphasis11,Intense Emphasis111,Bo,Underline Char,Intense Emphasis1111,9.5 p,Intense Emphasis11111,Thick Underline Char,Intense Emphasis21,Intense Emphasis3,Intense Emphasis31,Intense Emphasis311,S,9.5 pt,8.,9.5"/>
    <w:basedOn w:val="DefaultParagraphFont"/>
    <w:uiPriority w:val="6"/>
    <w:qFormat/>
    <w:rsid w:val="00067098"/>
    <w:rPr>
      <w:b w:val="0"/>
      <w:sz w:val="22"/>
      <w:u w:val="single"/>
    </w:rPr>
  </w:style>
  <w:style w:type="character" w:styleId="Hyperlink">
    <w:name w:val="Hyperlink"/>
    <w:basedOn w:val="DefaultParagraphFont"/>
    <w:uiPriority w:val="99"/>
    <w:unhideWhenUsed/>
    <w:rsid w:val="00067098"/>
    <w:rPr>
      <w:color w:val="auto"/>
      <w:u w:val="none"/>
    </w:rPr>
  </w:style>
  <w:style w:type="character" w:styleId="FollowedHyperlink">
    <w:name w:val="FollowedHyperlink"/>
    <w:basedOn w:val="DefaultParagraphFont"/>
    <w:uiPriority w:val="99"/>
    <w:semiHidden/>
    <w:unhideWhenUsed/>
    <w:rsid w:val="00067098"/>
    <w:rPr>
      <w:color w:val="auto"/>
      <w:u w:val="none"/>
    </w:rPr>
  </w:style>
  <w:style w:type="paragraph" w:customStyle="1" w:styleId="textbold">
    <w:name w:val="text bold"/>
    <w:basedOn w:val="Normal"/>
    <w:link w:val="Emphasis"/>
    <w:uiPriority w:val="7"/>
    <w:qFormat/>
    <w:rsid w:val="005914EB"/>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8733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andfonline-com.proxy.lib.umich.edu/doi/pdf/10.1080/09512740903146051%20//" TargetMode="External"/><Relationship Id="rId18" Type="http://schemas.openxmlformats.org/officeDocument/2006/relationships/hyperlink" Target="http://cusef.org.hk/wp-content/uploads/2014/05/04_eng.pdf)//pk" TargetMode="External"/><Relationship Id="rId26" Type="http://schemas.openxmlformats.org/officeDocument/2006/relationships/hyperlink" Target="http://www.uscc.gov/sites/default/files/Firestein-USCC%20Testimony.pdf)//pk" TargetMode="External"/><Relationship Id="rId39" Type="http://schemas.openxmlformats.org/officeDocument/2006/relationships/fontTable" Target="fontTable.xml"/><Relationship Id="rId21" Type="http://schemas.openxmlformats.org/officeDocument/2006/relationships/hyperlink" Target="https://www.google.com/search?sourceid=chrome-psyapi2&amp;ion=1&amp;espv=2&amp;ie=UTF-8&amp;q=How%20China%20Sees%20America%3A%20The%20Sum%20of%20Beijing%27s%20Fears&amp;oq=How%20China%20Sees%20America%3A%20The%20Sum%20of%20Beijing%27s%20Fears&amp;aqs=chrome..69i57j69i61j69i60l2.1686j0j7" TargetMode="External"/><Relationship Id="rId34" Type="http://schemas.openxmlformats.org/officeDocument/2006/relationships/hyperlink" Target="http://www.ait.org.tw/en/taiwan-relations-act.html" TargetMode="External"/><Relationship Id="rId7" Type="http://schemas.openxmlformats.org/officeDocument/2006/relationships/hyperlink" Target="http://www.chinausfocus.com/foreign-policy/is-it-time-to-stop-arms-sales-to-taiwan/" TargetMode="External"/><Relationship Id="rId12" Type="http://schemas.openxmlformats.org/officeDocument/2006/relationships/hyperlink" Target="http://www-tandfonline-com.proxy.lib.umich.edu/doi/pdf/10.1080/09512748.2016.1201130%20//" TargetMode="External"/><Relationship Id="rId17" Type="http://schemas.openxmlformats.org/officeDocument/2006/relationships/hyperlink" Target="http://www.donaldgross.net/2007/04/transforming-the-us-relationship-with-china/)//JH" TargetMode="External"/><Relationship Id="rId25" Type="http://schemas.openxmlformats.org/officeDocument/2006/relationships/hyperlink" Target="http://www.uscc.gov/sites/default/files/Firestein-USCC%20Testimony.pdf)//pk" TargetMode="External"/><Relationship Id="rId33" Type="http://schemas.openxmlformats.org/officeDocument/2006/relationships/hyperlink" Target="http://www.bloombergview.com/articles/2015-11-25/u-s-preparing-new-arms-sales-to-taiwan" TargetMode="External"/><Relationship Id="rId38" Type="http://schemas.openxmlformats.org/officeDocument/2006/relationships/hyperlink" Target="http://missilethreat.com/pla-aiming-1500-missiles-at-taiwan-defense-ministry/" TargetMode="External"/><Relationship Id="rId2" Type="http://schemas.openxmlformats.org/officeDocument/2006/relationships/numbering" Target="numbering.xml"/><Relationship Id="rId16" Type="http://schemas.openxmlformats.org/officeDocument/2006/relationships/hyperlink" Target="http://cusef.org.hk/wp-content/uploads/2014/05/04_eng.pdf%20//" TargetMode="External"/><Relationship Id="rId20" Type="http://schemas.openxmlformats.org/officeDocument/2006/relationships/hyperlink" Target="http://www.theage.com.au/comment/taiwans-election-likely-to-push-us-and-china-closer-to-conflict-20151025-gki9cf.html" TargetMode="External"/><Relationship Id="rId29" Type="http://schemas.openxmlformats.org/officeDocument/2006/relationships/hyperlink" Target="http://cusef.org.hk/wp-content/uploads/2014/05/04_eng.pdf)//pk" TargetMode="External"/><Relationship Id="rId1" Type="http://schemas.openxmlformats.org/officeDocument/2006/relationships/customXml" Target="../customXml/item1.xml"/><Relationship Id="rId6" Type="http://schemas.openxmlformats.org/officeDocument/2006/relationships/hyperlink" Target="https://next.ft.com/content/69241506-d3b2-11de-8caf-00144feabdc0)//pk" TargetMode="External"/><Relationship Id="rId11" Type="http://schemas.openxmlformats.org/officeDocument/2006/relationships/hyperlink" Target="http://onlinelibrary.wiley.com/doi/10.1111/j.1468-2486.2010.00958.x/abstract" TargetMode="External"/><Relationship Id="rId24" Type="http://schemas.openxmlformats.org/officeDocument/2006/relationships/hyperlink" Target="http://cusef.org.hk/wp-content/uploads/2014/05/04_eng.pdf)//pk" TargetMode="External"/><Relationship Id="rId32" Type="http://schemas.openxmlformats.org/officeDocument/2006/relationships/hyperlink" Target="https://www.americanactionforum.org/insight/five-things-that-should-be-in-the-us-arms-sale-to-taiwan/" TargetMode="External"/><Relationship Id="rId37" Type="http://schemas.openxmlformats.org/officeDocument/2006/relationships/hyperlink" Target="http://project2049.net/documents/2012_chinese_reactions_to_taiwan_arms_sales.pdf"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cusef.org.hk/wp-content/uploads/2014/05/04_eng.pdf)//pk" TargetMode="External"/><Relationship Id="rId23" Type="http://schemas.openxmlformats.org/officeDocument/2006/relationships/hyperlink" Target="https://www.gpo.gov/fdsys/pkg/CHRG-112hhrg66902/pdf/CHRG-112hhrg66902.pdf)//pk" TargetMode="External"/><Relationship Id="rId28" Type="http://schemas.openxmlformats.org/officeDocument/2006/relationships/hyperlink" Target="http://cusef.org.hk/wp-content/uploads/2014/05/04_eng.pdf)//pk" TargetMode="External"/><Relationship Id="rId36" Type="http://schemas.openxmlformats.org/officeDocument/2006/relationships/hyperlink" Target="http://www.ustaiwandefense.com/benjamin-l-cardin-john-mccain-letter-to-president-obama-regarding-arms-sales-to-taiwan-november-19-2015/" TargetMode="External"/><Relationship Id="rId10" Type="http://schemas.openxmlformats.org/officeDocument/2006/relationships/hyperlink" Target="http://www.uscc.gov/sites/default/files/Firestein-USCC%20Testimony.pdf)//pk" TargetMode="External"/><Relationship Id="rId19" Type="http://schemas.openxmlformats.org/officeDocument/2006/relationships/hyperlink" Target="http://www.theage.com.au/comment/taiwan-china-has-finger-on-the-pulse-not-the-trigger-20151028-gkkiui.html%20//" TargetMode="External"/><Relationship Id="rId31" Type="http://schemas.openxmlformats.org/officeDocument/2006/relationships/hyperlink" Target="http://www.uscc.gov/sites/default/files/Firestein-USCC%20Testimony.pdf)//pk" TargetMode="External"/><Relationship Id="rId4" Type="http://schemas.openxmlformats.org/officeDocument/2006/relationships/settings" Target="settings.xml"/><Relationship Id="rId9" Type="http://schemas.openxmlformats.org/officeDocument/2006/relationships/hyperlink" Target="https://www.google.com/search?sourceid=chrome-psyapi2&amp;ion=1&amp;espv=2&amp;ie=UTF-8&amp;q=How%20China%20Sees%20America%3A%20The%20Sum%20of%20Beijing%27s%20Fears&amp;oq=How%20China%20Sees%20America%3A%20The%20Sum%20of%20Beijing%27s%20Fears&amp;aqs=chrome..69i57j69i61j69i60l2.1686j0j7" TargetMode="External"/><Relationship Id="rId14" Type="http://schemas.openxmlformats.org/officeDocument/2006/relationships/hyperlink" Target="http://www.globaltimes.cn/content/959549.shtml%20//" TargetMode="External"/><Relationship Id="rId22" Type="http://schemas.openxmlformats.org/officeDocument/2006/relationships/hyperlink" Target="http://belfercenter.ksg.harvard.edu/publication/25378/why_the_united_states_and_china_are_on_a_collision_course.html%20//" TargetMode="External"/><Relationship Id="rId27" Type="http://schemas.openxmlformats.org/officeDocument/2006/relationships/hyperlink" Target="http://www.uscc.gov/sites/default/files/Firestein-USCC%20Testimony.pdf)//pk" TargetMode="External"/><Relationship Id="rId30" Type="http://schemas.openxmlformats.org/officeDocument/2006/relationships/hyperlink" Target="http://www.uscc.gov/sites/default/files/Firestein-USCC%20Testimony.pdf)//pk" TargetMode="External"/><Relationship Id="rId35" Type="http://schemas.openxmlformats.org/officeDocument/2006/relationships/hyperlink" Target="http://www.ait.org.tw/en/taiwan-relations-act.html" TargetMode="External"/><Relationship Id="rId8" Type="http://schemas.openxmlformats.org/officeDocument/2006/relationships/hyperlink" Target="http://www-tandfonline-com.proxy.lib.umich.edu/doi/pdf/10.1080/09512740903146051%20//"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EF922E-EA54-4532-9C3B-A7EA1983D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25716</Words>
  <Characters>146587</Characters>
  <Application>Microsoft Office Word</Application>
  <DocSecurity>0</DocSecurity>
  <Lines>1221</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Krishnamurthy</dc:creator>
  <cp:keywords>5.1.1</cp:keywords>
  <dc:description/>
  <cp:lastModifiedBy>Heidt, David</cp:lastModifiedBy>
  <cp:revision>3</cp:revision>
  <dcterms:created xsi:type="dcterms:W3CDTF">2016-07-12T16:11:00Z</dcterms:created>
  <dcterms:modified xsi:type="dcterms:W3CDTF">2016-07-12T22:51:00Z</dcterms:modified>
</cp:coreProperties>
</file>