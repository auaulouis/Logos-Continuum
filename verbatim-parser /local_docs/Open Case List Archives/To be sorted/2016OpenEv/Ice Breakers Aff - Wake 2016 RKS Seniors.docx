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758" w:rsidRDefault="00070758" w:rsidP="00070758">
      <w:pPr>
        <w:pStyle w:val="Heading1"/>
      </w:pPr>
      <w:bookmarkStart w:id="0" w:name="_GoBack"/>
      <w:bookmarkEnd w:id="0"/>
      <w:r>
        <w:t>AFF</w:t>
      </w:r>
    </w:p>
    <w:p w:rsidR="00070758" w:rsidRPr="00070758" w:rsidRDefault="00070758" w:rsidP="00070758">
      <w:pPr>
        <w:pStyle w:val="Heading2"/>
      </w:pPr>
      <w:r>
        <w:t>1AC</w:t>
      </w:r>
    </w:p>
    <w:p w:rsidR="006E5DD0" w:rsidRDefault="00BD17FA" w:rsidP="006E5DD0">
      <w:pPr>
        <w:pStyle w:val="Heading3"/>
      </w:pPr>
      <w:r>
        <w:t>Contention One- Presence</w:t>
      </w:r>
    </w:p>
    <w:p w:rsidR="006E5DD0" w:rsidRDefault="006E5DD0" w:rsidP="006E5DD0">
      <w:pPr>
        <w:rPr>
          <w:rStyle w:val="StyleBoldUnderline"/>
        </w:rPr>
      </w:pPr>
    </w:p>
    <w:p w:rsidR="006E5DD0" w:rsidRDefault="006E5DD0" w:rsidP="006E5DD0">
      <w:pPr>
        <w:rPr>
          <w:rStyle w:val="StyleBoldUnderline"/>
        </w:rPr>
      </w:pPr>
    </w:p>
    <w:p w:rsidR="00DC722C" w:rsidRDefault="00DC722C" w:rsidP="00233798">
      <w:pPr>
        <w:pStyle w:val="Heading4"/>
      </w:pPr>
      <w:r>
        <w:t>Scenario one is Arctic War</w:t>
      </w:r>
    </w:p>
    <w:p w:rsidR="00504A1F" w:rsidRDefault="00504A1F" w:rsidP="00504A1F"/>
    <w:p w:rsidR="00504A1F" w:rsidRPr="00504A1F" w:rsidRDefault="00F70DAF" w:rsidP="00233798">
      <w:pPr>
        <w:pStyle w:val="Heading4"/>
      </w:pPr>
      <w:r>
        <w:t>Arctic tensions flaring now- Russian buildup and diplomatic failures make conflict inevitable</w:t>
      </w:r>
    </w:p>
    <w:p w:rsidR="00504A1F" w:rsidRDefault="00504A1F" w:rsidP="00504A1F">
      <w:r w:rsidRPr="00E34899">
        <w:rPr>
          <w:rFonts w:eastAsiaTheme="majorEastAsia" w:cstheme="majorBidi"/>
          <w:b/>
          <w:iCs/>
          <w:sz w:val="26"/>
        </w:rPr>
        <w:t>Lee Myers 15</w:t>
      </w:r>
      <w:r>
        <w:t xml:space="preserve"> (Steven Lee Myers-Correspondent with The New York Times and a</w:t>
      </w:r>
      <w:r w:rsidRPr="00E34899">
        <w:t>uthor of The New Tsar: The Rise and Reign of Vladimir Putin</w:t>
      </w:r>
      <w:r>
        <w:t xml:space="preserve">. “U.S. Is Playing Catch-Up With Russia in Scramble for Arctic”, </w:t>
      </w:r>
      <w:hyperlink r:id="rId8" w:history="1">
        <w:r w:rsidRPr="00A15D82">
          <w:rPr>
            <w:rStyle w:val="Hyperlink"/>
          </w:rPr>
          <w:t>http://www.nytimes.com/2015/08/30/world/united-states-russia-arctic-exploration.html</w:t>
        </w:r>
      </w:hyperlink>
      <w:r>
        <w:t xml:space="preserve"> , August 29, 2015) </w:t>
      </w:r>
    </w:p>
    <w:p w:rsidR="00504A1F" w:rsidRPr="00C718B0" w:rsidRDefault="00504A1F" w:rsidP="00504A1F">
      <w:pPr>
        <w:rPr>
          <w:rStyle w:val="Emphasis"/>
        </w:rPr>
      </w:pPr>
      <w:r w:rsidRPr="0033017A">
        <w:t xml:space="preserve">Since returning to the Kremlin for a third term in 2012, President Vladimir V. </w:t>
      </w:r>
      <w:r w:rsidRPr="00AC426B">
        <w:rPr>
          <w:rStyle w:val="StyleBoldUnderline"/>
        </w:rPr>
        <w:t>Putin has sought to restore Russia’s pre-eminence in</w:t>
      </w:r>
      <w:r w:rsidRPr="00367DBD">
        <w:rPr>
          <w:rStyle w:val="StyleBoldUnderline"/>
        </w:rPr>
        <w:t xml:space="preserve"> its </w:t>
      </w:r>
      <w:r w:rsidRPr="00AC426B">
        <w:rPr>
          <w:rStyle w:val="StyleBoldUnderline"/>
        </w:rPr>
        <w:t>northern reaches</w:t>
      </w:r>
      <w:r w:rsidRPr="00367DBD">
        <w:rPr>
          <w:rStyle w:val="StyleBoldUnderline"/>
        </w:rPr>
        <w:t xml:space="preserve"> — economically and militarily — with zeal</w:t>
      </w:r>
      <w:r w:rsidRPr="0033017A">
        <w:t xml:space="preserve"> that a new report by the Center for Strategic and International Studies compared to the Soviet Union’s efforts </w:t>
      </w:r>
      <w:r w:rsidRPr="00AC426B">
        <w:rPr>
          <w:rStyle w:val="StyleBoldUnderline"/>
        </w:rPr>
        <w:t>to establish a “Red Arctic”</w:t>
      </w:r>
      <w:r w:rsidRPr="0033017A">
        <w:t xml:space="preserve"> in the 1930s. The report’s title </w:t>
      </w:r>
      <w:r w:rsidRPr="00AC426B">
        <w:rPr>
          <w:rStyle w:val="StyleBoldUnderline"/>
        </w:rPr>
        <w:t>echoed the rising tensions caused by Russia’s actions in the Arctic: “</w:t>
      </w:r>
      <w:r w:rsidRPr="00AC426B">
        <w:rPr>
          <w:rStyle w:val="Emphasis"/>
        </w:rPr>
        <w:t>The New Ice Curtain</w:t>
      </w:r>
      <w:r w:rsidRPr="0033017A">
        <w:t xml:space="preserve">.” </w:t>
      </w:r>
      <w:r w:rsidRPr="00AC426B">
        <w:rPr>
          <w:rStyle w:val="StyleBoldUnderline"/>
        </w:rPr>
        <w:t>Decades of cooperation in the Arctic Council</w:t>
      </w:r>
      <w:r w:rsidRPr="00AC426B">
        <w:t>,</w:t>
      </w:r>
      <w:r w:rsidRPr="0033017A">
        <w:t xml:space="preserve"> which includes Russia, the United States and six other Arctic states, all but </w:t>
      </w:r>
      <w:r w:rsidRPr="00AC426B">
        <w:rPr>
          <w:rStyle w:val="Emphasis"/>
        </w:rPr>
        <w:t>ended</w:t>
      </w:r>
      <w:r w:rsidRPr="00AC426B">
        <w:rPr>
          <w:rStyle w:val="StyleBoldUnderline"/>
        </w:rPr>
        <w:t xml:space="preserve"> with</w:t>
      </w:r>
      <w:r w:rsidRPr="00B03E94">
        <w:rPr>
          <w:rStyle w:val="StyleBoldUnderline"/>
        </w:rPr>
        <w:t xml:space="preserve"> Moscow’s annexation of </w:t>
      </w:r>
      <w:r w:rsidRPr="00AC426B">
        <w:rPr>
          <w:rStyle w:val="StyleBoldUnderline"/>
        </w:rPr>
        <w:t>Crimea</w:t>
      </w:r>
      <w:r w:rsidRPr="00B03E94">
        <w:rPr>
          <w:rStyle w:val="StyleBoldUnderline"/>
        </w:rPr>
        <w:t xml:space="preserve"> in 2014 </w:t>
      </w:r>
      <w:r w:rsidRPr="00AC426B">
        <w:rPr>
          <w:rStyle w:val="StyleBoldUnderline"/>
        </w:rPr>
        <w:t>and</w:t>
      </w:r>
      <w:r w:rsidRPr="00B03E94">
        <w:rPr>
          <w:rStyle w:val="StyleBoldUnderline"/>
        </w:rPr>
        <w:t xml:space="preserve"> the continuing war in eastern </w:t>
      </w:r>
      <w:r w:rsidRPr="00AC426B">
        <w:rPr>
          <w:rStyle w:val="StyleBoldUnderline"/>
        </w:rPr>
        <w:t>Ukraine.</w:t>
      </w:r>
      <w:r w:rsidRPr="0033017A">
        <w:t xml:space="preserve"> In March, </w:t>
      </w:r>
      <w:r w:rsidRPr="00AC426B">
        <w:rPr>
          <w:rStyle w:val="StyleBoldUnderline"/>
        </w:rPr>
        <w:t>Russia conducted an unannounced military exercise</w:t>
      </w:r>
      <w:r w:rsidRPr="00B03E94">
        <w:rPr>
          <w:rStyle w:val="StyleBoldUnderline"/>
        </w:rPr>
        <w:t xml:space="preserve"> that was one of the </w:t>
      </w:r>
      <w:r w:rsidRPr="00AC426B">
        <w:rPr>
          <w:rStyle w:val="StyleBoldUnderline"/>
        </w:rPr>
        <w:t xml:space="preserve">largest ever </w:t>
      </w:r>
      <w:r w:rsidRPr="00AB4601">
        <w:rPr>
          <w:rStyle w:val="StyleBoldUnderline"/>
        </w:rPr>
        <w:t>in the far north.</w:t>
      </w:r>
      <w:r w:rsidRPr="0033017A">
        <w:t xml:space="preserve"> It involved 45,000 troops, as well as dozens of ships and submarines, </w:t>
      </w:r>
      <w:r w:rsidRPr="00AC426B">
        <w:rPr>
          <w:rStyle w:val="StyleBoldUnderline"/>
        </w:rPr>
        <w:t>including</w:t>
      </w:r>
      <w:r w:rsidRPr="00B03E94">
        <w:rPr>
          <w:rStyle w:val="StyleBoldUnderline"/>
        </w:rPr>
        <w:t xml:space="preserve"> those in its </w:t>
      </w:r>
      <w:r w:rsidRPr="00AC426B">
        <w:rPr>
          <w:rStyle w:val="StyleBoldUnderline"/>
        </w:rPr>
        <w:t>strategic nuclear arsenal</w:t>
      </w:r>
      <w:r w:rsidRPr="0033017A">
        <w:t xml:space="preserve">, from the Northern Fleet, based in Murmansk. The first of two new army brigades — each expected to grow to more than 3,600 soldiers — deployed to a military base only 30 miles from the Finnish border. The other will be deployed on the Yamal Peninsula, where many of Russia’s new investments in energy resources on shore are. Mr. Putin has pursued the buildup as if a 2013 protest by Greenpeace International at the site of Russia’s first offshore oil platform above the Arctic Circle was the vanguard of a more ominous invader. “Oil and gas production facilities, loading terminals and pipelines should be reliably protected from terrorists and other potential threats,” Mr. Putin said when detailing the military buildup last year. “Nothing can be treated as trivial here.” In Washington and other NATO capitals, </w:t>
      </w:r>
      <w:r w:rsidRPr="00AC426B">
        <w:rPr>
          <w:rStyle w:val="StyleBoldUnderline"/>
        </w:rPr>
        <w:t xml:space="preserve">Russia’s </w:t>
      </w:r>
      <w:r w:rsidRPr="00AB4601">
        <w:rPr>
          <w:rStyle w:val="StyleBoldUnderline"/>
        </w:rPr>
        <w:t>military moves are</w:t>
      </w:r>
      <w:r w:rsidRPr="008A3F4A">
        <w:rPr>
          <w:rStyle w:val="StyleBoldUnderline"/>
        </w:rPr>
        <w:t xml:space="preserve"> seen as </w:t>
      </w:r>
      <w:r w:rsidRPr="00AC426B">
        <w:rPr>
          <w:rStyle w:val="StyleBoldUnderline"/>
        </w:rPr>
        <w:t>provocative — and</w:t>
      </w:r>
      <w:r w:rsidRPr="008A3F4A">
        <w:rPr>
          <w:rStyle w:val="StyleBoldUnderline"/>
        </w:rPr>
        <w:t xml:space="preserve"> potentially </w:t>
      </w:r>
      <w:r w:rsidRPr="00AC426B">
        <w:rPr>
          <w:rStyle w:val="Emphasis"/>
        </w:rPr>
        <w:t>destabilizing.</w:t>
      </w:r>
      <w:r>
        <w:rPr>
          <w:rStyle w:val="StyleBoldUnderline"/>
        </w:rPr>
        <w:t xml:space="preserve"> </w:t>
      </w:r>
      <w:r w:rsidRPr="0033017A">
        <w:t xml:space="preserve">In the wake of the conflict in Ukraine, </w:t>
      </w:r>
      <w:r w:rsidRPr="00AC426B">
        <w:rPr>
          <w:rStyle w:val="StyleBoldUnderline"/>
        </w:rPr>
        <w:t xml:space="preserve">Russia has intensified air patrols </w:t>
      </w:r>
      <w:r w:rsidRPr="00AB4601">
        <w:rPr>
          <w:rStyle w:val="StyleBoldUnderline"/>
        </w:rPr>
        <w:t xml:space="preserve">probing NATO’s borders, including </w:t>
      </w:r>
      <w:r w:rsidRPr="00AC426B">
        <w:rPr>
          <w:rStyle w:val="StyleBoldUnderline"/>
        </w:rPr>
        <w:t>in the Arctic</w:t>
      </w:r>
      <w:r w:rsidRPr="00B03E94">
        <w:rPr>
          <w:rStyle w:val="StyleBoldUnderline"/>
        </w:rPr>
        <w:t>.</w:t>
      </w:r>
      <w:r w:rsidRPr="0033017A">
        <w:t xml:space="preserve"> In February, Norwegian fighter jets intercepted six Russian aircraft off Norway’s northern tip. Similar Russian flights occurred last year off Alaska and in the Beaufort Sea, prompting American and Canadian jets to intercept them. Russia’s naval forces have also increased patrols, venturing farther into Arctic waters. </w:t>
      </w:r>
      <w:r w:rsidRPr="00AB4601">
        <w:rPr>
          <w:rStyle w:val="StyleBoldUnderline"/>
        </w:rPr>
        <w:t xml:space="preserve">Of particular concern, officials said, has been Russia’s deployment of air defenses in the far north, including surface-to-air missiles whose main purpose is to counter aerial incursions that only the United States or NATO members could conceivably carry out in the Arctic. </w:t>
      </w:r>
      <w:r w:rsidRPr="0033017A">
        <w:t xml:space="preserve">“We see the Arctic as a global commons,” a senior Obama administration official said, speaking on the condition of anonymity to discuss matters of national security. “It’s not apparent the Russians see it the same way we do.” </w:t>
      </w:r>
      <w:r w:rsidRPr="00AC426B">
        <w:rPr>
          <w:rStyle w:val="StyleBoldUnderline"/>
        </w:rPr>
        <w:t>Russia has</w:t>
      </w:r>
      <w:r w:rsidRPr="008A3F4A">
        <w:rPr>
          <w:rStyle w:val="StyleBoldUnderline"/>
        </w:rPr>
        <w:t xml:space="preserve"> also </w:t>
      </w:r>
      <w:r w:rsidRPr="00AC426B">
        <w:rPr>
          <w:rStyle w:val="StyleBoldUnderline"/>
        </w:rPr>
        <w:t>sought to assert</w:t>
      </w:r>
      <w:r w:rsidRPr="008A3F4A">
        <w:rPr>
          <w:rStyle w:val="StyleBoldUnderline"/>
        </w:rPr>
        <w:t xml:space="preserve"> its </w:t>
      </w:r>
      <w:r w:rsidRPr="00AC426B">
        <w:rPr>
          <w:rStyle w:val="StyleBoldUnderline"/>
        </w:rPr>
        <w:t>sovereignty in the Arctic</w:t>
      </w:r>
      <w:r w:rsidRPr="0033017A">
        <w:t xml:space="preserve"> through diplomacy. This month, Russia resubmitted a claim to the United Nations to a vast area of the Arctic Ocean — 463,000 square miles, about the size of South Africa — based on the geological extension of its continental shelf. The commission that reviews claims under the Convention on the Law of the Sea rejected a similar one filed in 2001, citing insufficient scientific evidence. But Russia, along with Canada and Denmark (through its administration of Greenland), have pressed ahead with competing stakes. Russia signaled its ambitions — symbolically at least — as early as 2007 when it sent two submersibles 14,000 feet down to seabed beneath the North Pole and planted a titanium Russian flag. Although the commission might not rule for years, </w:t>
      </w:r>
      <w:r w:rsidRPr="008A3F4A">
        <w:rPr>
          <w:rStyle w:val="StyleBoldUnderline"/>
        </w:rPr>
        <w:t>Russia’s move underscored the priority the Kremlin has given to expanding its sovereignty.</w:t>
      </w:r>
      <w:r w:rsidRPr="0033017A">
        <w:t xml:space="preserve"> The United States, by contrast, has not even ratified the law of the sea treaty, leaving it on the sidelines of territorial jockeying. “Nobody cared too much about these sectors,” said Andrei A. Smirnov, deputy director for operations at Atomflot, which operates Russia’s fleet of six nuclear-powered icebreakers, “but when it turned out that 40 percent of confirmed oil and gas deposits were there, everybody became interested in who owns what.” </w:t>
      </w:r>
    </w:p>
    <w:p w:rsidR="00504A1F" w:rsidRPr="00504A1F" w:rsidRDefault="00504A1F" w:rsidP="00504A1F"/>
    <w:p w:rsidR="0057480E" w:rsidRPr="00F36306" w:rsidRDefault="00070758" w:rsidP="00233798">
      <w:pPr>
        <w:pStyle w:val="Heading4"/>
      </w:pPr>
      <w:r>
        <w:t xml:space="preserve">Skirmishes will escalate </w:t>
      </w:r>
      <w:r w:rsidR="00F70DAF">
        <w:t xml:space="preserve">to include </w:t>
      </w:r>
      <w:r w:rsidR="00F70DAF">
        <w:rPr>
          <w:u w:val="single"/>
        </w:rPr>
        <w:t>multiple nations</w:t>
      </w:r>
      <w:r w:rsidR="00F70DAF">
        <w:t xml:space="preserve"> </w:t>
      </w:r>
    </w:p>
    <w:p w:rsidR="0057480E" w:rsidRPr="0033017A" w:rsidRDefault="0057480E" w:rsidP="0057480E">
      <w:r w:rsidRPr="00F36306">
        <w:rPr>
          <w:b/>
        </w:rPr>
        <w:t xml:space="preserve">Rosenthal </w:t>
      </w:r>
      <w:r w:rsidR="00DC722C">
        <w:rPr>
          <w:b/>
        </w:rPr>
        <w:t>12</w:t>
      </w:r>
      <w:r w:rsidRPr="00F36306">
        <w:rPr>
          <w:b/>
          <w:bCs/>
          <w:sz w:val="28"/>
          <w:szCs w:val="26"/>
        </w:rPr>
        <w:t xml:space="preserve"> </w:t>
      </w:r>
      <w:r w:rsidRPr="0033017A">
        <w:t>(Elisabeth- NYT staff writer/contributor, “Race Is On as Ice Melt Reveals Arctic Treasures”, http://www.nytimes.com/2012/09/19/science/earth/arctic-resources-exposed-by-warming-set-off-competition.html?pagewanted=all)</w:t>
      </w:r>
    </w:p>
    <w:p w:rsidR="0057480E" w:rsidRPr="00B53E15" w:rsidRDefault="0057480E" w:rsidP="0057480E">
      <w:pPr>
        <w:rPr>
          <w:rStyle w:val="StyleBoldUnderline"/>
          <w:bCs/>
          <w:sz w:val="16"/>
        </w:rPr>
      </w:pPr>
      <w:r w:rsidRPr="00DC722C">
        <w:rPr>
          <w:sz w:val="14"/>
        </w:rPr>
        <w:t xml:space="preserve">NUUK, Greenland — </w:t>
      </w:r>
      <w:r w:rsidRPr="00AC426B">
        <w:rPr>
          <w:rStyle w:val="StyleBoldUnderline"/>
        </w:rPr>
        <w:t>With</w:t>
      </w:r>
      <w:r w:rsidRPr="00F36306">
        <w:rPr>
          <w:rStyle w:val="StyleBoldUnderline"/>
        </w:rPr>
        <w:t xml:space="preserve"> Arctic </w:t>
      </w:r>
      <w:r w:rsidRPr="00AC426B">
        <w:rPr>
          <w:rStyle w:val="StyleBoldUnderline"/>
        </w:rPr>
        <w:t>ice melting</w:t>
      </w:r>
      <w:r w:rsidRPr="00F36306">
        <w:rPr>
          <w:rStyle w:val="StyleBoldUnderline"/>
        </w:rPr>
        <w:t xml:space="preserve"> at record pace, </w:t>
      </w:r>
      <w:r w:rsidRPr="00AC426B">
        <w:rPr>
          <w:rStyle w:val="StyleBoldUnderline"/>
        </w:rPr>
        <w:t>the world’s superpowers are</w:t>
      </w:r>
      <w:r w:rsidRPr="00F36306">
        <w:rPr>
          <w:rStyle w:val="StyleBoldUnderline"/>
        </w:rPr>
        <w:t xml:space="preserve"> increasingly </w:t>
      </w:r>
      <w:r w:rsidRPr="00AC426B">
        <w:rPr>
          <w:rStyle w:val="StyleBoldUnderline"/>
        </w:rPr>
        <w:t>jockeying for political</w:t>
      </w:r>
      <w:r w:rsidRPr="00F36306">
        <w:rPr>
          <w:rStyle w:val="StyleBoldUnderline"/>
        </w:rPr>
        <w:t xml:space="preserve"> influence </w:t>
      </w:r>
      <w:r w:rsidRPr="00AC426B">
        <w:rPr>
          <w:rStyle w:val="StyleBoldUnderline"/>
        </w:rPr>
        <w:t>and economic position</w:t>
      </w:r>
      <w:r w:rsidRPr="00F36306">
        <w:rPr>
          <w:rStyle w:val="StyleBoldUnderline"/>
        </w:rPr>
        <w:t xml:space="preserve"> in outposts like this one</w:t>
      </w:r>
      <w:r w:rsidRPr="00DC722C">
        <w:rPr>
          <w:sz w:val="14"/>
        </w:rPr>
        <w:t>, previously regarded as barren wastelands.</w:t>
      </w:r>
      <w:r w:rsidR="00DC722C" w:rsidRPr="00DC722C">
        <w:rPr>
          <w:sz w:val="12"/>
        </w:rPr>
        <w:t>¶</w:t>
      </w:r>
      <w:r w:rsidRPr="00DC722C">
        <w:rPr>
          <w:sz w:val="14"/>
        </w:rPr>
        <w:t xml:space="preserve"> </w:t>
      </w:r>
      <w:r w:rsidRPr="00AC426B">
        <w:rPr>
          <w:rStyle w:val="StyleBoldUnderline"/>
        </w:rPr>
        <w:t>At stake are the</w:t>
      </w:r>
      <w:r w:rsidRPr="00F36306">
        <w:rPr>
          <w:rStyle w:val="StyleBoldUnderline"/>
        </w:rPr>
        <w:t xml:space="preserve"> Arctic’s </w:t>
      </w:r>
      <w:r w:rsidRPr="00AC426B">
        <w:rPr>
          <w:rStyle w:val="StyleBoldUnderline"/>
        </w:rPr>
        <w:t>abundant supplies of oil, gas and minerals</w:t>
      </w:r>
      <w:r w:rsidRPr="00F36306">
        <w:rPr>
          <w:rStyle w:val="StyleBoldUnderline"/>
        </w:rPr>
        <w:t xml:space="preserve"> that are, thanks to climate change, </w:t>
      </w:r>
      <w:r w:rsidRPr="00AC426B">
        <w:rPr>
          <w:rStyle w:val="StyleBoldUnderline"/>
        </w:rPr>
        <w:t>becoming</w:t>
      </w:r>
      <w:r w:rsidRPr="00F36306">
        <w:rPr>
          <w:rStyle w:val="StyleBoldUnderline"/>
        </w:rPr>
        <w:t xml:space="preserve"> newly </w:t>
      </w:r>
      <w:r w:rsidRPr="00AC426B">
        <w:rPr>
          <w:rStyle w:val="StyleBoldUnderline"/>
        </w:rPr>
        <w:t>accessible</w:t>
      </w:r>
      <w:r w:rsidRPr="00F36306">
        <w:rPr>
          <w:rStyle w:val="StyleBoldUnderline"/>
        </w:rPr>
        <w:t xml:space="preserve"> along with increasingly navigable polar shipping shortcuts</w:t>
      </w:r>
      <w:r w:rsidRPr="00DC722C">
        <w:rPr>
          <w:sz w:val="14"/>
        </w:rPr>
        <w:t xml:space="preserve">. This year, </w:t>
      </w:r>
      <w:r w:rsidRPr="00AC426B">
        <w:rPr>
          <w:rStyle w:val="StyleBoldUnderline"/>
        </w:rPr>
        <w:t>China has become</w:t>
      </w:r>
      <w:r w:rsidRPr="00F36306">
        <w:rPr>
          <w:rStyle w:val="StyleBoldUnderline"/>
        </w:rPr>
        <w:t xml:space="preserve"> a far more </w:t>
      </w:r>
      <w:r w:rsidRPr="00AC426B">
        <w:rPr>
          <w:rStyle w:val="StyleBoldUnderline"/>
        </w:rPr>
        <w:t>aggressive</w:t>
      </w:r>
      <w:r w:rsidRPr="00F36306">
        <w:rPr>
          <w:rStyle w:val="StyleBoldUnderline"/>
        </w:rPr>
        <w:t xml:space="preserve"> player in this frigid field, experts say, provoking alarm among Western powers</w:t>
      </w:r>
      <w:r w:rsidRPr="00DC722C">
        <w:rPr>
          <w:sz w:val="14"/>
        </w:rPr>
        <w:t>.</w:t>
      </w:r>
      <w:r w:rsidR="00DC722C" w:rsidRPr="00DC722C">
        <w:rPr>
          <w:sz w:val="12"/>
        </w:rPr>
        <w:t>¶</w:t>
      </w:r>
      <w:r w:rsidRPr="00F36306">
        <w:rPr>
          <w:rStyle w:val="StyleBoldUnderline"/>
          <w:sz w:val="12"/>
        </w:rPr>
        <w:t xml:space="preserve"> </w:t>
      </w:r>
      <w:r w:rsidRPr="00F36306">
        <w:rPr>
          <w:rStyle w:val="StyleBoldUnderline"/>
        </w:rPr>
        <w:t xml:space="preserve">While the United States, Russia and several nations of the European Union have Arctic territory, </w:t>
      </w:r>
      <w:r w:rsidRPr="00D2696E">
        <w:rPr>
          <w:rStyle w:val="StyleBoldUnderline"/>
        </w:rPr>
        <w:t>China</w:t>
      </w:r>
      <w:r w:rsidRPr="00F36306">
        <w:rPr>
          <w:rStyle w:val="StyleBoldUnderline"/>
        </w:rPr>
        <w:t xml:space="preserve"> has none, and as a result, </w:t>
      </w:r>
      <w:r w:rsidRPr="00D2696E">
        <w:rPr>
          <w:rStyle w:val="StyleBoldUnderline"/>
        </w:rPr>
        <w:t xml:space="preserve">has been </w:t>
      </w:r>
      <w:r w:rsidRPr="00AC426B">
        <w:rPr>
          <w:rStyle w:val="StyleBoldUnderline"/>
        </w:rPr>
        <w:t>deploying</w:t>
      </w:r>
      <w:r w:rsidRPr="00F36306">
        <w:rPr>
          <w:rStyle w:val="StyleBoldUnderline"/>
        </w:rPr>
        <w:t xml:space="preserve"> its wealth and diplomatic </w:t>
      </w:r>
      <w:r w:rsidRPr="00AC426B">
        <w:rPr>
          <w:rStyle w:val="StyleBoldUnderline"/>
        </w:rPr>
        <w:t>clout to secure toeholds</w:t>
      </w:r>
      <w:r w:rsidRPr="00F36306">
        <w:rPr>
          <w:rStyle w:val="StyleBoldUnderline"/>
        </w:rPr>
        <w:t xml:space="preserve"> in the region.</w:t>
      </w:r>
      <w:r w:rsidR="00DC722C" w:rsidRPr="00DC722C">
        <w:rPr>
          <w:rStyle w:val="StyleBoldUnderline"/>
          <w:sz w:val="12"/>
          <w:u w:val="none"/>
        </w:rPr>
        <w:t>¶</w:t>
      </w:r>
      <w:r w:rsidRPr="00DC722C">
        <w:rPr>
          <w:sz w:val="14"/>
        </w:rPr>
        <w:t xml:space="preserve"> “</w:t>
      </w:r>
      <w:r w:rsidRPr="00F36306">
        <w:rPr>
          <w:rStyle w:val="StyleBoldUnderline"/>
        </w:rPr>
        <w:t>The Arctic has risen rapidly on China’s foreign policy agenda in the past two years</w:t>
      </w:r>
      <w:r w:rsidRPr="00DC722C">
        <w:rPr>
          <w:sz w:val="14"/>
        </w:rPr>
        <w:t>,” said Linda Jakobson, East Asia program director at the Lowy Institute for International Policy in Sydney, Australia. So, she said, the Chinese are exploring “how they could get involved.”</w:t>
      </w:r>
      <w:r w:rsidR="00DC722C" w:rsidRPr="00DC722C">
        <w:rPr>
          <w:sz w:val="12"/>
        </w:rPr>
        <w:t>¶</w:t>
      </w:r>
      <w:r w:rsidRPr="00DC722C">
        <w:rPr>
          <w:sz w:val="14"/>
        </w:rPr>
        <w:t xml:space="preserve"> In August, China sent its first ship across the Arctic to Europe and it is lobbying intensely for permanent observer status on the Arctic Council, the loose international body of eight Arctic nations that develops policy for the region, arguing that it is a “near Arctic state” and proclaiming that the Arctic is “the inherited wealth of all humankind,” in the words of China’s State Oceanic Administration.</w:t>
      </w:r>
      <w:r w:rsidR="00DC722C" w:rsidRPr="00DC722C">
        <w:rPr>
          <w:sz w:val="12"/>
        </w:rPr>
        <w:t>¶</w:t>
      </w:r>
      <w:r w:rsidRPr="00DC722C">
        <w:rPr>
          <w:sz w:val="14"/>
        </w:rPr>
        <w:t xml:space="preserve"> To promote the council bid and improve relations with Arctic nations, its ministers visited Denmark, Sweden and Iceland this summer, offering lucrative trade deals. High-level diplomats have also visited Greenland, where Chinese companies are investing in a developing mining industry, with proposals to import Chinese work crews for construction.</w:t>
      </w:r>
      <w:r w:rsidR="00DC722C" w:rsidRPr="00DC722C">
        <w:rPr>
          <w:sz w:val="12"/>
        </w:rPr>
        <w:t>¶</w:t>
      </w:r>
      <w:r w:rsidRPr="00DC722C">
        <w:rPr>
          <w:sz w:val="14"/>
        </w:rPr>
        <w:t xml:space="preserve"> </w:t>
      </w:r>
      <w:r w:rsidRPr="00AC426B">
        <w:rPr>
          <w:rStyle w:val="StyleBoldUnderline"/>
        </w:rPr>
        <w:t>Western nations have been</w:t>
      </w:r>
      <w:r w:rsidRPr="00F36306">
        <w:rPr>
          <w:rStyle w:val="StyleBoldUnderline"/>
        </w:rPr>
        <w:t xml:space="preserve"> particularly </w:t>
      </w:r>
      <w:r w:rsidRPr="00AC426B">
        <w:rPr>
          <w:rStyle w:val="StyleBoldUnderline"/>
        </w:rPr>
        <w:t>anxious about Chinese overtures</w:t>
      </w:r>
      <w:r w:rsidRPr="00F36306">
        <w:rPr>
          <w:rStyle w:val="StyleBoldUnderline"/>
        </w:rPr>
        <w:t xml:space="preserve"> to this poor and sparsely populated island, a self-governing state within the Kingdom of Denmark, because the retreat of its ice cap has unveiled coveted mineral deposits, including rare earth metals that are crucial for new technologies like cellphones and military guidance systems</w:t>
      </w:r>
      <w:r w:rsidRPr="00DC722C">
        <w:rPr>
          <w:sz w:val="14"/>
        </w:rPr>
        <w:t>. A European Union vice president, Antonio Tajani, rushed here to Greenland’s capital in June, offering hundreds of millions in development aid in exchange for guarantees that Greenland would not give China exclusive access to its rare earth metals, calling his trip “raw mineral diplomacy.”</w:t>
      </w:r>
      <w:r w:rsidR="00DC722C" w:rsidRPr="00DC722C">
        <w:rPr>
          <w:sz w:val="12"/>
        </w:rPr>
        <w:t>¶</w:t>
      </w:r>
      <w:r w:rsidRPr="00DC722C">
        <w:rPr>
          <w:sz w:val="14"/>
        </w:rPr>
        <w:t xml:space="preserve"> Greenland is close to North America, and home to the United States Air Force’s northernmost base in Thule. At a conference last month, Thomas R. Nides, deputy secretary of state for management and resources, said the Arctic was becoming “a new frontier in our foreign policy.”</w:t>
      </w:r>
      <w:r w:rsidR="00DC722C" w:rsidRPr="00DC722C">
        <w:rPr>
          <w:sz w:val="12"/>
        </w:rPr>
        <w:t>¶</w:t>
      </w:r>
      <w:r w:rsidRPr="00DC722C">
        <w:rPr>
          <w:sz w:val="14"/>
        </w:rPr>
        <w:t xml:space="preserve"> In the past 18 months, Secretary of State Hillary Rodham Clinton and President Lee Myung-bak of South Korea have made debut visits here, and Greenland’s prime minister, Kuupik Kleist, was welcomed by President José Manuel Barroso of the European Commission in Brussels.</w:t>
      </w:r>
      <w:r w:rsidR="00DC722C" w:rsidRPr="00DC722C">
        <w:rPr>
          <w:sz w:val="12"/>
        </w:rPr>
        <w:t>¶</w:t>
      </w:r>
      <w:r w:rsidRPr="00DC722C">
        <w:rPr>
          <w:sz w:val="14"/>
        </w:rPr>
        <w:t xml:space="preserve"> “We are treated so differently than just a few years ago,” said Jens B. Frederiksen, Greenland’s vice premier, in his simple office here. “We are aware that is because we now have something to offer, not because they’ve suddenly discovered that Inuit are nice people.”</w:t>
      </w:r>
      <w:r w:rsidR="00DC722C" w:rsidRPr="00DC722C">
        <w:rPr>
          <w:sz w:val="12"/>
        </w:rPr>
        <w:t>¶</w:t>
      </w:r>
      <w:r w:rsidRPr="00DC722C">
        <w:rPr>
          <w:sz w:val="14"/>
        </w:rPr>
        <w:t xml:space="preserve"> </w:t>
      </w:r>
      <w:r w:rsidRPr="00F36306">
        <w:rPr>
          <w:rStyle w:val="StyleBoldUnderline"/>
        </w:rPr>
        <w:t>Chinese activity in the Arctic to some extent mirrors that of other non-Arctic countries, as the region warms.</w:t>
      </w:r>
      <w:r w:rsidR="00DC722C" w:rsidRPr="00DC722C">
        <w:rPr>
          <w:rStyle w:val="StyleBoldUnderline"/>
          <w:sz w:val="12"/>
          <w:u w:val="none"/>
        </w:rPr>
        <w:t>¶</w:t>
      </w:r>
      <w:r w:rsidRPr="00DC722C">
        <w:rPr>
          <w:sz w:val="14"/>
        </w:rPr>
        <w:t xml:space="preserve"> </w:t>
      </w:r>
      <w:r w:rsidRPr="00F36306">
        <w:rPr>
          <w:rStyle w:val="StyleBoldUnderline"/>
        </w:rPr>
        <w:t>The European Union, Japan and South Korea have also applied in the last three years for permanent observer status at the Arctic Council</w:t>
      </w:r>
      <w:r w:rsidRPr="00DC722C">
        <w:rPr>
          <w:sz w:val="14"/>
        </w:rPr>
        <w:t>, which would allow them to present their perspective, but not vote.</w:t>
      </w:r>
      <w:r w:rsidR="00DC722C" w:rsidRPr="00DC722C">
        <w:rPr>
          <w:sz w:val="12"/>
        </w:rPr>
        <w:t>¶</w:t>
      </w:r>
      <w:r w:rsidRPr="00DC722C">
        <w:rPr>
          <w:sz w:val="14"/>
        </w:rPr>
        <w:t xml:space="preserve"> This once-obscure body, previously focused on issues like monitoring Arctic animal populations, now has more substantive tasks, like defining future port fees and negotiating agreements on oil spill remediation. “We’ve changed from a forum to a decision-making body,” said Gustaf Lind, Arctic ambassador from Sweden and the council’s current chairman.</w:t>
      </w:r>
      <w:r w:rsidR="00DC722C" w:rsidRPr="00DC722C">
        <w:rPr>
          <w:sz w:val="12"/>
        </w:rPr>
        <w:t>¶</w:t>
      </w:r>
      <w:r w:rsidRPr="00DC722C">
        <w:rPr>
          <w:sz w:val="14"/>
        </w:rPr>
        <w:t xml:space="preserve"> </w:t>
      </w:r>
      <w:r w:rsidRPr="00F36306">
        <w:rPr>
          <w:rStyle w:val="StyleBoldUnderline"/>
        </w:rPr>
        <w:t xml:space="preserve">But </w:t>
      </w:r>
      <w:r w:rsidRPr="00AC426B">
        <w:rPr>
          <w:rStyle w:val="StyleBoldUnderline"/>
        </w:rPr>
        <w:t>China sees its inclusion “as imperative</w:t>
      </w:r>
      <w:r w:rsidRPr="00F36306">
        <w:rPr>
          <w:rStyle w:val="StyleBoldUnderline"/>
        </w:rPr>
        <w:t xml:space="preserve"> so that it won’t be shut out from decisions on minerals and shipping,”</w:t>
      </w:r>
      <w:r w:rsidRPr="00DC722C">
        <w:rPr>
          <w:sz w:val="14"/>
        </w:rPr>
        <w:t xml:space="preserve"> said Dr. Jakobson, who is also an Arctic researcher at the Stockholm International Peace Research Institute. </w:t>
      </w:r>
      <w:r w:rsidRPr="00AC426B">
        <w:rPr>
          <w:rStyle w:val="StyleBoldUnderline"/>
        </w:rPr>
        <w:t xml:space="preserve">China’s economy is </w:t>
      </w:r>
      <w:r w:rsidRPr="00D2696E">
        <w:rPr>
          <w:rStyle w:val="StyleBoldUnderline"/>
        </w:rPr>
        <w:t xml:space="preserve">heavily </w:t>
      </w:r>
      <w:r w:rsidRPr="00AC426B">
        <w:rPr>
          <w:rStyle w:val="StyleBoldUnderline"/>
        </w:rPr>
        <w:t>dependent on exports</w:t>
      </w:r>
      <w:r w:rsidRPr="00F36306">
        <w:rPr>
          <w:rStyle w:val="StyleBoldUnderline"/>
        </w:rPr>
        <w:t xml:space="preserve">, and the </w:t>
      </w:r>
      <w:r w:rsidRPr="00AC426B">
        <w:rPr>
          <w:rStyle w:val="StyleBoldUnderline"/>
        </w:rPr>
        <w:t>polar route saves time</w:t>
      </w:r>
      <w:r w:rsidRPr="00F36306">
        <w:rPr>
          <w:rStyle w:val="StyleBoldUnderline"/>
        </w:rPr>
        <w:t>, distance and money to and from elsewhere in Asia and Europe, compared with traversing the Suez Canal.</w:t>
      </w:r>
      <w:r w:rsidR="00DC722C" w:rsidRPr="00DC722C">
        <w:rPr>
          <w:rStyle w:val="StyleBoldUnderline"/>
          <w:sz w:val="12"/>
          <w:u w:val="none"/>
        </w:rPr>
        <w:t>¶</w:t>
      </w:r>
      <w:r w:rsidRPr="00DC722C">
        <w:rPr>
          <w:sz w:val="14"/>
        </w:rPr>
        <w:t xml:space="preserve"> So far there has been little actual exploitation of Arctic resources. Greenland has only one working mine, though more than 100 new sites are being mapped out. Here, as well as in Alaska, Canada and Norway, oil and gas companies are still largely exploring, although experts estimate that more than 20 percent of the world’s oil and gas reserves are in the Arctic. Warmer weather has already extended the work season by a month in many locations, making access easier.</w:t>
      </w:r>
      <w:r w:rsidR="00DC722C" w:rsidRPr="00DC722C">
        <w:rPr>
          <w:sz w:val="12"/>
        </w:rPr>
        <w:t>¶</w:t>
      </w:r>
      <w:r w:rsidRPr="00DC722C">
        <w:rPr>
          <w:sz w:val="14"/>
        </w:rPr>
        <w:t xml:space="preserve"> At one point this summer, 97 percent of the surface of Greenland’s massive ice sheet was melting. At current rates, Arctic waters could be ice-free in summer by the end of the decade, scientists say.</w:t>
      </w:r>
      <w:r w:rsidR="00DC722C" w:rsidRPr="00DC722C">
        <w:rPr>
          <w:sz w:val="12"/>
        </w:rPr>
        <w:t>¶</w:t>
      </w:r>
      <w:r w:rsidRPr="00DC722C">
        <w:rPr>
          <w:sz w:val="14"/>
        </w:rPr>
        <w:t xml:space="preserve"> “</w:t>
      </w:r>
      <w:r w:rsidRPr="00AC426B">
        <w:rPr>
          <w:rStyle w:val="StyleBoldUnderline"/>
        </w:rPr>
        <w:t>Things are happening</w:t>
      </w:r>
      <w:r w:rsidRPr="00F36306">
        <w:rPr>
          <w:rStyle w:val="StyleBoldUnderline"/>
        </w:rPr>
        <w:t xml:space="preserve"> much </w:t>
      </w:r>
      <w:r w:rsidRPr="00AC426B">
        <w:rPr>
          <w:rStyle w:val="StyleBoldUnderline"/>
        </w:rPr>
        <w:t>faster than</w:t>
      </w:r>
      <w:r w:rsidRPr="00F36306">
        <w:rPr>
          <w:rStyle w:val="StyleBoldUnderline"/>
        </w:rPr>
        <w:t xml:space="preserve"> what </w:t>
      </w:r>
      <w:r w:rsidRPr="00AC426B">
        <w:rPr>
          <w:rStyle w:val="StyleBoldUnderline"/>
        </w:rPr>
        <w:t>any</w:t>
      </w:r>
      <w:r w:rsidRPr="00F36306">
        <w:rPr>
          <w:rStyle w:val="StyleBoldUnderline"/>
        </w:rPr>
        <w:t xml:space="preserve"> scientific </w:t>
      </w:r>
      <w:r w:rsidRPr="00AC426B">
        <w:rPr>
          <w:rStyle w:val="StyleBoldUnderline"/>
        </w:rPr>
        <w:t>model predicted</w:t>
      </w:r>
      <w:r w:rsidRPr="00DC722C">
        <w:rPr>
          <w:sz w:val="14"/>
        </w:rPr>
        <w:t>,” said Dr. Morten Rasch, who runs the Greenland Ecosystem Monitoring program at Aarhus University in Denmark.</w:t>
      </w:r>
      <w:r w:rsidR="00DC722C" w:rsidRPr="00DC722C">
        <w:rPr>
          <w:sz w:val="12"/>
        </w:rPr>
        <w:t>¶</w:t>
      </w:r>
      <w:r w:rsidRPr="00DC722C">
        <w:rPr>
          <w:sz w:val="14"/>
        </w:rPr>
        <w:t xml:space="preserve"> Ownership of the Arctic is governed by the United Nations Convention of the Law of the Sea, which gives Arctic nations an exclusive economic zone that extends 200 nautical miles from land, and to undersea resources farther away so long as they are on a continental shelf. </w:t>
      </w:r>
      <w:r w:rsidRPr="00AC426B">
        <w:rPr>
          <w:rStyle w:val="StyleBoldUnderline"/>
        </w:rPr>
        <w:t xml:space="preserve">The </w:t>
      </w:r>
      <w:r w:rsidRPr="00D2696E">
        <w:rPr>
          <w:rStyle w:val="StyleBoldUnderline"/>
        </w:rPr>
        <w:t xml:space="preserve">far northern </w:t>
      </w:r>
      <w:r w:rsidRPr="00AC426B">
        <w:rPr>
          <w:rStyle w:val="StyleBoldUnderline"/>
        </w:rPr>
        <w:t>Arctic</w:t>
      </w:r>
      <w:r w:rsidRPr="00F36306">
        <w:rPr>
          <w:rStyle w:val="StyleBoldUnderline"/>
        </w:rPr>
        <w:t xml:space="preserve"> </w:t>
      </w:r>
      <w:r w:rsidRPr="00AC426B">
        <w:rPr>
          <w:rStyle w:val="StyleBoldUnderline"/>
        </w:rPr>
        <w:t>Ocean belongs to no country</w:t>
      </w:r>
      <w:r w:rsidRPr="00F36306">
        <w:rPr>
          <w:rStyle w:val="StyleBoldUnderline"/>
        </w:rPr>
        <w:t>, and conditions there are severe</w:t>
      </w:r>
      <w:r w:rsidRPr="00DC722C">
        <w:rPr>
          <w:sz w:val="14"/>
        </w:rPr>
        <w:t xml:space="preserve">. </w:t>
      </w:r>
      <w:r w:rsidRPr="00F36306">
        <w:rPr>
          <w:rStyle w:val="StyleBoldUnderline"/>
        </w:rPr>
        <w:t xml:space="preserve">In a place </w:t>
      </w:r>
      <w:r w:rsidRPr="00D2696E">
        <w:rPr>
          <w:rStyle w:val="StyleBoldUnderline"/>
        </w:rPr>
        <w:t>where</w:t>
      </w:r>
      <w:r w:rsidRPr="00F36306">
        <w:rPr>
          <w:rStyle w:val="StyleBoldUnderline"/>
        </w:rPr>
        <w:t xml:space="preserve"> exact </w:t>
      </w:r>
      <w:r w:rsidRPr="00D2696E">
        <w:rPr>
          <w:rStyle w:val="StyleBoldUnderline"/>
        </w:rPr>
        <w:t>boundaries were never</w:t>
      </w:r>
      <w:r w:rsidRPr="00F36306">
        <w:rPr>
          <w:rStyle w:val="StyleBoldUnderline"/>
        </w:rPr>
        <w:t xml:space="preserve"> much </w:t>
      </w:r>
      <w:r w:rsidRPr="00D2696E">
        <w:rPr>
          <w:rStyle w:val="StyleBoldUnderline"/>
        </w:rPr>
        <w:t>of a concern</w:t>
      </w:r>
      <w:r w:rsidRPr="00F36306">
        <w:rPr>
          <w:rStyle w:val="StyleBoldUnderline"/>
        </w:rPr>
        <w:t xml:space="preserve">, </w:t>
      </w:r>
      <w:r w:rsidRPr="00AC426B">
        <w:rPr>
          <w:rStyle w:val="StyleBoldUnderline"/>
        </w:rPr>
        <w:t>haggling over borders has begun</w:t>
      </w:r>
      <w:r w:rsidRPr="00F36306">
        <w:rPr>
          <w:rStyle w:val="StyleBoldUnderline"/>
        </w:rPr>
        <w:t xml:space="preserve"> among the primary nations</w:t>
      </w:r>
      <w:r w:rsidRPr="00DC722C">
        <w:rPr>
          <w:sz w:val="14"/>
        </w:rPr>
        <w:t xml:space="preserve"> — between Canada and Denmark, and the United States and Canada, for example.</w:t>
      </w:r>
      <w:r w:rsidR="00DC722C" w:rsidRPr="00DC722C">
        <w:rPr>
          <w:sz w:val="12"/>
        </w:rPr>
        <w:t>¶</w:t>
      </w:r>
      <w:r w:rsidRPr="00DC722C">
        <w:rPr>
          <w:sz w:val="14"/>
        </w:rPr>
        <w:t xml:space="preserve"> The United States has been hampered in the current jockeying because the Senate has refused to ratify the Convention of the Law of the Sea, even though both the Bush and Obama administrations have strongly supported doing so. This means </w:t>
      </w:r>
      <w:r w:rsidRPr="00F36306">
        <w:rPr>
          <w:rStyle w:val="StyleBoldUnderline"/>
        </w:rPr>
        <w:t>the United States has not been able to formally stake out its underwater boundaries</w:t>
      </w:r>
      <w:r w:rsidRPr="00DC722C">
        <w:rPr>
          <w:sz w:val="14"/>
        </w:rPr>
        <w:t>. “We are being left behind,” Deputy Secretary Nides said.</w:t>
      </w:r>
      <w:r w:rsidR="00DC722C" w:rsidRPr="00DC722C">
        <w:rPr>
          <w:sz w:val="12"/>
        </w:rPr>
        <w:t>¶</w:t>
      </w:r>
      <w:r w:rsidRPr="00DC722C">
        <w:rPr>
          <w:sz w:val="14"/>
        </w:rPr>
        <w:t xml:space="preserve"> But experts say boundary disputes are likely to be rapidly resolved through negotiation, so that everyone can get on with the business of making money. There is “very little room for a race to grab territory, since most of the resources are in an area that is clearly carved up already,” said Kristofer Bergh, a researcher at the Stockholm Institute.</w:t>
      </w:r>
      <w:r w:rsidR="00DC722C" w:rsidRPr="00DC722C">
        <w:rPr>
          <w:sz w:val="12"/>
        </w:rPr>
        <w:t>¶</w:t>
      </w:r>
      <w:r w:rsidRPr="00DC722C">
        <w:rPr>
          <w:sz w:val="14"/>
        </w:rPr>
        <w:t xml:space="preserve"> Even so, </w:t>
      </w:r>
      <w:r w:rsidRPr="00AC426B">
        <w:rPr>
          <w:rStyle w:val="Emphasis"/>
        </w:rPr>
        <w:t>Arctic nations and NATO are building up military capabilities</w:t>
      </w:r>
      <w:r w:rsidRPr="00F36306">
        <w:rPr>
          <w:rStyle w:val="Emphasis"/>
        </w:rPr>
        <w:t xml:space="preserve"> in the region</w:t>
      </w:r>
      <w:r w:rsidRPr="00DC722C">
        <w:rPr>
          <w:sz w:val="14"/>
        </w:rPr>
        <w:t xml:space="preserve">, as a precaution. </w:t>
      </w:r>
      <w:r w:rsidRPr="00AC426B">
        <w:rPr>
          <w:rStyle w:val="StyleBoldUnderline"/>
        </w:rPr>
        <w:t>That has left China with little choice</w:t>
      </w:r>
      <w:r w:rsidRPr="00F36306">
        <w:rPr>
          <w:rStyle w:val="StyleBoldUnderline"/>
        </w:rPr>
        <w:t xml:space="preserve"> but to garner influence through a strategy</w:t>
      </w:r>
      <w:r w:rsidRPr="00DC722C">
        <w:rPr>
          <w:sz w:val="14"/>
        </w:rPr>
        <w:t xml:space="preserve"> that has worked well in Africa and Latin America: </w:t>
      </w:r>
      <w:r w:rsidRPr="00F36306">
        <w:rPr>
          <w:rStyle w:val="StyleBoldUnderline"/>
        </w:rPr>
        <w:t>investing and joining with local companies and financing good works to earn good will. Its scientists have become pillars of multinational Arctic research, and their icebreaker has been used in joint expeditions.</w:t>
      </w:r>
      <w:r w:rsidR="00DC722C" w:rsidRPr="00DC722C">
        <w:rPr>
          <w:rStyle w:val="StyleBoldUnderline"/>
          <w:sz w:val="12"/>
          <w:u w:val="none"/>
        </w:rPr>
        <w:t>¶</w:t>
      </w:r>
      <w:r w:rsidRPr="00DC722C">
        <w:rPr>
          <w:sz w:val="14"/>
        </w:rPr>
        <w:t xml:space="preserve"> And Chinese companies, some with close government ties, are investing heavily across the Arctic. In Canada, Chinese firms have acquired interests in two oil companies that could afford them access to Arctic drilling. During a June visit to Iceland, Premier Wen Jiabao of China signed a number of economic agreements, covering areas like geothermal energy and free trade.</w:t>
      </w:r>
      <w:r w:rsidR="00DC722C" w:rsidRPr="00DC722C">
        <w:rPr>
          <w:sz w:val="12"/>
        </w:rPr>
        <w:t>¶</w:t>
      </w:r>
      <w:r w:rsidRPr="00DC722C">
        <w:rPr>
          <w:sz w:val="14"/>
        </w:rPr>
        <w:t xml:space="preserve"> In Greenland, large Chinese companies are financing the development of mines that are being developed around discoveries of gems or minerals by small prospecting companies, said Soren Meisling, head of the China desk at the Bech Bruun law firm in Copenhagen, which represents many of them. A huge iron ore mine under development near Nuuk, for example, is owned by a British company but financed in part by a Chinese steel maker.</w:t>
      </w:r>
      <w:r w:rsidR="00DC722C" w:rsidRPr="00DC722C">
        <w:rPr>
          <w:sz w:val="12"/>
        </w:rPr>
        <w:t>¶</w:t>
      </w:r>
      <w:r w:rsidRPr="00DC722C">
        <w:rPr>
          <w:sz w:val="14"/>
        </w:rPr>
        <w:t xml:space="preserve"> Chinese mining companies have proved adept at working in challenging locales and have even proposed building runways for jumbo jets on the ice in Greenland’s far north to fly out minerals until the ice melts enough for shipping.</w:t>
      </w:r>
      <w:r w:rsidR="00DC722C" w:rsidRPr="00DC722C">
        <w:rPr>
          <w:sz w:val="12"/>
        </w:rPr>
        <w:t>¶</w:t>
      </w:r>
      <w:r w:rsidRPr="00DC722C">
        <w:rPr>
          <w:sz w:val="14"/>
        </w:rPr>
        <w:t xml:space="preserve"> “</w:t>
      </w:r>
      <w:r w:rsidRPr="00AC426B">
        <w:rPr>
          <w:rStyle w:val="Emphasis"/>
        </w:rPr>
        <w:t>There is already a sense of competition in the Arctic</w:t>
      </w:r>
      <w:r w:rsidRPr="00F36306">
        <w:rPr>
          <w:rStyle w:val="Emphasis"/>
        </w:rPr>
        <w:t>,</w:t>
      </w:r>
      <w:r w:rsidRPr="00DC722C">
        <w:rPr>
          <w:sz w:val="14"/>
        </w:rPr>
        <w:t xml:space="preserve"> </w:t>
      </w:r>
      <w:r w:rsidRPr="00F36306">
        <w:rPr>
          <w:rStyle w:val="StyleBoldUnderline"/>
        </w:rPr>
        <w:t>and they think they can have first advantage</w:t>
      </w:r>
      <w:r w:rsidRPr="00DC722C">
        <w:rPr>
          <w:sz w:val="14"/>
        </w:rPr>
        <w:t>,” said Jingjing Su, a lawyer in Bech Bruun’s China practice.</w:t>
      </w:r>
      <w:r w:rsidR="00DC722C" w:rsidRPr="00DC722C">
        <w:rPr>
          <w:sz w:val="12"/>
        </w:rPr>
        <w:t>¶</w:t>
      </w:r>
      <w:r w:rsidRPr="00DC722C">
        <w:rPr>
          <w:sz w:val="14"/>
        </w:rPr>
        <w:t xml:space="preserve"> The efforts have clear political backing. Greenland’s minister for industry and mineral resources was greeted by Vice Premier Li Keqiang in China last November. A few months later, China’s minister of land and resources, Xu Shaoshi, traveled to Greenland to sign cooperation agreements.</w:t>
      </w:r>
      <w:r w:rsidR="00DC722C" w:rsidRPr="00DC722C">
        <w:rPr>
          <w:sz w:val="12"/>
        </w:rPr>
        <w:t>¶</w:t>
      </w:r>
      <w:r w:rsidRPr="00DC722C">
        <w:rPr>
          <w:sz w:val="14"/>
        </w:rPr>
        <w:t xml:space="preserve"> </w:t>
      </w:r>
      <w:r w:rsidRPr="00F36306">
        <w:rPr>
          <w:rStyle w:val="StyleBoldUnderline"/>
        </w:rPr>
        <w:t>Western analysts have worried that China could leverage its wealth</w:t>
      </w:r>
      <w:r w:rsidRPr="00DC722C">
        <w:rPr>
          <w:sz w:val="14"/>
        </w:rPr>
        <w:t>, particularly in some of the cash-poor corners of the Arctic like Greenland and Iceland.</w:t>
      </w:r>
    </w:p>
    <w:p w:rsidR="0057480E" w:rsidRDefault="0057480E" w:rsidP="0057480E">
      <w:pPr>
        <w:rPr>
          <w:rStyle w:val="StyleBoldUnderline"/>
        </w:rPr>
      </w:pPr>
    </w:p>
    <w:p w:rsidR="006E5DD0" w:rsidRPr="00C76397" w:rsidRDefault="006E5DD0" w:rsidP="00233798">
      <w:pPr>
        <w:pStyle w:val="Heading4"/>
      </w:pPr>
      <w:r>
        <w:t>Lack of effective presence makes Russian resource and territorial grabs inevitable- it also undermines cooperation</w:t>
      </w:r>
    </w:p>
    <w:p w:rsidR="006E5DD0" w:rsidRDefault="006E5DD0" w:rsidP="006E5DD0">
      <w:r>
        <w:rPr>
          <w:rStyle w:val="StyleStyleBold12pt"/>
        </w:rPr>
        <w:t>Dowd 11</w:t>
      </w:r>
      <w:r>
        <w:t xml:space="preserve"> – MA from Indiana University, Senior Fellow of the Fraser Institute</w:t>
      </w:r>
    </w:p>
    <w:p w:rsidR="006E5DD0" w:rsidRDefault="006E5DD0" w:rsidP="006E5DD0">
      <w:r>
        <w:t>Alan, “The Big Chill: Energy Needs Fueling Tensions in the Arctic,” https://www.fraserinstitute.org/research-news/news/display.aspx?id=2147483979</w:t>
      </w:r>
    </w:p>
    <w:p w:rsidR="006E5DD0" w:rsidRDefault="006E5DD0" w:rsidP="006E5DD0">
      <w:pPr>
        <w:rPr>
          <w:rStyle w:val="StyleBoldUnderline"/>
        </w:rPr>
      </w:pPr>
      <w:r w:rsidRPr="00DC722C">
        <w:rPr>
          <w:sz w:val="14"/>
        </w:rPr>
        <w:t xml:space="preserve">One reason a military presence will be necessary is the possibility of accidents caused by drilling and shipping. In addition, competition for Arctic resources could lead to confrontation. Adm. James Stavridis, who serves as </w:t>
      </w:r>
      <w:r>
        <w:rPr>
          <w:rStyle w:val="StyleBoldUnderline"/>
        </w:rPr>
        <w:t xml:space="preserve">NATO’s military commander, concedes that </w:t>
      </w:r>
      <w:r w:rsidRPr="00AC426B">
        <w:rPr>
          <w:rStyle w:val="StyleBoldUnderline"/>
        </w:rPr>
        <w:t>the Arctic could become “a zone of conflict</w:t>
      </w:r>
      <w:r w:rsidRPr="00DC722C">
        <w:rPr>
          <w:sz w:val="14"/>
        </w:rPr>
        <w:t>” (UPI).</w:t>
      </w:r>
      <w:r w:rsidR="00DC722C" w:rsidRPr="00DC722C">
        <w:rPr>
          <w:sz w:val="12"/>
        </w:rPr>
        <w:t>¶</w:t>
      </w:r>
      <w:r w:rsidRPr="00DC722C">
        <w:rPr>
          <w:sz w:val="14"/>
        </w:rPr>
        <w:t xml:space="preserve"> To brace for that possibility and thwart Russia’s Arctic fait accompli, </w:t>
      </w:r>
      <w:r w:rsidRPr="00AC426B">
        <w:rPr>
          <w:rStyle w:val="StyleBoldUnderline"/>
        </w:rPr>
        <w:t>the U</w:t>
      </w:r>
      <w:r>
        <w:rPr>
          <w:rStyle w:val="StyleBoldUnderline"/>
        </w:rPr>
        <w:t xml:space="preserve">nited </w:t>
      </w:r>
      <w:r w:rsidRPr="00AC426B">
        <w:rPr>
          <w:rStyle w:val="StyleBoldUnderline"/>
        </w:rPr>
        <w:t>S</w:t>
      </w:r>
      <w:r>
        <w:rPr>
          <w:rStyle w:val="StyleBoldUnderline"/>
        </w:rPr>
        <w:t>tates</w:t>
      </w:r>
      <w:r w:rsidRPr="00DC722C">
        <w:rPr>
          <w:sz w:val="14"/>
        </w:rPr>
        <w:t>, Canada, Denmark and Norway—all NATO members and Arctic nations—</w:t>
      </w:r>
      <w:r w:rsidRPr="00AC426B">
        <w:rPr>
          <w:rStyle w:val="StyleBoldUnderline"/>
        </w:rPr>
        <w:t>should</w:t>
      </w:r>
      <w:r w:rsidRPr="00DC722C">
        <w:rPr>
          <w:sz w:val="14"/>
        </w:rPr>
        <w:t xml:space="preserve"> follow the Cold War playbook: </w:t>
      </w:r>
      <w:r w:rsidRPr="00AC426B">
        <w:rPr>
          <w:rStyle w:val="StyleBoldUnderline"/>
        </w:rPr>
        <w:t>build up</w:t>
      </w:r>
      <w:r>
        <w:rPr>
          <w:rStyle w:val="StyleBoldUnderline"/>
        </w:rPr>
        <w:t xml:space="preserve"> the </w:t>
      </w:r>
      <w:r w:rsidRPr="00AC426B">
        <w:rPr>
          <w:rStyle w:val="StyleBoldUnderline"/>
        </w:rPr>
        <w:t>assets</w:t>
      </w:r>
      <w:r>
        <w:rPr>
          <w:rStyle w:val="StyleBoldUnderline"/>
        </w:rPr>
        <w:t xml:space="preserve"> needed </w:t>
      </w:r>
      <w:r w:rsidRPr="00AC426B">
        <w:rPr>
          <w:rStyle w:val="StyleBoldUnderline"/>
        </w:rPr>
        <w:t>to defend their interests</w:t>
      </w:r>
      <w:r>
        <w:rPr>
          <w:rStyle w:val="StyleBoldUnderline"/>
        </w:rPr>
        <w:t xml:space="preserve">, use those assets to </w:t>
      </w:r>
      <w:r w:rsidRPr="00AC426B">
        <w:rPr>
          <w:rStyle w:val="StyleBoldUnderline"/>
        </w:rPr>
        <w:t>deter aggression, and deal with Moscow</w:t>
      </w:r>
      <w:r>
        <w:rPr>
          <w:rStyle w:val="StyleBoldUnderline"/>
        </w:rPr>
        <w:t xml:space="preserve"> from a posture of strength and unity.</w:t>
      </w:r>
      <w:r w:rsidR="00DC722C" w:rsidRPr="00DC722C">
        <w:rPr>
          <w:sz w:val="12"/>
        </w:rPr>
        <w:t>¶</w:t>
      </w:r>
      <w:r w:rsidRPr="00DC722C">
        <w:rPr>
          <w:sz w:val="14"/>
        </w:rPr>
        <w:t xml:space="preserve"> The challenge is to remain open to cooperation while bracing for worst-case scenarios. After all, Russia is not the Soviet Union. Even as Putin and his puppets make mischief, Moscow is open to making deals. Russia and Norway, for instance, recently resolved a long-running boundary dispute, paving the way for development in 67,000 square-miles of the Arctic. Moreover, the U.S., Russia, Canada, Denmark and Norway have agreed on Arctic search-and-rescue responsibilities (Cummins).</w:t>
      </w:r>
      <w:r w:rsidR="00DC722C" w:rsidRPr="00DC722C">
        <w:rPr>
          <w:sz w:val="12"/>
        </w:rPr>
        <w:t>¶</w:t>
      </w:r>
      <w:r w:rsidRPr="00DC722C">
        <w:rPr>
          <w:sz w:val="14"/>
        </w:rPr>
        <w:t xml:space="preserve"> In a world of increasingly integrated markets, we know </w:t>
      </w:r>
      <w:r>
        <w:rPr>
          <w:rStyle w:val="StyleBoldUnderline"/>
        </w:rPr>
        <w:t>there is much to gain from Arctic cooperation and much to lose from protracted military standoff.</w:t>
      </w:r>
      <w:r w:rsidRPr="00DC722C">
        <w:rPr>
          <w:sz w:val="14"/>
        </w:rPr>
        <w:t xml:space="preserve"> But we also know that dealing naively with Moscow carries a heavy cost—and that integration is a two-way street. </w:t>
      </w:r>
      <w:r w:rsidR="00DC722C" w:rsidRPr="00DC722C">
        <w:rPr>
          <w:sz w:val="12"/>
        </w:rPr>
        <w:t>¶</w:t>
      </w:r>
      <w:r w:rsidRPr="00DC722C">
        <w:rPr>
          <w:sz w:val="14"/>
        </w:rPr>
        <w:t xml:space="preserve"> “Russian leaders today yearn not for integration,” the Brookings Institution’s Robert Kagan concludes, “but for a return to a special Russian greatness.” </w:t>
      </w:r>
      <w:r w:rsidR="00DC722C" w:rsidRPr="00DC722C">
        <w:rPr>
          <w:sz w:val="12"/>
        </w:rPr>
        <w:t>¶</w:t>
      </w:r>
      <w:r w:rsidRPr="00DC722C">
        <w:rPr>
          <w:sz w:val="14"/>
        </w:rPr>
        <w:t xml:space="preserve"> In short, Russia is more interested in recreating the autarky of some bygone era than in the shared benefits of globalization. </w:t>
      </w:r>
      <w:r w:rsidR="00DC722C" w:rsidRPr="00DC722C">
        <w:rPr>
          <w:sz w:val="12"/>
        </w:rPr>
        <w:t>¶</w:t>
      </w:r>
      <w:r w:rsidRPr="00DC722C">
        <w:rPr>
          <w:sz w:val="14"/>
        </w:rPr>
        <w:t xml:space="preserve"> Framework for Partnership</w:t>
      </w:r>
      <w:r w:rsidR="00DC722C" w:rsidRPr="00DC722C">
        <w:rPr>
          <w:sz w:val="12"/>
        </w:rPr>
        <w:t>¶</w:t>
      </w:r>
      <w:r w:rsidRPr="00DC722C">
        <w:rPr>
          <w:sz w:val="14"/>
        </w:rPr>
        <w:t xml:space="preserve"> </w:t>
      </w:r>
      <w:r>
        <w:rPr>
          <w:rStyle w:val="StyleBoldUnderline"/>
        </w:rPr>
        <w:t>Dealing with Russia is about power.</w:t>
      </w:r>
      <w:r w:rsidRPr="00DC722C">
        <w:rPr>
          <w:sz w:val="14"/>
        </w:rPr>
        <w:t xml:space="preserve"> As Churchill once said of his Russian counterparts, “There is nothing they admire so much as strength, and there is nothing for which they have less respect than for weakness.”</w:t>
      </w:r>
      <w:r w:rsidR="00DC722C" w:rsidRPr="00DC722C">
        <w:rPr>
          <w:sz w:val="12"/>
        </w:rPr>
        <w:t>¶</w:t>
      </w:r>
      <w:r w:rsidRPr="00DC722C">
        <w:rPr>
          <w:sz w:val="14"/>
        </w:rPr>
        <w:t xml:space="preserve"> </w:t>
      </w:r>
      <w:r w:rsidRPr="00AC426B">
        <w:rPr>
          <w:rStyle w:val="StyleBoldUnderline"/>
        </w:rPr>
        <w:t>When the message is clear</w:t>
      </w:r>
      <w:r>
        <w:rPr>
          <w:rStyle w:val="StyleBoldUnderline"/>
        </w:rPr>
        <w:t>—or “hard and consistent,” to use Putin’s language—</w:t>
      </w:r>
      <w:r w:rsidRPr="00AC426B">
        <w:rPr>
          <w:rStyle w:val="StyleBoldUnderline"/>
        </w:rPr>
        <w:t>Russia will take a cooperative posture. When the message is unclear, Russia will take what it can get</w:t>
      </w:r>
      <w:r>
        <w:rPr>
          <w:rStyle w:val="StyleBoldUnderline"/>
        </w:rPr>
        <w:t xml:space="preserve">. </w:t>
      </w:r>
      <w:r w:rsidR="00DC722C" w:rsidRPr="00DC722C">
        <w:rPr>
          <w:rStyle w:val="StyleBoldUnderline"/>
          <w:sz w:val="12"/>
          <w:u w:val="none"/>
        </w:rPr>
        <w:t>¶</w:t>
      </w:r>
      <w:r>
        <w:rPr>
          <w:rStyle w:val="StyleBoldUnderline"/>
          <w:sz w:val="12"/>
        </w:rPr>
        <w:t xml:space="preserve"> </w:t>
      </w:r>
      <w:r>
        <w:rPr>
          <w:rStyle w:val="StyleBoldUnderline"/>
        </w:rPr>
        <w:t xml:space="preserve">Just consider Russia’s contrasting treatment of its neighbors: Moscow blusters about Poland and the Baltic states but keeps its hands off, largely because they are protected by the U.S.-NATO umbrella. Conversely, Russia bullies Ukraine, garrisons its troops—uninvited—in Moldova, and occupies Georgian territory. The common denominator of these unfortunate countries: They have no U.S. security guarantee. </w:t>
      </w:r>
      <w:r w:rsidR="00DC722C" w:rsidRPr="00DC722C">
        <w:rPr>
          <w:rStyle w:val="StyleBoldUnderline"/>
          <w:sz w:val="12"/>
          <w:u w:val="none"/>
        </w:rPr>
        <w:t>¶</w:t>
      </w:r>
      <w:r w:rsidRPr="00DC722C">
        <w:rPr>
          <w:sz w:val="14"/>
        </w:rPr>
        <w:t xml:space="preserve"> Russia should be given an opportunity to participate as a responsible partner in Arctic development. But if Russia continues to take Putin’s hard line, the U.S. and its allies are left with few other options than standing together or allowing Russia to divide and conquer. </w:t>
      </w:r>
      <w:r w:rsidR="00DC722C" w:rsidRPr="00DC722C">
        <w:rPr>
          <w:sz w:val="12"/>
        </w:rPr>
        <w:t>¶</w:t>
      </w:r>
      <w:r w:rsidRPr="00DC722C">
        <w:rPr>
          <w:sz w:val="14"/>
        </w:rPr>
        <w:t xml:space="preserve"> To avoid that, </w:t>
      </w:r>
      <w:r w:rsidRPr="00AC426B">
        <w:rPr>
          <w:rStyle w:val="StyleBoldUnderline"/>
        </w:rPr>
        <w:t>the allies</w:t>
      </w:r>
      <w:r>
        <w:rPr>
          <w:rStyle w:val="StyleBoldUnderline"/>
        </w:rPr>
        <w:t xml:space="preserve"> may </w:t>
      </w:r>
      <w:r w:rsidRPr="00AC426B">
        <w:rPr>
          <w:rStyle w:val="StyleBoldUnderline"/>
        </w:rPr>
        <w:t>need to agree</w:t>
      </w:r>
      <w:r>
        <w:rPr>
          <w:rStyle w:val="StyleBoldUnderline"/>
        </w:rPr>
        <w:t xml:space="preserve"> among themselves </w:t>
      </w:r>
      <w:r w:rsidRPr="00AC426B">
        <w:rPr>
          <w:rStyle w:val="StyleBoldUnderline"/>
        </w:rPr>
        <w:t>on lines of demarcation, transit routes and exploration rights</w:t>
      </w:r>
      <w:r>
        <w:rPr>
          <w:rStyle w:val="StyleBoldUnderline"/>
        </w:rPr>
        <w:t>—and then pool their resources to protect their shared interests.</w:t>
      </w:r>
      <w:r w:rsidRPr="00DC722C">
        <w:rPr>
          <w:sz w:val="14"/>
        </w:rPr>
        <w:t xml:space="preserve"> </w:t>
      </w:r>
      <w:r w:rsidR="00DC722C" w:rsidRPr="00DC722C">
        <w:rPr>
          <w:sz w:val="12"/>
        </w:rPr>
        <w:t>¶</w:t>
      </w:r>
      <w:r w:rsidRPr="00DC722C">
        <w:rPr>
          <w:sz w:val="14"/>
        </w:rPr>
        <w:t xml:space="preserve"> </w:t>
      </w:r>
      <w:r w:rsidRPr="00AC426B">
        <w:rPr>
          <w:rStyle w:val="StyleBoldUnderline"/>
        </w:rPr>
        <w:t xml:space="preserve">This will require investment in Arctic </w:t>
      </w:r>
      <w:r w:rsidRPr="00941D49">
        <w:rPr>
          <w:rStyle w:val="StyleBoldUnderline"/>
        </w:rPr>
        <w:t>capabilities</w:t>
      </w:r>
      <w:r>
        <w:rPr>
          <w:rStyle w:val="StyleBoldUnderline"/>
        </w:rPr>
        <w:t xml:space="preserve">. For instance, </w:t>
      </w:r>
      <w:r w:rsidRPr="00941D49">
        <w:rPr>
          <w:rStyle w:val="StyleBoldUnderline"/>
        </w:rPr>
        <w:t xml:space="preserve">the U.S. has only three </w:t>
      </w:r>
      <w:r w:rsidRPr="00AC426B">
        <w:rPr>
          <w:rStyle w:val="StyleBoldUnderline"/>
        </w:rPr>
        <w:t>polar icebreakers</w:t>
      </w:r>
      <w:r w:rsidRPr="00941D49">
        <w:rPr>
          <w:rStyle w:val="StyleBoldUnderline"/>
        </w:rPr>
        <w:t>, two of which have exceeded their projected 30-year lifespan</w:t>
      </w:r>
      <w:r w:rsidRPr="00DC722C">
        <w:rPr>
          <w:sz w:val="14"/>
        </w:rPr>
        <w:t xml:space="preserve"> (O’Rourke). </w:t>
      </w:r>
      <w:r>
        <w:rPr>
          <w:rStyle w:val="StyleBoldUnderline"/>
        </w:rPr>
        <w:t xml:space="preserve">Russia can deploy 20 icebreakers. </w:t>
      </w:r>
      <w:r w:rsidR="00DC722C" w:rsidRPr="00DC722C">
        <w:rPr>
          <w:rStyle w:val="StyleBoldUnderline"/>
          <w:sz w:val="12"/>
          <w:u w:val="none"/>
        </w:rPr>
        <w:t>¶</w:t>
      </w:r>
      <w:r w:rsidRPr="00DC722C">
        <w:rPr>
          <w:sz w:val="14"/>
        </w:rPr>
        <w:t xml:space="preserve"> “We have extremely limited Arctic response capabilities,” explains Adm. Robert Papp, USCG commandant. Noting that th</w:t>
      </w:r>
      <w:r>
        <w:rPr>
          <w:rStyle w:val="StyleBoldUnderline"/>
        </w:rPr>
        <w:t>e Coast Guard has “the lead role in ensuring Arctic maritime safety, security and stewardship,</w:t>
      </w:r>
      <w:r w:rsidRPr="00DC722C">
        <w:rPr>
          <w:sz w:val="14"/>
        </w:rPr>
        <w:t xml:space="preserve">” </w:t>
      </w:r>
      <w:r>
        <w:rPr>
          <w:rStyle w:val="StyleBoldUnderline"/>
        </w:rPr>
        <w:t>Papp urges</w:t>
      </w:r>
      <w:r w:rsidRPr="00DC722C">
        <w:rPr>
          <w:sz w:val="14"/>
        </w:rPr>
        <w:t xml:space="preserve"> Congress “</w:t>
      </w:r>
      <w:r>
        <w:rPr>
          <w:rStyle w:val="StyleBoldUnderline"/>
        </w:rPr>
        <w:t>to start building infrastructure up there</w:t>
      </w:r>
      <w:r w:rsidRPr="00DC722C">
        <w:rPr>
          <w:sz w:val="14"/>
        </w:rPr>
        <w:t>” (Joling and Papp).</w:t>
      </w:r>
      <w:r w:rsidR="00DC722C" w:rsidRPr="00DC722C">
        <w:rPr>
          <w:sz w:val="12"/>
        </w:rPr>
        <w:t>¶</w:t>
      </w:r>
      <w:r w:rsidRPr="00DC722C">
        <w:rPr>
          <w:sz w:val="14"/>
        </w:rPr>
        <w:t xml:space="preserve"> </w:t>
      </w:r>
      <w:r>
        <w:rPr>
          <w:rStyle w:val="StyleBoldUnderline"/>
        </w:rPr>
        <w:t>Washington’s defense cuts will only exacerbate these gaps,</w:t>
      </w:r>
      <w:r w:rsidRPr="00DC722C">
        <w:rPr>
          <w:sz w:val="14"/>
        </w:rPr>
        <w:t xml:space="preserve"> especially as Russia’s oil-aided boom enables it to retool its armed forces. Investing just 1.1 percent of its GDP on defense, Canada faces even greater challenges in defending its Arctic interests. </w:t>
      </w:r>
      <w:r w:rsidR="00DC722C" w:rsidRPr="00DC722C">
        <w:rPr>
          <w:sz w:val="12"/>
        </w:rPr>
        <w:t>¶</w:t>
      </w:r>
      <w:r w:rsidRPr="00DC722C">
        <w:rPr>
          <w:sz w:val="14"/>
        </w:rPr>
        <w:t xml:space="preserve"> But if the allies can combine their Arctic capabilities—each filling a niche role—and agree on a common approach to Arctic security, the framework to put those capabilities into practice is arguably already in place. </w:t>
      </w:r>
      <w:r w:rsidR="00DC722C" w:rsidRPr="00DC722C">
        <w:rPr>
          <w:sz w:val="12"/>
        </w:rPr>
        <w:t>¶</w:t>
      </w:r>
      <w:r w:rsidRPr="00DC722C">
        <w:rPr>
          <w:sz w:val="14"/>
        </w:rPr>
        <w:t xml:space="preserve"> Jointly operated by the U.S. and Canada, NORAD could serve as the model for an Arctic security partnership. Just as NORAD defends North American airspace, an allied maritime arrangement under the NORAD rubric could provide for security in Arctic waters. </w:t>
      </w:r>
      <w:r w:rsidR="00DC722C" w:rsidRPr="00DC722C">
        <w:rPr>
          <w:sz w:val="12"/>
        </w:rPr>
        <w:t>¶</w:t>
      </w:r>
      <w:r w:rsidRPr="00DC722C">
        <w:rPr>
          <w:sz w:val="14"/>
        </w:rPr>
        <w:t xml:space="preserve"> It’s worth noting that maritime surveillance was added to NORAD’s responsibilities in 2006. And in 2011, the Pentagon shifted responsibility for most Arctic operations to Northern Command (NORTHCOM), headed up by the same person who commands NORAD (Elliot). </w:t>
      </w:r>
      <w:r w:rsidR="00DC722C" w:rsidRPr="00DC722C">
        <w:rPr>
          <w:sz w:val="12"/>
        </w:rPr>
        <w:t>¶</w:t>
      </w:r>
      <w:r w:rsidRPr="00DC722C">
        <w:rPr>
          <w:sz w:val="14"/>
        </w:rPr>
        <w:t xml:space="preserve"> Preparing</w:t>
      </w:r>
      <w:r w:rsidR="00DC722C" w:rsidRPr="00DC722C">
        <w:rPr>
          <w:sz w:val="12"/>
        </w:rPr>
        <w:t>¶</w:t>
      </w:r>
      <w:r w:rsidRPr="00DC722C">
        <w:rPr>
          <w:sz w:val="14"/>
        </w:rPr>
        <w:t xml:space="preserve"> Bracing for military eventualities in the Arctic is not armchair alarmism. </w:t>
      </w:r>
      <w:r w:rsidR="00DC722C" w:rsidRPr="00DC722C">
        <w:rPr>
          <w:sz w:val="12"/>
        </w:rPr>
        <w:t>¶</w:t>
      </w:r>
      <w:r w:rsidRPr="00DC722C">
        <w:rPr>
          <w:sz w:val="14"/>
        </w:rPr>
        <w:t xml:space="preserve"> In fact, Gen. Gene Renuart, former NORTHCOM commander, reported in 2008 that U.S. officials were beginning to explore ways to “posture NORAD…to provide the right kind of search and rescue, military response, if need be, and certainly security for whatever activities occur in the Arctic.”</w:t>
      </w:r>
      <w:r w:rsidR="00DC722C" w:rsidRPr="00DC722C">
        <w:rPr>
          <w:sz w:val="12"/>
        </w:rPr>
        <w:t>¶</w:t>
      </w:r>
      <w:r w:rsidRPr="00DC722C">
        <w:rPr>
          <w:sz w:val="14"/>
        </w:rPr>
        <w:t xml:space="preserve"> “In order to ensure a peaceful opening of the Arctic,” adds Adm. James Winnefeld, current NORTHCOM commander, “DOD must anticipate today the Arctic operations that will be expected of it tomorrow.”</w:t>
      </w:r>
      <w:r w:rsidR="00DC722C" w:rsidRPr="00DC722C">
        <w:rPr>
          <w:sz w:val="12"/>
        </w:rPr>
        <w:t>¶</w:t>
      </w:r>
      <w:r w:rsidRPr="00DC722C">
        <w:rPr>
          <w:sz w:val="14"/>
        </w:rPr>
        <w:t xml:space="preserve"> In other words, </w:t>
      </w:r>
      <w:r w:rsidRPr="00AC426B">
        <w:rPr>
          <w:rStyle w:val="StyleBoldUnderline"/>
        </w:rPr>
        <w:t>the goal in preparing for worst-case scenarios and shoring up</w:t>
      </w:r>
      <w:r>
        <w:rPr>
          <w:rStyle w:val="StyleBoldUnderline"/>
        </w:rPr>
        <w:t xml:space="preserve"> allied </w:t>
      </w:r>
      <w:r w:rsidRPr="00AC426B">
        <w:rPr>
          <w:rStyle w:val="StyleBoldUnderline"/>
        </w:rPr>
        <w:t>resolve</w:t>
      </w:r>
      <w:r>
        <w:rPr>
          <w:rStyle w:val="StyleBoldUnderline"/>
        </w:rPr>
        <w:t xml:space="preserve"> in the Arctic </w:t>
      </w:r>
      <w:r w:rsidRPr="00AC426B">
        <w:rPr>
          <w:rStyle w:val="StyleBoldUnderline"/>
        </w:rPr>
        <w:t xml:space="preserve">is not to trigger a military confrontation, but </w:t>
      </w:r>
      <w:r w:rsidRPr="00941D49">
        <w:rPr>
          <w:rStyle w:val="StyleBoldUnderline"/>
        </w:rPr>
        <w:t xml:space="preserve">to </w:t>
      </w:r>
      <w:r w:rsidRPr="00AC426B">
        <w:rPr>
          <w:rStyle w:val="StyleBoldUnderline"/>
        </w:rPr>
        <w:t>prevent one.</w:t>
      </w:r>
    </w:p>
    <w:p w:rsidR="006E5DD0" w:rsidRDefault="006E5DD0" w:rsidP="006E5DD0">
      <w:pPr>
        <w:rPr>
          <w:rStyle w:val="StyleBoldUnderline"/>
        </w:rPr>
      </w:pPr>
    </w:p>
    <w:p w:rsidR="00110C8F" w:rsidRPr="00110C8F" w:rsidRDefault="00110C8F" w:rsidP="00110C8F"/>
    <w:p w:rsidR="0057480E" w:rsidRPr="00D17C4E" w:rsidRDefault="0057480E" w:rsidP="0057480E"/>
    <w:p w:rsidR="0057480E" w:rsidRPr="00D2696E" w:rsidRDefault="0057480E" w:rsidP="00233798">
      <w:pPr>
        <w:pStyle w:val="Heading4"/>
        <w:rPr>
          <w:rStyle w:val="StyleStyleBold12pt"/>
          <w:b/>
          <w:bCs w:val="0"/>
        </w:rPr>
      </w:pPr>
      <w:r w:rsidRPr="00D2696E">
        <w:rPr>
          <w:rStyle w:val="StyleStyleBold12pt"/>
          <w:b/>
        </w:rPr>
        <w:t>A hardline approach is necessary to prevent conflict escalation, miscalculation, and great power war- newest and most complex models prove</w:t>
      </w:r>
    </w:p>
    <w:p w:rsidR="0057480E" w:rsidRPr="0033017A" w:rsidRDefault="0057480E" w:rsidP="0057480E">
      <w:r w:rsidRPr="001914D1">
        <w:rPr>
          <w:rStyle w:val="StyleStyleBold12pt"/>
        </w:rPr>
        <w:t>Murray 12</w:t>
      </w:r>
      <w:r w:rsidRPr="00DC722C">
        <w:rPr>
          <w:rFonts w:ascii="Arial" w:hAnsi="Arial" w:cs="Arial"/>
          <w:color w:val="000000"/>
          <w:sz w:val="16"/>
          <w:szCs w:val="20"/>
          <w:shd w:val="clear" w:color="auto" w:fill="FFFFFF"/>
        </w:rPr>
        <w:t> (</w:t>
      </w:r>
      <w:r w:rsidRPr="00DC722C">
        <w:rPr>
          <w:color w:val="000000"/>
          <w:sz w:val="16"/>
          <w:szCs w:val="20"/>
          <w:shd w:val="clear" w:color="auto" w:fill="FFFFFF"/>
        </w:rPr>
        <w:t>Professor of Political Science @ Alberta</w:t>
      </w:r>
      <w:r w:rsidRPr="00DC722C">
        <w:rPr>
          <w:color w:val="000000"/>
          <w:sz w:val="16"/>
          <w:szCs w:val="20"/>
        </w:rPr>
        <w:br/>
      </w:r>
      <w:r w:rsidRPr="00DC722C">
        <w:rPr>
          <w:color w:val="000000"/>
          <w:sz w:val="16"/>
          <w:szCs w:val="20"/>
          <w:shd w:val="clear" w:color="auto" w:fill="FFFFFF"/>
        </w:rPr>
        <w:t>Robert, “Arctic politics in the emerging multipolar system: challenges and consequences,” The Polar Journal, 2.1, 4 pt font is for long passages without relevant information)</w:t>
      </w:r>
      <w:r w:rsidRPr="00DC722C">
        <w:rPr>
          <w:rFonts w:ascii="Arial" w:hAnsi="Arial" w:cs="Arial"/>
          <w:color w:val="000000"/>
          <w:sz w:val="16"/>
          <w:szCs w:val="20"/>
        </w:rPr>
        <w:br/>
      </w:r>
      <w:r w:rsidRPr="00DC722C">
        <w:rPr>
          <w:color w:val="000000"/>
          <w:sz w:val="16"/>
          <w:szCs w:val="20"/>
          <w:shd w:val="clear" w:color="auto" w:fill="FFFFFF"/>
        </w:rPr>
        <w:t>It is no overstatement to say that the end of the Cold War was one of the most important events in recent world history. </w:t>
      </w:r>
      <w:r w:rsidRPr="00FC09A4">
        <w:rPr>
          <w:rStyle w:val="StyleBoldUnderline"/>
        </w:rPr>
        <w:t>Scholars</w:t>
      </w:r>
      <w:r w:rsidRPr="00DC722C">
        <w:rPr>
          <w:color w:val="000000"/>
          <w:sz w:val="16"/>
          <w:szCs w:val="20"/>
          <w:shd w:val="clear" w:color="auto" w:fill="FFFFFF"/>
        </w:rPr>
        <w:t> from many areas of study </w:t>
      </w:r>
      <w:r w:rsidRPr="00FC09A4">
        <w:rPr>
          <w:rStyle w:val="StyleBoldUnderline"/>
        </w:rPr>
        <w:t>have used the fall of the Soviet Union as a starting point to explain shifts in security, globalization, humanitarianism and institutional integration</w:t>
      </w:r>
      <w:r w:rsidRPr="00DC722C">
        <w:rPr>
          <w:color w:val="000000"/>
          <w:sz w:val="16"/>
          <w:szCs w:val="20"/>
          <w:shd w:val="clear" w:color="auto" w:fill="FFFFFF"/>
        </w:rPr>
        <w:t>, all of which played important roles in world affairs in the immediate post-Cold War era. Since 1991, </w:t>
      </w:r>
      <w:r w:rsidRPr="00AC426B">
        <w:rPr>
          <w:rStyle w:val="StyleBoldUnderline"/>
        </w:rPr>
        <w:t>explanatory models</w:t>
      </w:r>
      <w:r w:rsidRPr="00FC09A4">
        <w:rPr>
          <w:rStyle w:val="StyleBoldUnderline"/>
        </w:rPr>
        <w:t xml:space="preserve"> for international</w:t>
      </w:r>
      <w:r w:rsidRPr="00DC722C">
        <w:rPr>
          <w:color w:val="000000"/>
          <w:sz w:val="16"/>
          <w:szCs w:val="20"/>
          <w:shd w:val="clear" w:color="auto" w:fill="FFFFFF"/>
        </w:rPr>
        <w:t> and global </w:t>
      </w:r>
      <w:r w:rsidRPr="00FC09A4">
        <w:rPr>
          <w:rStyle w:val="StyleBoldUnderline"/>
        </w:rPr>
        <w:t xml:space="preserve">politics </w:t>
      </w:r>
      <w:r w:rsidRPr="00AC426B">
        <w:rPr>
          <w:rStyle w:val="StyleBoldUnderline"/>
        </w:rPr>
        <w:t>have </w:t>
      </w:r>
      <w:r w:rsidRPr="00AC426B">
        <w:rPr>
          <w:rStyle w:val="Emphasis"/>
        </w:rPr>
        <w:t xml:space="preserve">broadened their scope </w:t>
      </w:r>
      <w:r w:rsidRPr="00AC426B">
        <w:rPr>
          <w:rStyle w:val="StyleBoldUnderline"/>
        </w:rPr>
        <w:t xml:space="preserve">to include </w:t>
      </w:r>
      <w:r w:rsidRPr="00FC09A4">
        <w:rPr>
          <w:rStyle w:val="StyleBoldUnderline"/>
        </w:rPr>
        <w:t>variables such as</w:t>
      </w:r>
      <w:r w:rsidRPr="00AC426B">
        <w:rPr>
          <w:rStyle w:val="StyleBoldUnderline"/>
        </w:rPr>
        <w:t xml:space="preserve"> individual preferences</w:t>
      </w:r>
      <w:r w:rsidRPr="00FC09A4">
        <w:rPr>
          <w:rStyle w:val="StyleBoldUnderline"/>
        </w:rPr>
        <w:t>, capitalist oppression,</w:t>
      </w:r>
      <w:r w:rsidRPr="00AC426B">
        <w:rPr>
          <w:rStyle w:val="StyleBoldUnderline"/>
        </w:rPr>
        <w:t xml:space="preserve"> ideational construction</w:t>
      </w:r>
      <w:r w:rsidRPr="00FC09A4">
        <w:rPr>
          <w:rStyle w:val="StyleBoldUnderline"/>
        </w:rPr>
        <w:t xml:space="preserve">, environmentalism, gender and sexual politics, </w:t>
      </w:r>
      <w:r w:rsidRPr="00AC426B">
        <w:rPr>
          <w:rStyle w:val="StyleBoldUnderline"/>
        </w:rPr>
        <w:t>and</w:t>
      </w:r>
      <w:r w:rsidRPr="00FC09A4">
        <w:rPr>
          <w:rStyle w:val="StyleBoldUnderline"/>
        </w:rPr>
        <w:t xml:space="preserve"> </w:t>
      </w:r>
      <w:r w:rsidRPr="00AC426B">
        <w:rPr>
          <w:rStyle w:val="StyleBoldUnderline"/>
        </w:rPr>
        <w:t>discursive power</w:t>
      </w:r>
      <w:r w:rsidRPr="00FC09A4">
        <w:rPr>
          <w:rStyle w:val="StyleBoldUnderline"/>
        </w:rPr>
        <w:t xml:space="preserve"> to levels </w:t>
      </w:r>
      <w:r w:rsidRPr="00AC426B">
        <w:rPr>
          <w:rStyle w:val="Emphasis"/>
        </w:rPr>
        <w:t>previously unforeseen</w:t>
      </w:r>
      <w:r w:rsidRPr="00DC722C">
        <w:rPr>
          <w:color w:val="000000"/>
          <w:sz w:val="16"/>
          <w:szCs w:val="20"/>
          <w:shd w:val="clear" w:color="auto" w:fill="FFFFFF"/>
        </w:rPr>
        <w:t> throughout the Cold War years. As such, </w:t>
      </w:r>
      <w:r w:rsidRPr="00FC09A4">
        <w:rPr>
          <w:rStyle w:val="StyleBoldUnderline"/>
        </w:rPr>
        <w:t>we now see the world as</w:t>
      </w:r>
      <w:r w:rsidRPr="00DC722C">
        <w:rPr>
          <w:color w:val="000000"/>
          <w:sz w:val="16"/>
          <w:szCs w:val="20"/>
          <w:shd w:val="clear" w:color="auto" w:fill="FFFFFF"/>
        </w:rPr>
        <w:t> a </w:t>
      </w:r>
      <w:r w:rsidRPr="00FC09A4">
        <w:rPr>
          <w:rStyle w:val="StyleBoldUnderline"/>
        </w:rPr>
        <w:t>far more complex</w:t>
      </w:r>
      <w:r w:rsidRPr="00DC722C">
        <w:rPr>
          <w:color w:val="000000"/>
          <w:sz w:val="16"/>
          <w:szCs w:val="20"/>
          <w:shd w:val="clear" w:color="auto" w:fill="FFFFFF"/>
        </w:rPr>
        <w:t> and nefarious arena in which power and dominance are exercised each day. At the systemic level, the fall of the Soviet Union equated to nothing short of a monumental shift in the way states would make foreign and defence strategy. For 50 years, the bipolar system was dominated by two superpowers constantly competing and building arms in an effort to balance one another. The end of the Cold War signalled a major shift in systemic arrangement, as the system went from being bipolar to the world entering what was often referred to as the “unipolar moment.”1 </w:t>
      </w:r>
      <w:r w:rsidRPr="00FC09A4">
        <w:rPr>
          <w:rStyle w:val="StyleBoldUnderline"/>
        </w:rPr>
        <w:t xml:space="preserve">The era of </w:t>
      </w:r>
      <w:r w:rsidRPr="00AC426B">
        <w:rPr>
          <w:rStyle w:val="StyleBoldUnderline"/>
        </w:rPr>
        <w:t>unipolarity</w:t>
      </w:r>
      <w:r w:rsidRPr="00FC09A4">
        <w:rPr>
          <w:rStyle w:val="StyleBoldUnderline"/>
        </w:rPr>
        <w:t xml:space="preserve"> and American hegemony</w:t>
      </w:r>
      <w:r w:rsidRPr="00DC722C">
        <w:rPr>
          <w:color w:val="000000"/>
          <w:sz w:val="16"/>
          <w:szCs w:val="20"/>
          <w:shd w:val="clear" w:color="auto" w:fill="FFFFFF"/>
        </w:rPr>
        <w:t> in the international system </w:t>
      </w:r>
      <w:r w:rsidRPr="00AC426B">
        <w:rPr>
          <w:rStyle w:val="StyleBoldUnderline"/>
        </w:rPr>
        <w:t>has</w:t>
      </w:r>
      <w:r w:rsidRPr="00FC09A4">
        <w:rPr>
          <w:rStyle w:val="StyleBoldUnderline"/>
        </w:rPr>
        <w:t xml:space="preserve"> been </w:t>
      </w:r>
      <w:r w:rsidRPr="00AC426B">
        <w:rPr>
          <w:rStyle w:val="StyleBoldUnderline"/>
        </w:rPr>
        <w:t>marked</w:t>
      </w:r>
      <w:r w:rsidRPr="00FC09A4">
        <w:rPr>
          <w:rStyle w:val="StyleBoldUnderline"/>
        </w:rPr>
        <w:t xml:space="preserve"> by </w:t>
      </w:r>
      <w:r w:rsidRPr="00AC426B">
        <w:rPr>
          <w:rStyle w:val="StyleBoldUnderline"/>
        </w:rPr>
        <w:t>stability</w:t>
      </w:r>
      <w:r w:rsidRPr="00DC722C">
        <w:rPr>
          <w:color w:val="000000"/>
          <w:sz w:val="16"/>
          <w:szCs w:val="20"/>
          <w:shd w:val="clear" w:color="auto" w:fill="FFFFFF"/>
        </w:rPr>
        <w:t> in an interstate sense, and the realignment of various spheres of influence in the wake of the Soviet Union’s demise. </w:t>
      </w:r>
      <w:r w:rsidRPr="00FC09A4">
        <w:rPr>
          <w:rStyle w:val="StyleBoldUnderline"/>
        </w:rPr>
        <w:t xml:space="preserve">Far from being just a theoretical notion, </w:t>
      </w:r>
      <w:r w:rsidRPr="00AC426B">
        <w:rPr>
          <w:rStyle w:val="StyleBoldUnderline"/>
        </w:rPr>
        <w:t>the</w:t>
      </w:r>
      <w:r w:rsidRPr="00FC09A4">
        <w:rPr>
          <w:rStyle w:val="StyleBoldUnderline"/>
        </w:rPr>
        <w:t xml:space="preserve"> unipolar </w:t>
      </w:r>
      <w:r w:rsidRPr="00AC426B">
        <w:rPr>
          <w:rStyle w:val="StyleBoldUnderline"/>
        </w:rPr>
        <w:t>moment has</w:t>
      </w:r>
      <w:r w:rsidRPr="00FC09A4">
        <w:rPr>
          <w:rStyle w:val="StyleBoldUnderline"/>
        </w:rPr>
        <w:t xml:space="preserve"> also </w:t>
      </w:r>
      <w:r w:rsidRPr="00AC426B">
        <w:rPr>
          <w:rStyle w:val="StyleBoldUnderline"/>
        </w:rPr>
        <w:t>provided states</w:t>
      </w:r>
      <w:r w:rsidRPr="00FC09A4">
        <w:rPr>
          <w:rStyle w:val="StyleBoldUnderline"/>
        </w:rPr>
        <w:t xml:space="preserve"> with </w:t>
      </w:r>
      <w:r w:rsidRPr="00AC426B">
        <w:rPr>
          <w:rStyle w:val="StyleBoldUnderline"/>
        </w:rPr>
        <w:t>an environment</w:t>
      </w:r>
      <w:r w:rsidRPr="00FC09A4">
        <w:rPr>
          <w:rStyle w:val="StyleBoldUnderline"/>
        </w:rPr>
        <w:t xml:space="preserve"> in which </w:t>
      </w:r>
      <w:r w:rsidRPr="00AC426B">
        <w:rPr>
          <w:rStyle w:val="StyleBoldUnderline"/>
        </w:rPr>
        <w:t>to pursue their</w:t>
      </w:r>
      <w:r w:rsidRPr="00FC09A4">
        <w:rPr>
          <w:rStyle w:val="StyleBoldUnderline"/>
        </w:rPr>
        <w:t xml:space="preserve"> national </w:t>
      </w:r>
      <w:r w:rsidRPr="00AC426B">
        <w:rPr>
          <w:rStyle w:val="StyleBoldUnderline"/>
        </w:rPr>
        <w:t>self-interest where the likelihood of conflict is </w:t>
      </w:r>
      <w:r w:rsidRPr="00AC426B">
        <w:rPr>
          <w:rStyle w:val="Emphasis"/>
        </w:rPr>
        <w:t>decreased</w:t>
      </w:r>
      <w:r w:rsidRPr="00AC426B">
        <w:rPr>
          <w:rStyle w:val="StyleBoldUnderline"/>
        </w:rPr>
        <w:t> and</w:t>
      </w:r>
      <w:r w:rsidRPr="00FC09A4">
        <w:rPr>
          <w:rStyle w:val="StyleBoldUnderline"/>
        </w:rPr>
        <w:t xml:space="preserve"> great power security </w:t>
      </w:r>
      <w:r w:rsidRPr="00AC426B">
        <w:rPr>
          <w:rStyle w:val="StyleBoldUnderline"/>
        </w:rPr>
        <w:t>competition has</w:t>
      </w:r>
      <w:r w:rsidRPr="00FC09A4">
        <w:rPr>
          <w:rStyle w:val="StyleBoldUnderline"/>
        </w:rPr>
        <w:t xml:space="preserve"> been </w:t>
      </w:r>
      <w:r w:rsidRPr="00AC426B">
        <w:rPr>
          <w:rStyle w:val="Emphasis"/>
        </w:rPr>
        <w:t>minimized</w:t>
      </w:r>
      <w:r w:rsidRPr="00DC722C">
        <w:rPr>
          <w:color w:val="000000"/>
          <w:sz w:val="16"/>
          <w:szCs w:val="20"/>
          <w:shd w:val="clear" w:color="auto" w:fill="FFFFFF"/>
        </w:rPr>
        <w:t>.2 As such, new areas of foreign affairs and defence strategy have become far more important than they could have been throughout the bipolar con- strained Cold War years. </w:t>
      </w:r>
      <w:r w:rsidRPr="00FC09A4">
        <w:rPr>
          <w:rStyle w:val="StyleBoldUnderline"/>
        </w:rPr>
        <w:t>One of the most notable examples in this regard has been the increased desire for territorial protection and extension in the Arctic region</w:t>
      </w:r>
      <w:r w:rsidRPr="00DC722C">
        <w:rPr>
          <w:color w:val="000000"/>
          <w:sz w:val="16"/>
          <w:szCs w:val="20"/>
          <w:shd w:val="clear" w:color="auto" w:fill="FFFFFF"/>
        </w:rPr>
        <w:t>. In an era of state preoccupation with humanitarianism, terrorism and economic reces- sion, it is being suggested by some observers that </w:t>
      </w:r>
      <w:r w:rsidRPr="00AC426B">
        <w:rPr>
          <w:rStyle w:val="StyleBoldUnderline"/>
        </w:rPr>
        <w:t>the Arctic has become the </w:t>
      </w:r>
      <w:r w:rsidRPr="00AC426B">
        <w:rPr>
          <w:rStyle w:val="Emphasis"/>
        </w:rPr>
        <w:t>primary stage</w:t>
      </w:r>
      <w:r w:rsidRPr="00FC09A4">
        <w:rPr>
          <w:rStyle w:val="StyleBoldUnderline"/>
        </w:rPr>
        <w:t xml:space="preserve"> through which </w:t>
      </w:r>
      <w:r w:rsidRPr="00AC426B">
        <w:rPr>
          <w:rStyle w:val="StyleBoldUnderline"/>
        </w:rPr>
        <w:t>states</w:t>
      </w:r>
      <w:r w:rsidRPr="00DC722C">
        <w:rPr>
          <w:color w:val="000000"/>
          <w:sz w:val="16"/>
          <w:szCs w:val="20"/>
          <w:shd w:val="clear" w:color="auto" w:fill="FFFFFF"/>
        </w:rPr>
        <w:t xml:space="preserve">, both great and minor in power, can </w:t>
      </w:r>
      <w:r w:rsidRPr="00AC426B">
        <w:rPr>
          <w:rStyle w:val="StyleBoldUnderline"/>
        </w:rPr>
        <w:t>pursue</w:t>
      </w:r>
      <w:r w:rsidRPr="00DC722C">
        <w:rPr>
          <w:color w:val="000000"/>
          <w:sz w:val="16"/>
          <w:szCs w:val="20"/>
          <w:shd w:val="clear" w:color="auto" w:fill="FFFFFF"/>
        </w:rPr>
        <w:t> their </w:t>
      </w:r>
      <w:r w:rsidRPr="00AC426B">
        <w:rPr>
          <w:rStyle w:val="StyleBoldUnderline"/>
        </w:rPr>
        <w:t>self-interest</w:t>
      </w:r>
      <w:r w:rsidRPr="00DC722C">
        <w:rPr>
          <w:color w:val="000000"/>
          <w:sz w:val="16"/>
          <w:szCs w:val="20"/>
          <w:shd w:val="clear" w:color="auto" w:fill="FFFFFF"/>
        </w:rPr>
        <w:t> in a way that combines soft power cooperation through bodies of gov- ernance with hard power and military build-up. As things presently stand, there are a variety of nations and institutions all seek- ing to claim governing authority over different parts of the circumpolar region. 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To date, </w:t>
      </w:r>
      <w:r w:rsidRPr="00FC09A4">
        <w:rPr>
          <w:rStyle w:val="StyleBoldUnderline"/>
        </w:rPr>
        <w:t>no clear resolution to competing claims is in sight</w:t>
      </w:r>
      <w:r w:rsidRPr="00DC722C">
        <w:rPr>
          <w:color w:val="000000"/>
          <w:sz w:val="16"/>
          <w:szCs w:val="20"/>
          <w:shd w:val="clear" w:color="auto" w:fill="FFFFFF"/>
        </w:rPr>
        <w:t>, and in some cases </w:t>
      </w:r>
      <w:r w:rsidRPr="00AC426B">
        <w:rPr>
          <w:rStyle w:val="StyleBoldUnderline"/>
        </w:rPr>
        <w:t>the situation is on the verge of becoming</w:t>
      </w:r>
      <w:r w:rsidRPr="00FC09A4">
        <w:rPr>
          <w:rStyle w:val="StyleBoldUnderline"/>
        </w:rPr>
        <w:t xml:space="preserve"> far </w:t>
      </w:r>
      <w:r w:rsidRPr="00AC426B">
        <w:rPr>
          <w:rStyle w:val="StyleBoldUnderline"/>
        </w:rPr>
        <w:t xml:space="preserve">more </w:t>
      </w:r>
      <w:r w:rsidRPr="00AC426B">
        <w:rPr>
          <w:rStyle w:val="Emphasis"/>
        </w:rPr>
        <w:t xml:space="preserve">competitive </w:t>
      </w:r>
      <w:r w:rsidRPr="00AC426B">
        <w:rPr>
          <w:rStyle w:val="StyleBoldUnderline"/>
        </w:rPr>
        <w:t>as</w:t>
      </w:r>
      <w:r w:rsidRPr="00FC09A4">
        <w:rPr>
          <w:rStyle w:val="StyleBoldUnderline"/>
        </w:rPr>
        <w:t xml:space="preserve"> nations such as </w:t>
      </w:r>
      <w:r w:rsidRPr="00AC426B">
        <w:rPr>
          <w:rStyle w:val="StyleBoldUnderline"/>
        </w:rPr>
        <w:t>Russia have resorted to asserting</w:t>
      </w:r>
      <w:r w:rsidRPr="00FC09A4">
        <w:rPr>
          <w:rStyle w:val="StyleBoldUnderline"/>
        </w:rPr>
        <w:t xml:space="preserve"> possible </w:t>
      </w:r>
      <w:r w:rsidRPr="00AC426B">
        <w:rPr>
          <w:rStyle w:val="StyleBoldUnderline"/>
        </w:rPr>
        <w:t>military solutions</w:t>
      </w:r>
      <w:r w:rsidRPr="00FC09A4">
        <w:rPr>
          <w:rStyle w:val="StyleBoldUnderline"/>
        </w:rPr>
        <w:t xml:space="preserve"> to contested Arctic issues to bolster their declarations</w:t>
      </w:r>
      <w:r w:rsidRPr="00DC722C">
        <w:rPr>
          <w:color w:val="000000"/>
          <w:sz w:val="16"/>
          <w:szCs w:val="20"/>
          <w:shd w:val="clear" w:color="auto" w:fill="FFFFFF"/>
        </w:rPr>
        <w:t>. It is important to note the increased levels of interest over Arctic relations between states, but, on this point, little attention has been given to the influence of the international system over this situation. If the unipolar moment has been defined as an era of relative stability and diplomatic coexistence, and tensions in the Arctic are already on the rise, what is to happen when the multipolar system finally emerges in the near future? Since 2005, the status of the United States as systemic hegemon has been in decline due to economic, military and political strains placed on American power capabilities throughout the Bush era and beyond. This decrease in relative power preponderance has been even further exacerbated by the economic recession starting in 2008 and the nation’s inability to stabilize its markets. As such, the predictions of those like Christopher Layne and John Mearsheimer are on the verge of coming to fruition, in that the unipolar moment is about to end.4 New great powers are ris- ing, the United States is no longer able to prevent these nations from balancing their power, and the once obvious prevalence of American power is far murkier than it was a decade ago. As the multipolar era becomes increasingly likely, one must ponder the effects this shift might have on state foreign and defence strategy- making, especially towards the Arctic region. To date, though its relative power position has declined significantly in recent years, </w:t>
      </w:r>
      <w:r w:rsidRPr="00FC09A4">
        <w:rPr>
          <w:rStyle w:val="StyleBoldUnderline"/>
        </w:rPr>
        <w:t>the United States </w:t>
      </w:r>
      <w:r w:rsidRPr="00FC09A4">
        <w:rPr>
          <w:rStyle w:val="Emphasis"/>
        </w:rPr>
        <w:t>remains the hegemon</w:t>
      </w:r>
      <w:r w:rsidRPr="00DC722C">
        <w:rPr>
          <w:color w:val="000000"/>
          <w:sz w:val="16"/>
          <w:szCs w:val="20"/>
          <w:shd w:val="clear" w:color="auto" w:fill="FFFFFF"/>
        </w:rPr>
        <w:t> of the international system, </w:t>
      </w:r>
      <w:r w:rsidRPr="00FC09A4">
        <w:rPr>
          <w:rStyle w:val="StyleBoldUnderline"/>
        </w:rPr>
        <w:t>but it is</w:t>
      </w:r>
      <w:r w:rsidRPr="00DC722C">
        <w:rPr>
          <w:color w:val="000000"/>
          <w:sz w:val="16"/>
          <w:szCs w:val="20"/>
          <w:shd w:val="clear" w:color="auto" w:fill="FFFFFF"/>
        </w:rPr>
        <w:t> contended here that such status is </w:t>
      </w:r>
      <w:r w:rsidRPr="00FC09A4">
        <w:rPr>
          <w:rStyle w:val="Emphasis"/>
        </w:rPr>
        <w:t>soon to evaporate</w:t>
      </w:r>
      <w:r w:rsidRPr="00DC722C">
        <w:rPr>
          <w:color w:val="000000"/>
          <w:sz w:val="16"/>
          <w:szCs w:val="20"/>
          <w:shd w:val="clear" w:color="auto" w:fill="FFFFFF"/>
        </w:rPr>
        <w:t>. In this context, this article argues that the emergence of </w:t>
      </w:r>
      <w:r w:rsidRPr="00AC426B">
        <w:rPr>
          <w:rStyle w:val="StyleBoldUnderline"/>
        </w:rPr>
        <w:t>a multipolar</w:t>
      </w:r>
      <w:r w:rsidRPr="00DC722C">
        <w:rPr>
          <w:color w:val="000000"/>
          <w:sz w:val="16"/>
          <w:szCs w:val="20"/>
          <w:shd w:val="clear" w:color="auto" w:fill="FFFFFF"/>
        </w:rPr>
        <w:t> systemic </w:t>
      </w:r>
      <w:r w:rsidRPr="00AC426B">
        <w:rPr>
          <w:rStyle w:val="StyleBoldUnderline"/>
        </w:rPr>
        <w:t>arrangement is</w:t>
      </w:r>
      <w:r w:rsidRPr="00FC09A4">
        <w:rPr>
          <w:rStyle w:val="StyleBoldUnderline"/>
        </w:rPr>
        <w:t xml:space="preserve"> very </w:t>
      </w:r>
      <w:r w:rsidRPr="00AC426B">
        <w:rPr>
          <w:rStyle w:val="StyleBoldUnderline"/>
        </w:rPr>
        <w:t>likely to increase</w:t>
      </w:r>
      <w:r w:rsidRPr="00FC09A4">
        <w:rPr>
          <w:rStyle w:val="StyleBoldUnderline"/>
        </w:rPr>
        <w:t xml:space="preserve"> security </w:t>
      </w:r>
      <w:r w:rsidRPr="00AC426B">
        <w:rPr>
          <w:rStyle w:val="StyleBoldUnderline"/>
        </w:rPr>
        <w:t>competition in the</w:t>
      </w:r>
      <w:r w:rsidRPr="00FC09A4">
        <w:rPr>
          <w:rStyle w:val="StyleBoldUnderline"/>
        </w:rPr>
        <w:t xml:space="preserve"> system</w:t>
      </w:r>
      <w:r w:rsidRPr="00DC722C">
        <w:rPr>
          <w:color w:val="000000"/>
          <w:sz w:val="16"/>
          <w:szCs w:val="20"/>
          <w:shd w:val="clear" w:color="auto" w:fill="FFFFFF"/>
        </w:rPr>
        <w:t> as a whole, and </w:t>
      </w:r>
      <w:r w:rsidRPr="00FC09A4">
        <w:rPr>
          <w:rStyle w:val="StyleBoldUnderline"/>
        </w:rPr>
        <w:t xml:space="preserve">the </w:t>
      </w:r>
      <w:r w:rsidRPr="00AC426B">
        <w:rPr>
          <w:rStyle w:val="StyleBoldUnderline"/>
        </w:rPr>
        <w:t>Arctic</w:t>
      </w:r>
      <w:r w:rsidRPr="00FC09A4">
        <w:rPr>
          <w:rStyle w:val="StyleBoldUnderline"/>
        </w:rPr>
        <w:t xml:space="preserve"> will be at the </w:t>
      </w:r>
      <w:r w:rsidRPr="00FC09A4">
        <w:rPr>
          <w:rStyle w:val="Emphasis"/>
        </w:rPr>
        <w:t>epicentre</w:t>
      </w:r>
      <w:r w:rsidRPr="00DC722C">
        <w:rPr>
          <w:color w:val="000000"/>
          <w:sz w:val="16"/>
          <w:szCs w:val="20"/>
          <w:shd w:val="clear" w:color="auto" w:fill="FFFFFF"/>
        </w:rPr>
        <w:t> of such conflict. To lend support to this hypothesis, an examination of the impending shift from unipolarity to multipolarity will be made, as will an account of current security dynamics in the circumpolar region. The article concludes with a stark warning that </w:t>
      </w:r>
      <w:r w:rsidRPr="00AC426B">
        <w:rPr>
          <w:rStyle w:val="StyleBoldUnderline"/>
        </w:rPr>
        <w:t>without</w:t>
      </w:r>
      <w:r w:rsidRPr="00FC09A4">
        <w:rPr>
          <w:rStyle w:val="StyleBoldUnderline"/>
        </w:rPr>
        <w:t xml:space="preserve"> some kind of real </w:t>
      </w:r>
      <w:r w:rsidRPr="00AC426B">
        <w:rPr>
          <w:rStyle w:val="StyleBoldUnderline"/>
        </w:rPr>
        <w:t>action</w:t>
      </w:r>
      <w:r w:rsidRPr="00DC722C">
        <w:rPr>
          <w:color w:val="000000"/>
          <w:sz w:val="16"/>
          <w:szCs w:val="20"/>
          <w:shd w:val="clear" w:color="auto" w:fill="FFFFFF"/>
        </w:rPr>
        <w:t> towards settling competing Arctic claims, </w:t>
      </w:r>
      <w:r w:rsidRPr="00AC426B">
        <w:rPr>
          <w:rStyle w:val="StyleBoldUnderline"/>
        </w:rPr>
        <w:t>it will beleft to states to secure their</w:t>
      </w:r>
      <w:r w:rsidRPr="00FC09A4">
        <w:rPr>
          <w:rStyle w:val="StyleBoldUnderline"/>
        </w:rPr>
        <w:t xml:space="preserve"> own territorial </w:t>
      </w:r>
      <w:r w:rsidRPr="00AC426B">
        <w:rPr>
          <w:rStyle w:val="StyleBoldUnderline"/>
        </w:rPr>
        <w:t>assertions</w:t>
      </w:r>
      <w:r w:rsidRPr="00FC09A4">
        <w:rPr>
          <w:rStyle w:val="StyleBoldUnderline"/>
        </w:rPr>
        <w:t xml:space="preserve"> </w:t>
      </w:r>
      <w:r w:rsidRPr="00AC426B">
        <w:rPr>
          <w:rStyle w:val="StyleBoldUnderline"/>
        </w:rPr>
        <w:t>through</w:t>
      </w:r>
      <w:r w:rsidRPr="00FC09A4">
        <w:rPr>
          <w:rStyle w:val="StyleBoldUnderline"/>
        </w:rPr>
        <w:t xml:space="preserve"> </w:t>
      </w:r>
      <w:r w:rsidRPr="00DC722C">
        <w:rPr>
          <w:color w:val="000000"/>
          <w:sz w:val="16"/>
          <w:szCs w:val="20"/>
          <w:shd w:val="clear" w:color="auto" w:fill="FFFFFF"/>
        </w:rPr>
        <w:t>hard power </w:t>
      </w:r>
      <w:r w:rsidRPr="00FC09A4">
        <w:rPr>
          <w:rStyle w:val="StyleBoldUnderline"/>
        </w:rPr>
        <w:t xml:space="preserve">and </w:t>
      </w:r>
      <w:r w:rsidRPr="00AC426B">
        <w:rPr>
          <w:rStyle w:val="StyleBoldUnderline"/>
        </w:rPr>
        <w:t>force</w:t>
      </w:r>
      <w:r w:rsidRPr="00FC09A4">
        <w:rPr>
          <w:rStyle w:val="StyleBoldUnderline"/>
        </w:rPr>
        <w:t>ful means</w:t>
      </w:r>
      <w:r w:rsidRPr="00DC722C">
        <w:rPr>
          <w:color w:val="000000"/>
          <w:sz w:val="16"/>
          <w:szCs w:val="20"/>
          <w:shd w:val="clear" w:color="auto" w:fill="FFFFFF"/>
        </w:rPr>
        <w:t>.</w:t>
      </w:r>
      <w:r w:rsidRPr="0033017A">
        <w:t xml:space="preserve"> The system is unipolar ... for now In order to evaluate the polarity of the international system in a given historical period, one must identify the hierarchy of power in terms of the number of super or great powers dominating international outcomes. Counting great or super powers can be somewhat difficult in contemporary international relations, as scholars have begun to expand the notions of power and capabilities, but the clearest guideline for being able to identify great powers is through determining capabilities. The rea- son it is essential to understand the great powers in international relations is that they, above all other states, institutions, non-state actors and ideational forces, are responsible for the daily conduct of behaviour in the international system, and they have been historically accountable for substantial alterations to power distribution since the 1648 Peace of Westphalia. Measuring capabilities allows observers to explain which states are most likely to affect the behaviour of other states, to use force or violence; also, the number of great powers in a given era determines how stable or unstable the international system will be. Identifying great powers is literally done by evaluating each state’s capabilities in essential areas of political life that can maximize security or extend one’s power. When discussing the distribution of power across states, there is a clear hierarchy of capabilities among states that leads observers to classify these utility maximizing, rational actors as super, great, major, middle or minor powers in the international system. In terms of actual measurement, Kenneth Waltz argues: “Their rank depends on how they score on all of the following items: size of population and territory, resource endowment, economic capability, military strength, political stability and competence.”5 Once these various factors are taken into account, one can clearly determine the given polarity of the system at a given moment in history. Why is polarity important? According to structural realist theory, the number of great powers in the system determines how conflictual, violent or stable interna- tional politics will be. While the overall structure of the system remains anarchic, meaning a clear absence of a governing authority above states that can control their actions, there can be consequential variations within the anarchic structure that can impact how states will evaluate their foreign and defence policy strategies and affect their overall behaviour. Waltz claims that “ ‘consequential’ variations in number are changes of number that lead to different expectations about the effect of structure on units.”6 There are three types of structure within the system that have been determined throughout the history of the modern state system – unipolarity, bipolar- ity and multipolarity. The consequential variations described by Waltz take place when great powers either rise or fall, and induce shifts from one type of polarity to another. The rise and fall of great powers is perhaps the most important explanatory aspect of international politics because it is these states that “inherently possess some offensive military capability, which gives them the wherewithal to hurt and possibly destroy each other.”7 Though the primary motivation for all states is secu- rity maximization, great powers become the most important actors because while they are capable of defending themselves, they also have the ability to extend their sphere of influence in offensive posturing. It is in this context that the polarity of the system becomes even more vital, in that the more great powers there are, the greater likelihood ofviolence and conflict there is. In each systemic arrangement, the abilities of great powers to pursue their ultimate goal, which is hegemony, dic- tates whether foreign and defence policy strategies will be overtly defensive or potentially offensive. All states are like-units, in that they all strive for survival by making rational calculations about how to best pursue their interests in an anarchic system. Of course, strategies of states will differ greatly based on the distribution of power, meaning that great powers are able to pursue their goals more freely than minor powers because they can operate without allies or institutions in achieving their goals. Lesser powers, however, typically try to increase their power position in world affairs through various alliance blocs and institutional binding. In doing so, it is hoped that middle and minor powers are able to guarantee their survival by align- ing themselves with powers larger than themselves. Given the arrangement of the system, the number of alliances or blocs of power will differ, which also contributes to just how stable or violent the system will be. Conflict, or the possibility of it, is a constant problem in international relations due to the anarchic structure of the international system. Anarchy, by its definition, denotes a lack of overarching authority and thus states, especially the most powerful states, are able to behave as they would like, without any external body capable of controlling their actions. Robert Art and Robert Jervis aptly define anarchy by argu- ing: “States can make commitments and treaties, but no sovereign power ensures compliance and punished deviation. This – the absence of a supreme power – is what is meant by the anarchic environment of international politics.”8 In anarchy, just as in the state of nature or war prior to the establishment of civilized human society, there is no harmony and actors are left to their own inclinations to pursue their self-interest. The key elements of anarchy that precipitate conflict are the con- stant distrust of others’ motives, the assumption that other actors may not be as rational as oneself, and, as Waltz notes, “a state will use force to attain its goals if, after assessing the prospects for success, it values those goals more than it values the pleasures of peace.”9 The constant tensions between states, and the ability of great powers to more freely pursue their national interests, contributes to a system where security and survival are at a premium, and the polarity of the system matters to all states. By definition, bipolar systems are the most stable. According to Mearsheimer, this assumption is made based on three criteria: First, the number of conflict dyads is fewer, leaving fewer possibilities for war. Sec- ond, deterrence is easier, because imbalances of power are fewer and more easily averted. Third, the prospects for deterrence are greater because miscalculations of rela- tive power and opponents’ resolve are fewer and less likely.10 By contrast, multipolar systems have a far greater probability of conflict, tension and distrust among states. War is far more likely in multipolar systems because major power dyads are more numerous, each posing the potential for conflict. Conflict could also erupt across dyads involving major and minor powers. Dyads between minor powers could also lead to war [...]. Wars in a multipolar world involving just minor powers or only one major power are not likely to be as devastating as a conflict between two major powers. However, local wars tend to widen and escalate. Hence there is always a chance that a small war will trigger a general conflict.11 While bipolarity is considered to be the most stable arrangement, and multipolarity the least stable, there is also the rare time when the system is unipolar in character. Put simply, unipolarity occurs when there is such a preponderance of power by one state that others are incapable of balancing against it. According to William Wohl- forth, unipolarity is also a stable and peaceful arrangement: unipolarity favors the absence of war among the great powers and comparatively low levels of competition for prestige or security for two reasons: the leading state’s power advantage removes the problem of hegemonic rivalry from world politics, and it reduces the salience and stakes of balance-of-power politics among the major states.12 </w:t>
      </w:r>
      <w:r w:rsidRPr="00FC09A4">
        <w:rPr>
          <w:rStyle w:val="StyleBoldUnderline"/>
        </w:rPr>
        <w:t>The status of the hegemonic power</w:t>
      </w:r>
      <w:r w:rsidRPr="00DC722C">
        <w:rPr>
          <w:color w:val="000000"/>
          <w:sz w:val="16"/>
          <w:szCs w:val="20"/>
          <w:shd w:val="clear" w:color="auto" w:fill="FFFFFF"/>
        </w:rPr>
        <w:t> in a unipolar system allows for the expansion of its normative agenda, but also </w:t>
      </w:r>
      <w:r w:rsidRPr="00FC09A4">
        <w:rPr>
          <w:rStyle w:val="StyleBoldUnderline"/>
        </w:rPr>
        <w:t>allows it to pacify internationalaffairs because it lacks both a hegemonic rival and the effects of balance of power politics</w:t>
      </w:r>
      <w:r w:rsidRPr="00DC722C">
        <w:rPr>
          <w:color w:val="000000"/>
          <w:sz w:val="16"/>
          <w:szCs w:val="20"/>
          <w:shd w:val="clear" w:color="auto" w:fill="FFFFFF"/>
        </w:rPr>
        <w:t>.</w:t>
      </w:r>
      <w:r w:rsidRPr="00DC722C">
        <w:rPr>
          <w:color w:val="000000"/>
          <w:sz w:val="16"/>
          <w:szCs w:val="8"/>
          <w:shd w:val="clear" w:color="auto" w:fill="FFFFFF"/>
        </w:rPr>
        <w:t>13 As such, unipolar systems can be stable, depending on whom the hegemon is and what its vision for dominance might be. Since the end of World War II, only two types of polarity have been seen. Between 1945 and 1991, the system was bipolar, in that there were only two super- powers dominating the affairs of international politics. This bipolar arrangement was surprisingly stable and though smaller proxy wars erupted throughout the years of the Cold War, the relations between the two dominant powers, namely the United States and the Soviet Union, never came to a head. There are various explanations for why this was the case, but John Mearsheimer provides perhaps the most concise and accurate explanations as he contends that the absence of war in Europe and beyond throughout the Cold War can be attributed to three specific factors: the bipolar distribution of military power on the [European] Continent; the rough mili- tary equality between the two states comprising the two poles in Europe, the United States and the Soviet Union; and the fact that each superpower was armed with a large nuclear arsenal.14 At the conclusion of the Cold War, there was a clear and major shift in the distribution of power in the system, which translated into the unipolar moment. With the fall of the Soviet Union, the United States retained its superpower status and held a preponderance of power in virtually all areas of capabilities measurement. Christopher Layne contends that American hegemony is contingent upon two factors: First, the United States enjoys a commanding preeminence in both military and eco- nomic power. Second, since the Soviet Union’s disappearance, no other great power has emerged to challenge US preponderance. In this sense, US hegemony is the result of objective material conditions.15 Throughout the Clinton and early years of the Bush administrations, the role of the United States as systemic hegemon was virtually unquestioned, and it seemed as if American hegemony could last for a very long time. It was not until the latter years of the Bush administration that the waning of American hegemony began to become apparent. One of the key reasons the system remains unipolar is that there has yet to be a state that can balance against US power in either the hard or soft power senses. That said, the main reason for the decline in American hegemony has been a costly set of irrational and ill-advised foreign policy decisions, combined with years of economic overvaluation that eroded the hegemonic position of the world’s lone superpower.16 Both the intervention into Iraq, starting in 2003, and the fallout of the 2008 recession have served to substantially weaken the United States in both the hard and soft power contexts, and thus it is clear that a multipolar system is on the horizon. As Layne notes, “although a new geopolitical balance has yet to emerge, there is considerable evidence that other states have been engaging in bal- ancing against the United States – including hard balancing.”</w:t>
      </w:r>
      <w:r w:rsidRPr="00DC722C">
        <w:rPr>
          <w:color w:val="000000"/>
          <w:sz w:val="16"/>
          <w:szCs w:val="20"/>
          <w:shd w:val="clear" w:color="auto" w:fill="FFFFFF"/>
        </w:rPr>
        <w:t>17 The</w:t>
      </w:r>
      <w:r w:rsidRPr="00FC09A4">
        <w:rPr>
          <w:rStyle w:val="StyleBoldUnderline"/>
        </w:rPr>
        <w:t>emerging great powers</w:t>
      </w:r>
      <w:r w:rsidRPr="00DC722C">
        <w:rPr>
          <w:color w:val="000000"/>
          <w:sz w:val="16"/>
          <w:szCs w:val="20"/>
          <w:shd w:val="clear" w:color="auto" w:fill="FFFFFF"/>
        </w:rPr>
        <w:t>, especially China and Russia, </w:t>
      </w:r>
      <w:r w:rsidRPr="00FC09A4">
        <w:rPr>
          <w:rStyle w:val="StyleBoldUnderline"/>
        </w:rPr>
        <w:t>will have a profound impact on</w:t>
      </w:r>
      <w:r w:rsidRPr="00DC722C">
        <w:rPr>
          <w:color w:val="000000"/>
          <w:sz w:val="16"/>
          <w:szCs w:val="20"/>
          <w:shd w:val="clear" w:color="auto" w:fill="FFFFFF"/>
        </w:rPr>
        <w:t> the conduct of </w:t>
      </w:r>
      <w:r w:rsidRPr="00FC09A4">
        <w:rPr>
          <w:rStyle w:val="StyleBoldUnderline"/>
        </w:rPr>
        <w:t>international relations</w:t>
      </w:r>
      <w:r w:rsidRPr="00DC722C">
        <w:rPr>
          <w:color w:val="000000"/>
          <w:sz w:val="16"/>
          <w:szCs w:val="20"/>
          <w:shd w:val="clear" w:color="auto" w:fill="FFFFFF"/>
        </w:rPr>
        <w:t> in the years to come. </w:t>
      </w:r>
      <w:r w:rsidRPr="00FC09A4">
        <w:rPr>
          <w:rStyle w:val="StyleBoldUnderline"/>
        </w:rPr>
        <w:t>Perhaps the most important area of security competition that has gone under- scrutinized</w:t>
      </w:r>
      <w:r w:rsidRPr="00DC722C">
        <w:rPr>
          <w:color w:val="000000"/>
          <w:sz w:val="16"/>
          <w:szCs w:val="20"/>
          <w:shd w:val="clear" w:color="auto" w:fill="FFFFFF"/>
        </w:rPr>
        <w:t> from a systemic standpoint </w:t>
      </w:r>
      <w:r w:rsidRPr="00FC09A4">
        <w:rPr>
          <w:rStyle w:val="StyleBoldUnderline"/>
        </w:rPr>
        <w:t>is the increased level of interest in the </w:t>
      </w:r>
      <w:r w:rsidRPr="00FC09A4">
        <w:rPr>
          <w:rStyle w:val="Emphasis"/>
        </w:rPr>
        <w:t>Arctic</w:t>
      </w:r>
      <w:r w:rsidRPr="00DC722C">
        <w:rPr>
          <w:color w:val="000000"/>
          <w:sz w:val="16"/>
          <w:szCs w:val="20"/>
          <w:shd w:val="clear" w:color="auto" w:fill="FFFFFF"/>
        </w:rPr>
        <w:t>. Currently, the competing claims for </w:t>
      </w:r>
      <w:r w:rsidRPr="00AC426B">
        <w:rPr>
          <w:rStyle w:val="StyleBoldUnderline"/>
        </w:rPr>
        <w:t>the</w:t>
      </w:r>
      <w:r w:rsidRPr="00DC722C">
        <w:rPr>
          <w:color w:val="000000"/>
          <w:sz w:val="16"/>
          <w:szCs w:val="20"/>
          <w:shd w:val="clear" w:color="auto" w:fill="FFFFFF"/>
        </w:rPr>
        <w:t> circumpolar region are mostly peaceful and focusing on diplomatic and legal battles, but recent trends suggest that </w:t>
      </w:r>
      <w:r w:rsidRPr="00FC09A4">
        <w:rPr>
          <w:rStyle w:val="StyleBoldUnderline"/>
        </w:rPr>
        <w:t>non</w:t>
      </w:r>
      <w:r w:rsidRPr="00AC426B">
        <w:rPr>
          <w:rStyle w:val="StyleBoldUnderline"/>
        </w:rPr>
        <w:t>-violent strategy may not continue</w:t>
      </w:r>
      <w:r w:rsidRPr="00FC09A4">
        <w:rPr>
          <w:rStyle w:val="StyleBoldUnderline"/>
        </w:rPr>
        <w:t>. As the era of American hegemony comes to an end,</w:t>
      </w:r>
      <w:r w:rsidRPr="00DC722C">
        <w:rPr>
          <w:color w:val="000000"/>
          <w:sz w:val="16"/>
          <w:szCs w:val="20"/>
          <w:shd w:val="clear" w:color="auto" w:fill="FFFFFF"/>
        </w:rPr>
        <w:t> and a multipolar system begins to emerge, </w:t>
      </w:r>
      <w:r w:rsidRPr="00FC09A4">
        <w:rPr>
          <w:rStyle w:val="StyleBoldUnderline"/>
        </w:rPr>
        <w:t>the impact on the Arctic region is likely to be</w:t>
      </w:r>
      <w:r w:rsidRPr="00FC09A4">
        <w:rPr>
          <w:rStyle w:val="Emphasis"/>
        </w:rPr>
        <w:t>profound</w:t>
      </w:r>
      <w:r w:rsidRPr="00DC722C">
        <w:rPr>
          <w:color w:val="000000"/>
          <w:sz w:val="16"/>
          <w:szCs w:val="20"/>
          <w:shd w:val="clear" w:color="auto" w:fill="FFFFFF"/>
        </w:rPr>
        <w:t> </w:t>
      </w:r>
      <w:r w:rsidRPr="00FC09A4">
        <w:rPr>
          <w:rStyle w:val="StyleBoldUnderline"/>
        </w:rPr>
        <w:t>due to the militaristic nature of state security strategies, unpredictability and a potential </w:t>
      </w:r>
      <w:r w:rsidRPr="00FC09A4">
        <w:rPr>
          <w:rStyle w:val="Emphasis"/>
        </w:rPr>
        <w:t>retreat from cooperation</w:t>
      </w:r>
      <w:r w:rsidRPr="00FC09A4">
        <w:rPr>
          <w:rStyle w:val="StyleBoldUnderline"/>
        </w:rPr>
        <w:t>normally seen in multipolar structures</w:t>
      </w:r>
      <w:r w:rsidRPr="00DC722C">
        <w:rPr>
          <w:color w:val="000000"/>
          <w:sz w:val="16"/>
          <w:szCs w:val="20"/>
          <w:shd w:val="clear" w:color="auto" w:fill="FFFFFF"/>
        </w:rPr>
        <w:t>. The Arctic in the unipolar moment </w:t>
      </w:r>
      <w:r w:rsidRPr="00FC09A4">
        <w:rPr>
          <w:rStyle w:val="StyleBoldUnderline"/>
        </w:rPr>
        <w:t>One of the cornerstones of America’s unipolar moment has been the remarkable decline in interstate conflict</w:t>
      </w:r>
      <w:r w:rsidRPr="00DC722C">
        <w:rPr>
          <w:color w:val="000000"/>
          <w:sz w:val="16"/>
          <w:szCs w:val="20"/>
          <w:shd w:val="clear" w:color="auto" w:fill="FFFFFF"/>
        </w:rPr>
        <w:t>. Since the fall of the Soviet Union in 1991, the interna- tional system has not been on the verge of any major war, nor have great powers aggressively pursued policies that would balance against American power in a way that would be taken seriously. According to many scholarly studies, the world since the end of the Cold War has become far more secure in the interstate sense, and security and defence policies of states are now preoccupied more with human- centric and intrastate variables than anything else. Though it is difficult to deny that the world has become more stable at the systemic level, the role of hard power and military capabilities did not disappear with the Soviet Union; instead, the use of militarism to achieve national goals in the unipolar moment greatly decreased as a direct result of the values and grand strategy of the United States. </w:t>
      </w:r>
      <w:r w:rsidRPr="00AC426B">
        <w:rPr>
          <w:rStyle w:val="StyleBoldUnderline"/>
        </w:rPr>
        <w:t>The</w:t>
      </w:r>
      <w:r w:rsidRPr="00DC722C">
        <w:rPr>
          <w:color w:val="000000"/>
          <w:sz w:val="16"/>
          <w:szCs w:val="20"/>
          <w:shd w:val="clear" w:color="auto" w:fill="FFFFFF"/>
        </w:rPr>
        <w:t> impact of a unipolar </w:t>
      </w:r>
      <w:r w:rsidRPr="00FC09A4">
        <w:rPr>
          <w:rStyle w:val="StyleBoldUnderline"/>
        </w:rPr>
        <w:t xml:space="preserve">systemic </w:t>
      </w:r>
      <w:r w:rsidRPr="00AC426B">
        <w:rPr>
          <w:rStyle w:val="StyleBoldUnderline"/>
        </w:rPr>
        <w:t>arrangement</w:t>
      </w:r>
      <w:r w:rsidRPr="00DC722C">
        <w:rPr>
          <w:color w:val="000000"/>
          <w:sz w:val="16"/>
          <w:szCs w:val="20"/>
          <w:shd w:val="clear" w:color="auto" w:fill="FFFFFF"/>
        </w:rPr>
        <w:t> on state behaviour </w:t>
      </w:r>
      <w:r w:rsidRPr="00AC426B">
        <w:rPr>
          <w:rStyle w:val="StyleBoldUnderline"/>
        </w:rPr>
        <w:t>is </w:t>
      </w:r>
      <w:r w:rsidRPr="00AC426B">
        <w:rPr>
          <w:rStyle w:val="Emphasis"/>
        </w:rPr>
        <w:t>best explained</w:t>
      </w:r>
      <w:r w:rsidRPr="00AC426B">
        <w:rPr>
          <w:rStyle w:val="StyleBoldUnderline"/>
        </w:rPr>
        <w:t> by</w:t>
      </w:r>
      <w:r w:rsidRPr="00FC09A4">
        <w:rPr>
          <w:rStyle w:val="StyleBoldUnderline"/>
        </w:rPr>
        <w:t xml:space="preserve"> the </w:t>
      </w:r>
      <w:r w:rsidRPr="00AC426B">
        <w:rPr>
          <w:rStyle w:val="StyleBoldUnderline"/>
        </w:rPr>
        <w:t>hegemonic stability theory</w:t>
      </w:r>
      <w:r w:rsidRPr="00DC722C">
        <w:rPr>
          <w:color w:val="000000"/>
          <w:sz w:val="16"/>
          <w:szCs w:val="20"/>
          <w:shd w:val="clear" w:color="auto" w:fill="FFFFFF"/>
        </w:rPr>
        <w:t>.18 According to this theory, a unipolar structure is able to pacify the relations of states because there is recognition of the hegemon’s ability to control or intervene in conflicts that may threaten its power, or the order of the system. Wohlforth summarizes the basic precept of hegemonic stability theory by contending: The theory stipulates that especially powerful states (“hegemons”) foster international orders that are stable until differential growth in power produces a dissatisfied state with the capability to challenge the dominant state for leadership. </w:t>
      </w:r>
      <w:r w:rsidRPr="00FC09A4">
        <w:rPr>
          <w:rStyle w:val="StyleBoldUnderline"/>
        </w:rPr>
        <w:t>The clearer and lar- ger the concentration of power</w:t>
      </w:r>
      <w:r w:rsidRPr="00DC722C">
        <w:rPr>
          <w:color w:val="000000"/>
          <w:sz w:val="16"/>
          <w:szCs w:val="20"/>
          <w:shd w:val="clear" w:color="auto" w:fill="FFFFFF"/>
        </w:rPr>
        <w:t> in the leading state, </w:t>
      </w:r>
      <w:r w:rsidRPr="00FC09A4">
        <w:rPr>
          <w:rStyle w:val="StyleBoldUnderline"/>
        </w:rPr>
        <w:t>the more peaceful the international order</w:t>
      </w:r>
      <w:r w:rsidRPr="00DC722C">
        <w:rPr>
          <w:color w:val="000000"/>
          <w:sz w:val="16"/>
          <w:szCs w:val="20"/>
          <w:shd w:val="clear" w:color="auto" w:fill="FFFFFF"/>
        </w:rPr>
        <w:t> associated with it will be [...] If the system is unipolar, the great power hierar- chy should be much more stable than any hierarchy lodged within a system of more than one pole. Because unipolarity is based on a historically unprecedented concentra- tion of power in the United States, a potentially important source of great power con- flict – hegemonic rivalry – will be missing.19 It is essential to note two things about the status of the United States as systemic hegemon throughout the immediate post-Cold War era – first, that its preponderance of power in every area of capability measurement created a stable and less tense system in which states were able to interact; and second, that the United States’ time as hegemon has fostered the growth of multilateral institutions and agreements rather than a bullying type of unipolarity.20 From a systemic standpoint, it would seem that there is little reason to be concerned about military aggression, arms racing and distrustful competition in the modern system, but one vital concern to note is that much of the unipolar and hegeomic stability literature completely ignores the role of the Arctic in state security calculations. Throughout an era of institutional binding, regional integra- tion, humanitarianism and soft power growth, the competition for the Arctic was following much of the same pattern, with states preferring to make their claims in institutional or legal settings. Yet, </w:t>
      </w:r>
      <w:r w:rsidRPr="00FC09A4">
        <w:rPr>
          <w:rStyle w:val="StyleBoldUnderline"/>
        </w:rPr>
        <w:t>as the unipolar moment has started to decline</w:t>
      </w:r>
      <w:r w:rsidRPr="00DC722C">
        <w:rPr>
          <w:color w:val="000000"/>
          <w:sz w:val="16"/>
          <w:szCs w:val="20"/>
          <w:shd w:val="clear" w:color="auto" w:fill="FFFFFF"/>
        </w:rPr>
        <w:t>, and multipolarity is on the horizon, the </w:t>
      </w:r>
      <w:r w:rsidRPr="00AC426B">
        <w:rPr>
          <w:rStyle w:val="StyleBoldUnderline"/>
        </w:rPr>
        <w:t>competition in the</w:t>
      </w:r>
      <w:r w:rsidRPr="00FC09A4">
        <w:rPr>
          <w:rStyle w:val="StyleBoldUnderline"/>
        </w:rPr>
        <w:t xml:space="preserve"> circum</w:t>
      </w:r>
      <w:r w:rsidRPr="00AC426B">
        <w:rPr>
          <w:rStyle w:val="StyleBoldUnderline"/>
        </w:rPr>
        <w:t>polar</w:t>
      </w:r>
      <w:r w:rsidRPr="00FC09A4">
        <w:rPr>
          <w:rStyle w:val="StyleBoldUnderline"/>
        </w:rPr>
        <w:t xml:space="preserve"> </w:t>
      </w:r>
      <w:r w:rsidRPr="00AC426B">
        <w:rPr>
          <w:rStyle w:val="StyleBoldUnderline"/>
        </w:rPr>
        <w:t>region has taken</w:t>
      </w:r>
      <w:r w:rsidRPr="00FC09A4">
        <w:rPr>
          <w:rStyle w:val="StyleBoldUnderline"/>
        </w:rPr>
        <w:t xml:space="preserve"> on </w:t>
      </w:r>
      <w:r w:rsidRPr="00AC426B">
        <w:rPr>
          <w:rStyle w:val="StyleBoldUnderline"/>
        </w:rPr>
        <w:t>a</w:t>
      </w:r>
      <w:r w:rsidRPr="00FC09A4">
        <w:rPr>
          <w:rStyle w:val="StyleBoldUnderline"/>
        </w:rPr>
        <w:t xml:space="preserve"> very </w:t>
      </w:r>
      <w:r w:rsidRPr="00AC426B">
        <w:rPr>
          <w:rStyle w:val="StyleBoldUnderline"/>
        </w:rPr>
        <w:t>different tone</w:t>
      </w:r>
      <w:r w:rsidRPr="00AC426B">
        <w:rPr>
          <w:color w:val="000000"/>
          <w:sz w:val="16"/>
          <w:szCs w:val="20"/>
          <w:shd w:val="clear" w:color="auto" w:fill="FFFFFF"/>
        </w:rPr>
        <w:t>.</w:t>
      </w:r>
      <w:r w:rsidRPr="00DC722C">
        <w:rPr>
          <w:color w:val="000000"/>
          <w:sz w:val="16"/>
          <w:szCs w:val="20"/>
          <w:shd w:val="clear" w:color="auto" w:fill="FFFFFF"/>
        </w:rPr>
        <w:t xml:space="preserve"> 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 Rather, throughout the Cold War, the Arctic was a realm of constant supervision, not because either superpower wanted to develop the region, but more because of the mutual fear each side had of offensive attacks being launched over the pole. Even throughout the unipolar moment, the Arctic has been a space for sovereignty competition, but the nature of the competition had been mostly legal, institutional or soft power focused.21 Worth noting as well is the very complex nature of reasons for state interests in the Arctic. Mark Nuttall effectively summarizes the complexities of the high north as he claims: In the post-Cold War world [the Arctic] is seen as a natural scientific laboratory, under- stood as a homeland for indigenous peoples, a place of sovereignty conflicts, an emerg- ing hydrocarbon province with which the world is coming to think of as one of the last major frontiers for oil and gas, and a region of dramatic environmental change.22 Though the intricacies of Arctic competition are intriguing to note, it is how states are strategically asserting their claims that is of particular importance. </w:t>
      </w:r>
      <w:r w:rsidRPr="00FC09A4">
        <w:rPr>
          <w:rStyle w:val="StyleBoldUnderline"/>
        </w:rPr>
        <w:t>The start of America’s</w:t>
      </w:r>
      <w:r w:rsidRPr="00DC722C">
        <w:rPr>
          <w:color w:val="000000"/>
          <w:sz w:val="16"/>
          <w:szCs w:val="20"/>
          <w:shd w:val="clear" w:color="auto" w:fill="FFFFFF"/>
        </w:rPr>
        <w:t> hegemonic </w:t>
      </w:r>
      <w:r w:rsidRPr="00FC09A4">
        <w:rPr>
          <w:rStyle w:val="StyleBoldUnderline"/>
        </w:rPr>
        <w:t>decline has allowed states to revisit their approaches to the Arctic</w:t>
      </w:r>
      <w:r w:rsidRPr="00DC722C">
        <w:rPr>
          <w:color w:val="000000"/>
          <w:sz w:val="16"/>
          <w:szCs w:val="20"/>
          <w:shd w:val="clear" w:color="auto" w:fill="FFFFFF"/>
        </w:rPr>
        <w:t> as nations jockey for position by balancing or rivalling American preferences. As a result, the nature of Arctic competition has incorporated both soft power and hard power elements. Further, the nature of militarism and hard power tension has increased due to the recent spending and strategic shifts by many Arctic states in recent years, including Canada, Norway, Sweden and Russia.23 The reasons for America’s decline are relatively unsurprising – military overextension in Afghanistan and Iraq; the lack of international support for American foreign policy objectives throughout the Bush era; the 2008 economic recession; and the utter dis- trust by most states, including close American allies, of the United States’ political objectives.24 </w:t>
      </w:r>
      <w:r w:rsidRPr="00FC09A4">
        <w:rPr>
          <w:rStyle w:val="StyleBoldUnderline"/>
        </w:rPr>
        <w:t>The system remains unipolar, of course, but</w:t>
      </w:r>
      <w:r w:rsidRPr="00DC722C">
        <w:rPr>
          <w:color w:val="000000"/>
          <w:sz w:val="16"/>
          <w:szCs w:val="20"/>
          <w:shd w:val="clear" w:color="auto" w:fill="FFFFFF"/>
        </w:rPr>
        <w:t> as stated above, the </w:t>
      </w:r>
      <w:r w:rsidRPr="00FC09A4">
        <w:rPr>
          <w:rStyle w:val="StyleBoldUnderline"/>
        </w:rPr>
        <w:t>pre- ponderance</w:t>
      </w:r>
      <w:r w:rsidRPr="00DC722C">
        <w:rPr>
          <w:color w:val="000000"/>
          <w:sz w:val="16"/>
          <w:szCs w:val="20"/>
          <w:shd w:val="clear" w:color="auto" w:fill="FFFFFF"/>
        </w:rPr>
        <w:t> of power capabilities </w:t>
      </w:r>
      <w:r w:rsidRPr="00FC09A4">
        <w:rPr>
          <w:rStyle w:val="StyleBoldUnderline"/>
        </w:rPr>
        <w:t>has</w:t>
      </w:r>
      <w:r w:rsidRPr="00DC722C">
        <w:rPr>
          <w:color w:val="000000"/>
          <w:sz w:val="16"/>
          <w:szCs w:val="20"/>
          <w:shd w:val="clear" w:color="auto" w:fill="FFFFFF"/>
        </w:rPr>
        <w:t>substantially </w:t>
      </w:r>
      <w:r w:rsidRPr="00FC09A4">
        <w:rPr>
          <w:rStyle w:val="StyleBoldUnderline"/>
        </w:rPr>
        <w:t>diminished, opening the door for others to balance and rival American power</w:t>
      </w:r>
      <w:r w:rsidRPr="00DC722C">
        <w:rPr>
          <w:color w:val="000000"/>
          <w:sz w:val="16"/>
          <w:szCs w:val="20"/>
          <w:shd w:val="clear" w:color="auto" w:fill="FFFFFF"/>
        </w:rPr>
        <w:t> </w:t>
      </w:r>
      <w:r w:rsidRPr="00DC722C">
        <w:rPr>
          <w:color w:val="000000"/>
          <w:sz w:val="16"/>
          <w:szCs w:val="8"/>
          <w:shd w:val="clear" w:color="auto" w:fill="FFFFFF"/>
        </w:rPr>
        <w:t>in the coming years. Coincidentally, it has also been the revelations of science in recent years that have also promoted a faster pace for those states making Arctic claims. The role of climate change and its impact over the Arctic has allowed for states to more freely move into the region and pursue strategies previously unavailable.25 According to Lotta Numminen, climate change has recently affected states’ perceptions of the possible economic opportunities in the Arctic in four ways: first, that the subsurface of the Arctic Ocean floor is assumed to contain substantial oil and gas reserves, to which there will be increased access; second, that melting waters will provide new waters for international fisheries; third, the increase in research strategies; and fourth, is the greater access to sea passages.26 One of the main reasons states see the Arctic region as such a lucrative area is the potential for increasing their respec- tive economic and natural resource capabilities. Previously, the northern ice caps prevented states from entering most of the Arctic Ocean and surrounding areas, but as these environmental situations change, states have readily identified the high north as a priority in both their security and economic strategies. Among the main reasons the Arctic has not been more readily seen as a poten- tial area for security competition and conflict is the interpretation that the United States has little or no interest in the circumpolar region at all. According to Stephen Brooks and William Wohlforth, American hegemony throughout the post-Cold War era was seen as passive, stable and enduring because of the lack of counterpower being demonstrated in the system: Bounded by oceans to the east and west and weak, friendly powers to the north and south, the United States is both less vulnerable than previous aspiring hegemons and also less threatening to others. The main potential challengers to its unipolarity, mean- while – China, Russia, Japan, and Germany – are in the opposite position. They can- not augment their military capabilities so as to balance the United States without simultaneously becoming an immediate threat to their neighbors. Politics, even interna- tional politics, is local. Although American power attracts a lot of attention globally, states are usually more concerned with their own neighborhoods than with the global equilibrium. Were any of the potential challengers to make a serious run at the United States, regional balancing efforts would almost certainly help contain them, as would the massive latent power capabilities of the United States, which could be mobilized as necessary to head off an emerging threat.27 Almost completely omitted from such interpretations, however, are America’s north- ern borders over Alaska and into the Arctic. Latitudinal thinking would seem to indicate that Brooks and Wohlforth are correct in terms of America’s interests in many areas of the globe, but this ignores what has been happening at the top of the world in the high north. 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 tions to national policies of other states regarding the Arctic compelled the United States to clearly outline the security and development strategies they would use to protect its Arctic interests. Among the first, and most clear, elements of the direc- tives is the clear intention of the United States to defend their national security interests. According to Article III, subsection B 1 of the directives: The United States has broad and fundamental national security interests in the Arctic region and is prepared to operate either independently or in conjunction with other states to safeguard these interests. These interests include suchmatters as missile defense and early warning; deployment ofsea and air systems for strategic sealift, strategic deterrence, maritime presence, and maritime security operations; and ensuring freedom of navigation and overflight.</w:t>
      </w:r>
      <w:r w:rsidRPr="00DC722C">
        <w:rPr>
          <w:color w:val="000000"/>
          <w:sz w:val="16"/>
          <w:szCs w:val="20"/>
          <w:shd w:val="clear" w:color="auto" w:fill="FFFFFF"/>
        </w:rPr>
        <w:t>28 The contemporary changes to the international system </w:t>
      </w:r>
      <w:r w:rsidRPr="00FC09A4">
        <w:rPr>
          <w:rStyle w:val="StyleBoldUnderline"/>
        </w:rPr>
        <w:t>as</w:t>
      </w:r>
      <w:r w:rsidRPr="00DC722C">
        <w:rPr>
          <w:color w:val="000000"/>
          <w:sz w:val="16"/>
          <w:szCs w:val="20"/>
          <w:shd w:val="clear" w:color="auto" w:fill="FFFFFF"/>
        </w:rPr>
        <w:t> the era of </w:t>
      </w:r>
      <w:r w:rsidRPr="00FC09A4">
        <w:rPr>
          <w:rStyle w:val="StyleBoldUnderline"/>
        </w:rPr>
        <w:t>American hegemony has begun to wane,</w:t>
      </w:r>
      <w:r w:rsidRPr="00DC722C">
        <w:rPr>
          <w:color w:val="000000"/>
          <w:sz w:val="16"/>
          <w:szCs w:val="20"/>
          <w:shd w:val="clear" w:color="auto" w:fill="FFFFFF"/>
        </w:rPr>
        <w:t xml:space="preserve"> the effects of climate change and greater access, and the increasingly militaristic strategies of </w:t>
      </w:r>
      <w:r w:rsidRPr="00AC426B">
        <w:rPr>
          <w:rStyle w:val="StyleBoldUnderline"/>
        </w:rPr>
        <w:t>most every Arctic state have led to a situation where tensions are</w:t>
      </w:r>
      <w:r w:rsidRPr="00DC722C">
        <w:rPr>
          <w:color w:val="000000"/>
          <w:sz w:val="16"/>
          <w:szCs w:val="20"/>
          <w:shd w:val="clear" w:color="auto" w:fill="FFFFFF"/>
        </w:rPr>
        <w:t xml:space="preserve"> at an all time </w:t>
      </w:r>
      <w:r w:rsidRPr="00AC426B">
        <w:rPr>
          <w:rStyle w:val="StyleBoldUnderline"/>
        </w:rPr>
        <w:t>high</w:t>
      </w:r>
      <w:r w:rsidRPr="00DC722C">
        <w:rPr>
          <w:color w:val="000000"/>
          <w:sz w:val="16"/>
          <w:szCs w:val="20"/>
          <w:shd w:val="clear" w:color="auto" w:fill="FFFFFF"/>
        </w:rPr>
        <w:t>, and that </w:t>
      </w:r>
      <w:r w:rsidRPr="00AC426B">
        <w:rPr>
          <w:rStyle w:val="StyleBoldUnderline"/>
        </w:rPr>
        <w:t>legal or institutional processes are unlikely to resolve </w:t>
      </w:r>
      <w:r w:rsidRPr="00AC426B">
        <w:rPr>
          <w:rStyle w:val="Emphasis"/>
        </w:rPr>
        <w:t>anything</w:t>
      </w:r>
      <w:r w:rsidRPr="00FC09A4">
        <w:rPr>
          <w:rStyle w:val="StyleBoldUnderline"/>
        </w:rPr>
        <w:t> amicably</w:t>
      </w:r>
      <w:r w:rsidRPr="00DC722C">
        <w:rPr>
          <w:color w:val="000000"/>
          <w:sz w:val="16"/>
          <w:szCs w:val="20"/>
          <w:shd w:val="clear" w:color="auto" w:fill="FFFFFF"/>
        </w:rPr>
        <w:t>. As the system continues its transition away from unipolarity, observers are left to ponder what might come next after an era of relative interstate stability. Multipolarity and the circumpolar In their 2002 article on the nature of United States primacy and the enduring aspects of American hegemony, Brooks and Wohlforth argue that the United States would have to act as a benevolent hegemon in order to prevent counterbalancing and to be able to build effective regimes worldwide. They argue: Magnanimity and restraint in the face of temptation are tenets of successful statecraft that have proved their worth from classical Greece onward. Standing taller than lead- ing states of the past, the United States has unprecedented freedom to do as it pleases. It can play the game for itself alone or for the system as a whole; it can focus on small returns today or larger ones tomorrow. If the administration truly wants to be loved as well as feared, the policy answers are not hard to find.29 The problem with such analyses of American hegemony is that the Bush administration chose to ignore utterly such warnings and, rather than acting mag- nanimously, post-9/11 American foreign policy did precisely what it should not have. Pre-emption, coercion and irrational interventions, combined with a major economic recession, all serve to explain why American hegemony began to decline by 2005 in terms of both actual power levels and perceptions of legitimate hege- monic status.30 The clearest sign that American exceptionalism has been decreasing is the aggressive and regional balancing dynamics taking place between states in the Arctic region. Security strategy in the circumpolar region has altered dramatically since 2005, with more states showing interest, hard power spending increasing, and legal pro- 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even the United States has woken up to see that, as their hegemony declines, other states have begun to balance against them in the Arctic, thus provoking the 2009 Presi- dential Directives. Even so, </w:t>
      </w:r>
      <w:r w:rsidRPr="00FC09A4">
        <w:rPr>
          <w:rStyle w:val="StyleBoldUnderline"/>
        </w:rPr>
        <w:t>Arctic interested nations have not yielded to American claims,</w:t>
      </w:r>
      <w:r w:rsidRPr="00DC722C">
        <w:rPr>
          <w:color w:val="000000"/>
          <w:sz w:val="16"/>
          <w:szCs w:val="20"/>
          <w:shd w:val="clear" w:color="auto" w:fill="FFFFFF"/>
        </w:rPr>
        <w:t> nor has there been any evidence of America’s closest allies backing down in the face of its Arctic assertions, most clearly evidenced by Canada’s continued claims over the Northwest Passage.33 </w:t>
      </w:r>
      <w:r w:rsidRPr="00FC09A4">
        <w:rPr>
          <w:rStyle w:val="StyleBoldUnderline"/>
        </w:rPr>
        <w:t>In the international relations canon, most observers point to either India or China as emerging great powers</w:t>
      </w:r>
      <w:r w:rsidRPr="00DC722C">
        <w:rPr>
          <w:color w:val="000000"/>
          <w:sz w:val="16"/>
          <w:szCs w:val="20"/>
          <w:shd w:val="clear" w:color="auto" w:fill="FFFFFF"/>
        </w:rPr>
        <w:t> that are the most likely to counterbalance Ameri- can power. The 2004 American National Intelligence Council report highlights this theory by stating: 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 Both China and India have recently expressed their interest in Arctic affairs, but </w:t>
      </w:r>
      <w:r w:rsidRPr="00AC426B">
        <w:rPr>
          <w:rStyle w:val="StyleBoldUnderline"/>
        </w:rPr>
        <w:t>no power is</w:t>
      </w:r>
      <w:r w:rsidRPr="00FC09A4">
        <w:rPr>
          <w:rStyle w:val="StyleBoldUnderline"/>
        </w:rPr>
        <w:t xml:space="preserve"> as </w:t>
      </w:r>
      <w:r w:rsidRPr="00AC426B">
        <w:rPr>
          <w:rStyle w:val="StyleBoldUnderline"/>
        </w:rPr>
        <w:t>close to rivalling</w:t>
      </w:r>
      <w:r w:rsidRPr="00FC09A4">
        <w:rPr>
          <w:rStyle w:val="StyleBoldUnderline"/>
        </w:rPr>
        <w:t xml:space="preserve"> or challenging </w:t>
      </w:r>
      <w:r w:rsidRPr="00AC426B">
        <w:rPr>
          <w:rStyle w:val="StyleBoldUnderline"/>
        </w:rPr>
        <w:t>American power</w:t>
      </w:r>
      <w:r w:rsidRPr="00FC09A4">
        <w:rPr>
          <w:rStyle w:val="StyleBoldUnderline"/>
        </w:rPr>
        <w:t xml:space="preserve"> in hard power terms than </w:t>
      </w:r>
      <w:r w:rsidRPr="00FC09A4">
        <w:rPr>
          <w:rStyle w:val="Emphasis"/>
        </w:rPr>
        <w:t>Russia</w:t>
      </w:r>
      <w:r w:rsidRPr="00DC722C">
        <w:rPr>
          <w:color w:val="000000"/>
          <w:sz w:val="16"/>
          <w:szCs w:val="20"/>
          <w:shd w:val="clear" w:color="auto" w:fill="FFFFFF"/>
        </w:rPr>
        <w:t>. This is especially true in the Arctic, as </w:t>
      </w:r>
      <w:r w:rsidRPr="00AC426B">
        <w:rPr>
          <w:rStyle w:val="StyleBoldUnderline"/>
        </w:rPr>
        <w:t>Russia’s</w:t>
      </w:r>
      <w:r w:rsidRPr="00FC09A4">
        <w:rPr>
          <w:rStyle w:val="StyleBoldUnderline"/>
        </w:rPr>
        <w:t xml:space="preserve"> Arctic policies have made its </w:t>
      </w:r>
      <w:r w:rsidRPr="00AC426B">
        <w:rPr>
          <w:rStyle w:val="StyleBoldUnderline"/>
        </w:rPr>
        <w:t>intentions</w:t>
      </w:r>
      <w:r w:rsidRPr="00FC09A4">
        <w:rPr>
          <w:rStyle w:val="StyleBoldUnderline"/>
        </w:rPr>
        <w:t xml:space="preserve"> towards </w:t>
      </w:r>
      <w:r w:rsidRPr="00AC426B">
        <w:rPr>
          <w:rStyle w:val="StyleBoldUnderline"/>
        </w:rPr>
        <w:t>asserting</w:t>
      </w:r>
      <w:r w:rsidRPr="00FC09A4">
        <w:rPr>
          <w:rStyle w:val="StyleBoldUnderline"/>
        </w:rPr>
        <w:t xml:space="preserve"> its control over territory it deems to be </w:t>
      </w:r>
      <w:r w:rsidRPr="00AC426B">
        <w:rPr>
          <w:rStyle w:val="StyleBoldUnderline"/>
        </w:rPr>
        <w:t>sovereign</w:t>
      </w:r>
      <w:r w:rsidRPr="00FC09A4">
        <w:rPr>
          <w:rStyle w:val="StyleBoldUnderline"/>
        </w:rPr>
        <w:t xml:space="preserve"> very clear</w:t>
      </w:r>
      <w:r w:rsidRPr="00DC722C">
        <w:rPr>
          <w:color w:val="000000"/>
          <w:sz w:val="16"/>
          <w:szCs w:val="20"/>
          <w:shd w:val="clear" w:color="auto" w:fill="FFFFFF"/>
        </w:rPr>
        <w:t>. </w:t>
      </w:r>
      <w:r w:rsidRPr="00AC426B">
        <w:rPr>
          <w:rStyle w:val="StyleBoldUnderline"/>
        </w:rPr>
        <w:t>The role of the Arctic in Russia</w:t>
      </w:r>
      <w:r w:rsidRPr="00FC09A4">
        <w:rPr>
          <w:rStyle w:val="StyleBoldUnderline"/>
        </w:rPr>
        <w:t>n foreign policy </w:t>
      </w:r>
      <w:r w:rsidRPr="00AC426B">
        <w:rPr>
          <w:rStyle w:val="Emphasis"/>
        </w:rPr>
        <w:t>cannot be understated</w:t>
      </w:r>
      <w:r w:rsidRPr="00DC722C">
        <w:rPr>
          <w:color w:val="000000"/>
          <w:sz w:val="16"/>
          <w:szCs w:val="20"/>
          <w:shd w:val="clear" w:color="auto" w:fill="FFFFFF"/>
        </w:rPr>
        <w:t>. According to Russia’s 2008 Arctic policy document, the region is seen as the epicentre of Russia’s military and socio-economic development. The top two priorities for Russian Arctic interests are defined as follows: (a) In the sphere of socio-economic development – the expansion of the resource base of the Arctic Zone of the Russian Federation, in order to substantially satisfy Russia’s needs in hydrocarbon resources, hydro-biological resources, and other types of strate- gic raw materials; (b) In the sphere of military security, defense, and safekeeping of the state borders of the Russian Federation located in the Arctic Zone of the Russian Federation – the upkeep of a favorable operational regime in the Arctic Zone of the Russian Federa- tion, including the maintenance of the required combat potential of military groupings under the Armed Forces of the Russian Federation, other troops, military formations and agencies in this region [...]35 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 </w:t>
      </w:r>
      <w:r w:rsidRPr="00AC426B">
        <w:rPr>
          <w:rStyle w:val="StyleBoldUnderline"/>
        </w:rPr>
        <w:t>In response to Russian offensive posturing</w:t>
      </w:r>
      <w:r w:rsidRPr="00FC09A4">
        <w:rPr>
          <w:rStyle w:val="StyleBoldUnderline"/>
        </w:rPr>
        <w:t xml:space="preserve"> and the inability of the United States to dissuade security competition</w:t>
      </w:r>
      <w:r w:rsidRPr="00DC722C">
        <w:rPr>
          <w:color w:val="000000"/>
          <w:sz w:val="16"/>
          <w:szCs w:val="20"/>
          <w:shd w:val="clear" w:color="auto" w:fill="FFFFFF"/>
        </w:rPr>
        <w:t> in the area, </w:t>
      </w:r>
      <w:r w:rsidRPr="00AC426B">
        <w:rPr>
          <w:rStyle w:val="StyleBoldUnderline"/>
        </w:rPr>
        <w:t>middle and minor powers have begun to use hard power</w:t>
      </w:r>
      <w:r w:rsidRPr="00FC09A4">
        <w:rPr>
          <w:rStyle w:val="StyleBoldUnderline"/>
        </w:rPr>
        <w:t xml:space="preserve"> as a means of trying to enforce their sovereignty</w:t>
      </w:r>
      <w:r w:rsidRPr="00DC722C">
        <w:rPr>
          <w:color w:val="000000"/>
          <w:sz w:val="16"/>
          <w:szCs w:val="20"/>
          <w:shd w:val="clear" w:color="auto" w:fill="FFFFFF"/>
        </w:rPr>
        <w:t xml:space="preserve">. </w:t>
      </w:r>
      <w:r w:rsidRPr="00DC722C">
        <w:rPr>
          <w:color w:val="000000"/>
          <w:sz w:val="16"/>
          <w:szCs w:val="8"/>
          <w:shd w:val="clear" w:color="auto" w:fill="FFFFFF"/>
        </w:rPr>
        <w:t>Perhaps the best example here is Canada, whose military capabilities are extremely weak, but strong rhetoric and a drastically increased level of high-north military spending since 2006 seems to indicate that the Canadian government cannot rely on its American alliances to protect its interests, and that posturing by states like Russia or even Denmark clearly threaten Canada’s national interests. As Norway, Sweden and Denmark have begun to put an emphasis on hard power capabilities to extend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 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Huebert argues: 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 In virtually any other area of the world, Canadian national security cannot be divorced from the United States, which is a partial explanation for why Canada has traditionally been considered a middle power since the end of World War II.39 Yet, since the start of American decline, the Canadian government has recognized that its fate in the Arctic will be its own, and not intrinsically tied to the protection of the United States, as the Americans have their own interests in the region and have shown a complete disregard for Canadian claims over the Northwest Passage and the Beaufort Sea. As the world moves towards multipolarity, it has become increasingly obvious that </w:t>
      </w:r>
      <w:r w:rsidRPr="00AC426B">
        <w:rPr>
          <w:rStyle w:val="StyleBoldUnderline"/>
        </w:rPr>
        <w:t>the Arctic region represents an area of increased security competition</w:t>
      </w:r>
      <w:r w:rsidRPr="00FC09A4">
        <w:rPr>
          <w:rStyle w:val="StyleBoldUnderline"/>
        </w:rPr>
        <w:t xml:space="preserve"> and a potentially conflictual region in the future. Multipolar systems are the most unsta- ble, and history has shown these to produce military conflict due to the natural effects brought by a larger number of self-interested powers vying for power and security</w:t>
      </w:r>
      <w:r w:rsidRPr="00DC722C">
        <w:rPr>
          <w:color w:val="000000"/>
          <w:sz w:val="16"/>
          <w:szCs w:val="20"/>
          <w:shd w:val="clear" w:color="auto" w:fill="FFFFFF"/>
        </w:rPr>
        <w:t>. Further, as new great powers begin to emerge, American strategic consid- erations will be spread so thin that they will be unable to prevent against their even- tual loss of hegemony. </w:t>
      </w:r>
      <w:r w:rsidRPr="00FC09A4">
        <w:rPr>
          <w:rStyle w:val="StyleBoldUnderline"/>
        </w:rPr>
        <w:t>The largest mistake being made at this time by international security scholars</w:t>
      </w:r>
      <w:r w:rsidRPr="00DC722C">
        <w:rPr>
          <w:color w:val="000000"/>
          <w:sz w:val="16"/>
          <w:szCs w:val="20"/>
          <w:shd w:val="clear" w:color="auto" w:fill="FFFFFF"/>
        </w:rPr>
        <w:t> and policymakers </w:t>
      </w:r>
      <w:r w:rsidRPr="00FC09A4">
        <w:rPr>
          <w:rStyle w:val="StyleBoldUnderline"/>
        </w:rPr>
        <w:t>is their</w:t>
      </w:r>
      <w:r w:rsidRPr="00DC722C">
        <w:rPr>
          <w:color w:val="000000"/>
          <w:sz w:val="16"/>
          <w:szCs w:val="20"/>
          <w:shd w:val="clear" w:color="auto" w:fill="FFFFFF"/>
        </w:rPr>
        <w:t> normal </w:t>
      </w:r>
      <w:r w:rsidRPr="00FC09A4">
        <w:rPr>
          <w:rStyle w:val="StyleBoldUnderline"/>
        </w:rPr>
        <w:t>obsession with China, India and latitudinal thinking. The next area of major war is not likely to be the Middle East</w:t>
      </w:r>
      <w:r w:rsidRPr="00DC722C">
        <w:rPr>
          <w:color w:val="000000"/>
          <w:sz w:val="16"/>
          <w:szCs w:val="20"/>
          <w:shd w:val="clear" w:color="auto" w:fill="FFFFFF"/>
        </w:rPr>
        <w:t>, the </w:t>
      </w:r>
      <w:r w:rsidRPr="00FC09A4">
        <w:rPr>
          <w:rStyle w:val="StyleBoldUnderline"/>
        </w:rPr>
        <w:t>Indian Ocean or</w:t>
      </w:r>
      <w:r w:rsidRPr="00DC722C">
        <w:rPr>
          <w:color w:val="000000"/>
          <w:sz w:val="16"/>
          <w:szCs w:val="20"/>
          <w:shd w:val="clear" w:color="auto" w:fill="FFFFFF"/>
        </w:rPr>
        <w:t> the </w:t>
      </w:r>
      <w:r w:rsidRPr="00FC09A4">
        <w:rPr>
          <w:rStyle w:val="StyleBoldUnderline"/>
        </w:rPr>
        <w:t>South China Sea, due to traditional security balancing, deterrence and economic interests in each of these areas</w:t>
      </w:r>
      <w:r w:rsidRPr="00DC722C">
        <w:rPr>
          <w:color w:val="000000"/>
          <w:sz w:val="16"/>
          <w:szCs w:val="20"/>
          <w:shd w:val="clear" w:color="auto" w:fill="FFFFFF"/>
        </w:rPr>
        <w:t>. Multipolarity naturally brings the possibility of war. Mearsheimer contends that war is far more likely in multipolar systems for three reasons: First, there are more opportunities for war, because there are more potential conflict dyads in a multipolar system. Second, imbalances of power are more commonplace in a multipolar world, and thus great powers are more likely to have the capability to win a war, making deterrence more difficult and war more likely. Third, the potential for miscalculation is greater in multipolarity: states might think they have the capabil- ity to coerce or conquer another state when, in fact, they do not.40 Presently, there is little reason to believe that tension and strategic posturing will lead to the outbreak of war in the near future. That said, </w:t>
      </w:r>
      <w:r w:rsidRPr="00AC426B">
        <w:rPr>
          <w:rStyle w:val="StyleBoldUnderline"/>
        </w:rPr>
        <w:t>as America’s influence continues to wane</w:t>
      </w:r>
      <w:r w:rsidRPr="00DC722C">
        <w:rPr>
          <w:color w:val="000000"/>
          <w:sz w:val="16"/>
          <w:szCs w:val="20"/>
          <w:shd w:val="clear" w:color="auto" w:fill="FFFFFF"/>
        </w:rPr>
        <w:t>, other </w:t>
      </w:r>
      <w:r w:rsidRPr="00FC09A4">
        <w:rPr>
          <w:rStyle w:val="StyleBoldUnderline"/>
        </w:rPr>
        <w:t>states have shown their desire to take full advantage of the United States’ inability to control northern affairs. If the United States does lose its hegemony</w:t>
      </w:r>
      <w:r w:rsidRPr="00DC722C">
        <w:rPr>
          <w:color w:val="000000"/>
          <w:sz w:val="16"/>
          <w:szCs w:val="20"/>
          <w:shd w:val="clear" w:color="auto" w:fill="FFFFFF"/>
        </w:rPr>
        <w:t>, which many commentators believe is inevitable, </w:t>
      </w:r>
      <w:r w:rsidRPr="00AC426B">
        <w:rPr>
          <w:rStyle w:val="StyleBoldUnderline"/>
        </w:rPr>
        <w:t>there will be</w:t>
      </w:r>
      <w:r w:rsidRPr="00DC722C">
        <w:rPr>
          <w:color w:val="000000"/>
          <w:sz w:val="16"/>
          <w:szCs w:val="20"/>
          <w:shd w:val="clear" w:color="auto" w:fill="FFFFFF"/>
        </w:rPr>
        <w:t> at least four dyads in security calculations, with Russia, China and India entering the fray, and two of those states have Arctic borders and a historical legacy of conflict. Power imbalance in the Arctic is already apparent, with only Russia and the United States as great powers, while the other Arctic states are middle or minor powers with </w:t>
      </w:r>
      <w:r w:rsidRPr="00AC426B">
        <w:rPr>
          <w:rStyle w:val="StyleBoldUnderline"/>
        </w:rPr>
        <w:t>no hope of preventing</w:t>
      </w:r>
      <w:r w:rsidRPr="00DC722C">
        <w:rPr>
          <w:color w:val="000000"/>
          <w:sz w:val="16"/>
          <w:szCs w:val="20"/>
          <w:shd w:val="clear" w:color="auto" w:fill="FFFFFF"/>
        </w:rPr>
        <w:t> a great power from doing as it pleases. Lastly, </w:t>
      </w:r>
      <w:r w:rsidRPr="00AC426B">
        <w:rPr>
          <w:rStyle w:val="Emphasis"/>
        </w:rPr>
        <w:t>miscalculation</w:t>
      </w:r>
      <w:r w:rsidRPr="00DC722C">
        <w:rPr>
          <w:color w:val="000000"/>
          <w:sz w:val="16"/>
          <w:szCs w:val="20"/>
          <w:shd w:val="clear" w:color="auto" w:fill="FFFFFF"/>
        </w:rPr>
        <w:t xml:space="preserve"> is evident in the present context, </w:t>
      </w:r>
      <w:r w:rsidRPr="00AC426B">
        <w:rPr>
          <w:rStyle w:val="Emphasis"/>
        </w:rPr>
        <w:t>as Sweden and Norway are both arming for possible Russian aggression</w:t>
      </w:r>
      <w:r w:rsidRPr="00DC722C">
        <w:rPr>
          <w:color w:val="000000"/>
          <w:sz w:val="16"/>
          <w:szCs w:val="20"/>
          <w:shd w:val="clear" w:color="auto" w:fill="FFFFFF"/>
        </w:rPr>
        <w:t>, though Russia has shown little or no overtly aggressive tendencies towards Nordic nations. Unipolarity was not going to last forever, but as it fades </w:t>
      </w:r>
      <w:r w:rsidRPr="00AC426B">
        <w:rPr>
          <w:rStyle w:val="StyleBoldUnderline"/>
        </w:rPr>
        <w:t>the probability of northern conflict is ever increasing</w:t>
      </w:r>
      <w:r w:rsidRPr="00DC722C">
        <w:rPr>
          <w:color w:val="000000"/>
          <w:sz w:val="16"/>
          <w:szCs w:val="20"/>
          <w:shd w:val="clear" w:color="auto" w:fill="FFFFFF"/>
        </w:rPr>
        <w:t>. The shift to hard power strategies, the effects of cli- mate change, and the decline of the United States all speak to the fact that </w:t>
      </w:r>
      <w:r w:rsidRPr="00FC09A4">
        <w:rPr>
          <w:rStyle w:val="StyleBoldUnderline"/>
        </w:rPr>
        <w:t>multipolarity can increase levels of tension and mistrust</w:t>
      </w:r>
      <w:r w:rsidRPr="00DC722C">
        <w:rPr>
          <w:color w:val="000000"/>
          <w:sz w:val="16"/>
          <w:szCs w:val="20"/>
          <w:shd w:val="clear" w:color="auto" w:fill="FFFFFF"/>
        </w:rPr>
        <w:t>, thus altering the currently stable nature of Arctic affairs.</w:t>
      </w:r>
      <w:r w:rsidRPr="00FC09A4">
        <w:rPr>
          <w:rStyle w:val="StyleBoldUnderline"/>
        </w:rPr>
        <w:t>Efforts at Arctic governance</w:t>
      </w:r>
      <w:r w:rsidRPr="00DC722C">
        <w:rPr>
          <w:color w:val="000000"/>
          <w:sz w:val="16"/>
          <w:szCs w:val="20"/>
          <w:shd w:val="clear" w:color="auto" w:fill="FFFFFF"/>
        </w:rPr>
        <w:t> through institutional binding or legal claims, as seen in the Arctic Council and UNCLOS, </w:t>
      </w:r>
      <w:r w:rsidRPr="00FC09A4">
        <w:rPr>
          <w:rStyle w:val="StyleBoldUnderline"/>
        </w:rPr>
        <w:t>are able at present to mitigate</w:t>
      </w:r>
      <w:r w:rsidRPr="00DC722C">
        <w:rPr>
          <w:color w:val="000000"/>
          <w:sz w:val="16"/>
          <w:szCs w:val="20"/>
          <w:shd w:val="clear" w:color="auto" w:fill="FFFFFF"/>
        </w:rPr>
        <w:t> the ongoing and ever increasing security </w:t>
      </w:r>
      <w:r w:rsidRPr="00FC09A4">
        <w:rPr>
          <w:rStyle w:val="StyleBoldUnderline"/>
        </w:rPr>
        <w:t>competition</w:t>
      </w:r>
      <w:r w:rsidRPr="00DC722C">
        <w:rPr>
          <w:color w:val="000000"/>
          <w:sz w:val="16"/>
          <w:szCs w:val="20"/>
          <w:shd w:val="clear" w:color="auto" w:fill="FFFFFF"/>
        </w:rPr>
        <w:t> in the high north, </w:t>
      </w:r>
      <w:r w:rsidRPr="00FC09A4">
        <w:rPr>
          <w:rStyle w:val="StyleBoldUnderline"/>
        </w:rPr>
        <w:t>but as the system changes from unipolarity to multipolarity, constraining state behaviour becomes increasingly difficult</w:t>
      </w:r>
      <w:r w:rsidRPr="00DC722C">
        <w:rPr>
          <w:color w:val="000000"/>
          <w:sz w:val="16"/>
          <w:szCs w:val="20"/>
          <w:shd w:val="clear" w:color="auto" w:fill="FFFFFF"/>
        </w:rPr>
        <w:t>. As such, observers must be mindful of the systemic variables at play when explaining and forecasting Arctic politics, as </w:t>
      </w:r>
      <w:r w:rsidRPr="00FC09A4">
        <w:rPr>
          <w:rStyle w:val="StyleBoldUnderline"/>
        </w:rPr>
        <w:t>changes to the structure are very likely to translate into changes to state security strategies</w:t>
      </w:r>
      <w:r w:rsidRPr="00DC722C">
        <w:rPr>
          <w:color w:val="000000"/>
          <w:sz w:val="16"/>
          <w:szCs w:val="20"/>
          <w:shd w:val="clear" w:color="auto" w:fill="FFFFFF"/>
        </w:rPr>
        <w:t>.</w:t>
      </w:r>
    </w:p>
    <w:p w:rsidR="00810B02" w:rsidRDefault="00810B02" w:rsidP="005F6DA2">
      <w:pPr>
        <w:rPr>
          <w:color w:val="000000"/>
          <w:sz w:val="16"/>
          <w:szCs w:val="20"/>
          <w:shd w:val="clear" w:color="auto" w:fill="FFFFFF"/>
        </w:rPr>
      </w:pPr>
    </w:p>
    <w:p w:rsidR="00504A1F" w:rsidRPr="00651899" w:rsidRDefault="00504A1F" w:rsidP="00504A1F">
      <w:pPr>
        <w:keepNext/>
        <w:keepLines/>
        <w:spacing w:before="40"/>
        <w:outlineLvl w:val="3"/>
        <w:rPr>
          <w:rFonts w:eastAsiaTheme="majorEastAsia" w:cstheme="majorBidi"/>
          <w:b/>
          <w:iCs/>
          <w:sz w:val="26"/>
        </w:rPr>
      </w:pPr>
      <w:r w:rsidRPr="00651899">
        <w:rPr>
          <w:rFonts w:eastAsiaTheme="majorEastAsia" w:cstheme="majorBidi"/>
          <w:b/>
          <w:iCs/>
          <w:sz w:val="26"/>
        </w:rPr>
        <w:t xml:space="preserve">Risk of war with Russia is only increasing—huge risk of miscalc and escalation </w:t>
      </w:r>
    </w:p>
    <w:p w:rsidR="00504A1F" w:rsidRPr="00651899" w:rsidRDefault="00504A1F" w:rsidP="00504A1F">
      <w:r>
        <w:rPr>
          <w:b/>
          <w:bCs/>
          <w:sz w:val="26"/>
        </w:rPr>
        <w:t>Trayner 16</w:t>
      </w:r>
      <w:r w:rsidRPr="00651899">
        <w:t xml:space="preserve"> (David Trayner-Writer for the Dailystar and the Independent, “WW3 apocalypse risk HIGHEST EVER as 'US-Russia nuclear war on cards' ”, </w:t>
      </w:r>
      <w:hyperlink r:id="rId9" w:history="1">
        <w:r w:rsidRPr="00651899">
          <w:t>http://www.dailystar.co.uk/news/latest-news/486195/WW3-nuclear-apocalypse-risk-highest-ever-as-world-war-between-US-Russia-possible</w:t>
        </w:r>
      </w:hyperlink>
      <w:r w:rsidRPr="00651899">
        <w:t xml:space="preserve"> , 8th January 2016, N.G.)</w:t>
      </w:r>
    </w:p>
    <w:p w:rsidR="00504A1F" w:rsidRPr="00651899" w:rsidRDefault="00504A1F" w:rsidP="00504A1F">
      <w:pPr>
        <w:rPr>
          <w:b/>
          <w:iCs/>
          <w:u w:val="single"/>
          <w:bdr w:val="single" w:sz="24" w:space="0" w:color="auto"/>
        </w:rPr>
      </w:pPr>
      <w:r w:rsidRPr="00AC426B">
        <w:rPr>
          <w:u w:val="single"/>
        </w:rPr>
        <w:t>The risk of a nuclear catastrophe</w:t>
      </w:r>
      <w:r w:rsidRPr="0033017A">
        <w:t xml:space="preserve"> – </w:t>
      </w:r>
      <w:r w:rsidRPr="00651899">
        <w:rPr>
          <w:u w:val="single"/>
        </w:rPr>
        <w:t>in a regional war</w:t>
      </w:r>
      <w:r w:rsidRPr="0033017A">
        <w:t xml:space="preserve">, terrorist attack, </w:t>
      </w:r>
      <w:r w:rsidRPr="00651899">
        <w:rPr>
          <w:u w:val="single"/>
        </w:rPr>
        <w:t>accident or miscalculation</w:t>
      </w:r>
      <w:r w:rsidRPr="0033017A">
        <w:t xml:space="preserve"> – </w:t>
      </w:r>
      <w:r w:rsidRPr="00AC426B">
        <w:rPr>
          <w:b/>
          <w:iCs/>
          <w:u w:val="single"/>
          <w:bdr w:val="single" w:sz="24" w:space="0" w:color="auto"/>
        </w:rPr>
        <w:t>is greater than during the Cold War and rising</w:t>
      </w:r>
      <w:r w:rsidRPr="00651899">
        <w:rPr>
          <w:b/>
          <w:iCs/>
          <w:u w:val="single"/>
          <w:bdr w:val="single" w:sz="24" w:space="0" w:color="auto"/>
        </w:rPr>
        <w:t>,</w:t>
      </w:r>
      <w:r w:rsidRPr="0033017A">
        <w:t xml:space="preserve"> </w:t>
      </w:r>
      <w:r w:rsidRPr="00651899">
        <w:rPr>
          <w:u w:val="single"/>
        </w:rPr>
        <w:t>former US defence secretary William Perry has revealed</w:t>
      </w:r>
      <w:r w:rsidRPr="0033017A">
        <w:t xml:space="preserve">. Any progress towards peace made after the fall of the Soviet Union is unravelling and </w:t>
      </w:r>
      <w:r w:rsidRPr="00AC426B">
        <w:rPr>
          <w:u w:val="single"/>
        </w:rPr>
        <w:t xml:space="preserve">there is a "new danger" of </w:t>
      </w:r>
      <w:r w:rsidRPr="00651899">
        <w:rPr>
          <w:u w:val="single"/>
        </w:rPr>
        <w:t>an</w:t>
      </w:r>
      <w:r w:rsidRPr="00AC426B">
        <w:rPr>
          <w:u w:val="single"/>
        </w:rPr>
        <w:t xml:space="preserve"> nuclear exchange between the US and Russia</w:t>
      </w:r>
      <w:r w:rsidRPr="0033017A">
        <w:t xml:space="preserve">, he said. The world could end by accident if either trigger-happy military misinterprets a threat. </w:t>
      </w:r>
      <w:r w:rsidRPr="00651899">
        <w:rPr>
          <w:b/>
          <w:iCs/>
          <w:u w:val="single"/>
          <w:bdr w:val="single" w:sz="24" w:space="0" w:color="auto"/>
        </w:rPr>
        <w:t xml:space="preserve">Barak </w:t>
      </w:r>
      <w:r w:rsidRPr="00AC426B">
        <w:rPr>
          <w:b/>
          <w:iCs/>
          <w:u w:val="single"/>
          <w:bdr w:val="single" w:sz="24" w:space="0" w:color="auto"/>
        </w:rPr>
        <w:t>Obama and</w:t>
      </w:r>
      <w:r w:rsidRPr="00651899">
        <w:rPr>
          <w:b/>
          <w:iCs/>
          <w:u w:val="single"/>
          <w:bdr w:val="single" w:sz="24" w:space="0" w:color="auto"/>
        </w:rPr>
        <w:t xml:space="preserve"> Vladimir </w:t>
      </w:r>
      <w:r w:rsidRPr="00AC426B">
        <w:rPr>
          <w:b/>
          <w:iCs/>
          <w:u w:val="single"/>
          <w:bdr w:val="single" w:sz="24" w:space="0" w:color="auto"/>
        </w:rPr>
        <w:t>Putin have</w:t>
      </w:r>
      <w:r w:rsidRPr="00651899">
        <w:rPr>
          <w:b/>
          <w:iCs/>
          <w:u w:val="single"/>
          <w:bdr w:val="single" w:sz="24" w:space="0" w:color="auto"/>
        </w:rPr>
        <w:t xml:space="preserve"> as little as </w:t>
      </w:r>
      <w:r w:rsidRPr="00AC426B">
        <w:rPr>
          <w:b/>
          <w:iCs/>
          <w:u w:val="single"/>
          <w:bdr w:val="single" w:sz="24" w:space="0" w:color="auto"/>
        </w:rPr>
        <w:t>15 minutes to decide whether to press the</w:t>
      </w:r>
      <w:r w:rsidRPr="00651899">
        <w:rPr>
          <w:b/>
          <w:iCs/>
          <w:u w:val="single"/>
          <w:bdr w:val="single" w:sz="24" w:space="0" w:color="auto"/>
        </w:rPr>
        <w:t xml:space="preserve"> destruct </w:t>
      </w:r>
      <w:r w:rsidRPr="00AC426B">
        <w:rPr>
          <w:b/>
          <w:iCs/>
          <w:u w:val="single"/>
          <w:bdr w:val="single" w:sz="24" w:space="0" w:color="auto"/>
        </w:rPr>
        <w:t>button.</w:t>
      </w:r>
      <w:r w:rsidRPr="00651899">
        <w:rPr>
          <w:u w:val="single"/>
        </w:rPr>
        <w:t xml:space="preserve"> </w:t>
      </w:r>
      <w:r w:rsidRPr="0033017A">
        <w:t xml:space="preserve">[image omitted] </w:t>
      </w:r>
      <w:r w:rsidRPr="00AC426B">
        <w:rPr>
          <w:u w:val="single"/>
        </w:rPr>
        <w:t xml:space="preserve">Russia is </w:t>
      </w:r>
      <w:r w:rsidRPr="00AC426B">
        <w:rPr>
          <w:b/>
          <w:iCs/>
          <w:u w:val="single"/>
          <w:bdr w:val="single" w:sz="24" w:space="0" w:color="auto"/>
        </w:rPr>
        <w:t>flexing its military muscle</w:t>
      </w:r>
      <w:r w:rsidRPr="00651899">
        <w:rPr>
          <w:u w:val="single"/>
        </w:rPr>
        <w:t xml:space="preserve"> with provocative military patrols</w:t>
      </w:r>
      <w:r w:rsidRPr="0033017A">
        <w:t xml:space="preserve"> – including flying huge bombers in British skies. Its forces are now dangerous close to western counterparts – particularly in the chaotic Syrian civil war – and analysts fear the slightest mistake could spiral into all out war. This almost happened when Turkey shot down a Russian jet on the border with Syria in November – the first time a NATO member had downed a Russian warplane since the Korean war. But a new study has revealed there have been 33 "provocative" encounters that could have escalated quickly – and two of "high risk" incidents – between the Russia and the West in the past two years. [image omitted] Perry – who served at the Pentagon from 1994 to 1997 – said: “The probability of a nuclear calamity is higher today, I believe, than it was during the Cold War. “</w:t>
      </w:r>
      <w:r w:rsidRPr="00AC426B">
        <w:rPr>
          <w:b/>
          <w:iCs/>
          <w:u w:val="single"/>
          <w:bdr w:val="single" w:sz="24" w:space="0" w:color="auto"/>
        </w:rPr>
        <w:t>A new danger has been rising</w:t>
      </w:r>
      <w:r w:rsidRPr="00651899">
        <w:rPr>
          <w:u w:val="single"/>
        </w:rPr>
        <w:t xml:space="preserve"> in the past three years and that is the possibility </w:t>
      </w:r>
      <w:r w:rsidRPr="00AC426B">
        <w:rPr>
          <w:u w:val="single"/>
        </w:rPr>
        <w:t xml:space="preserve">there might be a </w:t>
      </w:r>
      <w:r w:rsidRPr="00AC426B">
        <w:rPr>
          <w:b/>
          <w:iCs/>
          <w:u w:val="single"/>
          <w:bdr w:val="single" w:sz="24" w:space="0" w:color="auto"/>
        </w:rPr>
        <w:t>nuclear exchange between the United States and Russia</w:t>
      </w:r>
      <w:r w:rsidRPr="00651899">
        <w:rPr>
          <w:b/>
          <w:iCs/>
          <w:u w:val="single"/>
          <w:bdr w:val="single" w:sz="24" w:space="0" w:color="auto"/>
        </w:rPr>
        <w:t xml:space="preserve">… </w:t>
      </w:r>
      <w:r w:rsidRPr="00AC426B">
        <w:rPr>
          <w:b/>
          <w:iCs/>
          <w:u w:val="single"/>
          <w:bdr w:val="single" w:sz="24" w:space="0" w:color="auto"/>
        </w:rPr>
        <w:t>brought about by</w:t>
      </w:r>
      <w:r w:rsidRPr="00651899">
        <w:rPr>
          <w:b/>
          <w:iCs/>
          <w:u w:val="single"/>
          <w:bdr w:val="single" w:sz="24" w:space="0" w:color="auto"/>
        </w:rPr>
        <w:t xml:space="preserve"> a substantial </w:t>
      </w:r>
      <w:r w:rsidRPr="00AC426B">
        <w:rPr>
          <w:b/>
          <w:iCs/>
          <w:u w:val="single"/>
          <w:bdr w:val="single" w:sz="24" w:space="0" w:color="auto"/>
        </w:rPr>
        <w:t>miscalc</w:t>
      </w:r>
      <w:r w:rsidRPr="00651899">
        <w:rPr>
          <w:b/>
          <w:iCs/>
          <w:u w:val="single"/>
          <w:bdr w:val="single" w:sz="24" w:space="0" w:color="auto"/>
        </w:rPr>
        <w:t>ulation – a false alarm</w:t>
      </w:r>
      <w:r w:rsidRPr="0033017A">
        <w:t xml:space="preserve">.” [image omitted] There have been three "high risk" incidents between North and South Korea over the same period, arms control advocacy group Global Zero revealed. North Korea claimed to have tested a H-bomb on Wednesday – and Kim Jong-un's paranoid "hermit nation" said it is ready to use it against the West. The US has pledged to defend South Korea and nuclear-armed China – which has by far the world's army – supports the north. China, South Korea and Japan – another US ally – have almost comes to blows over disputed islands in the South China Sea a whopping 40 times. [image omitted] But analysts believe an even greater risk of nuclear war comes from sworn enemies India and Pakistan. The pair have fought four wars since the partition of British India in 1974 – most recently in 1999. Pakistan has a "first strike" policy – meaning it prepared to use nuclear weapons even if India doesn't. </w:t>
      </w:r>
      <w:r w:rsidRPr="00651899">
        <w:rPr>
          <w:u w:val="single"/>
        </w:rPr>
        <w:t xml:space="preserve">Terrifyingly, </w:t>
      </w:r>
      <w:r w:rsidRPr="00AC426B">
        <w:rPr>
          <w:u w:val="single"/>
        </w:rPr>
        <w:t xml:space="preserve">neither the US nor Russia has ruled out </w:t>
      </w:r>
      <w:r w:rsidRPr="00651899">
        <w:rPr>
          <w:sz w:val="16"/>
          <w:u w:val="single"/>
        </w:rPr>
        <w:t xml:space="preserve">has ruled </w:t>
      </w:r>
      <w:r w:rsidRPr="00AC426B">
        <w:rPr>
          <w:u w:val="single"/>
        </w:rPr>
        <w:t xml:space="preserve">out </w:t>
      </w:r>
      <w:r w:rsidRPr="00AC426B">
        <w:rPr>
          <w:b/>
          <w:iCs/>
          <w:u w:val="single"/>
          <w:bdr w:val="single" w:sz="24" w:space="0" w:color="auto"/>
        </w:rPr>
        <w:t>a first strike</w:t>
      </w:r>
      <w:r w:rsidRPr="00651899">
        <w:rPr>
          <w:u w:val="single"/>
        </w:rPr>
        <w:t xml:space="preserve"> either. </w:t>
      </w:r>
      <w:r w:rsidRPr="0033017A">
        <w:t xml:space="preserve">They have a fearsome arsenal of 1,800 nukes between them – and they are kept on a hair-trigger alert. [image omitted] The "hot zone" – where Russian and western forces rub up against each other – including Syria and Eastern Europe – is becoming increasingly volatile. The threat from hackers – who could potentially take control of a missile launch system or trick defence monitors into believing they were under attack – is on the rise. Security experts have warned Britain's new generation of nuclear submarines may be vulnerable to hackers. The Pentagon has admitted cyber criminals may have already accessed its mainframe. </w:t>
      </w:r>
      <w:r w:rsidRPr="00651899">
        <w:rPr>
          <w:u w:val="single"/>
        </w:rPr>
        <w:t xml:space="preserve">Obama </w:t>
      </w:r>
      <w:r w:rsidRPr="0033017A">
        <w:t>has the help of early warning satellites –</w:t>
      </w:r>
      <w:r w:rsidRPr="00651899">
        <w:rPr>
          <w:sz w:val="10"/>
        </w:rPr>
        <w:t xml:space="preserve"> </w:t>
      </w:r>
      <w:r w:rsidRPr="00651899">
        <w:rPr>
          <w:u w:val="single"/>
        </w:rPr>
        <w:t>but would still have less than 30 minutes</w:t>
      </w:r>
      <w:r w:rsidRPr="0033017A">
        <w:t xml:space="preserve"> to decide if a incoming missile attack was credible. </w:t>
      </w:r>
      <w:r w:rsidRPr="00651899">
        <w:rPr>
          <w:b/>
          <w:iCs/>
          <w:u w:val="single"/>
          <w:bdr w:val="single" w:sz="24" w:space="0" w:color="auto"/>
        </w:rPr>
        <w:t>Putin would have less than half that time.</w:t>
      </w:r>
    </w:p>
    <w:p w:rsidR="00F44808" w:rsidRDefault="00F44808">
      <w:pPr>
        <w:spacing w:after="200" w:line="276" w:lineRule="auto"/>
        <w:rPr>
          <w:rFonts w:eastAsiaTheme="majorEastAsia" w:cstheme="majorBidi"/>
          <w:b/>
          <w:iCs/>
          <w:sz w:val="26"/>
        </w:rPr>
      </w:pPr>
      <w:r>
        <w:rPr>
          <w:bCs/>
        </w:rPr>
        <w:br w:type="page"/>
      </w:r>
    </w:p>
    <w:p w:rsidR="00504A1F" w:rsidRPr="00F70DAF" w:rsidRDefault="00F70DAF" w:rsidP="00233798">
      <w:pPr>
        <w:pStyle w:val="Heading4"/>
      </w:pPr>
      <w:r>
        <w:t xml:space="preserve">It is </w:t>
      </w:r>
      <w:r>
        <w:rPr>
          <w:u w:val="single"/>
        </w:rPr>
        <w:t xml:space="preserve">Russia’s Icebreaker advantage </w:t>
      </w:r>
      <w:r>
        <w:t>that makes conflict likely</w:t>
      </w:r>
    </w:p>
    <w:p w:rsidR="00504A1F" w:rsidRPr="00027E33" w:rsidRDefault="00504A1F" w:rsidP="00504A1F">
      <w:r w:rsidRPr="00504A1F">
        <w:rPr>
          <w:rStyle w:val="StyleStyleBold12pt"/>
        </w:rPr>
        <w:t>Burke 14</w:t>
      </w:r>
      <w:r>
        <w:t xml:space="preserve"> (The Honorable Sharon E. Burke is a senior advisor to New America, where she focuses on international security and a new program, Resource Security, which examines the intersection of security, prosperity, and natural resources. Before joining New America, Ms. Burke served in the Obama Administration as the assistant secretary of Defense for Operational Energy, a new office that worked to improve the energy security of U.S. military operations. Prior to her service at DoD, Ms. Burke held a number of senior U.S. government positions, including at the Department of State in the George W. Bush Administration, and was a vice president and senior fellow at the Center for a New American Security. She attended Williams College and Columbia University, where she was a Zuckerman and International fellow at the School of International and Public Affairs. She serves as an Advisor to Oak Ridge National Laboratory, the World Economic Forum's Global Agenda Council on Decarbonizing Energy, and the Pew Project on National Security, Energy, and Climate. “Russia's arms race in the Arctic is heating up. How worried should the U.S. be?”, </w:t>
      </w:r>
      <w:hyperlink r:id="rId10" w:history="1">
        <w:r w:rsidRPr="00A15D82">
          <w:rPr>
            <w:rStyle w:val="Hyperlink"/>
          </w:rPr>
          <w:t>http://theweek.com/articles/443297/russias-arms-race-arctic-heating-how-worried-should</w:t>
        </w:r>
      </w:hyperlink>
      <w:r>
        <w:t xml:space="preserve"> , </w:t>
      </w:r>
      <w:hyperlink r:id="rId11" w:history="1">
        <w:r w:rsidRPr="00A15D82">
          <w:rPr>
            <w:rStyle w:val="Hyperlink"/>
          </w:rPr>
          <w:t>http://theweek.com/articles/443297/russias-arms-race-arctic-heating-how-worried-should</w:t>
        </w:r>
      </w:hyperlink>
      <w:r>
        <w:t xml:space="preserve"> , October 6, 2014)</w:t>
      </w:r>
    </w:p>
    <w:p w:rsidR="00504A1F" w:rsidRPr="0033017A" w:rsidRDefault="00504A1F" w:rsidP="00504A1F">
      <w:r w:rsidRPr="00EF1ABF">
        <w:rPr>
          <w:rStyle w:val="StyleBoldUnderline"/>
        </w:rPr>
        <w:t>Russia, of course, complicates what appears to be an economic opportunity</w:t>
      </w:r>
      <w:r w:rsidRPr="00123B04">
        <w:rPr>
          <w:rStyle w:val="StyleBoldUnderline"/>
        </w:rPr>
        <w:t>.</w:t>
      </w:r>
      <w:r w:rsidRPr="0033017A">
        <w:t xml:space="preserve"> With the longest Arctic coastline and a sea route with warmer, faster-thawing waters, </w:t>
      </w:r>
      <w:r w:rsidRPr="00AC426B">
        <w:rPr>
          <w:rStyle w:val="StyleBoldUnderline"/>
        </w:rPr>
        <w:t>Russia has a clear comparative advantage in the region.</w:t>
      </w:r>
      <w:r w:rsidRPr="0033017A">
        <w:t xml:space="preserve"> </w:t>
      </w:r>
      <w:r w:rsidRPr="00E34899">
        <w:rPr>
          <w:rStyle w:val="Emphasis"/>
        </w:rPr>
        <w:t xml:space="preserve">Part of </w:t>
      </w:r>
      <w:r w:rsidRPr="00AC426B">
        <w:rPr>
          <w:rStyle w:val="Emphasis"/>
        </w:rPr>
        <w:t>that advantage is its 38 icebreakers</w:t>
      </w:r>
      <w:r w:rsidRPr="00E34899">
        <w:rPr>
          <w:rStyle w:val="Emphasis"/>
        </w:rPr>
        <w:t xml:space="preserve"> — </w:t>
      </w:r>
      <w:r w:rsidRPr="00AC426B">
        <w:rPr>
          <w:rStyle w:val="Emphasis"/>
        </w:rPr>
        <w:t>more than double all the other Arctic countries' fleets combined — and the world's only nuclear icebreaker fleet</w:t>
      </w:r>
      <w:r w:rsidRPr="00E34899">
        <w:rPr>
          <w:rStyle w:val="Emphasis"/>
        </w:rPr>
        <w:t>.</w:t>
      </w:r>
      <w:r w:rsidRPr="0033017A">
        <w:t xml:space="preserve"> But, here's the thing: Although Russia is noisily claiming to be re-establishing its Cold War era polar military presence, most of their actual investments are </w:t>
      </w:r>
      <w:r w:rsidRPr="00BB0883">
        <w:rPr>
          <w:rStyle w:val="StyleBoldUnderline"/>
          <w:sz w:val="16"/>
          <w:u w:val="none"/>
        </w:rPr>
        <w:t>focused on oil and gas</w:t>
      </w:r>
      <w:r w:rsidRPr="00BB0883">
        <w:rPr>
          <w:sz w:val="10"/>
        </w:rPr>
        <w:t xml:space="preserve"> </w:t>
      </w:r>
      <w:r w:rsidRPr="0033017A">
        <w:t xml:space="preserve">and areas that are clearly Russian territory. </w:t>
      </w:r>
      <w:r w:rsidRPr="00AC426B">
        <w:rPr>
          <w:rStyle w:val="StyleBoldUnderline"/>
        </w:rPr>
        <w:t xml:space="preserve">Territorial matters have the potential to be </w:t>
      </w:r>
      <w:r w:rsidRPr="00AC426B">
        <w:rPr>
          <w:rStyle w:val="Emphasis"/>
        </w:rPr>
        <w:t>incendiary</w:t>
      </w:r>
      <w:r w:rsidRPr="0033017A">
        <w:t xml:space="preserve">, however. These new shipping channels run through an almost fully enclosed ocean, ringed by five nations, which in the past have not really needed to iron out competing claims in the largely inaccessible region. As that situation has begun to change, some territorial disagreements have been worked out peacefully. But considering that four of the Arctic nations are NATO members and one is Russia, </w:t>
      </w:r>
      <w:r w:rsidRPr="00AC426B">
        <w:rPr>
          <w:rStyle w:val="Emphasis"/>
        </w:rPr>
        <w:t>remaining claims may be harder to resolve these days</w:t>
      </w:r>
      <w:r w:rsidRPr="0033017A">
        <w:t xml:space="preserve">, and the </w:t>
      </w:r>
      <w:r w:rsidRPr="00AC426B">
        <w:rPr>
          <w:rStyle w:val="StyleBoldUnderline"/>
        </w:rPr>
        <w:t xml:space="preserve">differences in regional presence are </w:t>
      </w:r>
      <w:r w:rsidRPr="00AC426B">
        <w:rPr>
          <w:rStyle w:val="Emphasis"/>
        </w:rPr>
        <w:t>becoming more strategically significant</w:t>
      </w:r>
      <w:r w:rsidRPr="00BF1CC6">
        <w:rPr>
          <w:rStyle w:val="StyleBoldUnderline"/>
        </w:rPr>
        <w:t>.</w:t>
      </w:r>
      <w:r>
        <w:rPr>
          <w:rStyle w:val="StyleBoldUnderline"/>
        </w:rPr>
        <w:t xml:space="preserve"> </w:t>
      </w:r>
      <w:r w:rsidRPr="0033017A">
        <w:t xml:space="preserve">In other words, the </w:t>
      </w:r>
      <w:r w:rsidRPr="00AC426B">
        <w:rPr>
          <w:rStyle w:val="Emphasis"/>
        </w:rPr>
        <w:t xml:space="preserve">economic and military interests in the Arctic </w:t>
      </w:r>
      <w:r w:rsidRPr="009E2D4B">
        <w:rPr>
          <w:rStyle w:val="Emphasis"/>
        </w:rPr>
        <w:t xml:space="preserve">are not only both important, they </w:t>
      </w:r>
      <w:r w:rsidRPr="00AC426B">
        <w:rPr>
          <w:rStyle w:val="Emphasis"/>
        </w:rPr>
        <w:t>are intertwined.</w:t>
      </w:r>
    </w:p>
    <w:p w:rsidR="00DC722C" w:rsidRDefault="00DC722C" w:rsidP="00DC722C"/>
    <w:p w:rsidR="00504A1F" w:rsidRPr="00DC722C" w:rsidRDefault="00504A1F" w:rsidP="00DC722C"/>
    <w:p w:rsidR="00DC722C" w:rsidRDefault="00DC722C" w:rsidP="00233798">
      <w:pPr>
        <w:pStyle w:val="Heading4"/>
      </w:pPr>
      <w:r w:rsidRPr="00DC722C">
        <w:t>Scenario</w:t>
      </w:r>
      <w:r>
        <w:t xml:space="preserve"> two is naval power</w:t>
      </w:r>
    </w:p>
    <w:p w:rsidR="00A211AD" w:rsidRPr="00A211AD" w:rsidRDefault="00A211AD" w:rsidP="00233798">
      <w:pPr>
        <w:pStyle w:val="Heading4"/>
      </w:pPr>
      <w:r>
        <w:t>The</w:t>
      </w:r>
      <w:r w:rsidRPr="00A211AD">
        <w:t xml:space="preserve"> US Navy exceeds every country in terms of physical assets- the </w:t>
      </w:r>
      <w:r>
        <w:rPr>
          <w:u w:val="single"/>
        </w:rPr>
        <w:t>only relevant</w:t>
      </w:r>
      <w:r w:rsidRPr="00A211AD">
        <w:t xml:space="preserve"> question is whether our navy can achieve domain awareness and project those forces effectively</w:t>
      </w:r>
    </w:p>
    <w:p w:rsidR="00A211AD" w:rsidRPr="00547CFC" w:rsidRDefault="00A211AD" w:rsidP="00A211AD">
      <w:pPr>
        <w:rPr>
          <w:rFonts w:ascii="Garamond" w:hAnsi="Garamond"/>
        </w:rPr>
      </w:pPr>
      <w:r w:rsidRPr="00E129B3">
        <w:rPr>
          <w:rStyle w:val="StyleStyleBold12pt"/>
        </w:rPr>
        <w:t>Farley, 07</w:t>
      </w:r>
      <w:r w:rsidRPr="00547CFC">
        <w:rPr>
          <w:rFonts w:ascii="Garamond" w:hAnsi="Garamond"/>
          <w:b/>
        </w:rPr>
        <w:t xml:space="preserve"> </w:t>
      </w:r>
      <w:r w:rsidRPr="00E129B3">
        <w:t>(Robert, assistant professor at the Patterson School of Diplomacy and International Commerce, University of Kentucky. 10-23-07. “The False Decline of the U.S. Navy” http://www.prospect.org/cs/articles?article=the_false_decline_of_the_us_navy)</w:t>
      </w:r>
    </w:p>
    <w:p w:rsidR="00A211AD" w:rsidRPr="000B1E0B" w:rsidRDefault="00A211AD" w:rsidP="00A211AD">
      <w:pPr>
        <w:rPr>
          <w:rStyle w:val="StyleBoldUnderline"/>
        </w:rPr>
      </w:pPr>
      <w:r w:rsidRPr="00AC426B">
        <w:rPr>
          <w:rStyle w:val="StyleBoldUnderline"/>
        </w:rPr>
        <w:t>The</w:t>
      </w:r>
      <w:r w:rsidRPr="000B1E0B">
        <w:rPr>
          <w:rStyle w:val="StyleBoldUnderline"/>
        </w:rPr>
        <w:t xml:space="preserve"> United States </w:t>
      </w:r>
      <w:r w:rsidRPr="00AC426B">
        <w:rPr>
          <w:rStyle w:val="StyleBoldUnderline"/>
        </w:rPr>
        <w:t>Navy currently operates eleven aircraft carriers</w:t>
      </w:r>
      <w:r w:rsidRPr="000B1E0B">
        <w:rPr>
          <w:rStyle w:val="StyleBoldUnderline"/>
        </w:rPr>
        <w:t>. The oldest and least capable is faster</w:t>
      </w:r>
      <w:r w:rsidRPr="00E129B3">
        <w:rPr>
          <w:rFonts w:ascii="Garamond" w:hAnsi="Garamond"/>
          <w:sz w:val="16"/>
        </w:rPr>
        <w:t xml:space="preserve">, one third </w:t>
      </w:r>
      <w:r w:rsidRPr="000B1E0B">
        <w:rPr>
          <w:rStyle w:val="StyleBoldUnderline"/>
        </w:rPr>
        <w:t>larger, and carries three times the aircraft of</w:t>
      </w:r>
      <w:r w:rsidRPr="00547CFC">
        <w:rPr>
          <w:rFonts w:ascii="Garamond" w:hAnsi="Garamond"/>
          <w:u w:val="single"/>
        </w:rPr>
        <w:t xml:space="preserve"> </w:t>
      </w:r>
      <w:r w:rsidRPr="00E129B3">
        <w:rPr>
          <w:rFonts w:ascii="Garamond" w:hAnsi="Garamond"/>
          <w:sz w:val="16"/>
        </w:rPr>
        <w:t xml:space="preserve">Admiral Kuznetsov, </w:t>
      </w:r>
      <w:r w:rsidRPr="000B1E0B">
        <w:rPr>
          <w:rStyle w:val="StyleBoldUnderline"/>
        </w:rPr>
        <w:t>the largest carrier in the Russian Navy. Unlike China’s only aircraft carrier</w:t>
      </w:r>
      <w:r w:rsidRPr="00E129B3">
        <w:rPr>
          <w:rFonts w:ascii="Garamond" w:hAnsi="Garamond"/>
          <w:sz w:val="16"/>
        </w:rPr>
        <w:t xml:space="preserve">, the former Russian Varyag, </w:t>
      </w:r>
      <w:r w:rsidRPr="000B1E0B">
        <w:rPr>
          <w:rStyle w:val="StyleBoldUnderline"/>
        </w:rPr>
        <w:t>American carriers have engines and are capable of self-propulsion</w:t>
      </w:r>
      <w:r w:rsidRPr="00E129B3">
        <w:rPr>
          <w:rFonts w:ascii="Garamond" w:hAnsi="Garamond"/>
          <w:sz w:val="16"/>
        </w:rPr>
        <w:t xml:space="preserve">. The only carrier in Indian service is fifty years old and a quarter the size of its American counterparts. </w:t>
      </w:r>
      <w:r w:rsidRPr="00AC426B">
        <w:rPr>
          <w:rStyle w:val="StyleBoldUnderline"/>
        </w:rPr>
        <w:t>No navy besides the U</w:t>
      </w:r>
      <w:r w:rsidRPr="00BE2598">
        <w:rPr>
          <w:rStyle w:val="StyleBoldUnderline"/>
        </w:rPr>
        <w:t xml:space="preserve">nited </w:t>
      </w:r>
      <w:r w:rsidRPr="00AC426B">
        <w:rPr>
          <w:rStyle w:val="StyleBoldUnderline"/>
        </w:rPr>
        <w:t>S</w:t>
      </w:r>
      <w:r w:rsidRPr="00BE2598">
        <w:rPr>
          <w:rStyle w:val="StyleBoldUnderline"/>
        </w:rPr>
        <w:t>tates'</w:t>
      </w:r>
      <w:r w:rsidRPr="00AC426B">
        <w:rPr>
          <w:rStyle w:val="StyleBoldUnderline"/>
        </w:rPr>
        <w:t xml:space="preserve"> has more than one aircraft carrier capable of flying modern</w:t>
      </w:r>
      <w:r w:rsidRPr="000B1E0B">
        <w:rPr>
          <w:rStyle w:val="StyleBoldUnderline"/>
        </w:rPr>
        <w:t xml:space="preserve"> fixed wing </w:t>
      </w:r>
      <w:r w:rsidRPr="00AC426B">
        <w:rPr>
          <w:rStyle w:val="StyleBoldUnderline"/>
        </w:rPr>
        <w:t>aircraft.</w:t>
      </w:r>
      <w:r w:rsidRPr="00547CFC">
        <w:rPr>
          <w:rFonts w:ascii="Garamond" w:hAnsi="Garamond"/>
          <w:u w:val="single"/>
        </w:rPr>
        <w:t xml:space="preserve"> </w:t>
      </w:r>
      <w:r w:rsidRPr="00E129B3">
        <w:rPr>
          <w:rFonts w:ascii="Garamond" w:hAnsi="Garamond"/>
          <w:sz w:val="16"/>
        </w:rPr>
        <w:t xml:space="preserve">The United States enjoys similar dominance in surface combat vessels and submarines, operating twenty-two cruisers, fifty destroyers, fifty-five nuclear attack submarines, and ten amphibious assault ships (vessels roughly equivalent to most foreign aircraft carriers). </w:t>
      </w:r>
      <w:r w:rsidRPr="00AC426B">
        <w:rPr>
          <w:rStyle w:val="StyleBoldUnderline"/>
        </w:rPr>
        <w:t>In every category the U.S. Navy combines</w:t>
      </w:r>
      <w:r w:rsidRPr="000B1E0B">
        <w:rPr>
          <w:rStyle w:val="StyleBoldUnderline"/>
        </w:rPr>
        <w:t xml:space="preserve"> presumptive </w:t>
      </w:r>
      <w:r w:rsidRPr="00AC426B">
        <w:rPr>
          <w:rStyle w:val="StyleBoldUnderline"/>
        </w:rPr>
        <w:t>numerical superiority with a significant ship-to-ship advantage</w:t>
      </w:r>
      <w:r w:rsidRPr="000B1E0B">
        <w:rPr>
          <w:rStyle w:val="StyleBoldUnderline"/>
        </w:rPr>
        <w:t xml:space="preserve"> over any foreign navy.  This situation is unlikely to change anytime soon.</w:t>
      </w:r>
      <w:r w:rsidRPr="00547CFC">
        <w:rPr>
          <w:rFonts w:ascii="Garamond" w:hAnsi="Garamond"/>
          <w:u w:val="single"/>
        </w:rPr>
        <w:t xml:space="preserve"> </w:t>
      </w:r>
      <w:r w:rsidRPr="00E129B3">
        <w:rPr>
          <w:rFonts w:ascii="Garamond" w:hAnsi="Garamond"/>
          <w:sz w:val="16"/>
        </w:rPr>
        <w:t>The French Navy and the Royal Navy will each expand to two aircraft carriers over the next decade</w:t>
      </w:r>
      <w:r w:rsidRPr="00547CFC">
        <w:rPr>
          <w:rFonts w:ascii="Garamond" w:hAnsi="Garamond"/>
          <w:u w:val="single"/>
        </w:rPr>
        <w:t xml:space="preserve">. </w:t>
      </w:r>
      <w:r w:rsidRPr="00AC426B">
        <w:rPr>
          <w:rStyle w:val="StyleBoldUnderline"/>
        </w:rPr>
        <w:t xml:space="preserve">The </w:t>
      </w:r>
      <w:r w:rsidRPr="00E129B3">
        <w:rPr>
          <w:rStyle w:val="StyleBoldUnderline"/>
        </w:rPr>
        <w:t xml:space="preserve">most ambitious plans ascribed to the </w:t>
      </w:r>
      <w:r w:rsidRPr="00AC426B">
        <w:rPr>
          <w:rStyle w:val="StyleBoldUnderline"/>
        </w:rPr>
        <w:t>P</w:t>
      </w:r>
      <w:r w:rsidRPr="00E129B3">
        <w:rPr>
          <w:rStyle w:val="StyleBoldUnderline"/>
        </w:rPr>
        <w:t xml:space="preserve">eople’s </w:t>
      </w:r>
      <w:r w:rsidRPr="00AC426B">
        <w:rPr>
          <w:rStyle w:val="StyleBoldUnderline"/>
        </w:rPr>
        <w:t>L</w:t>
      </w:r>
      <w:r w:rsidRPr="00E129B3">
        <w:rPr>
          <w:rStyle w:val="StyleBoldUnderline"/>
        </w:rPr>
        <w:t>iberation</w:t>
      </w:r>
      <w:r w:rsidRPr="00AC426B">
        <w:rPr>
          <w:rStyle w:val="StyleBoldUnderline"/>
        </w:rPr>
        <w:t xml:space="preserve"> A</w:t>
      </w:r>
      <w:r w:rsidRPr="00E129B3">
        <w:rPr>
          <w:rStyle w:val="StyleBoldUnderline"/>
        </w:rPr>
        <w:t>rmy</w:t>
      </w:r>
      <w:r w:rsidRPr="00AC426B">
        <w:rPr>
          <w:rStyle w:val="StyleBoldUnderline"/>
        </w:rPr>
        <w:t xml:space="preserve"> Navy call for </w:t>
      </w:r>
      <w:r w:rsidRPr="00E129B3">
        <w:rPr>
          <w:rStyle w:val="StyleBoldUnderline"/>
        </w:rPr>
        <w:t xml:space="preserve">no more than </w:t>
      </w:r>
      <w:r w:rsidRPr="00AC426B">
        <w:rPr>
          <w:rStyle w:val="StyleBoldUnderline"/>
        </w:rPr>
        <w:t>three aircraft carriers by 2020, and even that strains credulity, given China’s inexperience with carrier operations</w:t>
      </w:r>
      <w:r w:rsidRPr="00E129B3">
        <w:rPr>
          <w:rFonts w:ascii="Garamond" w:hAnsi="Garamond"/>
          <w:sz w:val="16"/>
        </w:rPr>
        <w:t xml:space="preserve"> and the construction of large military vessels. While a crash construction program might conceivably give the Chinese the ability to achieve local dominance (at great cost and for a short time), </w:t>
      </w:r>
      <w:r w:rsidRPr="00E129B3">
        <w:rPr>
          <w:sz w:val="16"/>
        </w:rPr>
        <w:t>the United States Navy will continue to dominate the world’s oceans and littorals for at least the next fifty years.</w:t>
      </w:r>
    </w:p>
    <w:p w:rsidR="00A211AD" w:rsidRPr="000B1E0B" w:rsidRDefault="00A211AD" w:rsidP="00A211AD"/>
    <w:p w:rsidR="00A211AD" w:rsidRDefault="00A211AD" w:rsidP="00233798">
      <w:pPr>
        <w:pStyle w:val="Heading4"/>
      </w:pPr>
      <w:r>
        <w:t>Two internal links:</w:t>
      </w:r>
    </w:p>
    <w:p w:rsidR="00A211AD" w:rsidRDefault="00A211AD" w:rsidP="00233798">
      <w:pPr>
        <w:pStyle w:val="Heading4"/>
      </w:pPr>
      <w:r>
        <w:t>First maritime domain awareness</w:t>
      </w:r>
    </w:p>
    <w:p w:rsidR="00A211AD" w:rsidRPr="009F7833" w:rsidRDefault="00A211AD" w:rsidP="00233798">
      <w:pPr>
        <w:pStyle w:val="Heading4"/>
        <w:rPr>
          <w:rStyle w:val="StyleStyleBold12pt"/>
          <w:b/>
        </w:rPr>
      </w:pPr>
      <w:r w:rsidRPr="00A211AD">
        <w:rPr>
          <w:rStyle w:val="StyleStyleBold12pt"/>
          <w:b/>
        </w:rPr>
        <w:t xml:space="preserve">Arctic maritime domain awareness is nonexistent, but the need for it is growing. This gap will remain without an effective presence </w:t>
      </w:r>
    </w:p>
    <w:p w:rsidR="00A211AD" w:rsidRDefault="00A211AD" w:rsidP="00A211AD">
      <w:r w:rsidRPr="00576785">
        <w:rPr>
          <w:rStyle w:val="StyleStyleBold12pt"/>
        </w:rPr>
        <w:t xml:space="preserve">DOD, 11 </w:t>
      </w:r>
      <w:r>
        <w:t xml:space="preserve">(Department of Defense, “Report to Congress on Arctic Operations and the Northwest Passage,” May, </w:t>
      </w:r>
      <w:hyperlink r:id="rId12" w:history="1">
        <w:r>
          <w:rPr>
            <w:rStyle w:val="Hyperlink"/>
          </w:rPr>
          <w:t>http://www.defense.gov/pubs/pdfs/Tab_A_Arctic_Report_Public.pdf</w:t>
        </w:r>
      </w:hyperlink>
      <w:r>
        <w:t xml:space="preserve">) </w:t>
      </w:r>
    </w:p>
    <w:p w:rsidR="00A211AD" w:rsidRDefault="00A211AD" w:rsidP="00A211AD"/>
    <w:p w:rsidR="00A211AD" w:rsidRPr="00576785" w:rsidRDefault="00A211AD" w:rsidP="00A211AD">
      <w:pPr>
        <w:rPr>
          <w:sz w:val="16"/>
        </w:rPr>
      </w:pPr>
      <w:r w:rsidRPr="00AC426B">
        <w:rPr>
          <w:u w:val="single"/>
        </w:rPr>
        <w:t>Maritime Domain Awareness</w:t>
      </w:r>
      <w:r w:rsidRPr="00576785">
        <w:rPr>
          <w:sz w:val="16"/>
        </w:rPr>
        <w:t xml:space="preserve"> (MDA). MDA </w:t>
      </w:r>
      <w:r w:rsidRPr="00AC426B">
        <w:rPr>
          <w:u w:val="single"/>
        </w:rPr>
        <w:t>is the effective understanding of anything associated with the maritime domain that could affect the security, safety, economy, or environment</w:t>
      </w:r>
      <w:r w:rsidRPr="00576785">
        <w:rPr>
          <w:sz w:val="16"/>
        </w:rPr>
        <w:t xml:space="preserve"> of the United States. This 24-hours-per-day / 7-days-per-week / 365-days-per-year mission exists now, but </w:t>
      </w:r>
      <w:r w:rsidRPr="00AC426B">
        <w:rPr>
          <w:u w:val="single"/>
        </w:rPr>
        <w:t>demand for domain awareness in the Arctic is projected to increase in pace with regional activity, placing heavier demands on</w:t>
      </w:r>
      <w:r w:rsidRPr="00576785">
        <w:rPr>
          <w:sz w:val="16"/>
        </w:rPr>
        <w:t xml:space="preserve"> Intelligence, Surveillance, and Reconnaissance (ISR) </w:t>
      </w:r>
      <w:r w:rsidRPr="00AC426B">
        <w:rPr>
          <w:u w:val="single"/>
        </w:rPr>
        <w:t>assets</w:t>
      </w:r>
      <w:r w:rsidRPr="00576785">
        <w:rPr>
          <w:sz w:val="16"/>
        </w:rPr>
        <w:t xml:space="preserve"> such as underwater sensors, shore-based sensors, unmanned aerial systems (UAS), national reconnaissance satellites, patrol aircraft, and the surface and subsurface vessels that contribute to the picture. </w:t>
      </w:r>
      <w:r w:rsidRPr="00AC426B">
        <w:rPr>
          <w:u w:val="single"/>
        </w:rPr>
        <w:t>The ability to locate, identify, and track surface vessels in the Arctic today is limited, and depends in part on collaboration with partner nations</w:t>
      </w:r>
      <w:r w:rsidRPr="00576785">
        <w:rPr>
          <w:sz w:val="16"/>
        </w:rPr>
        <w:t xml:space="preserve"> and use of commercial assets. </w:t>
      </w:r>
      <w:r w:rsidRPr="00AC426B">
        <w:rPr>
          <w:u w:val="single"/>
        </w:rPr>
        <w:t>This gap will likely remain significant</w:t>
      </w:r>
      <w:r w:rsidRPr="00A211AD">
        <w:rPr>
          <w:u w:val="single"/>
        </w:rPr>
        <w:t xml:space="preserve"> </w:t>
      </w:r>
      <w:r w:rsidRPr="00576785">
        <w:rPr>
          <w:sz w:val="16"/>
        </w:rPr>
        <w:t xml:space="preserve">through the time period of this analysis, </w:t>
      </w:r>
      <w:r w:rsidRPr="00AC426B">
        <w:rPr>
          <w:u w:val="single"/>
        </w:rPr>
        <w:t>based on projected investments</w:t>
      </w:r>
      <w:r w:rsidRPr="00576785">
        <w:rPr>
          <w:sz w:val="16"/>
        </w:rPr>
        <w:t xml:space="preserve"> over the Future Years Defense Plan (FYDP). </w:t>
      </w:r>
      <w:r w:rsidRPr="00AC426B">
        <w:rPr>
          <w:u w:val="single"/>
        </w:rPr>
        <w:t>MDA must be integrated with awareness of the other operational domains to provide commanders, decision makers, and responders with all-domain awareness</w:t>
      </w:r>
      <w:r w:rsidRPr="00576785">
        <w:rPr>
          <w:sz w:val="16"/>
        </w:rPr>
        <w:t xml:space="preserve">. </w:t>
      </w:r>
    </w:p>
    <w:p w:rsidR="00A211AD" w:rsidRDefault="00A211AD" w:rsidP="00A211AD"/>
    <w:p w:rsidR="00A211AD" w:rsidRPr="00A211AD" w:rsidRDefault="00A211AD" w:rsidP="00233798">
      <w:pPr>
        <w:pStyle w:val="Heading4"/>
        <w:rPr>
          <w:rStyle w:val="StyleStyleBold12pt"/>
          <w:b/>
        </w:rPr>
      </w:pPr>
      <w:r w:rsidRPr="00A211AD">
        <w:rPr>
          <w:rStyle w:val="StyleStyleBold12pt"/>
          <w:b/>
        </w:rPr>
        <w:t>Icebreakers are a prerequisite to having an effective presence in the artic</w:t>
      </w:r>
    </w:p>
    <w:p w:rsidR="00A211AD" w:rsidRPr="00643D0B" w:rsidRDefault="00A211AD" w:rsidP="00A211AD">
      <w:r w:rsidRPr="00D82FCA">
        <w:rPr>
          <w:rStyle w:val="StyleStyleBold12pt"/>
        </w:rPr>
        <w:t xml:space="preserve">NRC, 2007, </w:t>
      </w:r>
      <w:r w:rsidRPr="006505B0">
        <w:rPr>
          <w:sz w:val="16"/>
          <w:szCs w:val="16"/>
        </w:rPr>
        <w:t xml:space="preserve">National Research Council’s Polar Research Board, Congressional Recommendation Panel On Polar Issues, “Polar Icebreakers in a Changing World: An Assessment of U.S. Needs”, </w:t>
      </w:r>
      <w:hyperlink r:id="rId13" w:history="1">
        <w:r w:rsidRPr="006505B0">
          <w:rPr>
            <w:rStyle w:val="Hyperlink"/>
            <w:sz w:val="16"/>
            <w:szCs w:val="16"/>
          </w:rPr>
          <w:t>http://www.nap.edu/openbook.php?record_id=11753&amp;page=R1</w:t>
        </w:r>
      </w:hyperlink>
      <w:r w:rsidRPr="006505B0">
        <w:rPr>
          <w:sz w:val="16"/>
          <w:szCs w:val="16"/>
        </w:rPr>
        <w:t>, ACC: 9.24.11, p. 5</w:t>
      </w:r>
      <w:r>
        <w:rPr>
          <w:sz w:val="16"/>
          <w:szCs w:val="16"/>
        </w:rPr>
        <w:t>1</w:t>
      </w:r>
    </w:p>
    <w:p w:rsidR="00A211AD" w:rsidRPr="003272D9" w:rsidRDefault="00A211AD" w:rsidP="00A211AD">
      <w:pPr>
        <w:rPr>
          <w:rStyle w:val="StyleBoldUnderline"/>
        </w:rPr>
      </w:pPr>
      <w:r w:rsidRPr="00AC426B">
        <w:rPr>
          <w:rStyle w:val="StyleBoldUnderline"/>
        </w:rPr>
        <w:t>Asserting a national presence</w:t>
      </w:r>
      <w:r w:rsidRPr="003272D9">
        <w:rPr>
          <w:rStyle w:val="StyleBoldUnderline"/>
        </w:rPr>
        <w:t xml:space="preserve"> in the Arctic </w:t>
      </w:r>
      <w:r w:rsidRPr="00AC426B">
        <w:rPr>
          <w:rStyle w:val="StyleBoldUnderline"/>
        </w:rPr>
        <w:t>requires access to the region, and icebreaker support is the preferred way</w:t>
      </w:r>
      <w:r w:rsidRPr="003272D9">
        <w:rPr>
          <w:rStyle w:val="StyleBoldUnderline"/>
        </w:rPr>
        <w:t xml:space="preserve"> of ingress </w:t>
      </w:r>
      <w:r w:rsidRPr="00AC426B">
        <w:rPr>
          <w:rStyle w:val="StyleBoldUnderline"/>
        </w:rPr>
        <w:t>into ice-covered</w:t>
      </w:r>
      <w:r w:rsidRPr="003272D9">
        <w:rPr>
          <w:rStyle w:val="StyleBoldUnderline"/>
        </w:rPr>
        <w:t xml:space="preserve"> boundary </w:t>
      </w:r>
      <w:r w:rsidRPr="00AC426B">
        <w:rPr>
          <w:rStyle w:val="StyleBoldUnderline"/>
        </w:rPr>
        <w:t>areas</w:t>
      </w:r>
      <w:r w:rsidRPr="003272D9">
        <w:rPr>
          <w:rStyle w:val="StyleBoldUnderline"/>
        </w:rPr>
        <w:t>.</w:t>
      </w:r>
      <w:r w:rsidRPr="00B37E4A">
        <w:rPr>
          <w:sz w:val="16"/>
        </w:rPr>
        <w:t xml:space="preserve"> Although U.S. Navy submarines and Air Force aerial assets are present in the Arctic region, </w:t>
      </w:r>
      <w:r w:rsidRPr="00AC426B">
        <w:rPr>
          <w:rStyle w:val="StyleBoldUnderline"/>
        </w:rPr>
        <w:t>the</w:t>
      </w:r>
      <w:r w:rsidRPr="003272D9">
        <w:rPr>
          <w:rStyle w:val="StyleBoldUnderline"/>
        </w:rPr>
        <w:t xml:space="preserve"> U.S. </w:t>
      </w:r>
      <w:r w:rsidRPr="00AC426B">
        <w:rPr>
          <w:rStyle w:val="StyleBoldUnderline"/>
        </w:rPr>
        <w:t>Coast Guard is the principal</w:t>
      </w:r>
      <w:r w:rsidRPr="003272D9">
        <w:rPr>
          <w:rStyle w:val="StyleBoldUnderline"/>
        </w:rPr>
        <w:t xml:space="preserve"> government </w:t>
      </w:r>
      <w:r w:rsidRPr="00AC426B">
        <w:rPr>
          <w:rStyle w:val="StyleBoldUnderline"/>
        </w:rPr>
        <w:t>agency that is capable of year-round operations</w:t>
      </w:r>
      <w:r w:rsidRPr="003272D9">
        <w:rPr>
          <w:rStyle w:val="StyleBoldUnderline"/>
        </w:rPr>
        <w:t xml:space="preserve"> in Arctic surface waters</w:t>
      </w:r>
      <w:r w:rsidRPr="00B37E4A">
        <w:rPr>
          <w:sz w:val="16"/>
        </w:rPr>
        <w:t xml:space="preserve">. The U.S. Coast Guard, through use of the HEALY and the Polar class vessels, is the main—and visible—federal presence in the waters of this region. Although devoted primarily to oceanographic research, the HEALY is available for other missions ranging from national defense, to law enforcement, search and rescue, and support of U.S. commerce (shipping, tourism, fishing, and resource exploration). </w:t>
      </w:r>
      <w:r w:rsidRPr="003272D9">
        <w:rPr>
          <w:rStyle w:val="StyleBoldUnderline"/>
        </w:rPr>
        <w:t>Changing Arctic environmental conditions reinforced by robust climate model predictions for widespread ice-free summer conditions in the coming decades</w:t>
      </w:r>
      <w:r w:rsidRPr="00B37E4A">
        <w:rPr>
          <w:sz w:val="16"/>
        </w:rPr>
        <w:t xml:space="preserve"> (Holland and Bitz, 2003; Meier et al., 2005; Arzel et al., 2006; Zhang and Walsh, 2006) should provide new impetus to the Senate debate over U.S. accession to UNCLOS</w:t>
      </w:r>
      <w:r w:rsidRPr="003272D9">
        <w:rPr>
          <w:rStyle w:val="StyleBoldUnderline"/>
        </w:rPr>
        <w:t xml:space="preserve">. </w:t>
      </w:r>
      <w:r w:rsidRPr="00AC426B">
        <w:rPr>
          <w:rStyle w:val="StyleBoldUnderline"/>
        </w:rPr>
        <w:t>A more accessible Arctic</w:t>
      </w:r>
      <w:r w:rsidRPr="003272D9">
        <w:rPr>
          <w:rStyle w:val="StyleBoldUnderline"/>
        </w:rPr>
        <w:t xml:space="preserve"> in the near future </w:t>
      </w:r>
      <w:r w:rsidRPr="00AC426B">
        <w:rPr>
          <w:rStyle w:val="StyleBoldUnderline"/>
        </w:rPr>
        <w:t>has</w:t>
      </w:r>
      <w:r w:rsidRPr="003272D9">
        <w:rPr>
          <w:rStyle w:val="StyleBoldUnderline"/>
        </w:rPr>
        <w:t xml:space="preserve"> profound </w:t>
      </w:r>
      <w:r w:rsidRPr="00AC426B">
        <w:rPr>
          <w:rStyle w:val="StyleBoldUnderline"/>
        </w:rPr>
        <w:t>implications for changing the polar mission of the</w:t>
      </w:r>
      <w:r w:rsidRPr="003272D9">
        <w:rPr>
          <w:rStyle w:val="StyleBoldUnderline"/>
        </w:rPr>
        <w:t xml:space="preserve"> U.S. </w:t>
      </w:r>
      <w:r w:rsidRPr="00AC426B">
        <w:rPr>
          <w:rStyle w:val="StyleBoldUnderline"/>
        </w:rPr>
        <w:t>Coast Guard</w:t>
      </w:r>
      <w:r w:rsidRPr="003272D9">
        <w:rPr>
          <w:rStyle w:val="StyleBoldUnderline"/>
        </w:rPr>
        <w:t xml:space="preserve"> given the expectation for increased surveillance of commercial ship traffic transiting either the Northern Sea Route</w:t>
      </w:r>
      <w:r w:rsidRPr="00B37E4A">
        <w:rPr>
          <w:sz w:val="16"/>
        </w:rPr>
        <w:t xml:space="preserve"> (across northern Russia) </w:t>
      </w:r>
      <w:r w:rsidRPr="003272D9">
        <w:rPr>
          <w:rStyle w:val="StyleBoldUnderline"/>
        </w:rPr>
        <w:t>or the Northwest Passage</w:t>
      </w:r>
      <w:r w:rsidRPr="00B37E4A">
        <w:rPr>
          <w:sz w:val="16"/>
        </w:rPr>
        <w:t xml:space="preserve"> (Canada) </w:t>
      </w:r>
      <w:r w:rsidRPr="003272D9">
        <w:rPr>
          <w:rStyle w:val="StyleBoldUnderline"/>
        </w:rPr>
        <w:t>via the Bering Strait around Alaska</w:t>
      </w:r>
      <w:r w:rsidRPr="00B37E4A">
        <w:rPr>
          <w:sz w:val="16"/>
        </w:rPr>
        <w:t xml:space="preserve">. Growing demands for oil, gas, minerals, and fisheries will drive many of the developed Arctic countries to look to the polar regions for accessible untapped resources. Estimates by the U.S. Geological Survey and other international sources indicated that up to 25 percent of the world’s undiscovered petroleum reserves are in the Arctic. </w:t>
      </w:r>
      <w:r w:rsidRPr="003272D9">
        <w:rPr>
          <w:rStyle w:val="StyleBoldUnderline"/>
        </w:rPr>
        <w:t xml:space="preserve">Of great importance will be </w:t>
      </w:r>
      <w:r w:rsidRPr="00AC426B">
        <w:rPr>
          <w:rStyle w:val="StyleBoldUnderline"/>
        </w:rPr>
        <w:t>planned and unplanned tasking</w:t>
      </w:r>
      <w:r w:rsidRPr="003272D9">
        <w:rPr>
          <w:rStyle w:val="StyleBoldUnderline"/>
        </w:rPr>
        <w:t xml:space="preserve"> that </w:t>
      </w:r>
      <w:r w:rsidRPr="00AC426B">
        <w:rPr>
          <w:rStyle w:val="StyleBoldUnderline"/>
        </w:rPr>
        <w:t>requires use of polar icebreakers to exert a national presence within the U.S.</w:t>
      </w:r>
      <w:r w:rsidRPr="003272D9">
        <w:rPr>
          <w:rStyle w:val="StyleBoldUnderline"/>
        </w:rPr>
        <w:t xml:space="preserve"> EEZ </w:t>
      </w:r>
      <w:r w:rsidRPr="00AC426B">
        <w:rPr>
          <w:rStyle w:val="StyleBoldUnderline"/>
        </w:rPr>
        <w:t>and across an expanded continental shelf region year-round.</w:t>
      </w:r>
    </w:p>
    <w:p w:rsidR="00A211AD" w:rsidRPr="00576785" w:rsidRDefault="00A211AD" w:rsidP="00A211AD"/>
    <w:p w:rsidR="00A211AD" w:rsidRDefault="00A211AD" w:rsidP="00A211AD">
      <w:pPr>
        <w:rPr>
          <w:rStyle w:val="StyleStyleBold12pt"/>
        </w:rPr>
      </w:pPr>
    </w:p>
    <w:p w:rsidR="00A211AD" w:rsidRPr="00A211AD" w:rsidRDefault="00A211AD" w:rsidP="00233798">
      <w:pPr>
        <w:pStyle w:val="Heading4"/>
        <w:rPr>
          <w:rStyle w:val="StyleStyleBold12pt"/>
          <w:b/>
        </w:rPr>
      </w:pPr>
      <w:r w:rsidRPr="00A211AD">
        <w:rPr>
          <w:rStyle w:val="StyleStyleBold12pt"/>
          <w:b/>
        </w:rPr>
        <w:t>MDA vital to U.S. naval hegemony</w:t>
      </w:r>
    </w:p>
    <w:p w:rsidR="00A211AD" w:rsidRPr="00A03000" w:rsidRDefault="00A211AD" w:rsidP="00A211AD">
      <w:pPr>
        <w:rPr>
          <w:sz w:val="14"/>
          <w:szCs w:val="14"/>
        </w:rPr>
      </w:pPr>
      <w:r w:rsidRPr="002F30F2">
        <w:rPr>
          <w:rStyle w:val="StyleStyleBold12pt"/>
        </w:rPr>
        <w:t>Office of Naval Research, No Date</w:t>
      </w:r>
      <w:r w:rsidRPr="00A03000">
        <w:rPr>
          <w:sz w:val="14"/>
          <w:szCs w:val="14"/>
        </w:rPr>
        <w:t xml:space="preserve">, “Maritime </w:t>
      </w:r>
      <w:r w:rsidRPr="0087169B">
        <w:rPr>
          <w:sz w:val="14"/>
          <w:szCs w:val="14"/>
        </w:rPr>
        <w:t xml:space="preserve">Domain Awareness”, </w:t>
      </w:r>
      <w:hyperlink r:id="rId14" w:history="1">
        <w:r w:rsidRPr="0087169B">
          <w:rPr>
            <w:rStyle w:val="Hyperlink"/>
            <w:sz w:val="14"/>
            <w:szCs w:val="14"/>
          </w:rPr>
          <w:t>http://www.onr.navy.mil/en/About-ONR/science-technology-strategic-plan/Maritime-Domain-Awareness.aspx</w:t>
        </w:r>
      </w:hyperlink>
      <w:r w:rsidRPr="0087169B">
        <w:rPr>
          <w:sz w:val="14"/>
          <w:szCs w:val="14"/>
        </w:rPr>
        <w:t>, ACC: 9.29.11</w:t>
      </w:r>
      <w:r w:rsidRPr="00A03000">
        <w:rPr>
          <w:sz w:val="14"/>
          <w:szCs w:val="14"/>
        </w:rPr>
        <w:t>, p. online</w:t>
      </w:r>
    </w:p>
    <w:p w:rsidR="00A211AD" w:rsidRPr="00A03000" w:rsidRDefault="00A211AD" w:rsidP="00A211AD">
      <w:pPr>
        <w:rPr>
          <w:rFonts w:cs="Calibri"/>
          <w:sz w:val="14"/>
          <w:szCs w:val="14"/>
        </w:rPr>
      </w:pPr>
      <w:r w:rsidRPr="00AC426B">
        <w:rPr>
          <w:rStyle w:val="StyleBoldUnderline"/>
        </w:rPr>
        <w:t>The success of naval forces depends</w:t>
      </w:r>
      <w:r w:rsidRPr="003272D9">
        <w:rPr>
          <w:rStyle w:val="StyleBoldUnderline"/>
        </w:rPr>
        <w:t xml:space="preserve"> greatly </w:t>
      </w:r>
      <w:r w:rsidRPr="00AC426B">
        <w:rPr>
          <w:rStyle w:val="StyleBoldUnderline"/>
        </w:rPr>
        <w:t>on situational awareness</w:t>
      </w:r>
      <w:r w:rsidRPr="003272D9">
        <w:rPr>
          <w:rStyle w:val="StyleBoldUnderline"/>
        </w:rPr>
        <w:t xml:space="preserve"> in the maritime domain. Today’s </w:t>
      </w:r>
      <w:r w:rsidRPr="00AC426B">
        <w:rPr>
          <w:rStyle w:val="StyleBoldUnderline"/>
        </w:rPr>
        <w:t>security challenges will test our ability to gain awareness</w:t>
      </w:r>
      <w:r w:rsidRPr="003272D9">
        <w:rPr>
          <w:rStyle w:val="StyleBoldUnderline"/>
        </w:rPr>
        <w:t xml:space="preserve"> and understanding</w:t>
      </w:r>
      <w:r w:rsidRPr="00A03000">
        <w:rPr>
          <w:rFonts w:cs="Calibri"/>
          <w:sz w:val="14"/>
          <w:szCs w:val="14"/>
        </w:rPr>
        <w:t xml:space="preserve">, and our ability to seize the initiative against our adversaries. Whereas in the past our adversaries have usually been conventional forces vulnerable to traditional means of combat, our current adversaries are elusive, widely distributed, and employ irregular tactics. </w:t>
      </w:r>
      <w:r w:rsidRPr="00AC426B">
        <w:rPr>
          <w:rStyle w:val="StyleBoldUnderline"/>
        </w:rPr>
        <w:t>The Navy</w:t>
      </w:r>
      <w:r w:rsidRPr="00A03000">
        <w:rPr>
          <w:rFonts w:cs="Calibri"/>
          <w:sz w:val="14"/>
          <w:szCs w:val="14"/>
        </w:rPr>
        <w:t xml:space="preserve"> and Marine Corps </w:t>
      </w:r>
      <w:r w:rsidRPr="00AC426B">
        <w:rPr>
          <w:rStyle w:val="StyleBoldUnderline"/>
        </w:rPr>
        <w:t>must</w:t>
      </w:r>
      <w:r w:rsidRPr="003272D9">
        <w:rPr>
          <w:rStyle w:val="StyleBoldUnderline"/>
        </w:rPr>
        <w:t xml:space="preserve"> build and </w:t>
      </w:r>
      <w:r w:rsidRPr="00AC426B">
        <w:rPr>
          <w:rStyle w:val="StyleBoldUnderline"/>
        </w:rPr>
        <w:t>maintain global maritime domain awareness to generate actionable intelligence. Maritime domain awareness includes effective knowledge of</w:t>
      </w:r>
      <w:r w:rsidRPr="003272D9">
        <w:rPr>
          <w:rStyle w:val="StyleBoldUnderline"/>
        </w:rPr>
        <w:t xml:space="preserve"> all </w:t>
      </w:r>
      <w:r w:rsidRPr="00AC426B">
        <w:rPr>
          <w:rStyle w:val="StyleBoldUnderline"/>
        </w:rPr>
        <w:t>activities within the naval maritime</w:t>
      </w:r>
      <w:r w:rsidRPr="003272D9">
        <w:rPr>
          <w:rStyle w:val="StyleBoldUnderline"/>
        </w:rPr>
        <w:t xml:space="preserve"> environment</w:t>
      </w:r>
      <w:r w:rsidRPr="00A03000">
        <w:rPr>
          <w:rFonts w:cs="Calibri"/>
          <w:sz w:val="14"/>
          <w:szCs w:val="14"/>
        </w:rPr>
        <w:t xml:space="preserve"> -- from blue water to the littorals and riverine areas -- that affect the security of the United States. It also includes effective dissemination of that knowledge.</w:t>
      </w:r>
    </w:p>
    <w:p w:rsidR="00A211AD" w:rsidRDefault="00A211AD" w:rsidP="00A211AD">
      <w:pPr>
        <w:rPr>
          <w:rStyle w:val="StyleStyleBold12pt"/>
        </w:rPr>
      </w:pPr>
    </w:p>
    <w:p w:rsidR="00A211AD" w:rsidRPr="00A211AD" w:rsidRDefault="00A211AD" w:rsidP="00A211AD"/>
    <w:p w:rsidR="007B7AE9" w:rsidRDefault="007B7AE9" w:rsidP="007B7AE9"/>
    <w:p w:rsidR="00DC722C" w:rsidRDefault="00A211AD" w:rsidP="00233798">
      <w:pPr>
        <w:pStyle w:val="Heading4"/>
      </w:pPr>
      <w:r>
        <w:t>Second is force deployment- Arctic</w:t>
      </w:r>
      <w:r w:rsidR="00DC722C">
        <w:t xml:space="preserve"> waterways are critical </w:t>
      </w:r>
      <w:r w:rsidR="00233798">
        <w:t>rapid deployment of US naval forces- that’s necessary for conflict prevention</w:t>
      </w:r>
    </w:p>
    <w:p w:rsidR="00DC722C" w:rsidRPr="00DC722C" w:rsidRDefault="00DC722C" w:rsidP="00DC722C">
      <w:r>
        <w:rPr>
          <w:rStyle w:val="StyleStyleBold12pt"/>
        </w:rPr>
        <w:t xml:space="preserve">Weitz 11 </w:t>
      </w:r>
      <w:r w:rsidRPr="00DC722C">
        <w:t>(Dr. Richard Weitz- Richard Weitz is a Senior Fellow and Director of the Center for Political-Military Analysis at Hudson Institute. His current research includes regional security developments relating to Europe, Eurasia, and East Asia as well as U.S. foreign, defense, homeland security, and WMD nonproliferation policies. Dr. Weitz also is a non-resident Senior Fellow at the Project on National Security Reform (PNSR), where he overseas case study research, and a non-resident Senior Fellow at the Center for a New American Security (CNAS), where he contributes to various defense projects- Before joining Hudson, Dr. Weitz worked for the Institute for Foreign Policy Analysis, the Center for Strategic and International Studies, the Defense Science Board, DFI International, Inc., the Center for Strategic Studies, the Belfer Center for Science and International Affairs at Harvard University’s Kennedy School of Government, and the U.S. Department of Defense. Dr. Weitz is a graduate of Harvard College (B.A. with Highest Honors in Government), the London School of Economics (M.Sc. in International Relations), Oxford University (M.Phil. in Politics), and Harvard University (Ph.D. in Political Science). He is proficient in Russian, French, and German, August 16 2011, “Maritime Power and Grand Strategy”, http://www.sldinfo.com/maritime-power-and-grand-strategy/)</w:t>
      </w:r>
    </w:p>
    <w:p w:rsidR="00DC722C" w:rsidRPr="00DC722C" w:rsidRDefault="00DC722C" w:rsidP="00DC722C">
      <w:pPr>
        <w:rPr>
          <w:sz w:val="14"/>
        </w:rPr>
      </w:pPr>
      <w:r w:rsidRPr="00AC426B">
        <w:rPr>
          <w:rStyle w:val="StyleBoldUnderline"/>
        </w:rPr>
        <w:t>An effective grand strategy requires</w:t>
      </w:r>
      <w:r w:rsidRPr="00261925">
        <w:rPr>
          <w:rStyle w:val="StyleBoldUnderline"/>
        </w:rPr>
        <w:t xml:space="preserve"> appropriate and adequate tools and resources to carry it out. </w:t>
      </w:r>
      <w:r w:rsidRPr="00AC426B">
        <w:rPr>
          <w:rStyle w:val="StyleBoldUnderline"/>
        </w:rPr>
        <w:t>Sea power</w:t>
      </w:r>
      <w:r w:rsidRPr="00261925">
        <w:rPr>
          <w:rStyle w:val="StyleBoldUnderline"/>
        </w:rPr>
        <w:t xml:space="preserve"> is an essential instrument of any effective grand strategy.</w:t>
      </w:r>
      <w:r w:rsidRPr="00DC722C">
        <w:rPr>
          <w:sz w:val="14"/>
        </w:rPr>
        <w:t xml:space="preserve"> </w:t>
      </w:r>
      <w:r w:rsidRPr="00261925">
        <w:rPr>
          <w:rStyle w:val="StyleBoldUnderline"/>
        </w:rPr>
        <w:t>Despite some difference in emphasis and focus, the speakers</w:t>
      </w:r>
      <w:r w:rsidRPr="00DC722C">
        <w:rPr>
          <w:sz w:val="14"/>
        </w:rPr>
        <w:t xml:space="preserve">—including Hudson’s own Seth Cropsey—generally </w:t>
      </w:r>
      <w:r w:rsidRPr="00261925">
        <w:rPr>
          <w:rStyle w:val="StyleBoldUnderline"/>
        </w:rPr>
        <w:t xml:space="preserve">made the following points about how the U.S. Navy </w:t>
      </w:r>
      <w:r w:rsidRPr="00DC722C">
        <w:rPr>
          <w:sz w:val="14"/>
        </w:rPr>
        <w:t xml:space="preserve">(there was less discussion of the Marine Corps and the Coast Guard) contributes to the realization of U.S, national interests. For reasons of geography, commerce, and security, </w:t>
      </w:r>
      <w:r w:rsidRPr="00AB4601">
        <w:rPr>
          <w:rStyle w:val="StyleBoldUnderline"/>
        </w:rPr>
        <w:t>the United States must command the seas and ensure the security of global sea lines of</w:t>
      </w:r>
      <w:r w:rsidRPr="00026EF9">
        <w:rPr>
          <w:rStyle w:val="StyleBoldUnderline"/>
        </w:rPr>
        <w:t xml:space="preserve"> communication</w:t>
      </w:r>
      <w:r w:rsidRPr="00DC722C">
        <w:rPr>
          <w:sz w:val="14"/>
        </w:rPr>
        <w:t xml:space="preserve">: </w:t>
      </w:r>
      <w:r w:rsidRPr="00026EF9">
        <w:rPr>
          <w:rStyle w:val="StyleBoldUnderline"/>
        </w:rPr>
        <w:t>70% of the world’s surface consists of water, 80% of the world’s population lives within a few hundred miles of the oceans, and 90% of U.S. commerce moves on the world’s oceans</w:t>
      </w:r>
      <w:r w:rsidRPr="00DC722C">
        <w:rPr>
          <w:sz w:val="14"/>
        </w:rPr>
        <w:t xml:space="preserve">. </w:t>
      </w:r>
      <w:r w:rsidRPr="00AB4601">
        <w:rPr>
          <w:rStyle w:val="StyleBoldUnderline"/>
        </w:rPr>
        <w:t>Sustaining U.S.</w:t>
      </w:r>
      <w:r w:rsidRPr="00026EF9">
        <w:rPr>
          <w:rStyle w:val="StyleBoldUnderline"/>
        </w:rPr>
        <w:t xml:space="preserve"> military </w:t>
      </w:r>
      <w:r w:rsidRPr="00DC722C">
        <w:rPr>
          <w:sz w:val="14"/>
        </w:rPr>
        <w:t>power in Europe, Asia, and the Middle East</w:t>
      </w:r>
      <w:r w:rsidRPr="00026EF9">
        <w:rPr>
          <w:rStyle w:val="StyleBoldUnderline"/>
        </w:rPr>
        <w:t xml:space="preserve"> </w:t>
      </w:r>
      <w:r w:rsidRPr="00AC426B">
        <w:rPr>
          <w:rStyle w:val="StyleBoldUnderline"/>
        </w:rPr>
        <w:t xml:space="preserve">requires </w:t>
      </w:r>
      <w:r w:rsidRPr="00DC722C">
        <w:rPr>
          <w:sz w:val="14"/>
        </w:rPr>
        <w:t>providing supplies and support by sea, including</w:t>
      </w:r>
      <w:r w:rsidRPr="00026EF9">
        <w:rPr>
          <w:rStyle w:val="StyleBoldUnderline"/>
        </w:rPr>
        <w:t xml:space="preserve"> </w:t>
      </w:r>
      <w:r w:rsidRPr="00E2000D">
        <w:rPr>
          <w:rStyle w:val="StyleBoldUnderline"/>
        </w:rPr>
        <w:t xml:space="preserve">the </w:t>
      </w:r>
      <w:r w:rsidRPr="00AC426B">
        <w:rPr>
          <w:rStyle w:val="StyleBoldUnderline"/>
        </w:rPr>
        <w:t>tactical employment of</w:t>
      </w:r>
      <w:r w:rsidRPr="00DC722C">
        <w:rPr>
          <w:sz w:val="14"/>
        </w:rPr>
        <w:t xml:space="preserve"> carrier-based aircraft and the use of </w:t>
      </w:r>
      <w:r w:rsidRPr="00AC426B">
        <w:rPr>
          <w:rStyle w:val="StyleBoldUnderline"/>
        </w:rPr>
        <w:t>amphibious assault forces</w:t>
      </w:r>
      <w:r w:rsidRPr="00DC722C">
        <w:rPr>
          <w:sz w:val="14"/>
        </w:rPr>
        <w:t xml:space="preserve"> and naval gunfire support. </w:t>
      </w:r>
      <w:r w:rsidRPr="00026EF9">
        <w:rPr>
          <w:rStyle w:val="StyleBoldUnderline"/>
        </w:rPr>
        <w:t>The United States depends on the world’s oceans to move people and goods to and from the U.S. homeland.</w:t>
      </w:r>
      <w:r w:rsidRPr="00DC722C">
        <w:rPr>
          <w:sz w:val="14"/>
        </w:rPr>
        <w:t xml:space="preserve"> The 2005 U.S. National Strategy for Maritime Security points out that, “</w:t>
      </w:r>
      <w:r w:rsidRPr="00026EF9">
        <w:rPr>
          <w:rStyle w:val="StyleBoldUnderline"/>
        </w:rPr>
        <w:t>The right of vessels to travel freely in international waters, engage in innocent and transit passage, and have access to ports is an essential element of national security</w:t>
      </w:r>
      <w:r w:rsidRPr="00DC722C">
        <w:rPr>
          <w:sz w:val="14"/>
        </w:rPr>
        <w:t xml:space="preserve">. </w:t>
      </w:r>
      <w:r w:rsidRPr="00026EF9">
        <w:rPr>
          <w:rStyle w:val="StyleBoldUnderline"/>
        </w:rPr>
        <w:t>The free, continuing, unthreatened intercourse of nations is an essential global freedom and helps ensure the smooth operation of the world’s economy.”</w:t>
      </w:r>
      <w:r>
        <w:rPr>
          <w:rStyle w:val="StyleBoldUnderline"/>
        </w:rPr>
        <w:t xml:space="preserve"> </w:t>
      </w:r>
      <w:r w:rsidRPr="00AC426B">
        <w:rPr>
          <w:rStyle w:val="StyleBoldUnderline"/>
        </w:rPr>
        <w:t>The</w:t>
      </w:r>
      <w:r w:rsidRPr="00026EF9">
        <w:rPr>
          <w:rStyle w:val="StyleBoldUnderline"/>
        </w:rPr>
        <w:t xml:space="preserve"> U.S. </w:t>
      </w:r>
      <w:r w:rsidRPr="00AC426B">
        <w:rPr>
          <w:rStyle w:val="StyleBoldUnderline"/>
        </w:rPr>
        <w:t>Navy’s</w:t>
      </w:r>
      <w:r w:rsidRPr="00026EF9">
        <w:rPr>
          <w:rStyle w:val="StyleBoldUnderline"/>
        </w:rPr>
        <w:t xml:space="preserve"> global </w:t>
      </w:r>
      <w:r w:rsidRPr="00AC426B">
        <w:rPr>
          <w:rStyle w:val="StyleBoldUnderline"/>
        </w:rPr>
        <w:t>presence ensures</w:t>
      </w:r>
      <w:r w:rsidRPr="00026EF9">
        <w:rPr>
          <w:rStyle w:val="StyleBoldUnderline"/>
        </w:rPr>
        <w:t xml:space="preserve"> U.S. access and freedom of action throughout the world. Forward-deployed U.S. naval forces promote </w:t>
      </w:r>
      <w:r w:rsidRPr="00AC426B">
        <w:rPr>
          <w:rStyle w:val="StyleBoldUnderline"/>
        </w:rPr>
        <w:t>regional stability</w:t>
      </w:r>
      <w:r w:rsidRPr="00026EF9">
        <w:rPr>
          <w:rStyle w:val="StyleBoldUnderline"/>
        </w:rPr>
        <w:t xml:space="preserve"> by deterring potential aggressors-from nation states to pirates–and reassuring allies</w:t>
      </w:r>
      <w:r w:rsidRPr="00DC722C">
        <w:rPr>
          <w:sz w:val="14"/>
        </w:rPr>
        <w:t xml:space="preserve">. Both adversaries and friends constantly notice and measure the flow of highly visible U.S. warships to their neighborhood. </w:t>
      </w:r>
      <w:r w:rsidRPr="00AC426B">
        <w:rPr>
          <w:rStyle w:val="StyleBoldUnderline"/>
        </w:rPr>
        <w:t>Sea power is unique in its responsiveness, flexibility, and adaptability</w:t>
      </w:r>
      <w:r w:rsidRPr="00F75C3F">
        <w:rPr>
          <w:rStyle w:val="StyleBoldUnderline"/>
        </w:rPr>
        <w:t xml:space="preserve">. </w:t>
      </w:r>
      <w:r w:rsidRPr="00AC426B">
        <w:rPr>
          <w:rStyle w:val="StyleBoldUnderline"/>
        </w:rPr>
        <w:t>Naval</w:t>
      </w:r>
      <w:r w:rsidRPr="00F75C3F">
        <w:rPr>
          <w:rStyle w:val="StyleBoldUnderline"/>
        </w:rPr>
        <w:t xml:space="preserve"> expeditionary </w:t>
      </w:r>
      <w:r w:rsidRPr="00AC426B">
        <w:rPr>
          <w:rStyle w:val="StyleBoldUnderline"/>
        </w:rPr>
        <w:t>forces can swiftly respond</w:t>
      </w:r>
      <w:r w:rsidRPr="00F75C3F">
        <w:rPr>
          <w:rStyle w:val="StyleBoldUnderline"/>
        </w:rPr>
        <w:t xml:space="preserve"> to crises—including as what are variously defined as “forcible-entry” or “assured-access” operations</w:t>
      </w:r>
      <w:r w:rsidRPr="00DC722C">
        <w:rPr>
          <w:sz w:val="14"/>
        </w:rPr>
        <w:t>–</w:t>
      </w:r>
      <w:r w:rsidRPr="00AC426B">
        <w:rPr>
          <w:rStyle w:val="Emphasis"/>
        </w:rPr>
        <w:t>without requiring a</w:t>
      </w:r>
      <w:r w:rsidRPr="00F75C3F">
        <w:rPr>
          <w:rStyle w:val="Emphasis"/>
        </w:rPr>
        <w:t xml:space="preserve"> costly, </w:t>
      </w:r>
      <w:r w:rsidRPr="00AC426B">
        <w:rPr>
          <w:rStyle w:val="Emphasis"/>
        </w:rPr>
        <w:t>sizeable, or permanent footprint ashore</w:t>
      </w:r>
      <w:r w:rsidRPr="00F75C3F">
        <w:rPr>
          <w:rStyle w:val="Emphasis"/>
        </w:rPr>
        <w:t xml:space="preserve"> in advance.</w:t>
      </w:r>
      <w:r w:rsidRPr="00DC722C">
        <w:rPr>
          <w:sz w:val="14"/>
        </w:rPr>
        <w:t xml:space="preserve"> </w:t>
      </w:r>
      <w:r w:rsidRPr="00F75C3F">
        <w:rPr>
          <w:rStyle w:val="StyleBoldUnderline"/>
        </w:rPr>
        <w:t>They also are not constrained by claims of national sovereignty</w:t>
      </w:r>
      <w:r w:rsidRPr="00DC722C">
        <w:rPr>
          <w:sz w:val="14"/>
        </w:rPr>
        <w:t xml:space="preserve">, no matter how exaggerated. Naval packages, including their Marine component, are modular in nature. Not only can their size be optimized to the situation at hand, but they can be easily moved closer to, or further away from, targets of influence. The great U.S naval power theorist, Alfred Thayer Mahan, described sea power as “more silent than the clash of arms,” yet as influential as it is quiet. Since World War II, U.S. maritime power has been so benign and effective that many other countries have declined to develop their own navies. U.S. naval superiority has been so overwhelming that it has also dissuaded most potential rivals from even considering a naval challenge. </w:t>
      </w:r>
      <w:r w:rsidRPr="00F75C3F">
        <w:rPr>
          <w:rStyle w:val="StyleBoldUnderline"/>
        </w:rPr>
        <w:t>U.S. naval power has foreclosed strategic options for these states. The U.S. Navy has not had even to fight a sea battle since World War II thanks to its uncontested supremacy</w:t>
      </w:r>
      <w:r w:rsidRPr="00DC722C">
        <w:rPr>
          <w:sz w:val="14"/>
        </w:rPr>
        <w:t>. U.S. naval supremacy gives the United States an unparalleled asymmetric advantage</w:t>
      </w:r>
      <w:r w:rsidRPr="00F75C3F">
        <w:rPr>
          <w:rStyle w:val="StyleBoldUnderline"/>
        </w:rPr>
        <w:t>. Naval forces can achieve strategic, operational, and tactical gains while minimizing U.S. vulnerabilities.</w:t>
      </w:r>
      <w:r>
        <w:rPr>
          <w:rStyle w:val="StyleBoldUnderline"/>
        </w:rPr>
        <w:t xml:space="preserve"> </w:t>
      </w:r>
      <w:r w:rsidRPr="00DC722C">
        <w:rPr>
          <w:sz w:val="14"/>
        </w:rPr>
        <w:t xml:space="preserve">History shows that the world economy needs a dominant naval power to protect global sea lines, fight piracy, and otherwise keep vital sea lanes open for all to use. When naval dominance exists, it is often taken for granted since sea power is not a variable of most economic equations or models. </w:t>
      </w:r>
      <w:r w:rsidRPr="00F75C3F">
        <w:rPr>
          <w:rStyle w:val="StyleBoldUnderline"/>
        </w:rPr>
        <w:t xml:space="preserve">But </w:t>
      </w:r>
      <w:r w:rsidRPr="00AC426B">
        <w:rPr>
          <w:rStyle w:val="StyleBoldUnderline"/>
        </w:rPr>
        <w:t>the absence of</w:t>
      </w:r>
      <w:r w:rsidRPr="005E23A0">
        <w:rPr>
          <w:rStyle w:val="StyleBoldUnderline"/>
        </w:rPr>
        <w:t xml:space="preserve"> a dominant </w:t>
      </w:r>
      <w:r w:rsidRPr="00AC426B">
        <w:rPr>
          <w:rStyle w:val="StyleBoldUnderline"/>
        </w:rPr>
        <w:t xml:space="preserve">naval power </w:t>
      </w:r>
      <w:r w:rsidRPr="005E23A0">
        <w:rPr>
          <w:rStyle w:val="StyleBoldUnderline"/>
        </w:rPr>
        <w:t>is clearly noted</w:t>
      </w:r>
      <w:r w:rsidRPr="00F75C3F">
        <w:rPr>
          <w:rStyle w:val="StyleBoldUnderline"/>
        </w:rPr>
        <w:t xml:space="preserve">, since it </w:t>
      </w:r>
      <w:r w:rsidRPr="00AC426B">
        <w:rPr>
          <w:rStyle w:val="StyleBoldUnderline"/>
        </w:rPr>
        <w:t>leads to rising threats</w:t>
      </w:r>
      <w:r w:rsidRPr="00F75C3F">
        <w:rPr>
          <w:rStyle w:val="StyleBoldUnderline"/>
        </w:rPr>
        <w:t xml:space="preserve"> to this vital global commons as well as </w:t>
      </w:r>
      <w:r w:rsidRPr="00AC426B">
        <w:rPr>
          <w:rStyle w:val="StyleBoldUnderline"/>
        </w:rPr>
        <w:t>arms races and</w:t>
      </w:r>
      <w:r w:rsidRPr="00F75C3F">
        <w:rPr>
          <w:rStyle w:val="StyleBoldUnderline"/>
        </w:rPr>
        <w:t xml:space="preserve"> sometimes </w:t>
      </w:r>
      <w:r w:rsidRPr="00AC426B">
        <w:rPr>
          <w:rStyle w:val="StyleBoldUnderline"/>
        </w:rPr>
        <w:t>wars</w:t>
      </w:r>
      <w:r w:rsidRPr="00F75C3F">
        <w:rPr>
          <w:rStyle w:val="StyleBoldUnderline"/>
        </w:rPr>
        <w:t xml:space="preserve"> between existing and emerging naval powers. Through its emphasis on commerce and avoiding large standing armies, sea power also promotes democratic freedoms.</w:t>
      </w:r>
      <w:r>
        <w:rPr>
          <w:rStyle w:val="StyleBoldUnderline"/>
        </w:rPr>
        <w:t xml:space="preserve"> </w:t>
      </w:r>
      <w:r w:rsidRPr="00DC722C">
        <w:rPr>
          <w:sz w:val="14"/>
        </w:rPr>
        <w:t xml:space="preserve">The U.S. Navy is a core member of America’s national security team. Nothing empowers American diplomats more than having a fleet of aircraft carriers capable of showing the flag throughout the world. Sometimes exerting influence requires having military power in the foreground rather than the background. </w:t>
      </w:r>
      <w:r w:rsidRPr="00AB4601">
        <w:rPr>
          <w:rStyle w:val="StyleBoldUnderline"/>
        </w:rPr>
        <w:t>Naval forces can be deployed and redeployed on the high seas as needed without requiring anyone’s permission.</w:t>
      </w:r>
      <w:r w:rsidRPr="00AB4601">
        <w:rPr>
          <w:sz w:val="14"/>
        </w:rPr>
        <w:t xml:space="preserve"> They highlight the benign face of the United States by conveying humanitarian assistance and disaster relief following a crisis. </w:t>
      </w:r>
      <w:r w:rsidRPr="00AB4601">
        <w:rPr>
          <w:rStyle w:val="StyleBoldUnderline"/>
        </w:rPr>
        <w:t>U</w:t>
      </w:r>
      <w:r w:rsidRPr="00AB4601">
        <w:rPr>
          <w:sz w:val="14"/>
        </w:rPr>
        <w:t>.S. strategic submarines provide a core element of America’s nuclear deterrent thanks to their ability to remain concealed underwater before possibly launching their long-range nuclear-armed ballistic missiles at distant targets</w:t>
      </w:r>
      <w:r w:rsidRPr="00AB4601">
        <w:rPr>
          <w:rStyle w:val="StyleBoldUnderline"/>
        </w:rPr>
        <w:t xml:space="preserve">. </w:t>
      </w:r>
      <w:r w:rsidRPr="00AB4601">
        <w:rPr>
          <w:sz w:val="14"/>
        </w:rPr>
        <w:t>As Deptula noted, “Sea control isn’t just accomplished with ships anymore, and air control isn’t carried out just by aircraft. The air and maritime domains are seamlessly interconnected.” Like</w:t>
      </w:r>
      <w:r w:rsidRPr="00DC722C">
        <w:rPr>
          <w:sz w:val="14"/>
        </w:rPr>
        <w:t xml:space="preserve"> air power, </w:t>
      </w:r>
      <w:r w:rsidRPr="00AB4601">
        <w:rPr>
          <w:rStyle w:val="StyleBoldUnderline"/>
        </w:rPr>
        <w:t>naval power is essential for the United States to undertake offshore balancing and counter</w:t>
      </w:r>
      <w:r w:rsidRPr="000C1AC4">
        <w:rPr>
          <w:rStyle w:val="StyleBoldUnderline"/>
        </w:rPr>
        <w:t xml:space="preserve"> threats to allies through extended deterrence.</w:t>
      </w:r>
      <w:r>
        <w:rPr>
          <w:rStyle w:val="StyleBoldUnderline"/>
        </w:rPr>
        <w:t xml:space="preserve"> </w:t>
      </w:r>
      <w:r w:rsidRPr="00DC722C">
        <w:rPr>
          <w:sz w:val="14"/>
        </w:rPr>
        <w:t xml:space="preserve">Both tools of grand strategy support the core U.S. national security goals of curbing nuclear proliferation, managing emerging near-peer competitors, sustaining strategic alliances, maintaining open access to the global commons and key natural resources, and defending the U.S. homeland. The American people have lost interest in long-term nation building projects or waging protracted counterinsurgencies. This sentiment, which is unlikely to change son, has made it more important to be able to provide “over-the-horizon” military power to U.S. allies, including new ones like the governments of Iraq and Afghanistan, through air and naval power. </w:t>
      </w:r>
      <w:r w:rsidRPr="000C1AC4">
        <w:rPr>
          <w:rStyle w:val="StyleBoldUnderline"/>
        </w:rPr>
        <w:t>The Arab Spring is threatening to deprive the U.S. military of many facilities in the Middle East, requiring a buildup of offshore capabilities</w:t>
      </w:r>
      <w:r w:rsidRPr="00DC722C">
        <w:rPr>
          <w:sz w:val="14"/>
        </w:rPr>
        <w:t xml:space="preserve">. The upheavals in those countries have already led to an upsurge in refugees from North Africa fleeing across the Mediterranean into Southern Europe. </w:t>
      </w:r>
      <w:r w:rsidRPr="00AC426B">
        <w:rPr>
          <w:rStyle w:val="Emphasis"/>
        </w:rPr>
        <w:t>Anticipated</w:t>
      </w:r>
      <w:r w:rsidRPr="00B33A72">
        <w:rPr>
          <w:rStyle w:val="Emphasis"/>
        </w:rPr>
        <w:t xml:space="preserve"> global </w:t>
      </w:r>
      <w:r w:rsidRPr="00AC426B">
        <w:rPr>
          <w:rStyle w:val="Emphasis"/>
        </w:rPr>
        <w:t>trends</w:t>
      </w:r>
      <w:r w:rsidRPr="00B33A72">
        <w:rPr>
          <w:rStyle w:val="Emphasis"/>
        </w:rPr>
        <w:t xml:space="preserve"> in economics, demographics, resources, and climate change </w:t>
      </w:r>
      <w:r w:rsidRPr="00AC426B">
        <w:rPr>
          <w:rStyle w:val="Emphasis"/>
        </w:rPr>
        <w:t>will</w:t>
      </w:r>
      <w:r w:rsidRPr="00B33A72">
        <w:rPr>
          <w:rStyle w:val="Emphasis"/>
        </w:rPr>
        <w:t xml:space="preserve"> if anything </w:t>
      </w:r>
      <w:r w:rsidRPr="00AC426B">
        <w:rPr>
          <w:rStyle w:val="Emphasis"/>
        </w:rPr>
        <w:t>increase the demand for maritime power</w:t>
      </w:r>
      <w:r w:rsidRPr="00B33A72">
        <w:rPr>
          <w:rStyle w:val="Emphasis"/>
        </w:rPr>
        <w:t xml:space="preserve"> and influence. </w:t>
      </w:r>
      <w:r w:rsidRPr="00AC426B">
        <w:rPr>
          <w:rStyle w:val="Emphasis"/>
        </w:rPr>
        <w:t>The world’s waterways</w:t>
      </w:r>
      <w:r w:rsidRPr="00B33A72">
        <w:rPr>
          <w:rStyle w:val="Emphasis"/>
        </w:rPr>
        <w:t xml:space="preserve"> will </w:t>
      </w:r>
      <w:r w:rsidRPr="00AC426B">
        <w:rPr>
          <w:rStyle w:val="Emphasis"/>
        </w:rPr>
        <w:t>remain the most efficient means for transporting goods</w:t>
      </w:r>
      <w:r w:rsidRPr="00B33A72">
        <w:rPr>
          <w:rStyle w:val="Emphasis"/>
        </w:rPr>
        <w:t>.</w:t>
      </w:r>
      <w:r w:rsidRPr="00DC722C">
        <w:rPr>
          <w:sz w:val="14"/>
        </w:rPr>
        <w:t xml:space="preserve"> The world’s poor may be inspired by the success of the Somali pirates and become buccaneers preying on the world’s commercial fleets. The proliferation of ballistic missile arsenals throughout the could well require purchasing many additional missile-defense ships. </w:t>
      </w:r>
      <w:r w:rsidRPr="00B33A72">
        <w:rPr>
          <w:rStyle w:val="StyleBoldUnderline"/>
        </w:rPr>
        <w:t xml:space="preserve">And several SLD articles have already underscored the opportunities and challenges that are emerging with </w:t>
      </w:r>
      <w:r w:rsidRPr="00AC426B">
        <w:rPr>
          <w:rStyle w:val="StyleBoldUnderline"/>
        </w:rPr>
        <w:t>the thawing of the Arctic ice</w:t>
      </w:r>
      <w:r w:rsidRPr="00DC722C">
        <w:rPr>
          <w:sz w:val="14"/>
        </w:rPr>
        <w:t xml:space="preserve">. Among other things, </w:t>
      </w:r>
      <w:r w:rsidRPr="00B33A72">
        <w:rPr>
          <w:rStyle w:val="StyleBoldUnderline"/>
        </w:rPr>
        <w:t xml:space="preserve">this development is making accessible the natural resources under its waters and broadening opportunities for global commerce through northern seas. But this access </w:t>
      </w:r>
      <w:r w:rsidRPr="00AC426B">
        <w:rPr>
          <w:rStyle w:val="StyleBoldUnderline"/>
        </w:rPr>
        <w:t>could be contested</w:t>
      </w:r>
      <w:r w:rsidRPr="00B33A72">
        <w:rPr>
          <w:rStyle w:val="StyleBoldUnderline"/>
        </w:rPr>
        <w:t xml:space="preserve">, and </w:t>
      </w:r>
      <w:r w:rsidRPr="00AC426B">
        <w:rPr>
          <w:rStyle w:val="StyleBoldUnderline"/>
        </w:rPr>
        <w:t>states</w:t>
      </w:r>
      <w:r w:rsidRPr="00B33A72">
        <w:rPr>
          <w:rStyle w:val="StyleBoldUnderline"/>
        </w:rPr>
        <w:t xml:space="preserve"> will </w:t>
      </w:r>
      <w:r w:rsidRPr="00AC426B">
        <w:rPr>
          <w:rStyle w:val="StyleBoldUnderline"/>
        </w:rPr>
        <w:t>need sea power to enforce their claims</w:t>
      </w:r>
      <w:r w:rsidRPr="00B33A72">
        <w:rPr>
          <w:rStyle w:val="StyleBoldUnderline"/>
        </w:rPr>
        <w:t>.</w:t>
      </w:r>
      <w:r>
        <w:rPr>
          <w:rStyle w:val="StyleBoldUnderline"/>
        </w:rPr>
        <w:t xml:space="preserve"> </w:t>
      </w:r>
      <w:r w:rsidRPr="00DC722C">
        <w:rPr>
          <w:sz w:val="14"/>
        </w:rPr>
        <w:t xml:space="preserve">As other SLD articles have noted, </w:t>
      </w:r>
      <w:r w:rsidRPr="00AC426B">
        <w:rPr>
          <w:rStyle w:val="StyleBoldUnderline"/>
        </w:rPr>
        <w:t>the U</w:t>
      </w:r>
      <w:r w:rsidRPr="009357CD">
        <w:rPr>
          <w:rStyle w:val="StyleBoldUnderline"/>
        </w:rPr>
        <w:t xml:space="preserve">nited </w:t>
      </w:r>
      <w:r w:rsidRPr="00AC426B">
        <w:rPr>
          <w:rStyle w:val="StyleBoldUnderline"/>
        </w:rPr>
        <w:t>S</w:t>
      </w:r>
      <w:r w:rsidRPr="009357CD">
        <w:rPr>
          <w:rStyle w:val="StyleBoldUnderline"/>
        </w:rPr>
        <w:t xml:space="preserve">tates urgently </w:t>
      </w:r>
      <w:r w:rsidRPr="00AC426B">
        <w:rPr>
          <w:rStyle w:val="StyleBoldUnderline"/>
        </w:rPr>
        <w:t>needs to reconstitute its Coast Guard icebreaker fleet</w:t>
      </w:r>
      <w:r w:rsidRPr="009357CD">
        <w:rPr>
          <w:rStyle w:val="StyleBoldUnderline"/>
        </w:rPr>
        <w:t>.</w:t>
      </w:r>
      <w:r w:rsidRPr="00DC722C">
        <w:rPr>
          <w:sz w:val="14"/>
        </w:rPr>
        <w:t xml:space="preserve"> Otherwise, it may need to rely on Russia for this capacity, adding to existing U.S. dependence on Russia for manned space flight vehicles. Unfortunately, </w:t>
      </w:r>
      <w:r w:rsidRPr="00AC426B">
        <w:rPr>
          <w:rStyle w:val="StyleBoldUnderline"/>
        </w:rPr>
        <w:t>U.S. maritime supremacy is threatened by</w:t>
      </w:r>
      <w:r w:rsidRPr="00AB4601">
        <w:rPr>
          <w:rStyle w:val="StyleBoldUnderline"/>
        </w:rPr>
        <w:t xml:space="preserve"> two developments. First, China and other countries are challenging U.S. dominance through innovative tactics and lavish spending. </w:t>
      </w:r>
      <w:r w:rsidRPr="00AB4601">
        <w:rPr>
          <w:sz w:val="14"/>
        </w:rPr>
        <w:t>Second, excessive U.S. budget stringency is undermining the sinews of U.S. naval strength.</w:t>
      </w:r>
      <w:r w:rsidRPr="00DC722C">
        <w:rPr>
          <w:sz w:val="14"/>
        </w:rPr>
        <w:t xml:space="preserve"> </w:t>
      </w:r>
      <w:r w:rsidRPr="009357CD">
        <w:rPr>
          <w:rStyle w:val="StyleBoldUnderline"/>
        </w:rPr>
        <w:t xml:space="preserve">Pentagon planners worry that Iran, China, Iran, and other </w:t>
      </w:r>
      <w:r w:rsidRPr="00AC426B">
        <w:rPr>
          <w:rStyle w:val="StyleBoldUnderline"/>
        </w:rPr>
        <w:t xml:space="preserve">adversaries </w:t>
      </w:r>
      <w:r w:rsidRPr="00AB4601">
        <w:rPr>
          <w:rStyle w:val="StyleBoldUnderline"/>
        </w:rPr>
        <w:t xml:space="preserve">are </w:t>
      </w:r>
      <w:r w:rsidRPr="00AC426B">
        <w:rPr>
          <w:rStyle w:val="StyleBoldUnderline"/>
        </w:rPr>
        <w:t>developing</w:t>
      </w:r>
      <w:r w:rsidRPr="009357CD">
        <w:rPr>
          <w:rStyle w:val="StyleBoldUnderline"/>
        </w:rPr>
        <w:t xml:space="preserve"> “</w:t>
      </w:r>
      <w:r w:rsidRPr="00AC426B">
        <w:rPr>
          <w:rStyle w:val="StyleBoldUnderline"/>
        </w:rPr>
        <w:t>asymmetric</w:t>
      </w:r>
      <w:r w:rsidRPr="009357CD">
        <w:rPr>
          <w:rStyle w:val="StyleBoldUnderline"/>
        </w:rPr>
        <w:t xml:space="preserve">” </w:t>
      </w:r>
      <w:r w:rsidRPr="00AC426B">
        <w:rPr>
          <w:rStyle w:val="StyleBoldUnderline"/>
        </w:rPr>
        <w:t>capabilities</w:t>
      </w:r>
      <w:r w:rsidRPr="009357CD">
        <w:rPr>
          <w:rStyle w:val="StyleBoldUnderline"/>
        </w:rPr>
        <w:t xml:space="preserve"> that employ innovative means and tactics to circumvent U.S. maritime dominance. </w:t>
      </w:r>
      <w:r w:rsidRPr="00AC426B">
        <w:rPr>
          <w:rStyle w:val="StyleBoldUnderline"/>
        </w:rPr>
        <w:t>These include “anti-access strategies</w:t>
      </w:r>
      <w:r w:rsidRPr="009357CD">
        <w:rPr>
          <w:rStyle w:val="StyleBoldUnderline"/>
        </w:rPr>
        <w:t xml:space="preserve">” designed to hobble the U.S. Navy’s ability to project and sustain combat power in a region </w:t>
      </w:r>
      <w:r w:rsidRPr="00AC426B">
        <w:rPr>
          <w:rStyle w:val="StyleBoldUnderline"/>
        </w:rPr>
        <w:t>and “area-denial strategies”</w:t>
      </w:r>
      <w:r w:rsidRPr="009357CD">
        <w:rPr>
          <w:rStyle w:val="StyleBoldUnderline"/>
        </w:rPr>
        <w:t xml:space="preserve"> that seek to constrain U.S. maritime freedom of action.</w:t>
      </w:r>
      <w:r>
        <w:rPr>
          <w:rStyle w:val="StyleBoldUnderline"/>
        </w:rPr>
        <w:t xml:space="preserve"> </w:t>
      </w:r>
      <w:r w:rsidRPr="00826D52">
        <w:rPr>
          <w:rStyle w:val="StyleBoldUnderline"/>
        </w:rPr>
        <w:t>The Peoples’ Republic of China is not neglecting the importance of sea power even if congressional budget cutters might</w:t>
      </w:r>
      <w:r w:rsidRPr="00DC722C">
        <w:rPr>
          <w:sz w:val="14"/>
        </w:rPr>
        <w:t xml:space="preserve">. The Chinese have acquired several of the world’s largest shipping companies. They are also constructing a network of facilities and supporting bases in the Indo-Pacific region—sometimes called a “string of pearls”—to support an expansion of their naval power to that domain. Now the Chinese are developing a fleet of aircraft carriers top project power throughout the world. One problem with navies is that they are capital-intensive and therefore very expensive. Naval capabilities must be purchased even in peacetime, when their value is typically </w:t>
      </w:r>
      <w:r w:rsidRPr="00AB4601">
        <w:rPr>
          <w:sz w:val="14"/>
        </w:rPr>
        <w:t xml:space="preserve">underappreciated. It takes years to construct modern warships, though they normally remain operational for decades if properly maintained, which also is expensive. Furthermore, sailors require extensive training and support. Yet, the size of the U.S. Navy has been cut in half since the 1980s. </w:t>
      </w:r>
      <w:r w:rsidRPr="00AB4601">
        <w:rPr>
          <w:rStyle w:val="StyleBoldUnderline"/>
        </w:rPr>
        <w:t>Paying for the Navy is an insurance policy to avert threats to global commerce, avert regional conflicts, and forestall other disasters. And forward deployed naval forces can promote partnerships with local allies and help</w:t>
      </w:r>
      <w:r w:rsidRPr="00826D52">
        <w:rPr>
          <w:rStyle w:val="StyleBoldUnderline"/>
        </w:rPr>
        <w:t xml:space="preserve"> build their capacity.</w:t>
      </w:r>
      <w:r w:rsidRPr="00DC722C">
        <w:rPr>
          <w:sz w:val="14"/>
        </w:rPr>
        <w:t xml:space="preserve"> </w:t>
      </w:r>
      <w:r w:rsidRPr="00826D52">
        <w:rPr>
          <w:rStyle w:val="StyleBoldUnderline"/>
        </w:rPr>
        <w:t>Through their collective efforts, they can minimize challenges to the international maritime order such as deterring pirates and dissuading potentially hostile states from developing their own navies</w:t>
      </w:r>
      <w:r w:rsidRPr="00DC722C">
        <w:rPr>
          <w:sz w:val="14"/>
        </w:rPr>
        <w:t>. Such a cooperative approach to maritime security leverages the investment in the U.S. Navy manifold.</w:t>
      </w:r>
    </w:p>
    <w:p w:rsidR="00233798" w:rsidRPr="00233798" w:rsidRDefault="00233798" w:rsidP="00233798">
      <w:pPr>
        <w:pStyle w:val="Heading4"/>
        <w:rPr>
          <w:rStyle w:val="StyleStyleBold12pt"/>
          <w:b/>
        </w:rPr>
      </w:pPr>
      <w:r w:rsidRPr="00233798">
        <w:rPr>
          <w:rStyle w:val="StyleStyleBold12pt"/>
          <w:b/>
        </w:rPr>
        <w:t>Naval power deters great power war and prevents multiple extinction scenarios</w:t>
      </w:r>
    </w:p>
    <w:p w:rsidR="00233798" w:rsidRPr="00624936" w:rsidRDefault="00233798" w:rsidP="00233798">
      <w:r w:rsidRPr="00346FC2">
        <w:rPr>
          <w:rStyle w:val="StyleStyleBold12pt"/>
        </w:rPr>
        <w:t>Conway, Roughead, and Allen, 07-</w:t>
      </w:r>
      <w:r w:rsidRPr="00624936">
        <w:t xml:space="preserve"> </w:t>
      </w:r>
      <w:r w:rsidRPr="00954FCC">
        <w:rPr>
          <w:sz w:val="16"/>
          <w:szCs w:val="16"/>
        </w:rPr>
        <w:t>*General of U.S. Marine Corps and Commandant of the Marine Corps, **Admiral of U.S. Navy and Chief of Naval Operations, ***Admiral of U.S. Coast Guard and Commandant of the Coast Guard (*James Conway, **Gary Roughead, ***Thad Allen, "A Cooperative Strategy for 21st Century Seapower", Department of the Navy, United States Marine Corps, United States Coast Guard, http://www.navy.mil/maritime/MaritimeStrategy.pdf,)</w:t>
      </w:r>
    </w:p>
    <w:p w:rsidR="00233798" w:rsidRPr="00716A64" w:rsidRDefault="00233798" w:rsidP="00233798"/>
    <w:p w:rsidR="00233798" w:rsidRPr="003272D9" w:rsidRDefault="00233798" w:rsidP="00233798">
      <w:pPr>
        <w:rPr>
          <w:rStyle w:val="StyleBoldUnderline"/>
        </w:rPr>
      </w:pPr>
      <w:r w:rsidRPr="00346FC2">
        <w:rPr>
          <w:sz w:val="16"/>
        </w:rPr>
        <w:t xml:space="preserve">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AC426B">
        <w:rPr>
          <w:rStyle w:val="StyleBoldUnderline"/>
        </w:rPr>
        <w:t xml:space="preserve">The sea is a vast maneuver space, where </w:t>
      </w:r>
      <w:r w:rsidRPr="003272D9">
        <w:rPr>
          <w:rStyle w:val="StyleBoldUnderline"/>
        </w:rPr>
        <w:t xml:space="preserve">the presence of </w:t>
      </w:r>
      <w:r w:rsidRPr="00AC426B">
        <w:rPr>
          <w:rStyle w:val="StyleBoldUnderline"/>
        </w:rPr>
        <w:t xml:space="preserve">maritime forces can be adjusted as conditions dictate to </w:t>
      </w:r>
      <w:r w:rsidRPr="003272D9">
        <w:rPr>
          <w:rStyle w:val="StyleBoldUnderline"/>
        </w:rPr>
        <w:t>enable flexible approaches to escalation</w:t>
      </w:r>
      <w:r w:rsidRPr="00AC426B">
        <w:rPr>
          <w:rStyle w:val="StyleBoldUnderline"/>
        </w:rPr>
        <w:t>, de-escalat</w:t>
      </w:r>
      <w:r w:rsidRPr="003272D9">
        <w:rPr>
          <w:rStyle w:val="StyleBoldUnderline"/>
        </w:rPr>
        <w:t>ion</w:t>
      </w:r>
      <w:r w:rsidRPr="00AC426B">
        <w:rPr>
          <w:rStyle w:val="StyleBoldUnderline"/>
        </w:rPr>
        <w:t xml:space="preserve"> and deter</w:t>
      </w:r>
      <w:r w:rsidRPr="003272D9">
        <w:rPr>
          <w:rStyle w:val="StyleBoldUnderline"/>
        </w:rPr>
        <w:t xml:space="preserve">rence of </w:t>
      </w:r>
      <w:r w:rsidRPr="00AC426B">
        <w:rPr>
          <w:rStyle w:val="StyleBoldUnderline"/>
        </w:rPr>
        <w:t xml:space="preserve">conflicts. The </w:t>
      </w:r>
      <w:r w:rsidRPr="003272D9">
        <w:rPr>
          <w:rStyle w:val="StyleBoldUnderline"/>
        </w:rPr>
        <w:t>speed</w:t>
      </w:r>
      <w:r w:rsidRPr="00AC426B">
        <w:rPr>
          <w:rStyle w:val="StyleBoldUnderline"/>
        </w:rPr>
        <w:t xml:space="preserve">, flexibility, </w:t>
      </w:r>
      <w:r w:rsidRPr="003272D9">
        <w:rPr>
          <w:rStyle w:val="StyleBoldUnderline"/>
        </w:rPr>
        <w:t xml:space="preserve">agility and scalability </w:t>
      </w:r>
      <w:r w:rsidRPr="00AC426B">
        <w:rPr>
          <w:rStyle w:val="StyleBoldUnderline"/>
        </w:rPr>
        <w:t>of maritime forces provide</w:t>
      </w:r>
      <w:r w:rsidRPr="00346FC2">
        <w:rPr>
          <w:sz w:val="16"/>
        </w:rPr>
        <w:t xml:space="preserve">  6755 </w:t>
      </w:r>
      <w:r w:rsidRPr="003272D9">
        <w:rPr>
          <w:rStyle w:val="StyleBoldUnderline"/>
        </w:rPr>
        <w:t xml:space="preserve">joint or combined force </w:t>
      </w:r>
      <w:r w:rsidRPr="00AC426B">
        <w:rPr>
          <w:rStyle w:val="StyleBoldUnderline"/>
        </w:rPr>
        <w:t>commanders a range of options for responding to crises</w:t>
      </w:r>
      <w:r w:rsidRPr="00346FC2">
        <w:rPr>
          <w:sz w:val="16"/>
        </w:rPr>
        <w:t xml:space="preserve">.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w:t>
      </w:r>
      <w:r w:rsidRPr="00AC426B">
        <w:rPr>
          <w:rStyle w:val="StyleBoldUnderline"/>
        </w:rPr>
        <w:t>U</w:t>
      </w:r>
      <w:r w:rsidRPr="003272D9">
        <w:rPr>
          <w:rStyle w:val="StyleBoldUnderline"/>
        </w:rPr>
        <w:t xml:space="preserve">nited </w:t>
      </w:r>
      <w:r w:rsidRPr="00AC426B">
        <w:rPr>
          <w:rStyle w:val="StyleBoldUnderline"/>
        </w:rPr>
        <w:t>S</w:t>
      </w:r>
      <w:r w:rsidRPr="003272D9">
        <w:rPr>
          <w:rStyle w:val="StyleBoldUnderline"/>
        </w:rPr>
        <w:t xml:space="preserve">tates </w:t>
      </w:r>
      <w:r w:rsidRPr="00AC426B">
        <w:rPr>
          <w:rStyle w:val="StyleBoldUnderline"/>
        </w:rPr>
        <w:t xml:space="preserve">seapower will be globally postured to secure our homeland and citizens from </w:t>
      </w:r>
      <w:r w:rsidRPr="003272D9">
        <w:rPr>
          <w:rStyle w:val="StyleBoldUnderline"/>
        </w:rPr>
        <w:t xml:space="preserve">direct </w:t>
      </w:r>
      <w:r w:rsidRPr="00AC426B">
        <w:rPr>
          <w:rStyle w:val="StyleBoldUnderline"/>
        </w:rPr>
        <w:t xml:space="preserve">attack and </w:t>
      </w:r>
      <w:r w:rsidRPr="003272D9">
        <w:rPr>
          <w:rStyle w:val="StyleBoldUnderline"/>
        </w:rPr>
        <w:t xml:space="preserve">to </w:t>
      </w:r>
      <w:r w:rsidRPr="00AC426B">
        <w:rPr>
          <w:rStyle w:val="StyleBoldUnderline"/>
        </w:rPr>
        <w:t xml:space="preserve">advance our interests </w:t>
      </w:r>
      <w:r w:rsidRPr="003272D9">
        <w:rPr>
          <w:rStyle w:val="StyleBoldUnderline"/>
        </w:rPr>
        <w:t xml:space="preserve">around the world. As our security and prosperity are inextricably linked with those of others, </w:t>
      </w:r>
      <w:r w:rsidRPr="00AC426B">
        <w:rPr>
          <w:rStyle w:val="StyleBoldUnderline"/>
        </w:rPr>
        <w:t xml:space="preserve">U.S. maritime forces will be deployed to </w:t>
      </w:r>
      <w:r w:rsidRPr="003272D9">
        <w:rPr>
          <w:rStyle w:val="StyleBoldUnderline"/>
        </w:rPr>
        <w:t xml:space="preserve">protect and </w:t>
      </w:r>
      <w:r w:rsidRPr="00AC426B">
        <w:rPr>
          <w:rStyle w:val="StyleBoldUnderline"/>
        </w:rPr>
        <w:t xml:space="preserve">sustain the peaceful global system </w:t>
      </w:r>
      <w:r w:rsidRPr="003272D9">
        <w:rPr>
          <w:rStyle w:val="StyleBoldUnderline"/>
        </w:rPr>
        <w:t>comprised of interdependent networks of trade, finance, information, law, people and governance</w:t>
      </w:r>
      <w:r w:rsidRPr="00ED11E2">
        <w:rPr>
          <w:sz w:val="16"/>
        </w:rPr>
        <w:t>.</w:t>
      </w:r>
      <w:r w:rsidRPr="00346FC2">
        <w:rPr>
          <w:sz w:val="16"/>
        </w:rPr>
        <w:t xml:space="preserv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AC426B">
        <w:rPr>
          <w:rStyle w:val="StyleBoldUnderline"/>
        </w:rPr>
        <w:t>U.S. maritime forces will be characterized by regionally concentrated, forward-deployed task forces with the combat power to limit regional conflict, deter major power war</w:t>
      </w:r>
      <w:r w:rsidRPr="003272D9">
        <w:rPr>
          <w:rStyle w:val="StyleBoldUnderline"/>
        </w:rPr>
        <w:t>,</w:t>
      </w:r>
      <w:r w:rsidRPr="00346FC2">
        <w:rPr>
          <w:sz w:val="16"/>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w:t>
      </w:r>
      <w:r w:rsidRPr="003272D9">
        <w:rPr>
          <w:rStyle w:val="StyleBoldUnderline"/>
        </w:rPr>
        <w:t xml:space="preserve">. </w:t>
      </w:r>
      <w:r w:rsidRPr="00AC426B">
        <w:rPr>
          <w:rStyle w:val="StyleBoldUnderline"/>
        </w:rPr>
        <w:t>Credible combat power will</w:t>
      </w:r>
      <w:r w:rsidRPr="003272D9">
        <w:rPr>
          <w:rStyle w:val="StyleBoldUnderline"/>
        </w:rPr>
        <w:t xml:space="preserve"> be continuously postured in the Western Pacific and the Arabian Gulf/Indian Ocean to </w:t>
      </w:r>
      <w:r w:rsidRPr="00AC426B">
        <w:rPr>
          <w:rStyle w:val="StyleBoldUnderline"/>
        </w:rPr>
        <w:t>protect our vital interests</w:t>
      </w:r>
      <w:r w:rsidRPr="00346FC2">
        <w:rPr>
          <w:sz w:val="16"/>
        </w:rPr>
        <w:t xml:space="preserve">,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w:t>
      </w:r>
      <w:r w:rsidRPr="00AC426B">
        <w:rPr>
          <w:rStyle w:val="StyleBoldUnderline"/>
        </w:rPr>
        <w:t>Humanitarian crises, violence spreading across borders, pandemics, and the interruption of vital resources are all possible when regional crises erupt.</w:t>
      </w:r>
      <w:r w:rsidRPr="003272D9">
        <w:rPr>
          <w:rStyle w:val="StyleBoldUnderline"/>
        </w:rPr>
        <w:t xml:space="preserve"> While this strategy advocates a wide dispersal of networked maritime forces, we cannot be everywhere, and we cannot act to mitigate all regional conflict. </w:t>
      </w:r>
      <w:r w:rsidRPr="00AC426B">
        <w:rPr>
          <w:rStyle w:val="StyleBoldUnderline"/>
        </w:rPr>
        <w:t>Where conflict threatens the global system and our national interests, maritime forces will be ready to respond</w:t>
      </w:r>
      <w:r w:rsidRPr="003272D9">
        <w:rPr>
          <w:rStyle w:val="StyleBoldUnderline"/>
        </w:rPr>
        <w:t xml:space="preserve"> alongside other elements of national and multi-national power, to give political leaders a range of options for deterrence, escalation and de-escalation. </w:t>
      </w:r>
      <w:r w:rsidRPr="00AC426B">
        <w:rPr>
          <w:rStyle w:val="StyleBoldUnderline"/>
        </w:rPr>
        <w:t>Maritime forces</w:t>
      </w:r>
      <w:r w:rsidRPr="003272D9">
        <w:rPr>
          <w:rStyle w:val="StyleBoldUnderline"/>
        </w:rPr>
        <w:t xml:space="preserve"> that </w:t>
      </w:r>
      <w:r w:rsidRPr="00AC426B">
        <w:rPr>
          <w:rStyle w:val="StyleBoldUnderline"/>
        </w:rPr>
        <w:t>are persistently present and combat-ready</w:t>
      </w:r>
      <w:r w:rsidRPr="003272D9">
        <w:rPr>
          <w:rStyle w:val="StyleBoldUnderline"/>
        </w:rPr>
        <w:t xml:space="preserve"> provide the Nation’s primary forcible entry option in an era of declining access, even as they provide the means for this Nation to respond quickly to other crises. Whether over the horizon or powerfully arrayed in plain sight, </w:t>
      </w:r>
      <w:r w:rsidRPr="00AC426B">
        <w:rPr>
          <w:rStyle w:val="StyleBoldUnderline"/>
        </w:rPr>
        <w:t>maritime forces can deter the ambitions of regional aggressors</w:t>
      </w:r>
      <w:r w:rsidRPr="003272D9">
        <w:rPr>
          <w:rStyle w:val="StyleBoldUnderline"/>
        </w:rPr>
        <w:t xml:space="preserve">, assure friends and allies, gain and maintain access, and protect our citizens </w:t>
      </w:r>
      <w:r w:rsidRPr="00AC426B">
        <w:rPr>
          <w:rStyle w:val="StyleBoldUnderline"/>
        </w:rPr>
        <w:t>while working to sustain the global order.</w:t>
      </w:r>
      <w:r w:rsidRPr="00346FC2">
        <w:rPr>
          <w:sz w:val="16"/>
        </w:rPr>
        <w:t xml:space="preserve"> Critical to this notion is the maintenance of a powerful fleet—ships, aircraft, Marine forces, and shore-based fleet activities—capable of selectively controlling the seas, projecting power ashore, and protecting friendly forces and civilian populations from attack.Deter major power war. No other disruption is as potentially disastrous to global stability as war among major powers. </w:t>
      </w:r>
      <w:r w:rsidRPr="003272D9">
        <w:rPr>
          <w:rStyle w:val="StyleBoldUnderline"/>
        </w:rPr>
        <w:t>Maintenance and extension of this Nation’s comparative seapower advantage is a key component of deterring major power war.</w:t>
      </w:r>
      <w:r w:rsidRPr="00346FC2">
        <w:rPr>
          <w:sz w:val="16"/>
        </w:rPr>
        <w:t xml:space="preserve"> While war with another great power strikes many as improbable, the near-certainty of its ruinous effects demands that it be actively deterred using all elements of national power. </w:t>
      </w:r>
      <w:r w:rsidRPr="003272D9">
        <w:rPr>
          <w:rStyle w:val="StyleBoldUnderline"/>
        </w:rPr>
        <w:t xml:space="preserve">The expeditionary character of </w:t>
      </w:r>
      <w:r w:rsidRPr="00AC426B">
        <w:rPr>
          <w:rStyle w:val="StyleBoldUnderline"/>
        </w:rPr>
        <w:t>maritime forces</w:t>
      </w:r>
      <w:r w:rsidRPr="003272D9">
        <w:rPr>
          <w:rStyle w:val="StyleBoldUnderline"/>
        </w:rPr>
        <w:t>—our lethality, global reach, speed, endurance, ability to overcome barriers to access, and operational agility—</w:t>
      </w:r>
      <w:r w:rsidRPr="00AC426B">
        <w:rPr>
          <w:rStyle w:val="StyleBoldUnderline"/>
        </w:rPr>
        <w:t>provide</w:t>
      </w:r>
      <w:r w:rsidRPr="003272D9">
        <w:rPr>
          <w:rStyle w:val="StyleBoldUnderline"/>
        </w:rPr>
        <w:t xml:space="preserve"> the joint commander with a range of deterrent options. We will pursue an approach to deterrence that includes </w:t>
      </w:r>
      <w:r w:rsidRPr="00AC426B">
        <w:rPr>
          <w:rStyle w:val="StyleBoldUnderline"/>
        </w:rPr>
        <w:t>a credible and scalable ability to retaliate against aggressors conventionally, unconventionally, and with nuclear forces</w:t>
      </w:r>
      <w:r w:rsidRPr="003272D9">
        <w:rPr>
          <w:rStyle w:val="StyleBoldUnderline"/>
        </w:rPr>
        <w:t>.</w:t>
      </w:r>
    </w:p>
    <w:p w:rsidR="00233798" w:rsidRPr="00346FC2" w:rsidRDefault="00233798" w:rsidP="00233798">
      <w:pPr>
        <w:rPr>
          <w:rStyle w:val="StyleStyleBold12pt"/>
          <w:sz w:val="16"/>
        </w:rPr>
      </w:pPr>
    </w:p>
    <w:p w:rsidR="00DC722C" w:rsidRDefault="00DC722C" w:rsidP="00DC722C">
      <w:pPr>
        <w:spacing w:after="200" w:line="276" w:lineRule="auto"/>
      </w:pPr>
    </w:p>
    <w:p w:rsidR="006E5DD0" w:rsidRDefault="006E5DD0" w:rsidP="006E5DD0">
      <w:pPr>
        <w:rPr>
          <w:color w:val="000000"/>
          <w:sz w:val="16"/>
          <w:szCs w:val="20"/>
          <w:shd w:val="clear" w:color="auto" w:fill="FFFFFF"/>
        </w:rPr>
      </w:pPr>
    </w:p>
    <w:p w:rsidR="00EE64B2" w:rsidRDefault="0012795F" w:rsidP="0012795F">
      <w:pPr>
        <w:pStyle w:val="Heading3"/>
      </w:pPr>
      <w:r>
        <w:t>Contention Two- Development</w:t>
      </w:r>
    </w:p>
    <w:p w:rsidR="00233798" w:rsidRDefault="00233798" w:rsidP="00233798">
      <w:pPr>
        <w:pStyle w:val="Heading4"/>
      </w:pPr>
      <w:r>
        <w:t>The threat of permafrost methane release grows with each passing year</w:t>
      </w:r>
    </w:p>
    <w:p w:rsidR="00233798" w:rsidRPr="00233798" w:rsidRDefault="00233798" w:rsidP="00233798">
      <w:r w:rsidRPr="00B005D6">
        <w:rPr>
          <w:rStyle w:val="StyleStyleBold12pt"/>
        </w:rPr>
        <w:t>Suprunenko 16</w:t>
      </w:r>
      <w:r>
        <w:t xml:space="preserve"> (Yury- contributor at Pravda, 1/21, “</w:t>
      </w:r>
      <w:r w:rsidRPr="00233798">
        <w:rPr>
          <w:rStyle w:val="Emphasis"/>
        </w:rPr>
        <w:t>The methane danger of permafrost</w:t>
      </w:r>
      <w:r>
        <w:t>”, http://www.pravdareport.com/society/anomal/21-01-2016/133126-permafrost-0/)</w:t>
      </w:r>
    </w:p>
    <w:p w:rsidR="00233798" w:rsidRPr="00233798" w:rsidRDefault="00A211AD" w:rsidP="00A211AD">
      <w:pPr>
        <w:rPr>
          <w:sz w:val="16"/>
        </w:rPr>
      </w:pPr>
      <w:r w:rsidRPr="00233798">
        <w:rPr>
          <w:sz w:val="16"/>
        </w:rPr>
        <w:t xml:space="preserve">Several years ago, </w:t>
      </w:r>
      <w:r w:rsidRPr="00233798">
        <w:rPr>
          <w:rStyle w:val="StyleBoldUnderline"/>
        </w:rPr>
        <w:t>many people all over the world were surprised to learn that permafrost poses a serious threat to the environment</w:t>
      </w:r>
      <w:r w:rsidRPr="00233798">
        <w:rPr>
          <w:sz w:val="16"/>
        </w:rPr>
        <w:t xml:space="preserve">. </w:t>
      </w:r>
      <w:r w:rsidRPr="00233798">
        <w:rPr>
          <w:rStyle w:val="Emphasis"/>
        </w:rPr>
        <w:t>The methane bomb</w:t>
      </w:r>
      <w:r w:rsidRPr="00233798">
        <w:rPr>
          <w:sz w:val="16"/>
        </w:rPr>
        <w:t xml:space="preserve"> </w:t>
      </w:r>
      <w:r w:rsidRPr="00233798">
        <w:rPr>
          <w:rStyle w:val="StyleBoldUnderline"/>
        </w:rPr>
        <w:t xml:space="preserve">that currently remains in the natural refrigerator of the planet </w:t>
      </w:r>
      <w:r w:rsidRPr="00233798">
        <w:rPr>
          <w:rStyle w:val="Emphasis"/>
        </w:rPr>
        <w:t>may explode</w:t>
      </w:r>
      <w:r w:rsidRPr="00233798">
        <w:rPr>
          <w:rStyle w:val="StyleBoldUnderline"/>
        </w:rPr>
        <w:t xml:space="preserve"> under the conditions of global warming to </w:t>
      </w:r>
      <w:r w:rsidRPr="00233798">
        <w:rPr>
          <w:rStyle w:val="Emphasis"/>
        </w:rPr>
        <w:t>bring a plethora of problems to the whole planet</w:t>
      </w:r>
      <w:r w:rsidRPr="00233798">
        <w:rPr>
          <w:rStyle w:val="StyleBoldUnderline"/>
        </w:rPr>
        <w:t>. It's all about gas hydrates.</w:t>
      </w:r>
      <w:r w:rsidR="00233798">
        <w:rPr>
          <w:rStyle w:val="StyleBoldUnderline"/>
        </w:rPr>
        <w:t xml:space="preserve"> </w:t>
      </w:r>
      <w:r w:rsidRPr="00233798">
        <w:rPr>
          <w:sz w:val="16"/>
        </w:rPr>
        <w:t xml:space="preserve">Soil erosion and </w:t>
      </w:r>
      <w:r w:rsidRPr="00233798">
        <w:rPr>
          <w:rStyle w:val="StyleBoldUnderline"/>
        </w:rPr>
        <w:t>the melting of massive ice formations that fill cracks in permafrost was observed on the Russian Arctic coast and in the mouth of the Lena River</w:t>
      </w:r>
      <w:r w:rsidRPr="00233798">
        <w:rPr>
          <w:sz w:val="16"/>
        </w:rPr>
        <w:t xml:space="preserve">. </w:t>
      </w:r>
      <w:r w:rsidRPr="00233798">
        <w:rPr>
          <w:rStyle w:val="StyleBoldUnderline"/>
        </w:rPr>
        <w:t>These natural processes release methane in the atmosphere. We are witnessing a vicious cycle</w:t>
      </w:r>
      <w:r w:rsidRPr="00233798">
        <w:rPr>
          <w:sz w:val="16"/>
        </w:rPr>
        <w:t xml:space="preserve">: </w:t>
      </w:r>
      <w:r w:rsidRPr="00233798">
        <w:rPr>
          <w:rStyle w:val="StyleBoldUnderline"/>
        </w:rPr>
        <w:t xml:space="preserve">the release of methane leads to the "greenhouse effect" and the warming of the atmosphere. All this triggers the melting of ice in permafrost thus intensifying </w:t>
      </w:r>
      <w:r w:rsidRPr="00233798">
        <w:rPr>
          <w:rStyle w:val="Emphasis"/>
        </w:rPr>
        <w:t>the "methane attack."</w:t>
      </w:r>
      <w:r w:rsidR="00233798">
        <w:rPr>
          <w:rStyle w:val="Emphasis"/>
        </w:rPr>
        <w:t xml:space="preserve"> </w:t>
      </w:r>
      <w:r w:rsidRPr="00233798">
        <w:rPr>
          <w:sz w:val="16"/>
        </w:rPr>
        <w:t xml:space="preserve">In Siberia, tens of thousands of tons of ice methane are released into the atmosphere every year. </w:t>
      </w:r>
      <w:r w:rsidRPr="00233798">
        <w:rPr>
          <w:rStyle w:val="StyleBoldUnderline"/>
        </w:rPr>
        <w:t>Methane</w:t>
      </w:r>
      <w:r w:rsidRPr="00233798">
        <w:rPr>
          <w:sz w:val="16"/>
        </w:rPr>
        <w:t xml:space="preserve">, like other hydrocarbons, </w:t>
      </w:r>
      <w:r w:rsidRPr="00233798">
        <w:rPr>
          <w:rStyle w:val="StyleBoldUnderline"/>
        </w:rPr>
        <w:t>is a combustible gas that could be extracted for industrial purposes.</w:t>
      </w:r>
      <w:r w:rsidR="00233798">
        <w:rPr>
          <w:rStyle w:val="StyleBoldUnderline"/>
        </w:rPr>
        <w:t xml:space="preserve"> </w:t>
      </w:r>
      <w:r w:rsidRPr="00233798">
        <w:rPr>
          <w:sz w:val="16"/>
        </w:rPr>
        <w:t>The discovery of gas hydrates is now called a revolution in the energy sector. The reserves of gas hydrates on the planet are enormous. In the depths of the Earth, gas hydrates take a third of the land surface and nine-tenths of the surface of world oceans. On the ground surface, this "hard gas" exists in a frozen state. Underneath the waters of the oceans, under hundreds of atmospheres of pressure, gas hydrates exist without glaciation as whitish crystals, the external and physical properties of which resemble ice.</w:t>
      </w:r>
      <w:r w:rsidR="00233798" w:rsidRPr="00233798">
        <w:rPr>
          <w:sz w:val="16"/>
        </w:rPr>
        <w:t xml:space="preserve"> Yet, </w:t>
      </w:r>
      <w:r w:rsidR="00233798" w:rsidRPr="00233798">
        <w:rPr>
          <w:rStyle w:val="StyleBoldUnderline"/>
        </w:rPr>
        <w:t>they are a solid compound of molecules of gas and water</w:t>
      </w:r>
      <w:r w:rsidR="00233798" w:rsidRPr="00233798">
        <w:rPr>
          <w:sz w:val="16"/>
        </w:rPr>
        <w:t xml:space="preserve">. The unit cell of their crystal lattice is an openwork frame that usually consists of six water molecules and a highly compressed gas molecule inside. Essentially, </w:t>
      </w:r>
      <w:r w:rsidR="00233798" w:rsidRPr="00233798">
        <w:rPr>
          <w:rStyle w:val="StyleBoldUnderline"/>
        </w:rPr>
        <w:t>it is frozen water with hydrocarbons</w:t>
      </w:r>
      <w:r w:rsidR="00233798" w:rsidRPr="00233798">
        <w:rPr>
          <w:sz w:val="16"/>
        </w:rPr>
        <w:t xml:space="preserve">. </w:t>
      </w:r>
      <w:r w:rsidR="00233798" w:rsidRPr="00233798">
        <w:rPr>
          <w:rStyle w:val="StyleBoldUnderline"/>
        </w:rPr>
        <w:t>The energy capacity of this amazing substance is quite high: one cubic meter of crystalline hydrate includes up to 200 cubic meters of combustible gas, such as methane.</w:t>
      </w:r>
      <w:r w:rsidR="00233798">
        <w:rPr>
          <w:rStyle w:val="StyleBoldUnderline"/>
        </w:rPr>
        <w:t xml:space="preserve"> </w:t>
      </w:r>
      <w:r w:rsidR="00233798" w:rsidRPr="00233798">
        <w:rPr>
          <w:sz w:val="16"/>
        </w:rPr>
        <w:t>It is generally believed that chemical reactions are inhibited at low temperatures. Therefore, the formation of oil and gas in permafrost is unlikely. It was discovered, though, that the formation or destruction of ice (or hydrates) triggers the charge separation process. The potential at "water-ice" boundary may reach 300 volts. The movement of fluid and vigorous mass transfer intensifies polarization. This is the mechanism that is responsible for the separation of ions and electrons in the rocks. According to classical chemistry, the formation of hydrocarbons is possible only at temperatures measured at hundreds of degrees. It turned out that the temperature regime of ice-melting accelerates their synthesis hundreds of thousands of times. In permafrost, temperatures fluctuate constantly , and the reserves of hydrocarbons (mainly gas hydrates) grow even in permafrost. Special liquids were invented to destroy frozen gas hydrates. Engineers developed projects for the extraction of so-called hard gas in permafrost. On land, the reserves of gas hydrate deposits are inferior to conventional gas deposits. In marine sediments and at a depth of tens of meters, their resources can be easily exploited.</w:t>
      </w:r>
    </w:p>
    <w:p w:rsidR="003E3FB4" w:rsidRPr="003E3FB4" w:rsidRDefault="00233798" w:rsidP="00233798">
      <w:pPr>
        <w:pStyle w:val="Heading4"/>
      </w:pPr>
      <w:r>
        <w:t xml:space="preserve">That release will come in the form of a methane burst </w:t>
      </w:r>
    </w:p>
    <w:p w:rsidR="003E3FB4" w:rsidRPr="003E3FB4" w:rsidRDefault="003E3FB4" w:rsidP="003E3FB4">
      <w:r>
        <w:rPr>
          <w:rStyle w:val="StyleStyleBold12pt"/>
        </w:rPr>
        <w:t xml:space="preserve">Duarte and Huertas 12 </w:t>
      </w:r>
      <w:r w:rsidRPr="003E3FB4">
        <w:t>(Carlos Duarte, University of Western Australia</w:t>
      </w:r>
      <w:r w:rsidR="001561D9">
        <w:t xml:space="preserve"> </w:t>
      </w:r>
      <w:r w:rsidRPr="003E3FB4">
        <w:t>and Antonio Delgado Huertas, Spanish Scientific Research Council CSIC, 10/18/2012, “Methane hydrates: a volatile time bomb in the Arctic”, http://arctic-news.blogspot.com/2012/10/methane-hydrates-a-volatile-time-bomb-in-the-arctic.html)</w:t>
      </w:r>
    </w:p>
    <w:p w:rsidR="003E3FB4" w:rsidRDefault="003E3FB4" w:rsidP="003E3FB4">
      <w:pPr>
        <w:rPr>
          <w:rStyle w:val="StyleBoldUnderline"/>
        </w:rPr>
      </w:pPr>
      <w:r w:rsidRPr="003E3FB4">
        <w:rPr>
          <w:rStyle w:val="StyleBoldUnderline"/>
        </w:rPr>
        <w:t>The risk with climate change is not with the direct effect of humans on the greenhouse capacity of Earth’s atmosphere</w:t>
      </w:r>
      <w:r w:rsidRPr="0033017A">
        <w:t xml:space="preserve">. </w:t>
      </w:r>
      <w:r w:rsidRPr="003E3FB4">
        <w:rPr>
          <w:rStyle w:val="StyleBoldUnderline"/>
        </w:rPr>
        <w:t xml:space="preserve">The major risk is that the relatively modest human perturbation will unleash much greater forces. The likelihood of this risk is intimately tied to the developments </w:t>
      </w:r>
      <w:r w:rsidRPr="0033017A">
        <w:t>over the next decade in the Arctic.</w:t>
      </w:r>
      <w:r>
        <w:rPr>
          <w:rStyle w:val="StyleBoldUnderline"/>
        </w:rPr>
        <w:t xml:space="preserve"> </w:t>
      </w:r>
      <w:r w:rsidRPr="00AC426B">
        <w:rPr>
          <w:rStyle w:val="StyleBoldUnderline"/>
        </w:rPr>
        <w:t>Accelerating ice loss and warming of the Arctic is</w:t>
      </w:r>
      <w:r w:rsidRPr="00F86F4E">
        <w:rPr>
          <w:rStyle w:val="StyleBoldUnderline"/>
        </w:rPr>
        <w:t xml:space="preserve"> disturbing </w:t>
      </w:r>
      <w:r w:rsidRPr="00AC426B">
        <w:rPr>
          <w:rStyle w:val="StyleBoldUnderline"/>
        </w:rPr>
        <w:t>evidence that dangerous climate change is</w:t>
      </w:r>
      <w:r w:rsidRPr="00F86F4E">
        <w:rPr>
          <w:rStyle w:val="StyleBoldUnderline"/>
        </w:rPr>
        <w:t xml:space="preserve"> already </w:t>
      </w:r>
      <w:r w:rsidRPr="00AC426B">
        <w:rPr>
          <w:rStyle w:val="StyleBoldUnderline"/>
        </w:rPr>
        <w:t>with us</w:t>
      </w:r>
      <w:r w:rsidRPr="00F86F4E">
        <w:rPr>
          <w:rStyle w:val="StyleBoldUnderline"/>
        </w:rPr>
        <w:t xml:space="preserve">. </w:t>
      </w:r>
      <w:r w:rsidRPr="0033017A">
        <w:t xml:space="preserve">As I have argued earlier, now that we have realised this our efforts should be directed at managing the situation in the Arctic and avoiding the spread of dangerous climate change elsewhere. </w:t>
      </w:r>
      <w:r w:rsidRPr="00AC426B">
        <w:rPr>
          <w:rStyle w:val="StyleBoldUnderline"/>
        </w:rPr>
        <w:t>The Arctic is a core component of the earth</w:t>
      </w:r>
      <w:r w:rsidRPr="00F86F4E">
        <w:rPr>
          <w:rStyle w:val="StyleBoldUnderline"/>
        </w:rPr>
        <w:t xml:space="preserve"> system. </w:t>
      </w:r>
      <w:r w:rsidRPr="00AC426B">
        <w:rPr>
          <w:rStyle w:val="Emphasis"/>
        </w:rPr>
        <w:t>Six of the 14 climate change tipping points</w:t>
      </w:r>
      <w:r w:rsidRPr="002126CD">
        <w:rPr>
          <w:rStyle w:val="Emphasis"/>
        </w:rPr>
        <w:t xml:space="preserve"> of the earth system </w:t>
      </w:r>
      <w:r w:rsidRPr="00AC426B">
        <w:rPr>
          <w:rStyle w:val="Emphasis"/>
        </w:rPr>
        <w:t>are located in the Arctic region.</w:t>
      </w:r>
      <w:r w:rsidRPr="002126CD">
        <w:rPr>
          <w:rStyle w:val="Emphasis"/>
        </w:rPr>
        <w:t xml:space="preserve"> </w:t>
      </w:r>
      <w:r w:rsidRPr="0033017A">
        <w:t xml:space="preserve">Whereas </w:t>
      </w:r>
      <w:r w:rsidRPr="00F86F4E">
        <w:rPr>
          <w:rStyle w:val="StyleBoldUnderline"/>
        </w:rPr>
        <w:t>the term tipping point</w:t>
      </w:r>
      <w:r w:rsidRPr="0033017A">
        <w:t xml:space="preserve"> was initially introduced to the climate change debate in a metaphoric manner, it </w:t>
      </w:r>
      <w:r w:rsidRPr="00F86F4E">
        <w:rPr>
          <w:rStyle w:val="StyleBoldUnderline"/>
        </w:rPr>
        <w:t>has since been formalised and introduced in the context of systems exhibiting rapid, climate-driven change, such as the Arctic</w:t>
      </w:r>
      <w:r w:rsidRPr="0033017A">
        <w:t>. Tipping points have been defined in the context of earth system science as the critical point in forcing at which the future state of the system is qualitatively altered</w:t>
      </w:r>
      <w:r w:rsidRPr="00AC426B">
        <w:t xml:space="preserve">. </w:t>
      </w:r>
      <w:r w:rsidRPr="00AC426B">
        <w:rPr>
          <w:rStyle w:val="StyleBoldUnderline"/>
        </w:rPr>
        <w:t>Tipping elements are</w:t>
      </w:r>
      <w:r w:rsidRPr="00F86F4E">
        <w:rPr>
          <w:rStyle w:val="StyleBoldUnderline"/>
        </w:rPr>
        <w:t xml:space="preserve"> defined</w:t>
      </w:r>
      <w:r w:rsidRPr="0033017A">
        <w:t xml:space="preserve">, accordingly, </w:t>
      </w:r>
      <w:r w:rsidRPr="00DC6982">
        <w:rPr>
          <w:rStyle w:val="StyleBoldUnderline"/>
        </w:rPr>
        <w:t xml:space="preserve">as the </w:t>
      </w:r>
      <w:r w:rsidRPr="00AC426B">
        <w:rPr>
          <w:rStyle w:val="StyleBoldUnderline"/>
        </w:rPr>
        <w:t>structural components of the system</w:t>
      </w:r>
      <w:r w:rsidRPr="00DC6982">
        <w:rPr>
          <w:rStyle w:val="StyleBoldUnderline"/>
        </w:rPr>
        <w:t xml:space="preserve"> directly </w:t>
      </w:r>
      <w:r w:rsidRPr="00AC426B">
        <w:rPr>
          <w:rStyle w:val="StyleBoldUnderline"/>
        </w:rPr>
        <w:t>responsible for triggering abrupt changes</w:t>
      </w:r>
      <w:r w:rsidRPr="00DC6982">
        <w:rPr>
          <w:rStyle w:val="StyleBoldUnderline"/>
        </w:rPr>
        <w:t xml:space="preserve"> once a tipping point is passed</w:t>
      </w:r>
      <w:r w:rsidRPr="0033017A">
        <w:t xml:space="preserve">. This is because they can be switched into a qualitatively different state by small perturbations. </w:t>
      </w:r>
      <w:r w:rsidRPr="00AC426B">
        <w:rPr>
          <w:rStyle w:val="StyleBoldUnderline"/>
        </w:rPr>
        <w:t>Of the</w:t>
      </w:r>
      <w:r w:rsidRPr="0033017A">
        <w:t xml:space="preserve"> many </w:t>
      </w:r>
      <w:r w:rsidRPr="00AC426B">
        <w:rPr>
          <w:rStyle w:val="StyleBoldUnderline"/>
        </w:rPr>
        <w:t>tipping elements</w:t>
      </w:r>
      <w:r w:rsidRPr="00DC6982">
        <w:rPr>
          <w:rStyle w:val="StyleBoldUnderline"/>
        </w:rPr>
        <w:t xml:space="preserve"> in the Arctic, </w:t>
      </w:r>
      <w:r w:rsidRPr="00AC426B">
        <w:rPr>
          <w:rStyle w:val="StyleBoldUnderline"/>
        </w:rPr>
        <w:t>that with</w:t>
      </w:r>
      <w:r w:rsidRPr="00DC6982">
        <w:rPr>
          <w:rStyle w:val="StyleBoldUnderline"/>
        </w:rPr>
        <w:t xml:space="preserve"> potentially </w:t>
      </w:r>
      <w:r w:rsidRPr="00AC426B">
        <w:rPr>
          <w:rStyle w:val="StyleBoldUnderline"/>
        </w:rPr>
        <w:t>greatest consequences</w:t>
      </w:r>
      <w:r w:rsidRPr="00DC6982">
        <w:rPr>
          <w:rStyle w:val="StyleBoldUnderline"/>
        </w:rPr>
        <w:t xml:space="preserve"> if perturbed </w:t>
      </w:r>
      <w:r w:rsidRPr="00AC426B">
        <w:rPr>
          <w:rStyle w:val="StyleBoldUnderline"/>
        </w:rPr>
        <w:t xml:space="preserve">is the </w:t>
      </w:r>
      <w:r w:rsidRPr="00AC426B">
        <w:rPr>
          <w:rStyle w:val="Emphasis"/>
        </w:rPr>
        <w:t>vast methane deposit</w:t>
      </w:r>
      <w:r w:rsidRPr="00DC6982">
        <w:rPr>
          <w:rStyle w:val="StyleBoldUnderline"/>
        </w:rPr>
        <w:t>.</w:t>
      </w:r>
      <w:r w:rsidRPr="0033017A">
        <w:t xml:space="preserve"> Methane is a greenhouse gas. A molecule of methane has 20 times the greenhouse effect of a CO₂ molecule, and the release of methane has been linked to climatic transitions along the history of planet Earth. </w:t>
      </w:r>
      <w:r w:rsidRPr="00AC426B">
        <w:rPr>
          <w:rStyle w:val="StyleBoldUnderline"/>
        </w:rPr>
        <w:t xml:space="preserve">The Arctic contains vast reserves of methane stored as </w:t>
      </w:r>
      <w:r w:rsidRPr="002D7A55">
        <w:rPr>
          <w:rStyle w:val="StyleBoldUnderline"/>
        </w:rPr>
        <w:t xml:space="preserve">methane </w:t>
      </w:r>
      <w:r w:rsidRPr="00AC426B">
        <w:rPr>
          <w:rStyle w:val="StyleBoldUnderline"/>
        </w:rPr>
        <w:t>hydrate</w:t>
      </w:r>
      <w:r w:rsidRPr="00DC6982">
        <w:rPr>
          <w:rStyle w:val="StyleBoldUnderline"/>
        </w:rPr>
        <w:t>, a gel-like substance formed by methane molecules trapped in frozen water</w:t>
      </w:r>
      <w:r w:rsidRPr="0033017A">
        <w:t xml:space="preserve">. The methane hydrate deposits are estimated at between 1,000 and 10,000 Gigatons (109 tons) of CO₂-equivalents as methane, much of which is present in the shallow sediments of the extensive Arctic shelves. This amount of greenhouse gas is several times the total CO₂ release since the industrial revolution. </w:t>
      </w:r>
      <w:r w:rsidRPr="00AC426B">
        <w:rPr>
          <w:rStyle w:val="StyleBoldUnderline"/>
        </w:rPr>
        <w:t>Even moderate</w:t>
      </w:r>
      <w:r w:rsidRPr="0033017A">
        <w:t xml:space="preserve"> (a few degrees C) </w:t>
      </w:r>
      <w:r w:rsidRPr="00AC426B">
        <w:rPr>
          <w:rStyle w:val="StyleBoldUnderline"/>
        </w:rPr>
        <w:t>warming</w:t>
      </w:r>
      <w:r w:rsidRPr="00DC6982">
        <w:rPr>
          <w:rStyle w:val="StyleBoldUnderline"/>
        </w:rPr>
        <w:t xml:space="preserve"> of the overlying waters </w:t>
      </w:r>
      <w:r w:rsidRPr="00AC426B">
        <w:rPr>
          <w:rStyle w:val="StyleBoldUnderline"/>
        </w:rPr>
        <w:t xml:space="preserve">may change the state of </w:t>
      </w:r>
      <w:r w:rsidRPr="002D7A55">
        <w:rPr>
          <w:rStyle w:val="StyleBoldUnderline"/>
        </w:rPr>
        <w:t xml:space="preserve">methane from </w:t>
      </w:r>
      <w:r w:rsidRPr="00AC426B">
        <w:rPr>
          <w:rStyle w:val="StyleBoldUnderline"/>
        </w:rPr>
        <w:t>hydrates to methane gas</w:t>
      </w:r>
      <w:r w:rsidRPr="00DC6982">
        <w:rPr>
          <w:rStyle w:val="StyleBoldUnderline"/>
        </w:rPr>
        <w:t>, which would be released to the atmosphere</w:t>
      </w:r>
      <w:r w:rsidRPr="0033017A">
        <w:t>. If this release is gradual, methane will add a greenhouse effect to the atmosphere. This will only be temporary, as it will be oxidised to CO₂, with a decline in the greenhouse effect of 20-fold per unit carbon. However</w:t>
      </w:r>
      <w:r w:rsidRPr="003C0809">
        <w:rPr>
          <w:rStyle w:val="StyleBoldUnderline"/>
        </w:rPr>
        <w:t xml:space="preserve">, </w:t>
      </w:r>
      <w:r w:rsidRPr="003E3FB4">
        <w:rPr>
          <w:rStyle w:val="StyleBoldUnderline"/>
        </w:rPr>
        <w:t xml:space="preserve">if the state shift is abrupt it may lead to a massive release of methane </w:t>
      </w:r>
      <w:r w:rsidRPr="001946CA">
        <w:rPr>
          <w:rStyle w:val="StyleBoldUnderline"/>
        </w:rPr>
        <w:t>to the atmosphere</w:t>
      </w:r>
      <w:r w:rsidRPr="003C0809">
        <w:rPr>
          <w:rStyle w:val="StyleBoldUnderline"/>
        </w:rPr>
        <w:t>, which could cause a climatic jump several-fold greater than the accumulated effect of anthropogenic activity.</w:t>
      </w:r>
      <w:r>
        <w:rPr>
          <w:rStyle w:val="StyleBoldUnderline"/>
        </w:rPr>
        <w:t xml:space="preserve"> </w:t>
      </w:r>
      <w:r w:rsidRPr="0033017A">
        <w:t>Recent assessments have found bubbling of methane on the Siberian shelf. Models suggest that global warming of 3°C could release between 35 and 94 Gt C of methane, which could add up to an additional 0.5°C of global warming. Moreover, frozen soils and sediments contain large amounts of methane hydrates that can be released to the atmosphere. Indeed</w:t>
      </w:r>
      <w:r w:rsidRPr="003C0809">
        <w:rPr>
          <w:rStyle w:val="StyleBoldUnderline"/>
        </w:rPr>
        <w:t xml:space="preserve">, </w:t>
      </w:r>
      <w:r w:rsidRPr="00AC426B">
        <w:rPr>
          <w:rStyle w:val="StyleBoldUnderline"/>
        </w:rPr>
        <w:t xml:space="preserve">rapid thawing of </w:t>
      </w:r>
      <w:r w:rsidRPr="00E578D2">
        <w:rPr>
          <w:rStyle w:val="StyleBoldUnderline"/>
        </w:rPr>
        <w:t xml:space="preserve">the Arctic </w:t>
      </w:r>
      <w:r w:rsidRPr="00AC426B">
        <w:rPr>
          <w:rStyle w:val="StyleBoldUnderline"/>
        </w:rPr>
        <w:t xml:space="preserve">permaforst </w:t>
      </w:r>
      <w:r w:rsidRPr="001946CA">
        <w:rPr>
          <w:rStyle w:val="StyleBoldUnderline"/>
        </w:rPr>
        <w:t xml:space="preserve">has been reported to </w:t>
      </w:r>
      <w:r w:rsidRPr="00AC426B">
        <w:rPr>
          <w:rStyle w:val="StyleBoldUnderline"/>
        </w:rPr>
        <w:t>lead to the release of large amounts of methane</w:t>
      </w:r>
      <w:r w:rsidRPr="003C0809">
        <w:rPr>
          <w:rStyle w:val="StyleBoldUnderline"/>
        </w:rPr>
        <w:t>.</w:t>
      </w:r>
      <w:r>
        <w:rPr>
          <w:rStyle w:val="StyleBoldUnderline"/>
        </w:rPr>
        <w:t xml:space="preserve"> </w:t>
      </w:r>
      <w:r w:rsidRPr="0033017A">
        <w:t xml:space="preserve">In our most recent cruise this summer (June 2012) along the Fram Strait and Svalbard Islands we found concentrations of methane in the atmosphere of about 1.65 ppm. However our equilibrium experiments (air atmospheric with Arctic surface water) reached values that were generally between 2.5 ppm and 10 ppm, with maximum values up to 35 ppm. These results confirm that this area of the planet is emitting large amounts of methane into the atmosphere. </w:t>
      </w:r>
      <w:r w:rsidRPr="001946CA">
        <w:rPr>
          <w:rStyle w:val="StyleBoldUnderline"/>
        </w:rPr>
        <w:t>Understanding and forecasting the response of Arctic methane hydrate deposits to rapid warming and thawing in the Arctic is of the utmost importance.</w:t>
      </w:r>
      <w:r>
        <w:rPr>
          <w:rStyle w:val="StyleBoldUnderline"/>
        </w:rPr>
        <w:t xml:space="preserve"> </w:t>
      </w:r>
      <w:r w:rsidRPr="003C0809">
        <w:rPr>
          <w:rStyle w:val="StyleBoldUnderline"/>
        </w:rPr>
        <w:t>Provided the magnitude of these risks, and those associated with other tipping elements in the Arctic</w:t>
      </w:r>
      <w:r w:rsidRPr="0033017A">
        <w:t>, our collective response to climate change appears to be a careless walk on the razor edge.</w:t>
      </w:r>
    </w:p>
    <w:p w:rsidR="00F44808" w:rsidRDefault="00F44808">
      <w:pPr>
        <w:spacing w:after="200" w:line="276" w:lineRule="auto"/>
        <w:rPr>
          <w:rFonts w:eastAsiaTheme="majorEastAsia" w:cstheme="majorBidi"/>
          <w:b/>
          <w:bCs/>
          <w:iCs/>
          <w:sz w:val="26"/>
        </w:rPr>
      </w:pPr>
    </w:p>
    <w:p w:rsidR="00E51D1D" w:rsidRPr="00475613" w:rsidRDefault="00B35CAC" w:rsidP="00233798">
      <w:pPr>
        <w:pStyle w:val="Heading4"/>
      </w:pPr>
      <w:r>
        <w:t>E</w:t>
      </w:r>
      <w:r w:rsidR="00E51D1D">
        <w:t>xtraction is key</w:t>
      </w:r>
      <w:r>
        <w:t xml:space="preserve"> to solve that inevitable burst</w:t>
      </w:r>
    </w:p>
    <w:p w:rsidR="00E51D1D" w:rsidRPr="00EE55B3" w:rsidRDefault="00E51D1D" w:rsidP="00E51D1D">
      <w:r w:rsidRPr="00DF0B24">
        <w:rPr>
          <w:rStyle w:val="StyleStyleBold12pt"/>
        </w:rPr>
        <w:t>Light 12</w:t>
      </w:r>
      <w:r w:rsidRPr="00EE55B3">
        <w:t xml:space="preserve"> (Malcolm P.R. Light,</w:t>
      </w:r>
      <w:r>
        <w:t xml:space="preserve"> Center for Polar Observation and Modeling, University of London, polar climate modeling and methane hydrates in the permafrost and submarine Arctic,</w:t>
      </w:r>
      <w:r w:rsidRPr="00EE55B3">
        <w:t xml:space="preserve"> “Charting Mankind’s Arctic Methane Emission Exponential Expressway to Total Extinction in the Next 50 Years,” </w:t>
      </w:r>
      <w:r>
        <w:t xml:space="preserve">Arctic News, August 10, 2012, </w:t>
      </w:r>
      <w:r w:rsidRPr="00EE55B3">
        <w:t>http://arctic-news.blogspot.com/2012/08/charting-mankinds-expressway-to-extinction.html)</w:t>
      </w:r>
    </w:p>
    <w:p w:rsidR="00E51D1D" w:rsidRPr="00DC722C" w:rsidRDefault="00E51D1D" w:rsidP="00E51D1D">
      <w:pPr>
        <w:rPr>
          <w:sz w:val="12"/>
          <w:shd w:val="clear" w:color="auto" w:fill="FFFFFF"/>
        </w:rPr>
      </w:pPr>
      <w:r w:rsidRPr="00810B02">
        <w:rPr>
          <w:rStyle w:val="StyleBoldUnderline"/>
        </w:rPr>
        <w:t xml:space="preserve">If </w:t>
      </w:r>
      <w:r w:rsidRPr="00AC426B">
        <w:rPr>
          <w:rStyle w:val="StyleBoldUnderline"/>
        </w:rPr>
        <w:t>left alone</w:t>
      </w:r>
      <w:r w:rsidRPr="00DC722C">
        <w:rPr>
          <w:sz w:val="12"/>
          <w:shd w:val="clear" w:color="auto" w:fill="FFFFFF"/>
        </w:rPr>
        <w:t xml:space="preserve"> the </w:t>
      </w:r>
      <w:r w:rsidRPr="00DC722C">
        <w:rPr>
          <w:sz w:val="12"/>
        </w:rPr>
        <w:t>subsea</w:t>
      </w:r>
      <w:r w:rsidRPr="00DC722C">
        <w:rPr>
          <w:sz w:val="12"/>
          <w:shd w:val="clear" w:color="auto" w:fill="FFFFFF"/>
        </w:rPr>
        <w:t xml:space="preserve"> </w:t>
      </w:r>
      <w:r w:rsidRPr="00AC426B">
        <w:rPr>
          <w:b/>
          <w:u w:val="single"/>
          <w:shd w:val="clear" w:color="auto" w:fill="FFFFFF"/>
        </w:rPr>
        <w:t xml:space="preserve">Arctic methane hydrates will </w:t>
      </w:r>
      <w:r w:rsidRPr="00AC426B">
        <w:rPr>
          <w:rStyle w:val="StyleBoldUnderline"/>
        </w:rPr>
        <w:t>explosively destabilize</w:t>
      </w:r>
      <w:r w:rsidRPr="00D63330">
        <w:rPr>
          <w:b/>
          <w:u w:val="single"/>
          <w:shd w:val="clear" w:color="auto" w:fill="FFFFFF"/>
        </w:rPr>
        <w:t xml:space="preserve"> on their own </w:t>
      </w:r>
      <w:r w:rsidRPr="00AC426B">
        <w:rPr>
          <w:b/>
          <w:u w:val="single"/>
          <w:shd w:val="clear" w:color="auto" w:fill="FFFFFF"/>
        </w:rPr>
        <w:t>due to</w:t>
      </w:r>
      <w:r w:rsidRPr="00D63330">
        <w:rPr>
          <w:b/>
          <w:u w:val="single"/>
          <w:shd w:val="clear" w:color="auto" w:fill="FFFFFF"/>
        </w:rPr>
        <w:t xml:space="preserve"> </w:t>
      </w:r>
      <w:r w:rsidRPr="00810B02">
        <w:rPr>
          <w:rStyle w:val="StyleBoldUnderline"/>
        </w:rPr>
        <w:t>global</w:t>
      </w:r>
      <w:r w:rsidRPr="00D63330">
        <w:rPr>
          <w:b/>
          <w:u w:val="single"/>
          <w:bdr w:val="single" w:sz="4" w:space="0" w:color="auto"/>
          <w:shd w:val="clear" w:color="auto" w:fill="FFFFFF"/>
        </w:rPr>
        <w:t xml:space="preserve"> </w:t>
      </w:r>
      <w:r w:rsidRPr="00AC426B">
        <w:rPr>
          <w:rStyle w:val="StyleBoldUnderline"/>
        </w:rPr>
        <w:t>warming</w:t>
      </w:r>
      <w:r w:rsidRPr="00AC426B">
        <w:rPr>
          <w:b/>
          <w:u w:val="single"/>
          <w:shd w:val="clear" w:color="auto" w:fill="FFFFFF"/>
        </w:rPr>
        <w:t xml:space="preserve"> and produce a massive</w:t>
      </w:r>
      <w:r w:rsidRPr="00DC722C">
        <w:rPr>
          <w:sz w:val="12"/>
        </w:rPr>
        <w:t xml:space="preserve"> Arctic wide </w:t>
      </w:r>
      <w:r w:rsidRPr="00D63330">
        <w:rPr>
          <w:b/>
          <w:u w:val="single"/>
          <w:shd w:val="clear" w:color="auto" w:fill="FFFFFF"/>
        </w:rPr>
        <w:t>methane “</w:t>
      </w:r>
      <w:r w:rsidRPr="00AC426B">
        <w:rPr>
          <w:b/>
          <w:u w:val="single"/>
          <w:shd w:val="clear" w:color="auto" w:fill="FFFFFF"/>
        </w:rPr>
        <w:t>blowout” that will lead to</w:t>
      </w:r>
      <w:r w:rsidRPr="00DC722C">
        <w:rPr>
          <w:sz w:val="12"/>
        </w:rPr>
        <w:t xml:space="preserve"> humanity’s </w:t>
      </w:r>
      <w:r w:rsidRPr="0057480E">
        <w:rPr>
          <w:rStyle w:val="StyleBoldUnderline"/>
        </w:rPr>
        <w:t xml:space="preserve">total </w:t>
      </w:r>
      <w:r w:rsidRPr="00AC426B">
        <w:rPr>
          <w:rStyle w:val="StyleBoldUnderline"/>
        </w:rPr>
        <w:t>extinction,</w:t>
      </w:r>
      <w:r w:rsidRPr="00CA0B45">
        <w:rPr>
          <w:rStyle w:val="StyleBoldUnderline"/>
        </w:rPr>
        <w:t xml:space="preserve"> </w:t>
      </w:r>
      <w:r w:rsidRPr="00DC722C">
        <w:rPr>
          <w:sz w:val="12"/>
          <w:shd w:val="clear" w:color="auto" w:fill="FFFFFF"/>
        </w:rPr>
        <w:t>probably before the</w:t>
      </w:r>
      <w:r w:rsidRPr="00DC722C">
        <w:rPr>
          <w:rStyle w:val="apple-converted-space"/>
          <w:rFonts w:cs="Arial"/>
          <w:color w:val="333333"/>
          <w:sz w:val="12"/>
          <w:szCs w:val="23"/>
          <w:shd w:val="clear" w:color="auto" w:fill="FFFFFF"/>
        </w:rPr>
        <w:t xml:space="preserve"> </w:t>
      </w:r>
      <w:r w:rsidRPr="00DC722C">
        <w:rPr>
          <w:sz w:val="12"/>
          <w:shd w:val="clear" w:color="auto" w:fill="FFFFFF"/>
        </w:rPr>
        <w:t xml:space="preserve">middle of this century (Light 2012 a, b and c). AIRS atmospheric methane concentration data between 2008 and 2012 (Yurganov 2012) show that </w:t>
      </w:r>
      <w:r w:rsidRPr="00AC426B">
        <w:rPr>
          <w:rStyle w:val="StyleBoldUnderline"/>
        </w:rPr>
        <w:t>the Arctic has</w:t>
      </w:r>
      <w:r w:rsidRPr="00D63330">
        <w:rPr>
          <w:rStyle w:val="StyleBoldUnderline"/>
        </w:rPr>
        <w:t xml:space="preserve"> </w:t>
      </w:r>
      <w:r w:rsidRPr="00CA0B45">
        <w:rPr>
          <w:rStyle w:val="StyleBoldUnderline"/>
        </w:rPr>
        <w:t xml:space="preserve">already </w:t>
      </w:r>
      <w:r w:rsidRPr="00AC426B">
        <w:rPr>
          <w:rStyle w:val="StyleBoldUnderline"/>
        </w:rPr>
        <w:t>entered the early stages of</w:t>
      </w:r>
      <w:r w:rsidRPr="00D63330">
        <w:rPr>
          <w:rStyle w:val="StyleBoldUnderline"/>
        </w:rPr>
        <w:t xml:space="preserve"> a subsea </w:t>
      </w:r>
      <w:r w:rsidRPr="00AC426B">
        <w:rPr>
          <w:rStyle w:val="StyleBoldUnderline"/>
        </w:rPr>
        <w:t>methane “blowout</w:t>
      </w:r>
      <w:r w:rsidRPr="00D63330">
        <w:rPr>
          <w:rStyle w:val="StyleBoldUnderline"/>
        </w:rPr>
        <w:t xml:space="preserve">” so </w:t>
      </w:r>
      <w:r w:rsidRPr="00CA0B45">
        <w:rPr>
          <w:rStyle w:val="StyleBoldUnderline"/>
        </w:rPr>
        <w:t>we need to step in as soon as we can</w:t>
      </w:r>
      <w:r w:rsidRPr="00DC722C">
        <w:rPr>
          <w:sz w:val="12"/>
          <w:shd w:val="clear" w:color="auto" w:fill="FFFFFF"/>
        </w:rPr>
        <w:t xml:space="preserve"> (e.g. 2015) </w:t>
      </w:r>
      <w:r w:rsidRPr="00D63330">
        <w:rPr>
          <w:rStyle w:val="StyleBoldUnderline"/>
        </w:rPr>
        <w:t>to prevent it escalating</w:t>
      </w:r>
      <w:r w:rsidRPr="00DC722C">
        <w:rPr>
          <w:sz w:val="12"/>
          <w:shd w:val="clear" w:color="auto" w:fill="FFFFFF"/>
        </w:rPr>
        <w:t xml:space="preserve"> any further (Light 2012c). </w:t>
      </w:r>
      <w:r w:rsidRPr="00D63330">
        <w:rPr>
          <w:rStyle w:val="StyleBoldUnderline"/>
        </w:rPr>
        <w:t>The</w:t>
      </w:r>
      <w:r w:rsidRPr="00DC722C">
        <w:rPr>
          <w:sz w:val="12"/>
          <w:shd w:val="clear" w:color="auto" w:fill="FFFFFF"/>
        </w:rPr>
        <w:t xml:space="preserve"> Arctic Natural Gas Extraction, Liquefaction &amp; Sales (ANGELS) </w:t>
      </w:r>
      <w:r w:rsidRPr="00D63330">
        <w:rPr>
          <w:rStyle w:val="StyleBoldUnderline"/>
        </w:rPr>
        <w:t xml:space="preserve">Proposal aims </w:t>
      </w:r>
      <w:r w:rsidRPr="00AC426B">
        <w:rPr>
          <w:rStyle w:val="StyleBoldUnderline"/>
        </w:rPr>
        <w:t>to reduce the threat of</w:t>
      </w:r>
      <w:r w:rsidRPr="00D63330">
        <w:rPr>
          <w:rStyle w:val="StyleBoldUnderline"/>
        </w:rPr>
        <w:t xml:space="preserve"> large, abrupt </w:t>
      </w:r>
      <w:r w:rsidRPr="00AC426B">
        <w:rPr>
          <w:rStyle w:val="StyleBoldUnderline"/>
        </w:rPr>
        <w:t>releases of methane</w:t>
      </w:r>
      <w:r w:rsidRPr="00D63330">
        <w:rPr>
          <w:rStyle w:val="StyleBoldUnderline"/>
        </w:rPr>
        <w:t xml:space="preserve"> in the Arctic, by </w:t>
      </w:r>
      <w:r w:rsidRPr="00AC426B">
        <w:rPr>
          <w:rStyle w:val="StyleBoldUnderline"/>
        </w:rPr>
        <w:t>extracting</w:t>
      </w:r>
      <w:r w:rsidRPr="00DC722C">
        <w:rPr>
          <w:sz w:val="12"/>
        </w:rPr>
        <w:t xml:space="preserve"> methane from Arctic </w:t>
      </w:r>
      <w:r w:rsidRPr="00AC426B">
        <w:rPr>
          <w:rStyle w:val="StyleBoldUnderline"/>
        </w:rPr>
        <w:t>methane hydrates</w:t>
      </w:r>
      <w:r w:rsidRPr="00D63330">
        <w:rPr>
          <w:rStyle w:val="StyleBoldUnderline"/>
          <w:bdr w:val="single" w:sz="4" w:space="0" w:color="auto"/>
        </w:rPr>
        <w:t xml:space="preserve"> </w:t>
      </w:r>
      <w:r w:rsidRPr="00CA0B45">
        <w:rPr>
          <w:rStyle w:val="StyleBoldUnderline"/>
        </w:rPr>
        <w:t>prone to destabilization</w:t>
      </w:r>
      <w:r w:rsidRPr="00DC722C">
        <w:rPr>
          <w:sz w:val="12"/>
          <w:shd w:val="clear" w:color="auto" w:fill="FFFFFF"/>
        </w:rPr>
        <w:t xml:space="preserve"> (Light, 2012c). After the Arctic sea ice has gone (probably around 2015) we propose that a large consortium of oil and gas companies/governments set up drilling platforms near the regions of maximum subsea methane emissions and drill a whole series of shallow directional production drill holes into the subsea subpermafrost “free methane” reservoir in order to depressurize it in a controlled manner (Light 2012c). </w:t>
      </w:r>
      <w:r w:rsidRPr="00DC722C">
        <w:rPr>
          <w:sz w:val="12"/>
        </w:rPr>
        <w:t>This methane will be produced to the surface, liquefied, stored and transported</w:t>
      </w:r>
      <w:r w:rsidRPr="00DC722C">
        <w:rPr>
          <w:sz w:val="12"/>
          <w:shd w:val="clear" w:color="auto" w:fill="FFFFFF"/>
        </w:rPr>
        <w:t xml:space="preserve"> on LNG tankers as a “green energy” source to all nations, totally replacing oil and coal as the major energy source (Light 2012c). The subsea methane reserves are so large that they can supply the entire earth’s energy needs for several hundreds of years (Light 2012c). </w:t>
      </w:r>
      <w:r w:rsidRPr="00AC426B">
        <w:rPr>
          <w:u w:val="single"/>
          <w:shd w:val="clear" w:color="auto" w:fill="FFFFFF"/>
        </w:rPr>
        <w:t>By</w:t>
      </w:r>
      <w:r w:rsidRPr="00D63330">
        <w:rPr>
          <w:u w:val="single"/>
          <w:shd w:val="clear" w:color="auto" w:fill="FFFFFF"/>
        </w:rPr>
        <w:t xml:space="preserve"> </w:t>
      </w:r>
      <w:r w:rsidRPr="00CA0B45">
        <w:rPr>
          <w:rStyle w:val="StyleBoldUnderline"/>
        </w:rPr>
        <w:t xml:space="preserve">sufficiently </w:t>
      </w:r>
      <w:r w:rsidRPr="00AC426B">
        <w:rPr>
          <w:rStyle w:val="StyleBoldUnderline"/>
        </w:rPr>
        <w:t>depressurizing the</w:t>
      </w:r>
      <w:r w:rsidRPr="00DC722C">
        <w:rPr>
          <w:sz w:val="12"/>
          <w:shd w:val="clear" w:color="auto" w:fill="FFFFFF"/>
        </w:rPr>
        <w:t xml:space="preserve"> Arctic subsea subpermafrost </w:t>
      </w:r>
      <w:r w:rsidRPr="00AC426B">
        <w:rPr>
          <w:rStyle w:val="StyleBoldUnderline"/>
        </w:rPr>
        <w:t>methane it</w:t>
      </w:r>
      <w:r w:rsidRPr="00D63330">
        <w:rPr>
          <w:rStyle w:val="StyleBoldUnderline"/>
        </w:rPr>
        <w:t xml:space="preserve"> will be possible to </w:t>
      </w:r>
      <w:r w:rsidRPr="00AC426B">
        <w:rPr>
          <w:rStyle w:val="StyleBoldUnderline"/>
        </w:rPr>
        <w:t>draw down</w:t>
      </w:r>
      <w:r w:rsidRPr="00DC722C">
        <w:rPr>
          <w:sz w:val="12"/>
          <w:shd w:val="clear" w:color="auto" w:fill="FFFFFF"/>
        </w:rPr>
        <w:t xml:space="preserve"> Arctic ocean </w:t>
      </w:r>
      <w:r w:rsidRPr="00AC426B">
        <w:rPr>
          <w:rStyle w:val="StyleBoldUnderline"/>
        </w:rPr>
        <w:t>water through</w:t>
      </w:r>
      <w:r w:rsidRPr="00DC722C">
        <w:rPr>
          <w:sz w:val="12"/>
          <w:shd w:val="clear" w:color="auto" w:fill="FFFFFF"/>
        </w:rPr>
        <w:t xml:space="preserve"> the old eruption sites and </w:t>
      </w:r>
      <w:r w:rsidRPr="00AC426B">
        <w:rPr>
          <w:rStyle w:val="StyleBoldUnderline"/>
        </w:rPr>
        <w:t>fracture systems and destabilize the methane hydrates in a</w:t>
      </w:r>
      <w:r w:rsidRPr="00AC426B">
        <w:rPr>
          <w:u w:val="single"/>
          <w:shd w:val="clear" w:color="auto" w:fill="FFFFFF"/>
        </w:rPr>
        <w:t xml:space="preserve"> </w:t>
      </w:r>
      <w:r w:rsidRPr="00AC426B">
        <w:rPr>
          <w:rStyle w:val="StyleBoldUnderline"/>
        </w:rPr>
        <w:t>controlled way</w:t>
      </w:r>
      <w:r w:rsidRPr="00DC722C">
        <w:rPr>
          <w:sz w:val="12"/>
          <w:shd w:val="clear" w:color="auto" w:fill="FFFFFF"/>
        </w:rPr>
        <w:t xml:space="preserve"> thus </w:t>
      </w:r>
      <w:r w:rsidRPr="00AC426B">
        <w:rPr>
          <w:rStyle w:val="StyleBoldUnderline"/>
        </w:rPr>
        <w:t>shutting down</w:t>
      </w:r>
      <w:r w:rsidRPr="00DC722C">
        <w:rPr>
          <w:sz w:val="12"/>
          <w:shd w:val="clear" w:color="auto" w:fill="FFFFFF"/>
        </w:rPr>
        <w:t xml:space="preserve"> the entire Arctic subsea </w:t>
      </w:r>
      <w:r w:rsidRPr="00F91324">
        <w:rPr>
          <w:rStyle w:val="StyleBoldUnderline"/>
        </w:rPr>
        <w:t>methane</w:t>
      </w:r>
      <w:r w:rsidRPr="00DC722C">
        <w:rPr>
          <w:sz w:val="12"/>
          <w:shd w:val="clear" w:color="auto" w:fill="FFFFFF"/>
        </w:rPr>
        <w:t xml:space="preserve"> </w:t>
      </w:r>
      <w:r w:rsidRPr="00AC426B">
        <w:rPr>
          <w:rStyle w:val="StyleBoldUnderline"/>
        </w:rPr>
        <w:t>blowout</w:t>
      </w:r>
      <w:r w:rsidRPr="00DC722C">
        <w:rPr>
          <w:sz w:val="12"/>
          <w:shd w:val="clear" w:color="auto" w:fill="FFFFFF"/>
        </w:rPr>
        <w:t xml:space="preserve"> (Light 2012c).</w:t>
      </w:r>
    </w:p>
    <w:p w:rsidR="00E51D1D" w:rsidRDefault="00E51D1D" w:rsidP="00E51D1D"/>
    <w:p w:rsidR="003E3FB4" w:rsidRDefault="003E3FB4" w:rsidP="00233798">
      <w:pPr>
        <w:pStyle w:val="Heading4"/>
      </w:pPr>
      <w:r>
        <w:t xml:space="preserve">Icebreakers are key to extraction </w:t>
      </w:r>
    </w:p>
    <w:p w:rsidR="003E3FB4" w:rsidRPr="00311164" w:rsidRDefault="003E3FB4" w:rsidP="003E3FB4">
      <w:pPr>
        <w:rPr>
          <w:rStyle w:val="StyleStyleBold12pt"/>
          <w:b w:val="0"/>
        </w:rPr>
      </w:pPr>
      <w:r>
        <w:rPr>
          <w:rStyle w:val="StyleStyleBold12pt"/>
        </w:rPr>
        <w:t xml:space="preserve">Hargreaves </w:t>
      </w:r>
      <w:r w:rsidRPr="003E3FB4">
        <w:t>7/19/</w:t>
      </w:r>
      <w:r w:rsidRPr="003E3FB4">
        <w:rPr>
          <w:rStyle w:val="StyleStyleBold12pt"/>
        </w:rPr>
        <w:t>12</w:t>
      </w:r>
      <w:r w:rsidRPr="003E3FB4">
        <w:t xml:space="preserve"> (Steve Hargreaves- staff writer for CNNMoney.com, where he focuses on the energy industry, July 19 2012, “Oil: Only part of the Arctic's massive resources”, http://money.cnn.com/2012/07/17/news/economy/Arctic-oil/index.htm)</w:t>
      </w:r>
    </w:p>
    <w:p w:rsidR="003E3FB4" w:rsidRPr="00C97312" w:rsidRDefault="003E3FB4" w:rsidP="003E3FB4">
      <w:pPr>
        <w:rPr>
          <w:rStyle w:val="StyleBoldUnderline"/>
        </w:rPr>
      </w:pPr>
      <w:r w:rsidRPr="0033017A">
        <w:t xml:space="preserve">NEW YORK (CNNMoney) -- </w:t>
      </w:r>
      <w:r w:rsidRPr="009B2CCA">
        <w:rPr>
          <w:rStyle w:val="StyleBoldUnderline"/>
        </w:rPr>
        <w:t xml:space="preserve">When </w:t>
      </w:r>
      <w:r w:rsidRPr="00AC426B">
        <w:rPr>
          <w:rStyle w:val="StyleBoldUnderline"/>
        </w:rPr>
        <w:t>Royal Dutch</w:t>
      </w:r>
      <w:r w:rsidRPr="009B2CCA">
        <w:rPr>
          <w:rStyle w:val="StyleBoldUnderline"/>
        </w:rPr>
        <w:t xml:space="preserve"> Shell sinks five wells off Alaska -- slated for next month -- it will be the first drilling in U.S. Arctic waters in decades.</w:t>
      </w:r>
      <w:r>
        <w:rPr>
          <w:rStyle w:val="StyleBoldUnderline"/>
        </w:rPr>
        <w:t xml:space="preserve"> </w:t>
      </w:r>
      <w:r w:rsidRPr="009B2CCA">
        <w:rPr>
          <w:rStyle w:val="StyleBoldUnderline"/>
        </w:rPr>
        <w:t xml:space="preserve">Yet it </w:t>
      </w:r>
      <w:r w:rsidRPr="00AC426B">
        <w:rPr>
          <w:rStyle w:val="StyleBoldUnderline"/>
        </w:rPr>
        <w:t xml:space="preserve">will </w:t>
      </w:r>
      <w:r w:rsidRPr="00777F88">
        <w:rPr>
          <w:rStyle w:val="StyleBoldUnderline"/>
        </w:rPr>
        <w:t>be</w:t>
      </w:r>
      <w:r w:rsidRPr="009B2CCA">
        <w:rPr>
          <w:rStyle w:val="StyleBoldUnderline"/>
        </w:rPr>
        <w:t xml:space="preserve"> just </w:t>
      </w:r>
      <w:r w:rsidRPr="00777F88">
        <w:rPr>
          <w:rStyle w:val="StyleBoldUnderline"/>
        </w:rPr>
        <w:t>the latest</w:t>
      </w:r>
      <w:r w:rsidRPr="009B2CCA">
        <w:rPr>
          <w:rStyle w:val="StyleBoldUnderline"/>
        </w:rPr>
        <w:t xml:space="preserve"> in a slow-moving but steady </w:t>
      </w:r>
      <w:r w:rsidRPr="00777F88">
        <w:rPr>
          <w:rStyle w:val="StyleBoldUnderline"/>
        </w:rPr>
        <w:t xml:space="preserve">push to </w:t>
      </w:r>
      <w:r w:rsidRPr="00AC426B">
        <w:rPr>
          <w:rStyle w:val="StyleBoldUnderline"/>
        </w:rPr>
        <w:t>tap</w:t>
      </w:r>
      <w:r w:rsidRPr="009B2CCA">
        <w:rPr>
          <w:rStyle w:val="StyleBoldUnderline"/>
        </w:rPr>
        <w:t xml:space="preserve"> the </w:t>
      </w:r>
      <w:r w:rsidRPr="00AC426B">
        <w:rPr>
          <w:rStyle w:val="StyleBoldUnderline"/>
        </w:rPr>
        <w:t>Arctic</w:t>
      </w:r>
      <w:r w:rsidRPr="003A4A9E">
        <w:rPr>
          <w:rStyle w:val="StyleBoldUnderline"/>
        </w:rPr>
        <w:t>'s</w:t>
      </w:r>
      <w:r w:rsidRPr="009B2CCA">
        <w:rPr>
          <w:rStyle w:val="StyleBoldUnderline"/>
        </w:rPr>
        <w:t xml:space="preserve"> vast natural </w:t>
      </w:r>
      <w:r w:rsidRPr="00AC426B">
        <w:rPr>
          <w:rStyle w:val="StyleBoldUnderline"/>
        </w:rPr>
        <w:t>resources</w:t>
      </w:r>
      <w:r w:rsidRPr="009B2CCA">
        <w:rPr>
          <w:rStyle w:val="StyleBoldUnderline"/>
        </w:rPr>
        <w:t>.</w:t>
      </w:r>
      <w:r>
        <w:rPr>
          <w:rStyle w:val="StyleBoldUnderline"/>
        </w:rPr>
        <w:t xml:space="preserve"> </w:t>
      </w:r>
      <w:r w:rsidRPr="0033017A">
        <w:t xml:space="preserve">Encouraged by high commodity prices and shrinking sea ice, everyone from Big Oil to the cruise industry is eager to get in on the Arctic's riches. Oil and Gas: Perhaps the most high profile of the Arctic's natural resources, oil and natural gas also seem to be the most plentiful. </w:t>
      </w:r>
      <w:r w:rsidRPr="00AC426B">
        <w:rPr>
          <w:rStyle w:val="StyleBoldUnderline"/>
        </w:rPr>
        <w:t>Nearly</w:t>
      </w:r>
      <w:r w:rsidRPr="0033017A">
        <w:t xml:space="preserve"> 13% of the world's undiscovered oil reserves and </w:t>
      </w:r>
      <w:r w:rsidRPr="00AC426B">
        <w:rPr>
          <w:rStyle w:val="StyleBoldUnderline"/>
        </w:rPr>
        <w:t xml:space="preserve">30% of </w:t>
      </w:r>
      <w:r w:rsidRPr="00777F88">
        <w:rPr>
          <w:rStyle w:val="StyleBoldUnderline"/>
        </w:rPr>
        <w:t xml:space="preserve">its undiscovered </w:t>
      </w:r>
      <w:r w:rsidRPr="00AC426B">
        <w:rPr>
          <w:rStyle w:val="StyleBoldUnderline"/>
        </w:rPr>
        <w:t>gas reserves lie north of the Arctic</w:t>
      </w:r>
      <w:r w:rsidRPr="003A4A9E">
        <w:rPr>
          <w:rStyle w:val="StyleBoldUnderline"/>
        </w:rPr>
        <w:t xml:space="preserve"> circle</w:t>
      </w:r>
      <w:r w:rsidRPr="0033017A">
        <w:t xml:space="preserve">, according to the U.S. Geological Survey. That's 90 billion barrels of oil and 1,670 trillion cubic feet of natural gas. </w:t>
      </w:r>
      <w:r w:rsidRPr="00AC426B">
        <w:rPr>
          <w:rStyle w:val="StyleBoldUnderline"/>
        </w:rPr>
        <w:t xml:space="preserve">Those </w:t>
      </w:r>
      <w:r w:rsidRPr="00777F88">
        <w:rPr>
          <w:rStyle w:val="StyleBoldUnderline"/>
        </w:rPr>
        <w:t xml:space="preserve">estimates </w:t>
      </w:r>
      <w:r w:rsidRPr="00AC426B">
        <w:rPr>
          <w:rStyle w:val="StyleBoldUnderline"/>
        </w:rPr>
        <w:t>don't</w:t>
      </w:r>
      <w:r w:rsidRPr="009B2CCA">
        <w:rPr>
          <w:rStyle w:val="StyleBoldUnderline"/>
        </w:rPr>
        <w:t xml:space="preserve"> even </w:t>
      </w:r>
      <w:r w:rsidRPr="00AC426B">
        <w:rPr>
          <w:rStyle w:val="StyleBoldUnderline"/>
        </w:rPr>
        <w:t>include</w:t>
      </w:r>
      <w:r w:rsidRPr="009B2CCA">
        <w:rPr>
          <w:rStyle w:val="StyleBoldUnderline"/>
        </w:rPr>
        <w:t xml:space="preserve"> so-called unconventional oil and gas deposits such as hydrocarbons found in shale rock or </w:t>
      </w:r>
      <w:r w:rsidRPr="00AC426B">
        <w:rPr>
          <w:rStyle w:val="StyleBoldUnderline"/>
        </w:rPr>
        <w:t xml:space="preserve">methane </w:t>
      </w:r>
      <w:r w:rsidRPr="00777F88">
        <w:rPr>
          <w:rStyle w:val="StyleBoldUnderline"/>
        </w:rPr>
        <w:t>hydrates</w:t>
      </w:r>
      <w:r w:rsidRPr="009B2CCA">
        <w:rPr>
          <w:rStyle w:val="StyleBoldUnderline"/>
        </w:rPr>
        <w:t xml:space="preserve"> on the sea floor -- which are basically crystals filled with natural gas.</w:t>
      </w:r>
      <w:r>
        <w:rPr>
          <w:rStyle w:val="StyleBoldUnderline"/>
        </w:rPr>
        <w:t xml:space="preserve"> </w:t>
      </w:r>
      <w:r w:rsidRPr="0033017A">
        <w:t xml:space="preserve">Finding themselves increasingly locked out of resource-rich nations such as Mexico, Venezuela and Saudi Arabia, </w:t>
      </w:r>
      <w:r w:rsidRPr="009B2CCA">
        <w:rPr>
          <w:rStyle w:val="StyleBoldUnderline"/>
        </w:rPr>
        <w:t>the world's major international oil companies are eying this potential Arctic bounty as a source for future growth.</w:t>
      </w:r>
      <w:r>
        <w:rPr>
          <w:rStyle w:val="StyleBoldUnderline"/>
        </w:rPr>
        <w:t xml:space="preserve"> </w:t>
      </w:r>
      <w:r w:rsidRPr="009B2CCA">
        <w:rPr>
          <w:rStyle w:val="StyleBoldUnderline"/>
        </w:rPr>
        <w:t>Shell's Alaska operations are garnering most of the headlines this summer, but the U.K.'s Cairn Energy has already drilled off the coast of Arctic Greenland.</w:t>
      </w:r>
      <w:r>
        <w:rPr>
          <w:rStyle w:val="StyleBoldUnderline"/>
        </w:rPr>
        <w:t xml:space="preserve"> </w:t>
      </w:r>
      <w:r w:rsidRPr="0033017A">
        <w:t xml:space="preserve">Norway's Statoil (STO) is exploring in the Barents Sea, where Chevron (CVX, Fortune 500) also has leased acreage. And Exxon Mobil (XOM, Fortune 500) has struck a deal with Russia's Rosneft to drill in the Arctic off the Siberian coast. </w:t>
      </w:r>
      <w:r w:rsidRPr="00802C09">
        <w:rPr>
          <w:rStyle w:val="StyleBoldUnderline"/>
        </w:rPr>
        <w:t xml:space="preserve">These and other deals have been announced in rapid succession over the last few years. But actually </w:t>
      </w:r>
      <w:r w:rsidRPr="00AC426B">
        <w:rPr>
          <w:rStyle w:val="StyleBoldUnderline"/>
        </w:rPr>
        <w:t xml:space="preserve">producing </w:t>
      </w:r>
      <w:r w:rsidRPr="00777F88">
        <w:rPr>
          <w:rStyle w:val="StyleBoldUnderline"/>
        </w:rPr>
        <w:t xml:space="preserve">sizable quantities of </w:t>
      </w:r>
      <w:r w:rsidRPr="00AC426B">
        <w:rPr>
          <w:rStyle w:val="StyleBoldUnderline"/>
        </w:rPr>
        <w:t xml:space="preserve">oil from the Arctic will be </w:t>
      </w:r>
      <w:r w:rsidRPr="00777F88">
        <w:rPr>
          <w:rStyle w:val="StyleBoldUnderline"/>
        </w:rPr>
        <w:t>a long,</w:t>
      </w:r>
      <w:r w:rsidRPr="00AC426B">
        <w:rPr>
          <w:rStyle w:val="StyleBoldUnderline"/>
        </w:rPr>
        <w:t xml:space="preserve"> slow </w:t>
      </w:r>
      <w:r w:rsidRPr="00777F88">
        <w:rPr>
          <w:rStyle w:val="StyleBoldUnderline"/>
        </w:rPr>
        <w:t>process</w:t>
      </w:r>
      <w:r w:rsidRPr="00802C09">
        <w:rPr>
          <w:rStyle w:val="StyleBoldUnderline"/>
        </w:rPr>
        <w:t>.</w:t>
      </w:r>
      <w:r>
        <w:rPr>
          <w:rStyle w:val="StyleBoldUnderline"/>
        </w:rPr>
        <w:t xml:space="preserve"> </w:t>
      </w:r>
      <w:r w:rsidRPr="0033017A">
        <w:t xml:space="preserve">The region is utterly lacking in the infrastructure needed to build oil wells and move crude out: pipelines, deep water ports, airstrips, housing. Even which counties own what resources is in dispute. Dealing with the shifting Arctic ice is another challenge. Greenpeace to monitor Shell Arctic drilling with submarines The pressures created by massive ice sheets could crush traditional oil field equipment. Even subsurface pipelines and well heads could be obliterated by a deep iceberg moving in the shallow Arctic waters off Alaska. "There needs to be an evolution of technologies," said Surya Rajan, an oilfield technology analyst at IHS Cambridge Energy Research Associates. It's not at all certain extracting this oil and gas can be done without significant damage to the natural environment and the livelihoods of the people that inhabit the region. So for now, Arctic oil development will proceed at a slow pace, in shallow water with drilling mostly confined to summer months -- much as Shell (RDSA) is planning with its Alaska wells. </w:t>
      </w:r>
      <w:r w:rsidRPr="00C97312">
        <w:rPr>
          <w:rStyle w:val="StyleBoldUnderline"/>
        </w:rPr>
        <w:t xml:space="preserve">Even if Shell strikes oil next month, those </w:t>
      </w:r>
      <w:r w:rsidRPr="00777F88">
        <w:rPr>
          <w:rStyle w:val="StyleBoldUnderline"/>
        </w:rPr>
        <w:t>wells would not be producing oil for</w:t>
      </w:r>
      <w:r w:rsidRPr="00C97312">
        <w:rPr>
          <w:rStyle w:val="StyleBoldUnderline"/>
        </w:rPr>
        <w:t xml:space="preserve"> several </w:t>
      </w:r>
      <w:r w:rsidRPr="00777F88">
        <w:rPr>
          <w:rStyle w:val="StyleBoldUnderline"/>
        </w:rPr>
        <w:t xml:space="preserve">years. </w:t>
      </w:r>
      <w:r w:rsidRPr="00AC426B">
        <w:rPr>
          <w:rStyle w:val="StyleBoldUnderline"/>
        </w:rPr>
        <w:t>It may be a decade</w:t>
      </w:r>
      <w:r w:rsidRPr="00C97312">
        <w:rPr>
          <w:rStyle w:val="StyleBoldUnderline"/>
        </w:rPr>
        <w:t xml:space="preserve"> or more </w:t>
      </w:r>
      <w:r w:rsidRPr="00AC426B">
        <w:rPr>
          <w:rStyle w:val="StyleBoldUnderline"/>
        </w:rPr>
        <w:t>before</w:t>
      </w:r>
      <w:r w:rsidRPr="00C97312">
        <w:rPr>
          <w:rStyle w:val="StyleBoldUnderline"/>
        </w:rPr>
        <w:t xml:space="preserve"> major amounts of </w:t>
      </w:r>
      <w:r w:rsidRPr="00AC426B">
        <w:rPr>
          <w:rStyle w:val="StyleBoldUnderline"/>
        </w:rPr>
        <w:t>oil</w:t>
      </w:r>
      <w:r w:rsidRPr="00C97312">
        <w:rPr>
          <w:rStyle w:val="StyleBoldUnderline"/>
        </w:rPr>
        <w:t xml:space="preserve"> or gas </w:t>
      </w:r>
      <w:r w:rsidRPr="00AC426B">
        <w:rPr>
          <w:rStyle w:val="StyleBoldUnderline"/>
        </w:rPr>
        <w:t>flow from Arctic waters</w:t>
      </w:r>
      <w:r w:rsidRPr="00C97312">
        <w:rPr>
          <w:rStyle w:val="StyleBoldUnderline"/>
        </w:rPr>
        <w:t>.</w:t>
      </w:r>
      <w:r>
        <w:rPr>
          <w:rStyle w:val="StyleBoldUnderline"/>
        </w:rPr>
        <w:t xml:space="preserve"> </w:t>
      </w:r>
      <w:r w:rsidRPr="0033017A">
        <w:t xml:space="preserve">Shipping: The melting Arctic is creating a tantalizing prospect for shipping companies: Keeping the northern sea passage between Europe and Asia permanently open. For decades ships have been able to traverse the Arctic along two sea routes. One hugs the Canadian coast and the other along the Russian side. Obama to allow more Arctic drilling These routes can cut the distance between Northern Europe and Japan nearly in half, according to a report by the Arctic Council, an organization made up of the eight Arctic nations and other stakeholders. Some estimate it could shave a millions dollars in costs off each trip. </w:t>
      </w:r>
      <w:r w:rsidRPr="00AC426B">
        <w:rPr>
          <w:rStyle w:val="StyleBoldUnderline"/>
        </w:rPr>
        <w:t>Arctic voyages</w:t>
      </w:r>
      <w:r w:rsidRPr="00C97312">
        <w:rPr>
          <w:rStyle w:val="StyleBoldUnderline"/>
        </w:rPr>
        <w:t xml:space="preserve"> could previously only take place during a short window in the summer, and often </w:t>
      </w:r>
      <w:r w:rsidRPr="00AC426B">
        <w:rPr>
          <w:rStyle w:val="Emphasis"/>
        </w:rPr>
        <w:t>require</w:t>
      </w:r>
      <w:r w:rsidRPr="00B35CAC">
        <w:rPr>
          <w:rStyle w:val="Emphasis"/>
        </w:rPr>
        <w:t>d</w:t>
      </w:r>
      <w:r w:rsidRPr="00C97312">
        <w:rPr>
          <w:rStyle w:val="StyleBoldUnderline"/>
        </w:rPr>
        <w:t xml:space="preserve"> </w:t>
      </w:r>
      <w:r w:rsidRPr="00777F88">
        <w:rPr>
          <w:rStyle w:val="StyleBoldUnderline"/>
        </w:rPr>
        <w:t xml:space="preserve">expensive and scarce </w:t>
      </w:r>
      <w:r w:rsidRPr="00AC426B">
        <w:rPr>
          <w:rStyle w:val="Emphasis"/>
        </w:rPr>
        <w:t xml:space="preserve">icebreakers to accompany </w:t>
      </w:r>
      <w:r w:rsidRPr="00B35CAC">
        <w:rPr>
          <w:rStyle w:val="Emphasis"/>
        </w:rPr>
        <w:t xml:space="preserve">the </w:t>
      </w:r>
      <w:r w:rsidRPr="00AC426B">
        <w:rPr>
          <w:rStyle w:val="Emphasis"/>
        </w:rPr>
        <w:t>ships</w:t>
      </w:r>
      <w:r w:rsidRPr="00C97312">
        <w:rPr>
          <w:rStyle w:val="StyleBoldUnderline"/>
        </w:rPr>
        <w:t>.</w:t>
      </w:r>
      <w:r>
        <w:rPr>
          <w:rStyle w:val="StyleBoldUnderline"/>
        </w:rPr>
        <w:t xml:space="preserve"> </w:t>
      </w:r>
      <w:r w:rsidRPr="00C97312">
        <w:rPr>
          <w:rStyle w:val="StyleBoldUnderline"/>
        </w:rPr>
        <w:t>That may be changing.</w:t>
      </w:r>
      <w:r>
        <w:rPr>
          <w:rStyle w:val="StyleBoldUnderline"/>
        </w:rPr>
        <w:t xml:space="preserve"> </w:t>
      </w:r>
      <w:r w:rsidRPr="00C97312">
        <w:rPr>
          <w:rStyle w:val="StyleBoldUnderline"/>
        </w:rPr>
        <w:t xml:space="preserve">Many </w:t>
      </w:r>
      <w:r w:rsidRPr="00AC426B">
        <w:rPr>
          <w:rStyle w:val="StyleBoldUnderline"/>
        </w:rPr>
        <w:t>scientists</w:t>
      </w:r>
      <w:r w:rsidRPr="00C97312">
        <w:rPr>
          <w:rStyle w:val="StyleBoldUnderline"/>
        </w:rPr>
        <w:t xml:space="preserve"> now </w:t>
      </w:r>
      <w:r w:rsidRPr="00AC426B">
        <w:rPr>
          <w:rStyle w:val="StyleBoldUnderline"/>
        </w:rPr>
        <w:t>estimate</w:t>
      </w:r>
      <w:r w:rsidRPr="00C97312">
        <w:rPr>
          <w:rStyle w:val="StyleBoldUnderline"/>
        </w:rPr>
        <w:t xml:space="preserve"> that </w:t>
      </w:r>
      <w:r w:rsidRPr="00AC426B">
        <w:rPr>
          <w:rStyle w:val="StyleBoldUnderline"/>
        </w:rPr>
        <w:t>the Arctic could be</w:t>
      </w:r>
      <w:r w:rsidRPr="00C97312">
        <w:rPr>
          <w:rStyle w:val="StyleBoldUnderline"/>
        </w:rPr>
        <w:t xml:space="preserve"> permanently </w:t>
      </w:r>
      <w:r w:rsidRPr="00AC426B">
        <w:rPr>
          <w:rStyle w:val="StyleBoldUnderline"/>
        </w:rPr>
        <w:t>ice-free</w:t>
      </w:r>
      <w:r w:rsidRPr="00C97312">
        <w:rPr>
          <w:rStyle w:val="StyleBoldUnderline"/>
        </w:rPr>
        <w:t xml:space="preserve"> in the summer </w:t>
      </w:r>
      <w:r w:rsidRPr="00AC426B">
        <w:rPr>
          <w:rStyle w:val="StyleBoldUnderline"/>
        </w:rPr>
        <w:t xml:space="preserve">by 2030. </w:t>
      </w:r>
      <w:r w:rsidRPr="00777F88">
        <w:rPr>
          <w:rStyle w:val="StyleBoldUnderline"/>
        </w:rPr>
        <w:t xml:space="preserve">That could </w:t>
      </w:r>
      <w:r w:rsidRPr="00AC426B">
        <w:rPr>
          <w:rStyle w:val="StyleBoldUnderline"/>
        </w:rPr>
        <w:t>make the Arctic passable year round</w:t>
      </w:r>
      <w:r w:rsidRPr="00C97312">
        <w:rPr>
          <w:rStyle w:val="StyleBoldUnderline"/>
        </w:rPr>
        <w:t xml:space="preserve">, and </w:t>
      </w:r>
      <w:r w:rsidRPr="00777F88">
        <w:rPr>
          <w:rStyle w:val="StyleBoldUnderline"/>
        </w:rPr>
        <w:t>without requiring the services of an icebreaker.</w:t>
      </w:r>
    </w:p>
    <w:p w:rsidR="003E3FB4" w:rsidRDefault="003E3FB4" w:rsidP="003E3FB4">
      <w:pPr>
        <w:rPr>
          <w:rStyle w:val="StyleStyleBold12pt"/>
        </w:rPr>
      </w:pPr>
      <w:r>
        <w:rPr>
          <w:rStyle w:val="StyleStyleBold12pt"/>
        </w:rPr>
        <w:t xml:space="preserve"> </w:t>
      </w:r>
    </w:p>
    <w:p w:rsidR="00DC722C" w:rsidRDefault="00DC722C" w:rsidP="003E3FB4"/>
    <w:p w:rsidR="00C61F27" w:rsidRPr="00FB68F0" w:rsidRDefault="00C61F27" w:rsidP="00233798">
      <w:pPr>
        <w:pStyle w:val="Heading4"/>
        <w:rPr>
          <w:rStyle w:val="Strong"/>
          <w:b/>
          <w:color w:val="000000"/>
          <w:szCs w:val="26"/>
          <w:shd w:val="clear" w:color="auto" w:fill="FFFFFF"/>
        </w:rPr>
      </w:pPr>
      <w:r w:rsidRPr="00FB68F0">
        <w:rPr>
          <w:rStyle w:val="Strong"/>
          <w:b/>
          <w:color w:val="000000"/>
          <w:szCs w:val="26"/>
          <w:shd w:val="clear" w:color="auto" w:fill="FFFFFF"/>
        </w:rPr>
        <w:t>Methane burst causes extinction- it’s comparatively worse than nuke war</w:t>
      </w:r>
    </w:p>
    <w:p w:rsidR="00C61F27" w:rsidRPr="0033017A" w:rsidRDefault="00C61F27" w:rsidP="0033017A">
      <w:r w:rsidRPr="003E3FB4">
        <w:rPr>
          <w:rStyle w:val="StyleStyleBold12pt"/>
        </w:rPr>
        <w:t>Ryskin ‘3</w:t>
      </w:r>
      <w:r w:rsidRPr="00DC722C">
        <w:rPr>
          <w:rStyle w:val="StyleStyleBold12pt"/>
          <w:sz w:val="16"/>
        </w:rPr>
        <w:t xml:space="preserve">- </w:t>
      </w:r>
      <w:r w:rsidRPr="00DC722C">
        <w:rPr>
          <w:rStyle w:val="HTMLCite"/>
          <w:sz w:val="16"/>
        </w:rPr>
        <w:t>Ph.D. Chemical Engineering California Institute of Technology, Pasadena, CA Engineer-Physicist St. Petersburg Polytechnic Institute, St. Petersburg, Russia Fluid dynamics; statistical physics; geophysics Associate Professor of Chemical and Biological Engineering (Gregory, Department of Chemical Engineering, Northwestern University, “Methane-driven oceanic eruptions and mass extinctions,” Geology, 31(9), September 2003,</w:t>
      </w:r>
      <w:hyperlink r:id="rId15" w:history="1">
        <w:r w:rsidRPr="00DC722C">
          <w:rPr>
            <w:rStyle w:val="Hyperlink"/>
            <w:rFonts w:ascii="Arial" w:hAnsi="Arial" w:cs="Arial"/>
            <w:sz w:val="16"/>
            <w:szCs w:val="16"/>
            <w:shd w:val="clear" w:color="auto" w:fill="FFFFFF"/>
          </w:rPr>
          <w:t>http://pangea.stanford.edu/research/Oceans/GES205/methaneGeology.pdf</w:t>
        </w:r>
      </w:hyperlink>
      <w:r w:rsidRPr="00DC722C">
        <w:rPr>
          <w:rStyle w:val="HTMLCite"/>
          <w:sz w:val="16"/>
        </w:rPr>
        <w:t>)</w:t>
      </w:r>
      <w:r w:rsidRPr="0033017A">
        <w:br/>
      </w:r>
      <w:r w:rsidRPr="00DC722C">
        <w:rPr>
          <w:rStyle w:val="HTMLCite"/>
          <w:sz w:val="16"/>
        </w:rPr>
        <w:t xml:space="preserve">METASTABILITY AND ERUPTION </w:t>
      </w:r>
      <w:r w:rsidRPr="00444B6E">
        <w:rPr>
          <w:rStyle w:val="StyleBoldUnderline"/>
        </w:rPr>
        <w:t>A liquid subject to gravity and completely or partially saturated with dissolved gas is, thermodynamically, in a metastable state. Consider for clarity the case when the concentration of the dissolved gas is only slightly below saturation throughout, and thus increases downward in accordance with Henry’s law. Then locally there is no tendency for the dissolved gas to exsolve (to form bubbles), in spite of the fact that nuclei are abundant in seawater</w:t>
      </w:r>
      <w:r w:rsidRPr="00DC722C">
        <w:rPr>
          <w:rStyle w:val="HTMLCite"/>
          <w:sz w:val="16"/>
        </w:rPr>
        <w:t>. (Exsolution would lead to a slight increase in free energy: below saturation, the chemical potential of the gas species is lower in solution than in the free gas phase.) At the same time</w:t>
      </w:r>
      <w:r w:rsidRPr="00444B6E">
        <w:rPr>
          <w:rStyle w:val="StyleBoldUnderline"/>
        </w:rPr>
        <w:t>, the free energy of the system as a whole would be greatly reduced if most of the dissolved gas were to somehow escape from solution and collect above the liquid</w:t>
      </w:r>
      <w:r w:rsidRPr="00DC722C">
        <w:rPr>
          <w:rStyle w:val="HTMLCite"/>
          <w:sz w:val="16"/>
        </w:rPr>
        <w:t xml:space="preserve">. (This free energy reduction is due to the fast decrease of the chemical potential of gas with a drop in pressure.) </w:t>
      </w:r>
      <w:r w:rsidRPr="00444B6E">
        <w:rPr>
          <w:rStyle w:val="StyleBoldUnderline"/>
        </w:rPr>
        <w:t xml:space="preserve">Thus, the system is in a metastable state, albeit an unusual one. Strictly speaking, this state is not an equilibrium one even locally: the increase of the solute concentration with depth causes a diffusion ﬂux directed upward, which, given sufﬁcient time, could bring the system into the above state of minimum free energy. However, </w:t>
      </w:r>
      <w:r w:rsidRPr="00AC426B">
        <w:rPr>
          <w:rStyle w:val="StyleBoldUnderline"/>
        </w:rPr>
        <w:t>the</w:t>
      </w:r>
      <w:r w:rsidRPr="00D95C31">
        <w:rPr>
          <w:rStyle w:val="StyleBoldUnderline"/>
        </w:rPr>
        <w:t xml:space="preserve"> continuous supply of </w:t>
      </w:r>
      <w:r w:rsidRPr="00AC426B">
        <w:rPr>
          <w:rStyle w:val="StyleBoldUnderline"/>
        </w:rPr>
        <w:t>methane</w:t>
      </w:r>
      <w:r w:rsidRPr="00D95C31">
        <w:rPr>
          <w:rStyle w:val="StyleBoldUnderline"/>
        </w:rPr>
        <w:t xml:space="preserve"> by the </w:t>
      </w:r>
      <w:r w:rsidRPr="00AC426B">
        <w:rPr>
          <w:rStyle w:val="StyleBoldUnderline"/>
        </w:rPr>
        <w:t>rising</w:t>
      </w:r>
      <w:r w:rsidRPr="00D95C31">
        <w:rPr>
          <w:rStyle w:val="StyleBoldUnderline"/>
        </w:rPr>
        <w:t xml:space="preserve"> bubbles from the seaﬂoor ensures that the concentration proﬁle </w:t>
      </w:r>
      <w:r w:rsidRPr="00AC426B">
        <w:rPr>
          <w:rStyle w:val="StyleBoldUnderline"/>
        </w:rPr>
        <w:t>will remain nonuniform,</w:t>
      </w:r>
      <w:r w:rsidRPr="00444B6E">
        <w:rPr>
          <w:rStyle w:val="StyleBoldUnderline"/>
        </w:rPr>
        <w:t xml:space="preserve"> slowly approaching the saturation one. Even if that supply were to cease, the diffusion time scales are so long that this path toward the global energy minimum can be ignored. </w:t>
      </w:r>
      <w:r w:rsidRPr="00AC426B">
        <w:rPr>
          <w:rStyle w:val="StyleBoldUnderline"/>
        </w:rPr>
        <w:t xml:space="preserve">A </w:t>
      </w:r>
      <w:r w:rsidRPr="006A3024">
        <w:rPr>
          <w:rStyle w:val="StyleBoldUnderline"/>
        </w:rPr>
        <w:t xml:space="preserve">very </w:t>
      </w:r>
      <w:r w:rsidRPr="00AC426B">
        <w:rPr>
          <w:rStyle w:val="StyleBoldUnderline"/>
        </w:rPr>
        <w:t xml:space="preserve">fast transition </w:t>
      </w:r>
      <w:r w:rsidRPr="006A3024">
        <w:rPr>
          <w:rStyle w:val="StyleBoldUnderline"/>
        </w:rPr>
        <w:t xml:space="preserve">from this </w:t>
      </w:r>
      <w:r w:rsidRPr="007149AA">
        <w:rPr>
          <w:rStyle w:val="StyleBoldUnderline"/>
        </w:rPr>
        <w:t xml:space="preserve">metastable </w:t>
      </w:r>
      <w:r w:rsidRPr="006A3024">
        <w:rPr>
          <w:rStyle w:val="StyleBoldUnderline"/>
        </w:rPr>
        <w:t xml:space="preserve">state </w:t>
      </w:r>
      <w:r w:rsidRPr="00AC426B">
        <w:rPr>
          <w:rStyle w:val="StyleBoldUnderline"/>
        </w:rPr>
        <w:t>can be triggered by disturbances</w:t>
      </w:r>
      <w:r w:rsidRPr="00444B6E">
        <w:rPr>
          <w:rStyle w:val="StyleBoldUnderline"/>
        </w:rPr>
        <w:t xml:space="preserve"> that displace ﬂuid a ﬁnite distance in the vertical direction. </w:t>
      </w:r>
      <w:r w:rsidRPr="00337F4A">
        <w:rPr>
          <w:rStyle w:val="StyleBoldUnderline"/>
        </w:rPr>
        <w:t>Such disturbances may result</w:t>
      </w:r>
      <w:r w:rsidRPr="00AC426B">
        <w:rPr>
          <w:rStyle w:val="StyleBoldUnderline"/>
        </w:rPr>
        <w:t xml:space="preserve"> from an earthquake, </w:t>
      </w:r>
      <w:r w:rsidRPr="00337F4A">
        <w:rPr>
          <w:rStyle w:val="StyleBoldUnderline"/>
        </w:rPr>
        <w:t xml:space="preserve">a seaﬂoor </w:t>
      </w:r>
      <w:r w:rsidRPr="00AC426B">
        <w:rPr>
          <w:rStyle w:val="StyleBoldUnderline"/>
        </w:rPr>
        <w:t xml:space="preserve">volcano, convection currents </w:t>
      </w:r>
      <w:r w:rsidRPr="00337F4A">
        <w:rPr>
          <w:rStyle w:val="StyleBoldUnderline"/>
        </w:rPr>
        <w:t xml:space="preserve">due to geothermal heating, </w:t>
      </w:r>
      <w:r w:rsidRPr="00AC426B">
        <w:rPr>
          <w:rStyle w:val="StyleBoldUnderline"/>
        </w:rPr>
        <w:t>or a</w:t>
      </w:r>
      <w:r w:rsidRPr="00337F4A">
        <w:rPr>
          <w:rStyle w:val="StyleBoldUnderline"/>
        </w:rPr>
        <w:t xml:space="preserve">n internal </w:t>
      </w:r>
      <w:r w:rsidRPr="00AC426B">
        <w:rPr>
          <w:rStyle w:val="StyleBoldUnderline"/>
        </w:rPr>
        <w:t>gravity wave</w:t>
      </w:r>
      <w:r w:rsidRPr="00AC426B">
        <w:rPr>
          <w:rStyle w:val="HTMLCite"/>
          <w:sz w:val="16"/>
        </w:rPr>
        <w:t>.</w:t>
      </w:r>
      <w:r w:rsidRPr="00DC722C">
        <w:rPr>
          <w:rStyle w:val="HTMLCite"/>
          <w:sz w:val="16"/>
        </w:rPr>
        <w:t xml:space="preserve"> Consider a parcel of ﬂuid that is displaced upward, and is now subject to lower hydrostatic pressure, to which corresponds a lower solubility value. As a result, </w:t>
      </w:r>
      <w:r w:rsidRPr="00444B6E">
        <w:rPr>
          <w:rStyle w:val="StyleBoldUnderline"/>
        </w:rPr>
        <w:t xml:space="preserve">the ﬂuid in the parcel is now supersaturated with the dissolved gas, which must begin to exsolve, forming tiny gas bubbles. </w:t>
      </w:r>
      <w:r w:rsidRPr="00DC722C">
        <w:rPr>
          <w:rStyle w:val="HTMLCite"/>
          <w:sz w:val="16"/>
        </w:rPr>
        <w:t>(If the ﬂuid in its original position was only partially saturated, exsolution will begin after the parcel has risen through some signiﬁcant distance, so in this case the initial disturbance must be sufﬁciently large</w:t>
      </w:r>
      <w:r w:rsidRPr="00444B6E">
        <w:rPr>
          <w:rStyle w:val="StyleBoldUnderline"/>
        </w:rPr>
        <w:t xml:space="preserve">.) The volume of the ascending parcel of ﬂuid increases due to the formation of bubbles, making it more buoyant and accelerating its rise; this leads to further reduction in the ambient pressure, further exsolution of gas, and further increase in the volume of the parcel. </w:t>
      </w:r>
      <w:r w:rsidRPr="00DC722C">
        <w:rPr>
          <w:rStyle w:val="HTMLCite"/>
          <w:sz w:val="16"/>
        </w:rPr>
        <w:t>This self-accelerating motion entrains the surrounding ﬂuid; exsolution of the gas in the latter reinforces the motion</w:t>
      </w:r>
      <w:r w:rsidRPr="00444B6E">
        <w:rPr>
          <w:rStyle w:val="StyleBoldUnderline"/>
        </w:rPr>
        <w:t xml:space="preserve">. </w:t>
      </w:r>
      <w:r w:rsidRPr="00AC426B">
        <w:rPr>
          <w:rStyle w:val="StyleBoldUnderline"/>
        </w:rPr>
        <w:t>The result is a violent eruption</w:t>
      </w:r>
      <w:r w:rsidRPr="00DC722C">
        <w:rPr>
          <w:rStyle w:val="HTMLCite"/>
          <w:sz w:val="16"/>
        </w:rPr>
        <w:t xml:space="preserve"> (Kling et al., 1987; Zhang, 1996). </w:t>
      </w:r>
      <w:r w:rsidRPr="00444B6E">
        <w:rPr>
          <w:rStyle w:val="StyleBoldUnderline"/>
        </w:rPr>
        <w:t xml:space="preserve">From the initial eruption site, hydrodynamic </w:t>
      </w:r>
      <w:r w:rsidRPr="00AC426B">
        <w:rPr>
          <w:rStyle w:val="StyleBoldUnderline"/>
        </w:rPr>
        <w:t>disturbances propagate in all directions</w:t>
      </w:r>
      <w:r w:rsidRPr="00444B6E">
        <w:rPr>
          <w:rStyle w:val="StyleBoldUnderline"/>
        </w:rPr>
        <w:t xml:space="preserve"> (via turbulent entrainment and/or internal gravity waves), </w:t>
      </w:r>
      <w:r w:rsidRPr="00AC426B">
        <w:rPr>
          <w:rStyle w:val="StyleBoldUnderline"/>
        </w:rPr>
        <w:t>triggering eruptions at other sites</w:t>
      </w:r>
      <w:r w:rsidRPr="00444B6E">
        <w:rPr>
          <w:rStyle w:val="StyleBoldUnderline"/>
        </w:rPr>
        <w:t>. Similarly to transitions from other metastable states (e.g., boiling of a superheated liquid), the eruption should spread quickly throughout the region of the ocean where the water column is saturated, or partially saturated, with gas</w:t>
      </w:r>
      <w:r w:rsidRPr="00DC722C">
        <w:rPr>
          <w:rStyle w:val="HTMLCite"/>
          <w:sz w:val="16"/>
        </w:rPr>
        <w:t xml:space="preserve">. In spite of the low solubility of methane in seawater, the total possible increase in the buoyancy of the parcel can be large. Consider a parcel that started its rise at 4 km depth, where solubility of methane is ;4.3 3 1023 . Then, if the parcel had a volume of 18 cm3 (1 mol of water) and was saturated with methane, it contained 4.3 3 1023 mol of dissolved methane. By the time this parcel has risen to the surface, essentially all the methane in the parcel has exsolved (solubility is ;2 3 1025 at the surface). At the surface conditions (T ø 25 8C, P 5 1 bar), 1 mol of any gas occupies 25 3 10 3 cm3 , so the total volume of methane in the parcel is ;108 cm3 , and the volume of the parcel, which now contains a mist of water droplets in gaseous methane, is 126 cm3 . That is, the volume of the parcel has increased by a factor of seven. Concurrent exsolution of other dissolved gases (e.g., carbon dioxide CO2 , hydrogen sulﬁde H2 S) will add to the effect. </w:t>
      </w:r>
      <w:r w:rsidRPr="00337F4A">
        <w:rPr>
          <w:rStyle w:val="StyleBoldUnderline"/>
        </w:rPr>
        <w:t>A rather similar process is responsible for the most violent, explosive volcanic eruptions</w:t>
      </w:r>
      <w:r w:rsidRPr="00DC722C">
        <w:rPr>
          <w:rStyle w:val="HTMLCite"/>
          <w:sz w:val="16"/>
        </w:rPr>
        <w:t xml:space="preserve"> (called Plinian), </w:t>
      </w:r>
      <w:r w:rsidRPr="00444B6E">
        <w:rPr>
          <w:rStyle w:val="StyleBoldUnderline"/>
        </w:rPr>
        <w:t xml:space="preserve">such as eruptions </w:t>
      </w:r>
      <w:r w:rsidRPr="007149AA">
        <w:rPr>
          <w:rStyle w:val="StyleBoldUnderline"/>
        </w:rPr>
        <w:t>of Mount Vesuvius in A.D. 79 or Mount St. Helens in 1980. These eruptions are driven by exsolution of gases</w:t>
      </w:r>
      <w:r w:rsidRPr="00444B6E">
        <w:rPr>
          <w:rStyle w:val="StyleBoldUnderline"/>
        </w:rPr>
        <w:t xml:space="preserve"> </w:t>
      </w:r>
      <w:r w:rsidRPr="00DC722C">
        <w:rPr>
          <w:rStyle w:val="HTMLCite"/>
          <w:sz w:val="16"/>
        </w:rPr>
        <w:t xml:space="preserve">(primarily water vapor) dissolved in the liquid magma. In Lake Nyos (Cameroon), CO2 of magmatic origin enters the water column from the bottom, at a depth of ;200 m. In 1986, the lake erupted, creating a gas-water fountain ;120 m in height (Zhang, 1996), and releasing a lethal cloud of CO2 . A water surge washed up the shore to a height of ;25 m. The eruption continued for several hours (Kling et al., 1987). OCEANIC ERUPTION AS A CAUSE OF MASS </w:t>
      </w:r>
      <w:r w:rsidRPr="00444B6E">
        <w:rPr>
          <w:rStyle w:val="StyleBoldUnderline"/>
        </w:rPr>
        <w:t xml:space="preserve">EXTINCTION </w:t>
      </w:r>
      <w:r w:rsidRPr="00AC426B">
        <w:rPr>
          <w:rStyle w:val="StyleBoldUnderline"/>
        </w:rPr>
        <w:t>The consequences of</w:t>
      </w:r>
      <w:r w:rsidRPr="00444B6E">
        <w:rPr>
          <w:rStyle w:val="StyleBoldUnderline"/>
        </w:rPr>
        <w:t xml:space="preserve"> a </w:t>
      </w:r>
      <w:r w:rsidRPr="00AC426B">
        <w:rPr>
          <w:rStyle w:val="StyleBoldUnderline"/>
        </w:rPr>
        <w:t>methane</w:t>
      </w:r>
      <w:r w:rsidRPr="00444B6E">
        <w:rPr>
          <w:rStyle w:val="StyleBoldUnderline"/>
        </w:rPr>
        <w:t xml:space="preserve">-driven oceanic eruption </w:t>
      </w:r>
      <w:r w:rsidRPr="00AC426B">
        <w:rPr>
          <w:rStyle w:val="StyleBoldUnderline"/>
        </w:rPr>
        <w:t xml:space="preserve">for </w:t>
      </w:r>
      <w:r w:rsidRPr="006A3024">
        <w:rPr>
          <w:rStyle w:val="StyleBoldUnderline"/>
        </w:rPr>
        <w:t xml:space="preserve">marine and terrestrial </w:t>
      </w:r>
      <w:r w:rsidRPr="00AC426B">
        <w:rPr>
          <w:rStyle w:val="StyleBoldUnderline"/>
        </w:rPr>
        <w:t>life are</w:t>
      </w:r>
      <w:r w:rsidRPr="00444B6E">
        <w:rPr>
          <w:rStyle w:val="StyleBoldUnderline"/>
        </w:rPr>
        <w:t xml:space="preserve"> likely to be </w:t>
      </w:r>
      <w:r w:rsidRPr="00AC426B">
        <w:rPr>
          <w:rStyle w:val="StyleBoldUnderline"/>
        </w:rPr>
        <w:t>catastrophic</w:t>
      </w:r>
      <w:r w:rsidRPr="00444B6E">
        <w:rPr>
          <w:rStyle w:val="StyleBoldUnderline"/>
        </w:rPr>
        <w:t>. Figuratively speaking</w:t>
      </w:r>
      <w:r w:rsidRPr="00AC426B">
        <w:rPr>
          <w:rStyle w:val="StyleBoldUnderline"/>
        </w:rPr>
        <w:t xml:space="preserve">, the erupting region ‘‘boils over,’’ ejecting </w:t>
      </w:r>
      <w:r w:rsidRPr="007212F1">
        <w:rPr>
          <w:rStyle w:val="StyleBoldUnderline"/>
        </w:rPr>
        <w:t xml:space="preserve">a large amount of </w:t>
      </w:r>
      <w:r w:rsidRPr="00AC426B">
        <w:rPr>
          <w:rStyle w:val="StyleBoldUnderline"/>
        </w:rPr>
        <w:t>methane and other gases</w:t>
      </w:r>
      <w:r w:rsidRPr="00DC722C">
        <w:rPr>
          <w:rStyle w:val="HTMLCite"/>
          <w:sz w:val="16"/>
        </w:rPr>
        <w:t xml:space="preserve"> (e.g., CO2 , H2 S) </w:t>
      </w:r>
      <w:r w:rsidRPr="006A3024">
        <w:rPr>
          <w:rStyle w:val="StyleBoldUnderline"/>
        </w:rPr>
        <w:t xml:space="preserve">into the atmosphere, </w:t>
      </w:r>
      <w:r w:rsidRPr="00AC426B">
        <w:rPr>
          <w:rStyle w:val="StyleBoldUnderline"/>
        </w:rPr>
        <w:t xml:space="preserve">and ﬂooding </w:t>
      </w:r>
      <w:r w:rsidRPr="007212F1">
        <w:rPr>
          <w:rStyle w:val="StyleBoldUnderline"/>
        </w:rPr>
        <w:t>large areas of</w:t>
      </w:r>
      <w:r w:rsidRPr="00AC426B">
        <w:rPr>
          <w:rStyle w:val="StyleBoldUnderline"/>
        </w:rPr>
        <w:t xml:space="preserve"> land.</w:t>
      </w:r>
      <w:r w:rsidRPr="00444B6E">
        <w:rPr>
          <w:rStyle w:val="StyleBoldUnderline"/>
        </w:rPr>
        <w:t xml:space="preserve"> Whereas pure methane is lighter than air, </w:t>
      </w:r>
      <w:r w:rsidRPr="00AC426B">
        <w:rPr>
          <w:rStyle w:val="StyleBoldUnderline"/>
        </w:rPr>
        <w:t xml:space="preserve">methane </w:t>
      </w:r>
      <w:r w:rsidRPr="005A695E">
        <w:rPr>
          <w:rStyle w:val="StyleBoldUnderline"/>
        </w:rPr>
        <w:t xml:space="preserve">loaded with water droplets </w:t>
      </w:r>
      <w:r w:rsidRPr="00AC426B">
        <w:rPr>
          <w:rStyle w:val="StyleBoldUnderline"/>
        </w:rPr>
        <w:t xml:space="preserve">is </w:t>
      </w:r>
      <w:r w:rsidRPr="00AD6D2D">
        <w:rPr>
          <w:rStyle w:val="StyleBoldUnderline"/>
        </w:rPr>
        <w:t xml:space="preserve">much </w:t>
      </w:r>
      <w:r w:rsidRPr="00AC426B">
        <w:rPr>
          <w:rStyle w:val="StyleBoldUnderline"/>
        </w:rPr>
        <w:t xml:space="preserve">heavier, and </w:t>
      </w:r>
      <w:r w:rsidRPr="005A695E">
        <w:rPr>
          <w:rStyle w:val="StyleBoldUnderline"/>
        </w:rPr>
        <w:t xml:space="preserve">thus </w:t>
      </w:r>
      <w:r w:rsidRPr="00AC426B">
        <w:rPr>
          <w:rStyle w:val="StyleBoldUnderline"/>
        </w:rPr>
        <w:t xml:space="preserve">spreads over </w:t>
      </w:r>
      <w:r w:rsidRPr="00D41AD5">
        <w:rPr>
          <w:rStyle w:val="StyleBoldUnderline"/>
        </w:rPr>
        <w:t xml:space="preserve">the </w:t>
      </w:r>
      <w:r w:rsidRPr="00AC426B">
        <w:rPr>
          <w:rStyle w:val="StyleBoldUnderline"/>
        </w:rPr>
        <w:t xml:space="preserve">land, mixing with air </w:t>
      </w:r>
      <w:r w:rsidRPr="00AD6D2D">
        <w:rPr>
          <w:rStyle w:val="StyleBoldUnderline"/>
        </w:rPr>
        <w:t>in the process</w:t>
      </w:r>
      <w:r w:rsidRPr="00DC722C">
        <w:rPr>
          <w:rStyle w:val="HTMLCite"/>
          <w:sz w:val="16"/>
        </w:rPr>
        <w:t xml:space="preserve"> (and losing water as rain). </w:t>
      </w:r>
      <w:r w:rsidRPr="00AC426B">
        <w:rPr>
          <w:rStyle w:val="StyleBoldUnderline"/>
        </w:rPr>
        <w:t xml:space="preserve">The </w:t>
      </w:r>
      <w:r w:rsidRPr="00D41AD5">
        <w:rPr>
          <w:rStyle w:val="StyleBoldUnderline"/>
        </w:rPr>
        <w:t xml:space="preserve">air methane </w:t>
      </w:r>
      <w:r w:rsidRPr="00AC426B">
        <w:rPr>
          <w:rStyle w:val="StyleBoldUnderline"/>
        </w:rPr>
        <w:t>mixture is explosive</w:t>
      </w:r>
      <w:r w:rsidRPr="00444B6E">
        <w:rPr>
          <w:rStyle w:val="StyleBoldUnderline"/>
        </w:rPr>
        <w:t xml:space="preserve"> at methane concentrations between 5% and 15%; as such mixtures form in different locations near the ground and are ignited by lightning, </w:t>
      </w:r>
      <w:r w:rsidRPr="00AC426B">
        <w:rPr>
          <w:rStyle w:val="StyleBoldUnderline"/>
        </w:rPr>
        <w:t>explosions</w:t>
      </w:r>
      <w:r w:rsidRPr="00444B6E">
        <w:rPr>
          <w:rStyle w:val="StyleBoldUnderline"/>
        </w:rPr>
        <w:t xml:space="preserve"> 2 </w:t>
      </w:r>
      <w:r w:rsidRPr="00D41AD5">
        <w:rPr>
          <w:rStyle w:val="StyleBoldUnderline"/>
        </w:rPr>
        <w:t xml:space="preserve">and conﬂagrations </w:t>
      </w:r>
      <w:r w:rsidRPr="00AC426B">
        <w:rPr>
          <w:rStyle w:val="StyleBoldUnderline"/>
        </w:rPr>
        <w:t xml:space="preserve">destroy </w:t>
      </w:r>
      <w:r w:rsidRPr="0062592F">
        <w:rPr>
          <w:rStyle w:val="StyleBoldUnderline"/>
        </w:rPr>
        <w:t xml:space="preserve">most of the </w:t>
      </w:r>
      <w:r w:rsidRPr="00AC426B">
        <w:rPr>
          <w:rStyle w:val="StyleBoldUnderline"/>
        </w:rPr>
        <w:t>terrestrial life, and</w:t>
      </w:r>
      <w:r w:rsidRPr="00444B6E">
        <w:rPr>
          <w:rStyle w:val="StyleBoldUnderline"/>
        </w:rPr>
        <w:t xml:space="preserve"> also </w:t>
      </w:r>
      <w:r w:rsidRPr="00AC426B">
        <w:rPr>
          <w:rStyle w:val="StyleBoldUnderline"/>
        </w:rPr>
        <w:t>produce</w:t>
      </w:r>
      <w:r w:rsidRPr="00444B6E">
        <w:rPr>
          <w:rStyle w:val="StyleBoldUnderline"/>
        </w:rPr>
        <w:t xml:space="preserve"> </w:t>
      </w:r>
      <w:r w:rsidRPr="00D41AD5">
        <w:rPr>
          <w:rStyle w:val="StyleBoldUnderline"/>
        </w:rPr>
        <w:t xml:space="preserve">great amounts of </w:t>
      </w:r>
      <w:r w:rsidRPr="00AC426B">
        <w:rPr>
          <w:rStyle w:val="StyleBoldUnderline"/>
        </w:rPr>
        <w:t>smoke</w:t>
      </w:r>
      <w:r w:rsidRPr="00DC722C">
        <w:rPr>
          <w:rStyle w:val="HTMLCite"/>
          <w:sz w:val="16"/>
        </w:rPr>
        <w:t xml:space="preserve"> and of carbon dioxide. </w:t>
      </w:r>
      <w:r w:rsidRPr="00AC426B">
        <w:rPr>
          <w:rStyle w:val="StyleBoldUnderline"/>
        </w:rPr>
        <w:t>Firestorms carry smoke</w:t>
      </w:r>
      <w:r w:rsidRPr="00444B6E">
        <w:rPr>
          <w:rStyle w:val="StyleBoldUnderline"/>
        </w:rPr>
        <w:t xml:space="preserve"> and dust </w:t>
      </w:r>
      <w:r w:rsidRPr="00AC426B">
        <w:rPr>
          <w:rStyle w:val="StyleBoldUnderline"/>
        </w:rPr>
        <w:t>into the upper atmosphere, where they</w:t>
      </w:r>
      <w:r w:rsidRPr="00444B6E">
        <w:rPr>
          <w:rStyle w:val="StyleBoldUnderline"/>
        </w:rPr>
        <w:t xml:space="preserve"> may </w:t>
      </w:r>
      <w:r w:rsidRPr="00AC426B">
        <w:rPr>
          <w:rStyle w:val="StyleBoldUnderline"/>
        </w:rPr>
        <w:t xml:space="preserve">remain for </w:t>
      </w:r>
      <w:r w:rsidRPr="00D41AD5">
        <w:rPr>
          <w:rStyle w:val="StyleBoldUnderline"/>
        </w:rPr>
        <w:t xml:space="preserve">several </w:t>
      </w:r>
      <w:r w:rsidRPr="00AC426B">
        <w:rPr>
          <w:rStyle w:val="StyleBoldUnderline"/>
        </w:rPr>
        <w:t>years</w:t>
      </w:r>
      <w:r w:rsidRPr="00DC722C">
        <w:rPr>
          <w:rStyle w:val="HTMLCite"/>
          <w:sz w:val="16"/>
        </w:rPr>
        <w:t xml:space="preserve"> (Turco et al., 1991); </w:t>
      </w:r>
      <w:r w:rsidRPr="00AC426B">
        <w:rPr>
          <w:rStyle w:val="StyleBoldUnderline"/>
        </w:rPr>
        <w:t xml:space="preserve">the </w:t>
      </w:r>
      <w:r w:rsidRPr="006A5E4F">
        <w:rPr>
          <w:rStyle w:val="StyleBoldUnderline"/>
        </w:rPr>
        <w:t xml:space="preserve">resulting </w:t>
      </w:r>
      <w:r w:rsidRPr="00AC426B">
        <w:rPr>
          <w:rStyle w:val="StyleBoldUnderline"/>
        </w:rPr>
        <w:t>darkness</w:t>
      </w:r>
      <w:r w:rsidRPr="00444B6E">
        <w:rPr>
          <w:rStyle w:val="StyleBoldUnderline"/>
        </w:rPr>
        <w:t xml:space="preserve"> and global cooling </w:t>
      </w:r>
      <w:r w:rsidRPr="00AC426B">
        <w:rPr>
          <w:rStyle w:val="StyleBoldUnderline"/>
        </w:rPr>
        <w:t>may provide a</w:t>
      </w:r>
      <w:r w:rsidRPr="006A5E4F">
        <w:rPr>
          <w:rStyle w:val="StyleBoldUnderline"/>
        </w:rPr>
        <w:t xml:space="preserve">n additional </w:t>
      </w:r>
      <w:r w:rsidRPr="00AC426B">
        <w:rPr>
          <w:rStyle w:val="StyleBoldUnderline"/>
        </w:rPr>
        <w:t>kill mechanism</w:t>
      </w:r>
      <w:r w:rsidRPr="00DC722C">
        <w:rPr>
          <w:rStyle w:val="HTMLCite"/>
          <w:sz w:val="16"/>
        </w:rPr>
        <w:t xml:space="preserve">. Conversely, carbon dioxide and the remaining methane create the greenhouse effect, which may lead to global warming. The outcome of the competition between the cooling and the warming tendencies is difﬁcult to predict (Turco et al., 1991; Pierrehumbert, 2002). Upon release of a signiﬁcant portion of the dissolved methane, the ocean settles down, and the entire sequence of events (i.e., development of anoxia, accumulation of dissolved methane, the metastable state, eruption) begins anew. </w:t>
      </w:r>
      <w:r w:rsidRPr="00444B6E">
        <w:rPr>
          <w:rStyle w:val="StyleBoldUnderline"/>
        </w:rPr>
        <w:t>No external cause is required to bring about a methane-driven eruption—its mechanism is self-contained, and implies that eruptions are likely to occur repeatedly at the same location</w:t>
      </w:r>
      <w:r w:rsidRPr="00DC722C">
        <w:rPr>
          <w:rStyle w:val="HTMLCite"/>
          <w:sz w:val="16"/>
        </w:rPr>
        <w:t xml:space="preserve">. Because methane is isotopically light, its fast release must result in a negative carbon isotope excursion in the geological record. Knowing the magnitude of the excursion, one can estimate the amount of methane that could have produced it. Such calculations (prompted by the methane-hydrate-dissociation model, but equally applicable here) have been performed for several global events in the geological record; the results range from ;10 18 to 10 19 g of released methane (e.g., Katz et al., 1999; Kennedy et al., 2001; de Wit et al., 2002). These are very large amounts: the total carbon content of today’s terrestrial biomass is ;2 3 10 18 g. Nevertheless, </w:t>
      </w:r>
      <w:r w:rsidRPr="00D41AD5">
        <w:rPr>
          <w:rStyle w:val="StyleBoldUnderline"/>
        </w:rPr>
        <w:t xml:space="preserve">relatively small regions of the </w:t>
      </w:r>
      <w:r w:rsidRPr="00AC426B">
        <w:rPr>
          <w:rStyle w:val="StyleBoldUnderline"/>
        </w:rPr>
        <w:t xml:space="preserve">deep ocean </w:t>
      </w:r>
      <w:r w:rsidRPr="00D41AD5">
        <w:rPr>
          <w:rStyle w:val="StyleBoldUnderline"/>
        </w:rPr>
        <w:t xml:space="preserve">could </w:t>
      </w:r>
      <w:r w:rsidRPr="00AC426B">
        <w:rPr>
          <w:rStyle w:val="StyleBoldUnderline"/>
        </w:rPr>
        <w:t xml:space="preserve">contain </w:t>
      </w:r>
      <w:r w:rsidRPr="00D41AD5">
        <w:rPr>
          <w:rStyle w:val="StyleBoldUnderline"/>
        </w:rPr>
        <w:t xml:space="preserve">such amounts of dissolved </w:t>
      </w:r>
      <w:r w:rsidRPr="00AC426B">
        <w:rPr>
          <w:rStyle w:val="StyleBoldUnderline"/>
        </w:rPr>
        <w:t>methane</w:t>
      </w:r>
      <w:r w:rsidRPr="00DC722C">
        <w:rPr>
          <w:rStyle w:val="HTMLCite"/>
          <w:sz w:val="16"/>
        </w:rPr>
        <w:t xml:space="preserve">; e.g., the Black Sea alone (volume ;0.4 3 1023 of the ocean total; maximum depth only 2.2 km) could hold, at saturation, ;0.5 3 10 18 g. A similar region of the deep ocean could contain much more (the amount grows quadratically with depth 3 ). </w:t>
      </w:r>
      <w:r w:rsidRPr="00D41AD5">
        <w:rPr>
          <w:rStyle w:val="StyleBoldUnderline"/>
        </w:rPr>
        <w:t>Released in a geological instant</w:t>
      </w:r>
      <w:r w:rsidRPr="00DC722C">
        <w:rPr>
          <w:rStyle w:val="HTMLCite"/>
          <w:sz w:val="16"/>
        </w:rPr>
        <w:t xml:space="preserve"> (weeks, perhaps), 10 18 to 10 19 g of </w:t>
      </w:r>
      <w:r w:rsidRPr="00AC426B">
        <w:rPr>
          <w:rStyle w:val="StyleBoldUnderline"/>
        </w:rPr>
        <w:t xml:space="preserve">methane could destroy the terrestrial life </w:t>
      </w:r>
      <w:r w:rsidRPr="00D41AD5">
        <w:rPr>
          <w:rStyle w:val="StyleBoldUnderline"/>
        </w:rPr>
        <w:t xml:space="preserve">almost </w:t>
      </w:r>
      <w:r w:rsidRPr="00AC426B">
        <w:rPr>
          <w:rStyle w:val="StyleBoldUnderline"/>
        </w:rPr>
        <w:t xml:space="preserve">entirely. </w:t>
      </w:r>
      <w:r w:rsidRPr="00D41AD5">
        <w:rPr>
          <w:rStyle w:val="StyleBoldUnderline"/>
        </w:rPr>
        <w:t xml:space="preserve">Combustion and </w:t>
      </w:r>
      <w:r w:rsidRPr="00AC426B">
        <w:rPr>
          <w:rStyle w:val="StyleBoldUnderline"/>
        </w:rPr>
        <w:t xml:space="preserve">explosion </w:t>
      </w:r>
      <w:r w:rsidRPr="00D41AD5">
        <w:rPr>
          <w:rStyle w:val="StyleBoldUnderline"/>
        </w:rPr>
        <w:t>of</w:t>
      </w:r>
      <w:r w:rsidRPr="00444B6E">
        <w:rPr>
          <w:rStyle w:val="StyleBoldUnderline"/>
        </w:rPr>
        <w:t xml:space="preserve"> 0.75 3 10 19 g of </w:t>
      </w:r>
      <w:r w:rsidRPr="00D41AD5">
        <w:rPr>
          <w:rStyle w:val="StyleBoldUnderline"/>
        </w:rPr>
        <w:t xml:space="preserve">methane </w:t>
      </w:r>
      <w:r w:rsidRPr="00AC426B">
        <w:rPr>
          <w:rStyle w:val="StyleBoldUnderline"/>
        </w:rPr>
        <w:t xml:space="preserve">would liberate energy equivalent to </w:t>
      </w:r>
      <w:r w:rsidRPr="00444B6E">
        <w:rPr>
          <w:rStyle w:val="StyleBoldUnderline"/>
        </w:rPr>
        <w:t>10 8 Mt of TNT, ;</w:t>
      </w:r>
      <w:r w:rsidRPr="00AC426B">
        <w:rPr>
          <w:rStyle w:val="Emphasis"/>
        </w:rPr>
        <w:t xml:space="preserve">10,000 times greater than the world’s </w:t>
      </w:r>
      <w:r w:rsidRPr="002126CD">
        <w:rPr>
          <w:rStyle w:val="Emphasis"/>
        </w:rPr>
        <w:t xml:space="preserve">stockpile of </w:t>
      </w:r>
      <w:r w:rsidRPr="00AC426B">
        <w:rPr>
          <w:rStyle w:val="Emphasis"/>
        </w:rPr>
        <w:t xml:space="preserve">nuclear weapons, </w:t>
      </w:r>
      <w:r w:rsidRPr="002126CD">
        <w:rPr>
          <w:rStyle w:val="Emphasis"/>
        </w:rPr>
        <w:t>implicated in the nuclearwinter scenario</w:t>
      </w:r>
      <w:r w:rsidRPr="00DC722C">
        <w:rPr>
          <w:rStyle w:val="HTMLCite"/>
          <w:sz w:val="16"/>
        </w:rPr>
        <w:t xml:space="preserve"> (Turco et al., 1991).</w:t>
      </w:r>
      <w:r w:rsidRPr="0033017A">
        <w:t xml:space="preserve"> </w:t>
      </w:r>
    </w:p>
    <w:p w:rsidR="00C61F27" w:rsidRPr="0033017A" w:rsidRDefault="00C61F27" w:rsidP="0033017A"/>
    <w:p w:rsidR="00C61F27" w:rsidRDefault="00C61F27" w:rsidP="00E51D1D"/>
    <w:p w:rsidR="00DC722C" w:rsidRPr="00DF0F36" w:rsidRDefault="00DC722C" w:rsidP="00233798">
      <w:pPr>
        <w:pStyle w:val="Heading4"/>
      </w:pPr>
      <w:r>
        <w:t>Methane bursts come first – it’s empirically more likely and could happen at any second</w:t>
      </w:r>
    </w:p>
    <w:p w:rsidR="00DC722C" w:rsidRPr="00684571" w:rsidRDefault="00DC722C" w:rsidP="00DC722C">
      <w:r w:rsidRPr="00684571">
        <w:rPr>
          <w:rStyle w:val="StyleStyleBold12pt"/>
        </w:rPr>
        <w:t>Dorritie 7</w:t>
      </w:r>
      <w:r w:rsidRPr="00684571">
        <w:t xml:space="preserve"> (Dan Dorritie, paleontologist, studies mass extinction events, M.A. Geology, University of California—Davis, “Preface,”Killer in our Midst, 2007,</w:t>
      </w:r>
      <w:hyperlink r:id="rId16" w:history="1">
        <w:r w:rsidRPr="00684571">
          <w:rPr>
            <w:rStyle w:val="Hyperlink"/>
          </w:rPr>
          <w:t>http://www.killerinourmidst.com/</w:t>
        </w:r>
      </w:hyperlink>
      <w:r w:rsidRPr="00684571">
        <w:t xml:space="preserve">) </w:t>
      </w:r>
    </w:p>
    <w:p w:rsidR="00DC722C" w:rsidRPr="00444B6E" w:rsidRDefault="00DC722C" w:rsidP="00DC722C">
      <w:pPr>
        <w:rPr>
          <w:rStyle w:val="StyleBoldUnderline"/>
        </w:rPr>
      </w:pPr>
      <w:r w:rsidRPr="00444B6E">
        <w:rPr>
          <w:rStyle w:val="StyleBoldUnderline"/>
        </w:rPr>
        <w:t xml:space="preserve">Deep </w:t>
      </w:r>
      <w:r w:rsidRPr="00D41AD5">
        <w:rPr>
          <w:rStyle w:val="StyleBoldUnderline"/>
        </w:rPr>
        <w:t>beneath the surface of the sea</w:t>
      </w:r>
      <w:r w:rsidRPr="00444B6E">
        <w:rPr>
          <w:rStyle w:val="StyleBoldUnderline"/>
        </w:rPr>
        <w:t xml:space="preserve">, buried in the oxygen-depleted muds that have accumulated over the ages on the underwater margins of the continents, </w:t>
      </w:r>
      <w:r w:rsidRPr="00D41AD5">
        <w:rPr>
          <w:rStyle w:val="StyleBoldUnderline"/>
        </w:rPr>
        <w:t>lies a</w:t>
      </w:r>
      <w:r w:rsidRPr="00444B6E">
        <w:rPr>
          <w:rStyle w:val="StyleBoldUnderline"/>
        </w:rPr>
        <w:t xml:space="preserve"> vast store of </w:t>
      </w:r>
      <w:r w:rsidRPr="00D41AD5">
        <w:rPr>
          <w:rStyle w:val="StyleBoldUnderline"/>
        </w:rPr>
        <w:t>natural gas that</w:t>
      </w:r>
      <w:r w:rsidRPr="00444B6E">
        <w:rPr>
          <w:rStyle w:val="StyleBoldUnderline"/>
        </w:rPr>
        <w:t xml:space="preserve"> probably </w:t>
      </w:r>
      <w:r w:rsidRPr="00D41AD5">
        <w:rPr>
          <w:rStyle w:val="StyleBoldUnderline"/>
        </w:rPr>
        <w:t xml:space="preserve">well </w:t>
      </w:r>
      <w:r w:rsidRPr="00903FB9">
        <w:rPr>
          <w:rStyle w:val="StyleBoldUnderline"/>
        </w:rPr>
        <w:t xml:space="preserve">exceeds, in its carbon equivalence, </w:t>
      </w:r>
      <w:r w:rsidRPr="002126CD">
        <w:rPr>
          <w:rStyle w:val="Emphasis"/>
        </w:rPr>
        <w:t>the entire supply of all other oil, gas, and coal on the planet</w:t>
      </w:r>
      <w:r w:rsidRPr="00444B6E">
        <w:rPr>
          <w:rStyle w:val="StyleBoldUnderline"/>
        </w:rPr>
        <w:t xml:space="preserve">. </w:t>
      </w:r>
      <w:r w:rsidRPr="005D32C0">
        <w:rPr>
          <w:rStyle w:val="StyleBoldUnderline"/>
        </w:rPr>
        <w:t>Most of this immense store of natural gas, largely comprised of methane, lies trapped in icy cages called hydrates</w:t>
      </w:r>
      <w:r w:rsidRPr="00DC722C">
        <w:rPr>
          <w:rStyle w:val="HTMLCite"/>
          <w:sz w:val="14"/>
        </w:rPr>
        <w:t xml:space="preserve">. Below these hydrates is a huge quantity of methane as free gas bubbles, blocked from release by the hydrate, and temperature and pressure conditions above. </w:t>
      </w:r>
      <w:r w:rsidRPr="00444B6E">
        <w:rPr>
          <w:rStyle w:val="StyleBoldUnderline"/>
        </w:rPr>
        <w:t xml:space="preserve">Still more </w:t>
      </w:r>
      <w:r w:rsidRPr="00903FB9">
        <w:rPr>
          <w:rStyle w:val="StyleBoldUnderline"/>
        </w:rPr>
        <w:t>methane, as hydrate, is found in the permanently frozen (permafrost) regions that surround the poles. Methane is a much more powerful greenhouse gas than carbon dioxide,</w:t>
      </w:r>
      <w:r w:rsidRPr="00444B6E">
        <w:rPr>
          <w:rStyle w:val="StyleBoldUnderline"/>
        </w:rPr>
        <w:t xml:space="preserve"> the gas which is currently warming our globe, </w:t>
      </w:r>
      <w:r w:rsidRPr="002126CD">
        <w:rPr>
          <w:rStyle w:val="Emphasis"/>
        </w:rPr>
        <w:t>even though methane remains in the atmosphere for a much shorter time</w:t>
      </w:r>
      <w:r w:rsidRPr="00D41AD5">
        <w:rPr>
          <w:rStyle w:val="StyleBoldUnderline"/>
        </w:rPr>
        <w:t xml:space="preserve">. If released abruptly, </w:t>
      </w:r>
      <w:r w:rsidRPr="00444B6E">
        <w:rPr>
          <w:rStyle w:val="StyleBoldUnderline"/>
        </w:rPr>
        <w:t xml:space="preserve">seafloor </w:t>
      </w:r>
      <w:r w:rsidRPr="00D41AD5">
        <w:rPr>
          <w:rStyle w:val="StyleBoldUnderline"/>
        </w:rPr>
        <w:t>methane has the potential to deliver a stunning jolt of heat to the planet's already increasing temperatures</w:t>
      </w:r>
      <w:r w:rsidRPr="00DC722C">
        <w:rPr>
          <w:rStyle w:val="HTMLCite"/>
          <w:sz w:val="14"/>
        </w:rPr>
        <w:t xml:space="preserve">. Even if released more gradually, seafloor methane will inevitably compound the problem of global warming. </w:t>
      </w:r>
      <w:r w:rsidRPr="00D41AD5">
        <w:rPr>
          <w:rStyle w:val="StyleBoldUnderline"/>
        </w:rPr>
        <w:t>But abruptly or gradually</w:t>
      </w:r>
      <w:r w:rsidRPr="00444B6E">
        <w:rPr>
          <w:rStyle w:val="StyleBoldUnderline"/>
        </w:rPr>
        <w:t xml:space="preserve">, as we warm the planet by our dumping of carbon dioixde into the atmosphere, </w:t>
      </w:r>
      <w:r w:rsidRPr="00903FB9">
        <w:rPr>
          <w:rStyle w:val="StyleBoldUnderline"/>
        </w:rPr>
        <w:t>the seafloor will also warm, and</w:t>
      </w:r>
      <w:r w:rsidRPr="00444B6E">
        <w:rPr>
          <w:rStyle w:val="StyleBoldUnderline"/>
        </w:rPr>
        <w:t xml:space="preserve"> its </w:t>
      </w:r>
      <w:r w:rsidRPr="00AC426B">
        <w:rPr>
          <w:rStyle w:val="StyleBoldUnderline"/>
        </w:rPr>
        <w:t>methane will inevitably be released</w:t>
      </w:r>
      <w:r w:rsidRPr="00444B6E">
        <w:rPr>
          <w:rStyle w:val="StyleBoldUnderline"/>
        </w:rPr>
        <w:t>.</w:t>
      </w:r>
      <w:r w:rsidRPr="00DC722C">
        <w:rPr>
          <w:rStyle w:val="HTMLCite"/>
          <w:sz w:val="14"/>
        </w:rPr>
        <w:t xml:space="preserve"> This book is about the release of that methane, and, in particular, about the possibility of methane catastrophe. </w:t>
      </w:r>
      <w:r w:rsidRPr="00AC426B">
        <w:rPr>
          <w:rStyle w:val="StyleBoldUnderline"/>
        </w:rPr>
        <w:t>Methane catastrophes have occurred several times</w:t>
      </w:r>
      <w:r w:rsidRPr="00444B6E">
        <w:rPr>
          <w:rStyle w:val="StyleBoldUnderline"/>
        </w:rPr>
        <w:t xml:space="preserve"> in Earth's history, </w:t>
      </w:r>
      <w:r w:rsidRPr="00AC426B">
        <w:rPr>
          <w:rStyle w:val="StyleBoldUnderline"/>
        </w:rPr>
        <w:t xml:space="preserve">and </w:t>
      </w:r>
      <w:r w:rsidRPr="00D41AD5">
        <w:rPr>
          <w:rStyle w:val="StyleBoldUnderline"/>
        </w:rPr>
        <w:t>when they have occurred, they have sometimes</w:t>
      </w:r>
      <w:r w:rsidRPr="00AC426B">
        <w:rPr>
          <w:rStyle w:val="StyleBoldUnderline"/>
        </w:rPr>
        <w:t xml:space="preserve"> caused abrupt </w:t>
      </w:r>
      <w:r w:rsidRPr="00444B6E">
        <w:rPr>
          <w:rStyle w:val="StyleBoldUnderline"/>
        </w:rPr>
        <w:t xml:space="preserve">changes in the history of life, and at least one significant </w:t>
      </w:r>
      <w:r w:rsidRPr="00AC426B">
        <w:rPr>
          <w:rStyle w:val="StyleBoldUnderline"/>
        </w:rPr>
        <w:t>extinction</w:t>
      </w:r>
      <w:r w:rsidRPr="00444B6E">
        <w:rPr>
          <w:rStyle w:val="StyleBoldUnderline"/>
        </w:rPr>
        <w:t xml:space="preserve">. That extinction, </w:t>
      </w:r>
      <w:r w:rsidRPr="00AC426B">
        <w:rPr>
          <w:rStyle w:val="StyleBoldUnderline"/>
        </w:rPr>
        <w:t>at the end of the Permian Period</w:t>
      </w:r>
      <w:r w:rsidRPr="00444B6E">
        <w:rPr>
          <w:rStyle w:val="StyleBoldUnderline"/>
        </w:rPr>
        <w:t xml:space="preserve"> 250 million years ago, is </w:t>
      </w:r>
      <w:r w:rsidRPr="00AC426B">
        <w:rPr>
          <w:rStyle w:val="StyleBoldUnderline"/>
        </w:rPr>
        <w:t>the greatest in</w:t>
      </w:r>
      <w:r w:rsidRPr="00444B6E">
        <w:rPr>
          <w:rStyle w:val="StyleBoldUnderline"/>
        </w:rPr>
        <w:t xml:space="preserve"> the </w:t>
      </w:r>
      <w:r w:rsidRPr="00AC426B">
        <w:rPr>
          <w:rStyle w:val="StyleBoldUnderline"/>
        </w:rPr>
        <w:t>history</w:t>
      </w:r>
      <w:r w:rsidRPr="00444B6E">
        <w:rPr>
          <w:rStyle w:val="StyleBoldUnderline"/>
        </w:rPr>
        <w:t xml:space="preserve"> of life.</w:t>
      </w:r>
      <w:r w:rsidRPr="00DC722C">
        <w:rPr>
          <w:rStyle w:val="HTMLCite"/>
          <w:sz w:val="14"/>
        </w:rPr>
        <w:t xml:space="preserve"> </w:t>
      </w:r>
      <w:r w:rsidRPr="00D41AD5">
        <w:rPr>
          <w:rStyle w:val="StyleBoldUnderline"/>
        </w:rPr>
        <w:t xml:space="preserve">More than </w:t>
      </w:r>
      <w:r w:rsidRPr="00AC426B">
        <w:rPr>
          <w:rStyle w:val="StyleBoldUnderline"/>
        </w:rPr>
        <w:t>90% of</w:t>
      </w:r>
      <w:r w:rsidRPr="00D41AD5">
        <w:rPr>
          <w:rStyle w:val="StyleBoldUnderline"/>
        </w:rPr>
        <w:t xml:space="preserve"> the then-existing </w:t>
      </w:r>
      <w:r w:rsidRPr="00AC426B">
        <w:rPr>
          <w:rStyle w:val="StyleBoldUnderline"/>
        </w:rPr>
        <w:t>species perished</w:t>
      </w:r>
      <w:r w:rsidRPr="00444B6E">
        <w:rPr>
          <w:rStyle w:val="StyleBoldUnderline"/>
        </w:rPr>
        <w:t xml:space="preserve">, and the course of life on Earth was altered forever. If </w:t>
      </w:r>
      <w:r w:rsidRPr="00D41AD5">
        <w:rPr>
          <w:rStyle w:val="StyleBoldUnderline"/>
        </w:rPr>
        <w:t>a methane catastrophe were to happen in the near future, it is likely tha</w:t>
      </w:r>
      <w:r w:rsidRPr="00444B6E">
        <w:rPr>
          <w:rStyle w:val="StyleBoldUnderline"/>
        </w:rPr>
        <w:t xml:space="preserve">t </w:t>
      </w:r>
      <w:r w:rsidRPr="00903FB9">
        <w:rPr>
          <w:rStyle w:val="StyleBoldUnderline"/>
        </w:rPr>
        <w:t xml:space="preserve">not only would a considerable percentage of existing plants and animals be killed off, but a large percentage of the human </w:t>
      </w:r>
      <w:r w:rsidRPr="00D41AD5">
        <w:rPr>
          <w:rStyle w:val="StyleBoldUnderline"/>
        </w:rPr>
        <w:t>population as well,</w:t>
      </w:r>
      <w:r w:rsidRPr="00444B6E">
        <w:rPr>
          <w:rStyle w:val="StyleBoldUnderline"/>
        </w:rPr>
        <w:t xml:space="preserve"> as a result of the climate change and significantly more hostile environmental conditions</w:t>
      </w:r>
      <w:r w:rsidRPr="00DC722C">
        <w:rPr>
          <w:rStyle w:val="HTMLCite"/>
          <w:sz w:val="14"/>
        </w:rPr>
        <w:t xml:space="preserve">. Yet we may well be heading toward such a catastrophe, produced by our warming of the planet. Just how rapidly seafloor methane will be released depends on numerous factors that are quite difficult to assess. It is possible that seafloor methane will be released so slowly that it will only have a relatively minor warming effect on Earth's climate. </w:t>
      </w:r>
      <w:r w:rsidRPr="00444B6E">
        <w:rPr>
          <w:rStyle w:val="StyleBoldUnderline"/>
        </w:rPr>
        <w:t xml:space="preserve">On the other hand, because the coming methane release will be the result of our warming of the planet via the burning of fossil and other acrbon fuels, it could happen much more quickly. </w:t>
      </w:r>
      <w:r w:rsidRPr="00DC722C">
        <w:rPr>
          <w:rStyle w:val="HTMLCite"/>
          <w:sz w:val="14"/>
        </w:rPr>
        <w:t xml:space="preserve">Indeed, it seems that we are currently pumping the greenhouse gas carbon dioxide into the atmosphere at a much faster -- perhaps tens to hundreds of times faster -- rate than has ever before naturally occurred in the last half billion years or so of the Earth's history. The catastrophic warming we are causing is -- to the best of our knowledge -- unprecedented since the early days of our planet, billions of years ago. Such warming could well lead to methane catastrophe. </w:t>
      </w:r>
      <w:r w:rsidRPr="00AC426B">
        <w:rPr>
          <w:rStyle w:val="StyleBoldUnderline"/>
        </w:rPr>
        <w:t xml:space="preserve">The onset </w:t>
      </w:r>
      <w:r w:rsidRPr="00444B6E">
        <w:rPr>
          <w:rStyle w:val="StyleBoldUnderline"/>
        </w:rPr>
        <w:t xml:space="preserve">of a methane catastrophe </w:t>
      </w:r>
      <w:r w:rsidRPr="00AC426B">
        <w:rPr>
          <w:rStyle w:val="StyleBoldUnderline"/>
        </w:rPr>
        <w:t xml:space="preserve">would be abrupt </w:t>
      </w:r>
      <w:r w:rsidRPr="00D41AD5">
        <w:rPr>
          <w:rStyle w:val="StyleBoldUnderline"/>
        </w:rPr>
        <w:t xml:space="preserve">because </w:t>
      </w:r>
      <w:r w:rsidRPr="00AC426B">
        <w:rPr>
          <w:rStyle w:val="StyleBoldUnderline"/>
        </w:rPr>
        <w:t>it could be initiated by a</w:t>
      </w:r>
      <w:r w:rsidRPr="00444B6E">
        <w:rPr>
          <w:rStyle w:val="StyleBoldUnderline"/>
        </w:rPr>
        <w:t xml:space="preserve"> major </w:t>
      </w:r>
      <w:r w:rsidRPr="00AC426B">
        <w:rPr>
          <w:rStyle w:val="StyleBoldUnderline"/>
        </w:rPr>
        <w:t xml:space="preserve">submarine landslide, which can happen in </w:t>
      </w:r>
      <w:r w:rsidRPr="00D41AD5">
        <w:rPr>
          <w:rStyle w:val="StyleBoldUnderline"/>
        </w:rPr>
        <w:t xml:space="preserve">a matter of days or even </w:t>
      </w:r>
      <w:r w:rsidRPr="00AC426B">
        <w:rPr>
          <w:rStyle w:val="StyleBoldUnderline"/>
        </w:rPr>
        <w:t>hours</w:t>
      </w:r>
      <w:r w:rsidRPr="00444B6E">
        <w:rPr>
          <w:rStyle w:val="StyleBoldUnderline"/>
        </w:rPr>
        <w:t xml:space="preserve">, or by the venting of vast quantities of seafloor methane over a period of decades. </w:t>
      </w:r>
      <w:r w:rsidRPr="00D41AD5">
        <w:rPr>
          <w:rStyle w:val="StyleBoldUnderline"/>
        </w:rPr>
        <w:t xml:space="preserve">These events can take place </w:t>
      </w:r>
      <w:r w:rsidRPr="00AC426B">
        <w:rPr>
          <w:rStyle w:val="StyleBoldUnderline"/>
        </w:rPr>
        <w:t xml:space="preserve">in what is </w:t>
      </w:r>
      <w:r w:rsidRPr="00D41AD5">
        <w:rPr>
          <w:rStyle w:val="StyleBoldUnderline"/>
        </w:rPr>
        <w:t xml:space="preserve">essentially </w:t>
      </w:r>
      <w:r w:rsidRPr="00AC426B">
        <w:rPr>
          <w:rStyle w:val="StyleBoldUnderline"/>
        </w:rPr>
        <w:t>a geological eyeblink.</w:t>
      </w:r>
      <w:r w:rsidRPr="00DC722C">
        <w:rPr>
          <w:rStyle w:val="HTMLCite"/>
          <w:sz w:val="14"/>
        </w:rPr>
        <w:t xml:space="preserve"> Additional slumping and/or venting can continue for centuries to millennia. </w:t>
      </w:r>
      <w:r w:rsidRPr="00444B6E">
        <w:rPr>
          <w:rStyle w:val="StyleBoldUnderline"/>
        </w:rPr>
        <w:t>The amount of methane that can be released is indeed massive. Estimates of the amount of seafloor methane generally range from about 5000 billion metric tons to around 20,000 billion metric tons</w:t>
      </w:r>
      <w:r w:rsidRPr="00DC722C">
        <w:rPr>
          <w:rStyle w:val="HTMLCite"/>
          <w:sz w:val="14"/>
        </w:rPr>
        <w:t xml:space="preserve"> (a metric ton is equal to 1.1 imperial tons, the standard ton used in the United States), though they usually range around 10,000 billion metric tons. </w:t>
      </w:r>
      <w:r w:rsidRPr="00444B6E">
        <w:rPr>
          <w:rStyle w:val="StyleBoldUnderline"/>
        </w:rPr>
        <w:t>This amount of methane contains about 7500 billion metric tons of carbon, vastly more than all the estimated carbon in all fossil fuels: petroleum, coal, and natural gas. There is a simple way to put 10,000 billion metric tons of methane into perspective: it contains about ten times the amount of carbon</w:t>
      </w:r>
      <w:r w:rsidRPr="00DC722C">
        <w:rPr>
          <w:rStyle w:val="HTMLCite"/>
          <w:sz w:val="14"/>
        </w:rPr>
        <w:t xml:space="preserve"> (largely in the form of carbon dioxide) </w:t>
      </w:r>
      <w:r w:rsidRPr="00444B6E">
        <w:rPr>
          <w:rStyle w:val="StyleBoldUnderline"/>
        </w:rPr>
        <w:t>as does the entire atmosphere</w:t>
      </w:r>
      <w:r w:rsidRPr="00DC722C">
        <w:rPr>
          <w:rStyle w:val="HTMLCite"/>
          <w:sz w:val="14"/>
        </w:rPr>
        <w:t>. Moreover, though methane entering the atmosphere is quickly oxidized, it is oxidized to carbon dioxide, so the problem of its warming ability will remain with us for thousands of years into the future</w:t>
      </w:r>
      <w:r w:rsidRPr="00AC426B">
        <w:rPr>
          <w:rStyle w:val="HTMLCite"/>
          <w:sz w:val="14"/>
        </w:rPr>
        <w:t xml:space="preserve">. </w:t>
      </w:r>
      <w:r w:rsidRPr="00AC426B">
        <w:rPr>
          <w:rStyle w:val="StyleBoldUnderline"/>
        </w:rPr>
        <w:t>A methane catastrophe</w:t>
      </w:r>
      <w:r w:rsidRPr="00444B6E">
        <w:rPr>
          <w:rStyle w:val="StyleBoldUnderline"/>
        </w:rPr>
        <w:t>, therefore</w:t>
      </w:r>
      <w:r w:rsidRPr="00AC426B">
        <w:rPr>
          <w:rStyle w:val="StyleBoldUnderline"/>
        </w:rPr>
        <w:t xml:space="preserve">, is an abrupt surge of greenhouse gas that </w:t>
      </w:r>
      <w:r w:rsidRPr="00D41AD5">
        <w:rPr>
          <w:rStyle w:val="StyleBoldUnderline"/>
        </w:rPr>
        <w:t>could</w:t>
      </w:r>
      <w:r w:rsidRPr="00444B6E">
        <w:rPr>
          <w:rStyle w:val="StyleBoldUnderline"/>
        </w:rPr>
        <w:t xml:space="preserve"> rival or </w:t>
      </w:r>
      <w:r w:rsidRPr="00AC426B">
        <w:rPr>
          <w:rStyle w:val="StyleBoldUnderline"/>
        </w:rPr>
        <w:t xml:space="preserve">exceed </w:t>
      </w:r>
      <w:r w:rsidRPr="00444B6E">
        <w:rPr>
          <w:rStyle w:val="StyleBoldUnderline"/>
        </w:rPr>
        <w:t xml:space="preserve">the </w:t>
      </w:r>
      <w:r w:rsidRPr="00AC426B">
        <w:rPr>
          <w:rStyle w:val="StyleBoldUnderline"/>
        </w:rPr>
        <w:t xml:space="preserve">carbon dioxide </w:t>
      </w:r>
      <w:r w:rsidRPr="00D41AD5">
        <w:rPr>
          <w:rStyle w:val="StyleBoldUnderline"/>
        </w:rPr>
        <w:t>warming</w:t>
      </w:r>
      <w:r w:rsidRPr="00444B6E">
        <w:rPr>
          <w:rStyle w:val="StyleBoldUnderline"/>
        </w:rPr>
        <w:t xml:space="preserve"> of the planet</w:t>
      </w:r>
      <w:r w:rsidRPr="00D41AD5">
        <w:rPr>
          <w:rStyle w:val="StyleBoldUnderline"/>
        </w:rPr>
        <w:t>. It could potentially</w:t>
      </w:r>
      <w:r w:rsidRPr="00444B6E">
        <w:rPr>
          <w:rStyle w:val="StyleBoldUnderline"/>
        </w:rPr>
        <w:t xml:space="preserve"> </w:t>
      </w:r>
      <w:r w:rsidRPr="00AC426B">
        <w:rPr>
          <w:rStyle w:val="StyleBoldUnderline"/>
        </w:rPr>
        <w:t>overwhelm the natural heat regulatory system of the Earth</w:t>
      </w:r>
      <w:r w:rsidRPr="00444B6E">
        <w:rPr>
          <w:rStyle w:val="StyleBoldUnderline"/>
        </w:rPr>
        <w:t xml:space="preserve">, which operates in a much more gradual way, and on a much more protracted time scale. The quantity of methane that could be released is so massive </w:t>
      </w:r>
      <w:r w:rsidRPr="00AC426B">
        <w:rPr>
          <w:rStyle w:val="StyleBoldUnderline"/>
        </w:rPr>
        <w:t>there would be no</w:t>
      </w:r>
      <w:r w:rsidRPr="00444B6E">
        <w:rPr>
          <w:rStyle w:val="StyleBoldUnderline"/>
        </w:rPr>
        <w:t xml:space="preserve"> remedial </w:t>
      </w:r>
      <w:r w:rsidRPr="00AC426B">
        <w:rPr>
          <w:rStyle w:val="StyleBoldUnderline"/>
        </w:rPr>
        <w:t xml:space="preserve">action </w:t>
      </w:r>
      <w:r w:rsidRPr="00D41AD5">
        <w:rPr>
          <w:rStyle w:val="StyleBoldUnderline"/>
        </w:rPr>
        <w:t xml:space="preserve">that people would be able to take </w:t>
      </w:r>
      <w:r w:rsidRPr="00AC426B">
        <w:rPr>
          <w:rStyle w:val="StyleBoldUnderline"/>
        </w:rPr>
        <w:t>to mitigate it</w:t>
      </w:r>
      <w:r w:rsidRPr="00444B6E">
        <w:rPr>
          <w:rStyle w:val="StyleBoldUnderline"/>
        </w:rPr>
        <w:t xml:space="preserve"> except in the most superficial way. Once a methane catastrophe were to begin, there would be major consequences for the planet and its inhabitants, human and other, and we would be able to do little except wait it out. </w:t>
      </w:r>
      <w:r w:rsidRPr="00D41AD5">
        <w:rPr>
          <w:rStyle w:val="StyleBoldUnderline"/>
        </w:rPr>
        <w:t>Methane</w:t>
      </w:r>
      <w:r w:rsidRPr="00444B6E">
        <w:rPr>
          <w:rStyle w:val="StyleBoldUnderline"/>
        </w:rPr>
        <w:t>, in a very real sense</w:t>
      </w:r>
      <w:r w:rsidRPr="00D41AD5">
        <w:rPr>
          <w:rStyle w:val="StyleBoldUnderline"/>
        </w:rPr>
        <w:t>, is the joker in the deck of global warming</w:t>
      </w:r>
      <w:r w:rsidRPr="00444B6E">
        <w:rPr>
          <w:rStyle w:val="StyleBoldUnderline"/>
        </w:rPr>
        <w:t>.</w:t>
      </w:r>
      <w:r w:rsidRPr="00DC722C">
        <w:rPr>
          <w:rStyle w:val="HTMLCite"/>
          <w:sz w:val="14"/>
        </w:rPr>
        <w:t xml:space="preserve"> As with the current increase in atmospheric carbon dioxide, a </w:t>
      </w:r>
      <w:r w:rsidRPr="00D41AD5">
        <w:rPr>
          <w:rStyle w:val="StyleBoldUnderline"/>
        </w:rPr>
        <w:t xml:space="preserve">large </w:t>
      </w:r>
      <w:r w:rsidRPr="00AC426B">
        <w:rPr>
          <w:rStyle w:val="StyleBoldUnderline"/>
        </w:rPr>
        <w:t xml:space="preserve">methane </w:t>
      </w:r>
      <w:r w:rsidRPr="00DC393E">
        <w:rPr>
          <w:rStyle w:val="StyleBoldUnderline"/>
        </w:rPr>
        <w:t xml:space="preserve">release </w:t>
      </w:r>
      <w:r w:rsidRPr="00AC426B">
        <w:rPr>
          <w:rStyle w:val="StyleBoldUnderline"/>
        </w:rPr>
        <w:t xml:space="preserve">will </w:t>
      </w:r>
      <w:r w:rsidRPr="00DC393E">
        <w:rPr>
          <w:rStyle w:val="StyleBoldUnderline"/>
        </w:rPr>
        <w:t xml:space="preserve">undoubtedly contribute to an </w:t>
      </w:r>
      <w:r w:rsidRPr="00AC426B">
        <w:rPr>
          <w:rStyle w:val="StyleBoldUnderline"/>
        </w:rPr>
        <w:t xml:space="preserve">increase </w:t>
      </w:r>
      <w:r w:rsidRPr="00DC393E">
        <w:rPr>
          <w:rStyle w:val="StyleBoldUnderline"/>
        </w:rPr>
        <w:t xml:space="preserve">in </w:t>
      </w:r>
      <w:r w:rsidRPr="00AC426B">
        <w:rPr>
          <w:rStyle w:val="StyleBoldUnderline"/>
        </w:rPr>
        <w:t>acid rain</w:t>
      </w:r>
      <w:r w:rsidRPr="00444B6E">
        <w:rPr>
          <w:rStyle w:val="StyleBoldUnderline"/>
        </w:rPr>
        <w:t>, and, through its impact on global warming</w:t>
      </w:r>
      <w:r w:rsidRPr="00DC393E">
        <w:rPr>
          <w:rStyle w:val="StyleBoldUnderline"/>
        </w:rPr>
        <w:t xml:space="preserve">, a further </w:t>
      </w:r>
      <w:r w:rsidRPr="00AC426B">
        <w:rPr>
          <w:rStyle w:val="StyleBoldUnderline"/>
        </w:rPr>
        <w:t>rise of sea level, increased desertification</w:t>
      </w:r>
      <w:r w:rsidRPr="00DC393E">
        <w:rPr>
          <w:rStyle w:val="StyleBoldUnderline"/>
        </w:rPr>
        <w:t xml:space="preserve">, increased </w:t>
      </w:r>
      <w:r w:rsidRPr="00AC426B">
        <w:rPr>
          <w:rStyle w:val="StyleBoldUnderline"/>
        </w:rPr>
        <w:t xml:space="preserve">heavy precipitation, and extreme weather </w:t>
      </w:r>
      <w:r w:rsidRPr="00DC393E">
        <w:rPr>
          <w:rStyle w:val="StyleBoldUnderline"/>
        </w:rPr>
        <w:t>events</w:t>
      </w:r>
      <w:r w:rsidRPr="00DC722C">
        <w:rPr>
          <w:rStyle w:val="HTMLCite"/>
          <w:sz w:val="14"/>
        </w:rPr>
        <w:t xml:space="preserve">. The slowing of ocean circulation or its actual stagnation because of greater planetary warmth are also possibilities. Such a slowing would paradoxically produce a decreased transport of warm water to the coasts of northeastern North America and northernmost Europe, making for much colder winters. In addition, </w:t>
      </w:r>
      <w:r w:rsidRPr="00444B6E">
        <w:rPr>
          <w:rStyle w:val="StyleBoldUnderline"/>
        </w:rPr>
        <w:t xml:space="preserve">the destabilization of methane within seafloor sediments can send 20 meter (60 foot) high tsunamis crashing into nearby coastlines. A </w:t>
      </w:r>
      <w:r w:rsidRPr="00AC426B">
        <w:rPr>
          <w:rStyle w:val="StyleBoldUnderline"/>
        </w:rPr>
        <w:t>methane</w:t>
      </w:r>
      <w:r w:rsidRPr="00444B6E">
        <w:rPr>
          <w:rStyle w:val="StyleBoldUnderline"/>
        </w:rPr>
        <w:t xml:space="preserve"> catastrophe can have other major consequences in addition to sudden global warming. It </w:t>
      </w:r>
      <w:r w:rsidRPr="00DC393E">
        <w:rPr>
          <w:rStyle w:val="StyleBoldUnderline"/>
        </w:rPr>
        <w:t xml:space="preserve">can </w:t>
      </w:r>
      <w:r w:rsidRPr="00AC426B">
        <w:rPr>
          <w:rStyle w:val="StyleBoldUnderline"/>
        </w:rPr>
        <w:t xml:space="preserve">accelerate </w:t>
      </w:r>
      <w:r w:rsidRPr="00DC393E">
        <w:rPr>
          <w:rStyle w:val="StyleBoldUnderline"/>
        </w:rPr>
        <w:t>the</w:t>
      </w:r>
      <w:r w:rsidRPr="00444B6E">
        <w:rPr>
          <w:rStyle w:val="StyleBoldUnderline"/>
        </w:rPr>
        <w:t xml:space="preserve"> slow but </w:t>
      </w:r>
      <w:r w:rsidRPr="00AC426B">
        <w:rPr>
          <w:rStyle w:val="StyleBoldUnderline"/>
        </w:rPr>
        <w:t>deadly acidification of the</w:t>
      </w:r>
      <w:r w:rsidRPr="00DC393E">
        <w:rPr>
          <w:rStyle w:val="StyleBoldUnderline"/>
        </w:rPr>
        <w:t xml:space="preserve"> surface </w:t>
      </w:r>
      <w:r w:rsidRPr="00AC426B">
        <w:rPr>
          <w:rStyle w:val="StyleBoldUnderline"/>
        </w:rPr>
        <w:t>ocean</w:t>
      </w:r>
      <w:r w:rsidRPr="00DC722C">
        <w:rPr>
          <w:rStyle w:val="HTMLCite"/>
          <w:sz w:val="14"/>
        </w:rPr>
        <w:t xml:space="preserve"> (down to about 100 meters, or about 300 feet), </w:t>
      </w:r>
      <w:r w:rsidRPr="00444B6E">
        <w:rPr>
          <w:rStyle w:val="StyleBoldUnderline"/>
        </w:rPr>
        <w:t xml:space="preserve">which is now occurring as a result of the increase of carbon dioxide in the atmosphere and ocean. </w:t>
      </w:r>
      <w:r w:rsidRPr="00DC393E">
        <w:rPr>
          <w:rStyle w:val="StyleBoldUnderline"/>
        </w:rPr>
        <w:t xml:space="preserve">The </w:t>
      </w:r>
      <w:r w:rsidRPr="00AC426B">
        <w:rPr>
          <w:rStyle w:val="StyleBoldUnderline"/>
        </w:rPr>
        <w:t xml:space="preserve">methane </w:t>
      </w:r>
      <w:r w:rsidRPr="00DC393E">
        <w:rPr>
          <w:rStyle w:val="StyleBoldUnderline"/>
        </w:rPr>
        <w:t xml:space="preserve">can </w:t>
      </w:r>
      <w:r w:rsidRPr="00AC426B">
        <w:rPr>
          <w:rStyle w:val="StyleBoldUnderline"/>
        </w:rPr>
        <w:t xml:space="preserve">combine with dissolved oceanic oxygen, depleting the deeper </w:t>
      </w:r>
      <w:r w:rsidRPr="00DC393E">
        <w:rPr>
          <w:rStyle w:val="StyleBoldUnderline"/>
        </w:rPr>
        <w:t xml:space="preserve">part of the </w:t>
      </w:r>
      <w:r w:rsidRPr="00AC426B">
        <w:rPr>
          <w:rStyle w:val="StyleBoldUnderline"/>
        </w:rPr>
        <w:t>ocean</w:t>
      </w:r>
      <w:r w:rsidRPr="00DC722C">
        <w:rPr>
          <w:rStyle w:val="HTMLCite"/>
          <w:sz w:val="14"/>
        </w:rPr>
        <w:t xml:space="preserve"> (that is, the ocean below about 100 meters) </w:t>
      </w:r>
      <w:r w:rsidRPr="00DC393E">
        <w:rPr>
          <w:rStyle w:val="StyleBoldUnderline"/>
        </w:rPr>
        <w:t xml:space="preserve">of oxygen, and </w:t>
      </w:r>
      <w:r w:rsidRPr="00AC426B">
        <w:rPr>
          <w:rStyle w:val="StyleBoldUnderline"/>
        </w:rPr>
        <w:t xml:space="preserve">killing </w:t>
      </w:r>
      <w:r w:rsidRPr="00DC393E">
        <w:rPr>
          <w:rStyle w:val="StyleBoldUnderline"/>
        </w:rPr>
        <w:t xml:space="preserve">off the </w:t>
      </w:r>
      <w:r w:rsidRPr="00AC426B">
        <w:rPr>
          <w:rStyle w:val="StyleBoldUnderline"/>
        </w:rPr>
        <w:t>oxygen-using</w:t>
      </w:r>
      <w:r w:rsidRPr="00444B6E">
        <w:rPr>
          <w:rStyle w:val="StyleBoldUnderline"/>
        </w:rPr>
        <w:t xml:space="preserve"> (aerobic) </w:t>
      </w:r>
      <w:r w:rsidRPr="00AC426B">
        <w:rPr>
          <w:rStyle w:val="StyleBoldUnderline"/>
        </w:rPr>
        <w:t>organisms</w:t>
      </w:r>
      <w:r w:rsidRPr="00444B6E">
        <w:rPr>
          <w:rStyle w:val="StyleBoldUnderline"/>
        </w:rPr>
        <w:t xml:space="preserve"> at those depths. As acidification penetrates the deep ocean, even organisms that do not use oxygen (anaerobes) will be affected. </w:t>
      </w:r>
      <w:r w:rsidRPr="00DC393E">
        <w:rPr>
          <w:rStyle w:val="StyleBoldUnderline"/>
        </w:rPr>
        <w:t>Then there are the worst case scenarios</w:t>
      </w:r>
      <w:r w:rsidRPr="00DC722C">
        <w:rPr>
          <w:rStyle w:val="HTMLCite"/>
          <w:sz w:val="14"/>
        </w:rPr>
        <w:t xml:space="preserve">. With the warming of the world ocean, its chemical balance and biological composition will change. </w:t>
      </w:r>
      <w:r w:rsidRPr="00444B6E">
        <w:rPr>
          <w:rStyle w:val="StyleBoldUnderline"/>
        </w:rPr>
        <w:t xml:space="preserve">The ocean will become stratified, with mixing between its surface and the deep ocean becoming increasingly restricted. </w:t>
      </w:r>
      <w:r w:rsidRPr="00AC426B">
        <w:rPr>
          <w:rStyle w:val="StyleBoldUnderline"/>
        </w:rPr>
        <w:t>If the deep ocean becomes</w:t>
      </w:r>
      <w:r w:rsidRPr="00444B6E">
        <w:rPr>
          <w:rStyle w:val="StyleBoldUnderline"/>
        </w:rPr>
        <w:t xml:space="preserve"> fully </w:t>
      </w:r>
      <w:r w:rsidRPr="00DC393E">
        <w:rPr>
          <w:rStyle w:val="StyleBoldUnderline"/>
        </w:rPr>
        <w:t>anoxic (</w:t>
      </w:r>
      <w:r w:rsidRPr="00AC426B">
        <w:rPr>
          <w:rStyle w:val="StyleBoldUnderline"/>
        </w:rPr>
        <w:t>devoid of oxygen</w:t>
      </w:r>
      <w:r w:rsidRPr="00444B6E">
        <w:rPr>
          <w:rStyle w:val="StyleBoldUnderline"/>
        </w:rPr>
        <w:t xml:space="preserve">), it will also become toxic, as </w:t>
      </w:r>
      <w:r w:rsidRPr="00AC426B">
        <w:rPr>
          <w:rStyle w:val="StyleBoldUnderline"/>
        </w:rPr>
        <w:t>the remaining</w:t>
      </w:r>
      <w:r w:rsidRPr="00444B6E">
        <w:rPr>
          <w:rStyle w:val="StyleBoldUnderline"/>
        </w:rPr>
        <w:t xml:space="preserve"> anaerobic </w:t>
      </w:r>
      <w:r w:rsidRPr="00AC426B">
        <w:rPr>
          <w:rStyle w:val="StyleBoldUnderline"/>
        </w:rPr>
        <w:t xml:space="preserve">organisms pump out </w:t>
      </w:r>
      <w:r w:rsidRPr="00DC393E">
        <w:rPr>
          <w:rStyle w:val="StyleBoldUnderline"/>
        </w:rPr>
        <w:t xml:space="preserve">the </w:t>
      </w:r>
      <w:r w:rsidRPr="00AC426B">
        <w:rPr>
          <w:rStyle w:val="StyleBoldUnderline"/>
        </w:rPr>
        <w:t>deadly gas hydrogen sulfide.</w:t>
      </w:r>
      <w:r w:rsidRPr="00444B6E">
        <w:rPr>
          <w:rStyle w:val="StyleBoldUnderline"/>
        </w:rPr>
        <w:t xml:space="preserve"> In sufficient quantities</w:t>
      </w:r>
      <w:r w:rsidRPr="00AC426B">
        <w:rPr>
          <w:rStyle w:val="StyleBoldUnderline"/>
        </w:rPr>
        <w:t xml:space="preserve">, that gas could </w:t>
      </w:r>
      <w:r w:rsidRPr="00DC393E">
        <w:rPr>
          <w:rStyle w:val="StyleBoldUnderline"/>
        </w:rPr>
        <w:t>escape</w:t>
      </w:r>
      <w:r w:rsidRPr="00444B6E">
        <w:rPr>
          <w:rStyle w:val="StyleBoldUnderline"/>
        </w:rPr>
        <w:t xml:space="preserve"> oceanic confinement </w:t>
      </w:r>
      <w:r w:rsidRPr="00DC393E">
        <w:rPr>
          <w:rStyle w:val="StyleBoldUnderline"/>
        </w:rPr>
        <w:t xml:space="preserve">to </w:t>
      </w:r>
      <w:r w:rsidRPr="00AC426B">
        <w:rPr>
          <w:rStyle w:val="StyleBoldUnderline"/>
        </w:rPr>
        <w:t>poison the atmosphere and, combining with</w:t>
      </w:r>
      <w:r w:rsidRPr="00444B6E">
        <w:rPr>
          <w:rStyle w:val="StyleBoldUnderline"/>
        </w:rPr>
        <w:t xml:space="preserve"> the iron in the blood's </w:t>
      </w:r>
      <w:r w:rsidRPr="00AC426B">
        <w:rPr>
          <w:rStyle w:val="StyleBoldUnderline"/>
        </w:rPr>
        <w:t>hemoglobin, kill terrestrial organisms,</w:t>
      </w:r>
      <w:r w:rsidRPr="00444B6E">
        <w:rPr>
          <w:rStyle w:val="StyleBoldUnderline"/>
        </w:rPr>
        <w:t xml:space="preserve"> including us. But the composition of the atmosphere could also change in a second way, because the amount of free oxygen depends on two things: the actual production of oxygen</w:t>
      </w:r>
      <w:r w:rsidRPr="00DC722C">
        <w:rPr>
          <w:rStyle w:val="HTMLCite"/>
          <w:sz w:val="14"/>
        </w:rPr>
        <w:t xml:space="preserve"> (by the ocean's photosynthetic plankton and terrestrial green plants) </w:t>
      </w:r>
      <w:r w:rsidRPr="00444B6E">
        <w:rPr>
          <w:rStyle w:val="StyleBoldUnderline"/>
        </w:rPr>
        <w:t>and the delivery of large amounts of carbon</w:t>
      </w:r>
      <w:r w:rsidRPr="00DC722C">
        <w:rPr>
          <w:rStyle w:val="HTMLCite"/>
          <w:sz w:val="14"/>
        </w:rPr>
        <w:t xml:space="preserve"> (as part of a "rain" of organic debris from organisms closer to the surface) to the ocean's bottom. This carbon, if not removed from the global carbon cycle by sinking and eventual burial in the ocean floor, will combine with oxygen and lower its concentration in the atmosphere. </w:t>
      </w:r>
      <w:r w:rsidRPr="00DC393E">
        <w:rPr>
          <w:rStyle w:val="StyleBoldUnderline"/>
        </w:rPr>
        <w:t>Once oceanic anoxia kills off aerobic marine organisms (those which require oxygen to live), the natural regulatory system for carbon will be sent into a tailspin. The amount of organic debris produced in surface waters will likely be reduced, the amount that rapidly descends to the ocean floor will be reduced, and the proportion that gets decomposed on the way to the bottom will be significantly reduced.</w:t>
      </w:r>
      <w:r w:rsidRPr="00DC722C">
        <w:rPr>
          <w:rStyle w:val="HTMLCite"/>
          <w:sz w:val="14"/>
        </w:rPr>
        <w:t xml:space="preserve"> Exactly how this will play out is unclear, because certain of these changes will operate to slow the removal of carbon from the global carbon cycle (which will act to decrease the amount of oxygen in the atmosphere), while others will enhance it (increasing atmospheric oxygen). </w:t>
      </w:r>
      <w:r w:rsidRPr="00DC393E">
        <w:rPr>
          <w:rStyle w:val="StyleBoldUnderline"/>
        </w:rPr>
        <w:t xml:space="preserve">When a similar disruption of the marine ecosystem occurred at the end of the Permian, a quarter of a billion years ago, atmospheric </w:t>
      </w:r>
      <w:r w:rsidRPr="00AC426B">
        <w:rPr>
          <w:rStyle w:val="StyleBoldUnderline"/>
        </w:rPr>
        <w:t>oxygen dropped to a fraction</w:t>
      </w:r>
      <w:r w:rsidRPr="00DC722C">
        <w:rPr>
          <w:rStyle w:val="HTMLCite"/>
          <w:sz w:val="14"/>
        </w:rPr>
        <w:t xml:space="preserve"> (about 2/5ths) </w:t>
      </w:r>
      <w:r w:rsidRPr="00AC426B">
        <w:rPr>
          <w:rStyle w:val="StyleBoldUnderline"/>
        </w:rPr>
        <w:t>of its previous level</w:t>
      </w:r>
      <w:r w:rsidRPr="00444B6E">
        <w:rPr>
          <w:rStyle w:val="StyleBoldUnderline"/>
        </w:rPr>
        <w:t>.</w:t>
      </w:r>
      <w:r w:rsidRPr="00DC722C">
        <w:rPr>
          <w:rStyle w:val="HTMLCite"/>
          <w:sz w:val="14"/>
        </w:rPr>
        <w:t xml:space="preserve"> But increased oxygen could be just as bad: oxygen ions (sometimes referred to as free radicals) can inflict genetic damage to DNA, causing mutations and cancer. We are certainly on the verge of releasing a huge amount of permafrost and seafloor methane within a very short time; we may also be on the brink of methane catastrophe. By our own actions -- by our continuing and increasing use of carbon fuels -- we are slowly but inexorably creating the conditions during which a such a methane release, catastrophic or more gradual, could occur. </w:t>
      </w:r>
      <w:r w:rsidRPr="00444B6E">
        <w:rPr>
          <w:rStyle w:val="StyleBoldUnderline"/>
        </w:rPr>
        <w:t xml:space="preserve">We probably have time to prevent a catastrophe, but </w:t>
      </w:r>
      <w:r w:rsidRPr="00DC393E">
        <w:rPr>
          <w:rStyle w:val="StyleBoldUnderline"/>
        </w:rPr>
        <w:t xml:space="preserve">there is a certain non-negligible possibility that </w:t>
      </w:r>
      <w:r w:rsidRPr="00AC426B">
        <w:rPr>
          <w:rStyle w:val="StyleBoldUnderline"/>
        </w:rPr>
        <w:t xml:space="preserve">we </w:t>
      </w:r>
      <w:r w:rsidRPr="00DC722C">
        <w:rPr>
          <w:sz w:val="14"/>
        </w:rPr>
        <w:t>have already crossed -- or</w:t>
      </w:r>
      <w:r w:rsidRPr="002002C5">
        <w:rPr>
          <w:rStyle w:val="StyleBoldUnderline"/>
        </w:rPr>
        <w:t xml:space="preserve"> </w:t>
      </w:r>
      <w:r w:rsidRPr="00AC426B">
        <w:rPr>
          <w:rStyle w:val="StyleBoldUnderline"/>
        </w:rPr>
        <w:t xml:space="preserve">will </w:t>
      </w:r>
      <w:r w:rsidRPr="00DC393E">
        <w:rPr>
          <w:rStyle w:val="StyleBoldUnderline"/>
        </w:rPr>
        <w:t xml:space="preserve">shortly </w:t>
      </w:r>
      <w:r w:rsidRPr="00AC426B">
        <w:rPr>
          <w:rStyle w:val="StyleBoldUnderline"/>
        </w:rPr>
        <w:t xml:space="preserve">cross -- an invisible threshold that will render a methane catastrophe inevitable </w:t>
      </w:r>
      <w:r w:rsidRPr="00DC393E">
        <w:rPr>
          <w:rStyle w:val="StyleBoldUnderline"/>
        </w:rPr>
        <w:t>and unstoppable</w:t>
      </w:r>
      <w:r w:rsidRPr="00DC722C">
        <w:rPr>
          <w:rStyle w:val="HTMLCite"/>
          <w:sz w:val="14"/>
        </w:rPr>
        <w:t xml:space="preserve">. Major anthropogenic global warming by carbon dioxide and possible </w:t>
      </w:r>
      <w:r w:rsidRPr="00444B6E">
        <w:rPr>
          <w:rStyle w:val="StyleBoldUnderline"/>
        </w:rPr>
        <w:t xml:space="preserve">methane catastrophe will be events more cataclysmic than any that can befall Earth, except for an impact with a giant asteroid or comet, or a stellar explosion in our neighborhood of the Milky Way. These other events, however, are quite rare and unlikely in our immediate future. </w:t>
      </w:r>
      <w:r w:rsidRPr="00DC722C">
        <w:rPr>
          <w:sz w:val="14"/>
        </w:rPr>
        <w:t>Major</w:t>
      </w:r>
      <w:r w:rsidRPr="00DC722C">
        <w:rPr>
          <w:rStyle w:val="HTMLCite"/>
          <w:sz w:val="14"/>
        </w:rPr>
        <w:t xml:space="preserve"> anthropogenic global warming by carbon dioxide and </w:t>
      </w:r>
      <w:r w:rsidRPr="00444B6E">
        <w:rPr>
          <w:rStyle w:val="StyleBoldUnderline"/>
        </w:rPr>
        <w:t xml:space="preserve">possible methane catastrophe, by contrast, are highly likely and much more immediate. More importantly, unlike those other possible cataclysms, both are preventable -- probably -- if we take them seriously, begin to understand them, and -- most difficult of all -- begin to take steps to avert them. </w:t>
      </w:r>
      <w:r w:rsidRPr="00DC722C">
        <w:rPr>
          <w:rStyle w:val="HTMLCite"/>
          <w:sz w:val="14"/>
        </w:rPr>
        <w:t xml:space="preserve">It has become fashionable to dismiss predictions of catastrophe, partly because they have become so common. Many of us have become jaded, what with one such prediction after another. We used to hear a good deal about nuclear holocaust, or nuclear winter, but as those threats seem to have faded in the public consciousness, there are others which have replaced it. We now hear of doomsday asteroids, the ozone hole, SARS (severe acute respiratory syndrome), bird flu, global warming, and the obliteration of species. The number of threats seems to be increasing. And, actually, that number is increasing. Prior to this epoch in human history, people simply did not have the ability to impact our planet in potentially catastrophic ways. Unfortunately, we now do have that ability. The ozone hole is a simple example. Never before was humanity on the verge of destroying this gaseous umbrella which protects us (and all other organisms that live at or near the surface of the Earth) from deadly ultraviolet light. Humanity simply didn't have that kind of power. But the advent of chloro-flouro-carbon (CFC) refrigerants gave us that ability, and the ozone layer sustained significant damage before the problem began to be addressed. Luckily, this is a problem for which there is a ready solution, and by banning the production of these ozone-harming chemicals, we have begun to bring the problem under control. The problem of carbon dioxide emissions, consequent global warming, and </w:t>
      </w:r>
      <w:r w:rsidRPr="00444B6E">
        <w:rPr>
          <w:rStyle w:val="StyleBoldUnderline"/>
        </w:rPr>
        <w:t xml:space="preserve">the prospect of a major seafloor methane release, however, will not be addressed so easily. </w:t>
      </w:r>
      <w:r w:rsidRPr="00DC722C">
        <w:rPr>
          <w:rStyle w:val="HTMLCite"/>
          <w:sz w:val="14"/>
        </w:rPr>
        <w:t xml:space="preserve">We currently have no technology to trap and hold large quantities of carbon dioxide, and we are not likely to have such a technology for many decades in the future -- if indeed we ever will. Some of the excess carbon dioxide we produce is in fact currently slipping beyond our potential grasp, entering the oceans at the astounding rate of about a million metric tons (a metric ton = 1.1 standard ton) per hour, and increasing the acidity of seawater. There is, in addition, great resistance in a world economy driven and dominated by fossil fuels to shifting the energy base of that economy. Enormous corporate profits and personal fortunes, and the success of political efforts on their behalf, are also at stake. Slowing the stampede to catastrophically higher global temperatures and ocean destruction will require substantial international effort. Even so, should we today stop spewing carbon dioxide into the atmosphere, global temperatures will continue to increase for some time into the future. Despite our aversion to warnings of imminent catastrophe, our problem may be that we are not alarmed enough. Because of the delayed consequences of our dumping carbon dioxide into the atmosphere, the major effects of global warming will only be starting just as the world supply of oil is well on its way to depletion (about 2050). But already startling environmental changes -- the early, "minor" effects of global warming -- are occurring on Earth: ·With the exception of 1996, the years from 1995 to 2004 constitute 9 of the 10 warmest years since systematic record keeping began in 1861. ·The year 2005 was the warmest year since records have been kept. The next warmest years, in order, are, 1998, 2002, 2003, and 2004. ·Globally, glaciers have retreated, on average, almost some 15% since 1850. Glacial retreat has </w:t>
      </w:r>
      <w:r w:rsidRPr="00DC722C">
        <w:rPr>
          <w:sz w:val="14"/>
        </w:rPr>
        <w:t>been recorded in Tibet, Alaska, Peru, the Alps, Kenya, Antarctica. ·Alaskan temperatures have risen about 2.8°C (5°F) in the past few decades. ·In the past several decades, about 40% of Arctic Ocean sea ice has disappeared. (Some researchers</w:t>
      </w:r>
      <w:r w:rsidRPr="00DC722C">
        <w:rPr>
          <w:rStyle w:val="HTMLCite"/>
          <w:sz w:val="14"/>
        </w:rPr>
        <w:t xml:space="preserve"> now believe, however, that at least part of this sea ice loss may be due to changing wind patterns over the North Pole, but these wind changes, themselves, may be due to a warming climate.) ·Between 1965 and 1995, the amount of melt water from the Arctic region going into the North Atlantic was about 20,000 cubic kilometers (about 4800 cubic miles), the equivalent of the fresh water in all of the Great Lakes combined (Superior, Huron, Erie, and Ontario) with the exception of Lake Michigan. Preliminary calculations indicate that an additional 18,000 cubic kilometers (4300 cubic miles) or so could shut down ocean circulation in the North Atlantic. That shutdown could occur in two decades or less, though most scientists believe it will take much longer. The Intergovernmental Panel on Climate Change, comprised of thousands of climate scientists worldwide, puts the likely slowing at about 25% by 2100. ·Trade winds across the equatorial Pacific have slowed because of higher humidity, and are projected to do so even more as time passes. The increase in humidity is the result of increased evaporation, traceable to global warming. This slowing of Pacific winds will also slow the ocean surface currents that the winds push along. Some scientists fear that at some point "the switch will be tripped" and nutrient-rich bottom water will no longer rise to the surface in the eastern Pacific (a "permanent El Niño" situation which did exist about three million years ago). These waters feed the plankton which feed the anchovies in one of the world's greatest fisheries. Much of the anchovy harvest is dried, ground up, and added to chicken feed, of which it is a major protein constituent. If the switch does trip, good-bye to inexpensive chicken. ·Upper ocean temperatures have risen between 0.5 and 1.0°C (0.9 to 1.8°F) since 1960. Deeper water has also warmed, but not by as much. The total amount of energy that has gone into the oceans as a consequence of global warming, however, is staggering: enough to run the state of California for 200,000 years. ·In addition to significant retreats of the glaciers on Greenland's margins, as of 2005 Greenland's massive ice sheet is melting at more than twice the rate it was in the previous three years. Glaciologists report that portions of the sheet which were solid ice just a few years ago are now riddled with meltwater caverns. ·</w:t>
      </w:r>
      <w:r w:rsidRPr="00444B6E">
        <w:rPr>
          <w:rStyle w:val="StyleBoldUnderline"/>
        </w:rPr>
        <w:t>The deep waters of the Southern Ocean</w:t>
      </w:r>
      <w:r w:rsidRPr="00DC722C">
        <w:rPr>
          <w:rStyle w:val="HTMLCite"/>
          <w:sz w:val="14"/>
        </w:rPr>
        <w:t xml:space="preserve"> (that which encircles Antarctica) </w:t>
      </w:r>
      <w:r w:rsidRPr="00444B6E">
        <w:rPr>
          <w:rStyle w:val="StyleBoldUnderline"/>
        </w:rPr>
        <w:t>have become significantly colder and less salty than they were just ten years ago. This is presumably due to the melting of Southern Ocean sea ice and parts of the Antarctic ice cap. Deep ocean waters have been previously presumed to be fairly isolated from climate warming but the data obtained from depths of four to five kilometers</w:t>
      </w:r>
      <w:r w:rsidRPr="00DC722C">
        <w:rPr>
          <w:rStyle w:val="HTMLCite"/>
          <w:sz w:val="14"/>
        </w:rPr>
        <w:t xml:space="preserve"> (more than two to three miles) </w:t>
      </w:r>
      <w:r w:rsidRPr="00444B6E">
        <w:rPr>
          <w:rStyle w:val="StyleBoldUnderline"/>
        </w:rPr>
        <w:t>now suggests otherwise. Such changes could significantly impact global ocean circulation</w:t>
      </w:r>
      <w:r w:rsidRPr="00DC722C">
        <w:rPr>
          <w:rStyle w:val="HTMLCite"/>
          <w:sz w:val="14"/>
        </w:rPr>
        <w:t>. ·The Southern Ocean, which may absorb more carbon dioxide than any other region of the global ocean, as of more than twenty-five years ago ceased to absorb additional carbon dioxide. In fact, its ability to absorb carbon dioxide seems to be declining -- even as atmospheric levels of that gas are reaching ever higher levels -- most likely due to increased wind speed over that part of the global ocean. The higher wind speed in turn has been attributed to both global warming and the destruction of the Antarctic ozone layer. Because oceans eventually absorb most of the carbon dioxide that goes into the atmosphere, the declining ability of the Southern Ocean to absorb carbon dioxide is a particularly ominous development. ·Huge expanses of floating ice around Antarctica have collapsed into fragments in just weeks, after existing for tens of thousands of years. In addition, the ice that currently covers West Antarctica, known as the West Antarctic Ice Sheet (WAIS), which was quite recently (as of 2001) judged by the UN's Intergovernmental Panel on Climate Change (IPCC) as unlikely to collapse before the end of this century, or even for the next millennium, may now be starting to disintegrate, according to the head of the British Antarctic Survey. If this ice sheet does collapse, global sea level will rise by about 5 meters (16 feet). ·While global daytime temperatures, on average, increased only about 0.33°C (0.6°F) between 1979 and 2003, nighttime temperatures have risen more than 1°C (1.8°F). These environmental changes have had significant biological effects: ·In the eastern North Atlantic, warm-water phytoplankton (marine organisms that photosynthesize, produce oxygen, and constitute the bottom of the food chain) has moved north 1000 km (600 miles) over the past 40 years. ·In 2004, almost a quarter of a million breeding pairs of seabirds in islands north of Scotland failed to produce more than a few dozen offspring. Their reproductive failure is most likely due to the North Atlantic phytoplankton changes, and the consequent breakdown of the marine food chain. Many of the affected birds migrate back and forth between the Scottish islands and areas around the Southern Ocean (off Antarctica) over the course of the year. Starved in the north, they will never make it back to the south. Similar changes have been observed off the West Coast of the United States in 2005. ·Krill, small (about 5 cm/2 inches in length), shrimplike creatures which are a main food source for seals, whales, and penguins in the Southern Ocean, have declined in places to just 20% of their previous number in just 30 years. ·Grass now survives the winter in places on the Antarctic Peninsula, the warmest part of that frigid continent. When grass last was able to survive Antarctic winters is unknown. ·In the 17 year period from 1987 to 2003, the number and size of major wildfires in the western U. S. has increased dramatically. Compared to the 17 year period stretching from 1970 to 1986, the number of major wildfires has increased fourfold, and the area burned by major fires has increased sixfold. All of the presumed causes for this increase -- the earlier melting of snow, increased summer temperatures, an extended fire season, and an increase in the area of high-altitude forests which is vulnerable to such fires -- can be traced to global warming. ·The small increase in global nighttime temperatures indicated above (1°C/1.8°F), is sufficient to have reduced the biomass (the total mass of roots, stems, leaves, and grain) of rice, humankind's most important crop, by 10%. Rice is the primary foodstuff for more than half of the population of the world. With the warming, the release of methane has begun to follow: ·</w:t>
      </w:r>
      <w:r w:rsidRPr="00444B6E">
        <w:rPr>
          <w:rStyle w:val="StyleBoldUnderline"/>
        </w:rPr>
        <w:t>The Western Siberian Peat Bog, comprising an area of a million square kilometers (about 385,000 square miles, roughly the combined size of France and Germany), has begun to melt. This area is underlain by permafrost (permanently frozen ground that has existed since the Ice Age) perhaps a kilometer (about 3000 feet) deep. The permafrost contains an enormous amount of methane hydrate, possibly as much as a quarter of the total inventory of continental methane. As this permafrost warms and melts -- an irreversible process -- methane is released. This melting may add a quantity of methane to the atmosphere roughly equivalent to that released by all other natural and agricultural sources, increasing global warming by 10 to 25%. ·</w:t>
      </w:r>
      <w:r w:rsidRPr="00DC722C">
        <w:rPr>
          <w:sz w:val="14"/>
        </w:rPr>
        <w:t>Already, methane emissions from certain areas of Siberian permafrost is proceeding much more rapidly than previously estimated</w:t>
      </w:r>
      <w:r w:rsidRPr="00DC722C">
        <w:rPr>
          <w:rStyle w:val="HTMLCite"/>
          <w:sz w:val="14"/>
        </w:rPr>
        <w:t xml:space="preserve">. These extensive areas, characterized by Ice Age deposits of wind-blown dust (called loess) with high carbon and very high ice (50 to 90%) contents, are bubbling out methane at a rate five times higher than earlier presumed. </w:t>
      </w:r>
      <w:r w:rsidRPr="00444B6E">
        <w:rPr>
          <w:rStyle w:val="StyleBoldUnderline"/>
        </w:rPr>
        <w:t xml:space="preserve">Overall, these "yedoma" regions are contributing an additional 10 to 63% the total rate of methane release from the wetlands of the north. These are only the early effects, ripples from the storm which is to come. </w:t>
      </w:r>
      <w:r w:rsidRPr="002126CD">
        <w:rPr>
          <w:rStyle w:val="Emphasis"/>
        </w:rPr>
        <w:t xml:space="preserve">Remedial action is still possible, but </w:t>
      </w:r>
      <w:r w:rsidRPr="00AC426B">
        <w:rPr>
          <w:rStyle w:val="Emphasis"/>
        </w:rPr>
        <w:t>the likelihood of catastrophe becomes more certain with each passing year</w:t>
      </w:r>
      <w:r w:rsidRPr="00AC426B">
        <w:rPr>
          <w:rStyle w:val="StyleBoldUnderline"/>
        </w:rPr>
        <w:t>.</w:t>
      </w:r>
    </w:p>
    <w:p w:rsidR="00C65EEC" w:rsidRDefault="00C65EEC" w:rsidP="006F440E">
      <w:pPr>
        <w:ind w:right="288"/>
        <w:rPr>
          <w:sz w:val="12"/>
        </w:rPr>
      </w:pPr>
    </w:p>
    <w:p w:rsidR="006F440E" w:rsidRDefault="006F440E" w:rsidP="00174BF5">
      <w:pPr>
        <w:rPr>
          <w:sz w:val="10"/>
        </w:rPr>
      </w:pPr>
    </w:p>
    <w:p w:rsidR="007537AF" w:rsidRDefault="007537AF" w:rsidP="007537AF">
      <w:pPr>
        <w:pStyle w:val="Heading3"/>
      </w:pPr>
      <w:r>
        <w:t>Plan Text</w:t>
      </w:r>
    </w:p>
    <w:p w:rsidR="007537AF" w:rsidRPr="00A2075B" w:rsidRDefault="007537AF" w:rsidP="00233798">
      <w:pPr>
        <w:pStyle w:val="Heading4"/>
      </w:pPr>
      <w:r>
        <w:t xml:space="preserve">The United States federal government should </w:t>
      </w:r>
      <w:r w:rsidR="00B0316B">
        <w:t>increase its diplomatic engagement with the People’s Republic of China over the People’s Republic of China’s request to join the Arctic Council by offering</w:t>
      </w:r>
      <w:r>
        <w:t xml:space="preserve"> the People’s Republic of China</w:t>
      </w:r>
      <w:r w:rsidR="001914D1">
        <w:t>’s</w:t>
      </w:r>
      <w:r>
        <w:t xml:space="preserve"> </w:t>
      </w:r>
      <w:r w:rsidR="00E01AE8">
        <w:t>membership on</w:t>
      </w:r>
      <w:r>
        <w:t xml:space="preserve"> the Arctic Council in exchange for the People’s Republic of China </w:t>
      </w:r>
      <w:r w:rsidR="007E6CB2">
        <w:t>allowing United States use and access to its icebreaking vessels</w:t>
      </w:r>
      <w:r>
        <w:t>.</w:t>
      </w:r>
    </w:p>
    <w:p w:rsidR="00064E4C" w:rsidRDefault="00064E4C" w:rsidP="00064E4C">
      <w:pPr>
        <w:pStyle w:val="Heading3"/>
      </w:pPr>
      <w:r>
        <w:t>Contention Three- Solvency</w:t>
      </w:r>
    </w:p>
    <w:p w:rsidR="0033017A" w:rsidRDefault="0033017A" w:rsidP="00233798">
      <w:pPr>
        <w:pStyle w:val="Heading4"/>
      </w:pPr>
      <w:r>
        <w:t>China says yes- wants a seat on the council</w:t>
      </w:r>
    </w:p>
    <w:p w:rsidR="0033017A" w:rsidRPr="005734E6" w:rsidRDefault="0033017A" w:rsidP="0033017A">
      <w:pPr>
        <w:rPr>
          <w:rFonts w:ascii="Cambria" w:eastAsia="Times New Roman" w:hAnsi="Cambria"/>
          <w:iCs/>
          <w:color w:val="333333"/>
          <w:sz w:val="24"/>
          <w:shd w:val="clear" w:color="auto" w:fill="FFFFFF"/>
        </w:rPr>
      </w:pPr>
      <w:r w:rsidRPr="00E531AF">
        <w:rPr>
          <w:rStyle w:val="StyleStyleBold12pt"/>
        </w:rPr>
        <w:t>Guschin 13</w:t>
      </w:r>
      <w:r>
        <w:rPr>
          <w:rFonts w:ascii="Cambria" w:eastAsia="Times New Roman" w:hAnsi="Cambria"/>
          <w:i/>
          <w:iCs/>
          <w:color w:val="333333"/>
          <w:sz w:val="24"/>
          <w:shd w:val="clear" w:color="auto" w:fill="FFFFFF"/>
        </w:rPr>
        <w:t xml:space="preserve"> </w:t>
      </w:r>
      <w:r w:rsidRPr="008B4000">
        <w:t xml:space="preserve">(Arthur G.- non-resident senior analyst at S. Rajaratnam School of International Studies, “Understanding China’s Arctic Ambitions,” </w:t>
      </w:r>
      <w:hyperlink r:id="rId17" w:history="1">
        <w:r w:rsidRPr="008B4000">
          <w:rPr>
            <w:rStyle w:val="Hyperlink"/>
          </w:rPr>
          <w:t>http://www.atlanticcouncil.org/blogs/natosource/understanding-china-s-arctic-policies</w:t>
        </w:r>
      </w:hyperlink>
      <w:r w:rsidRPr="008B4000">
        <w:t>)</w:t>
      </w:r>
      <w:r w:rsidRPr="005734E6">
        <w:rPr>
          <w:rFonts w:ascii="Cambria" w:eastAsia="Times New Roman" w:hAnsi="Cambria"/>
          <w:iCs/>
          <w:color w:val="333333"/>
          <w:sz w:val="24"/>
          <w:shd w:val="clear" w:color="auto" w:fill="FFFFFF"/>
        </w:rPr>
        <w:t xml:space="preserve"> </w:t>
      </w:r>
    </w:p>
    <w:p w:rsidR="0033017A" w:rsidRPr="0033017A" w:rsidRDefault="0033017A" w:rsidP="0033017A">
      <w:pPr>
        <w:rPr>
          <w:sz w:val="16"/>
        </w:rPr>
      </w:pPr>
      <w:r w:rsidRPr="00320DE8">
        <w:rPr>
          <w:rStyle w:val="StyleBoldUnderline"/>
        </w:rPr>
        <w:t>China</w:t>
      </w:r>
      <w:r w:rsidRPr="0033017A">
        <w:rPr>
          <w:sz w:val="16"/>
        </w:rPr>
        <w:t xml:space="preserve"> was the first Asian state to show interest and it </w:t>
      </w:r>
      <w:r w:rsidRPr="00320DE8">
        <w:rPr>
          <w:rStyle w:val="StyleBoldUnderline"/>
        </w:rPr>
        <w:t>has begun efforts to become a full member of the Arctic Council</w:t>
      </w:r>
      <w:r w:rsidRPr="0033017A">
        <w:rPr>
          <w:sz w:val="16"/>
        </w:rPr>
        <w:t xml:space="preserve">. Beijing argues that under the United Nations Convention on the Law of the Sea the Arctic Ocean is a shipping commons, and that climate change has negative consequences for Chinese food security, particularly with the flooding of its coastal regions. . . .  At present, China's Arctic initiatives suggest that Beijing is eager to camouflage its true interests in the region with environmental monitoring, Arctic life protection and concerns about indigenous peoples. Beijing's rhetoric aims at defining the Arctic as an international zone where changes must make sense </w:t>
      </w:r>
      <w:r w:rsidRPr="0033017A">
        <w:rPr>
          <w:b/>
          <w:bCs/>
          <w:sz w:val="16"/>
        </w:rPr>
        <w:t>for all countries</w:t>
      </w:r>
      <w:r w:rsidRPr="0033017A">
        <w:rPr>
          <w:sz w:val="16"/>
        </w:rPr>
        <w:t xml:space="preserve"> and climate change is a problem for the highest levels of diplomacy. Alongside France and Germany, China sees an oil spill in the Arctic similar to that which occurred in 2010 in the Gulf of Mexico would have disastrous outcomes for global security. </w:t>
      </w:r>
      <w:r w:rsidRPr="001A3D0A">
        <w:rPr>
          <w:rStyle w:val="StyleBoldUnderline"/>
        </w:rPr>
        <w:t>So it is spending around $60 million annually on polar research, is building a China-Nordic Arctic Research Center in Shanghai, and plans to increase the research staff by a factor of five, to 1000.  At the same time, Beijing is dropping hints that China is not satisfied with the current balance of power in the Arctic region</w:t>
      </w:r>
      <w:r w:rsidRPr="0033017A">
        <w:rPr>
          <w:sz w:val="16"/>
        </w:rPr>
        <w:t>. The most striking issue in the polemic that represents Beijing's ambitions in the Arctic race is the identification of China as a "near-Arctic" state. This concept has already become ingrained in the lexicon of Chinese scientists who are responsible for Arctic research. . . .  Beijing seeks a diversification of supply routes. The</w:t>
      </w:r>
      <w:r w:rsidRPr="001A3D0A">
        <w:rPr>
          <w:rStyle w:val="StyleBoldUnderline"/>
        </w:rPr>
        <w:t xml:space="preserve"> main route for China – the Strait of Malacca – is susceptible to piracy and terrorism</w:t>
      </w:r>
      <w:r w:rsidRPr="0033017A">
        <w:rPr>
          <w:sz w:val="16"/>
        </w:rPr>
        <w:t xml:space="preserve">. </w:t>
      </w:r>
      <w:r w:rsidRPr="001A3D0A">
        <w:rPr>
          <w:rStyle w:val="StyleBoldUnderline"/>
        </w:rPr>
        <w:t>An Arctic Route would let China, first, reduce transportation expenses, second, diversify and secure its shipments, and third, diminish the risk of a U.S. Navy closure of the Strait in a conflict</w:t>
      </w:r>
      <w:r w:rsidRPr="0033017A">
        <w:rPr>
          <w:sz w:val="16"/>
        </w:rPr>
        <w:t xml:space="preserve">. Former chairman Hu Jintao was well aware of China’s </w:t>
      </w:r>
      <w:hyperlink r:id="rId18" w:history="1">
        <w:r w:rsidRPr="0033017A">
          <w:rPr>
            <w:rStyle w:val="Hyperlink"/>
            <w:sz w:val="16"/>
          </w:rPr>
          <w:t>supply vulnerabilities</w:t>
        </w:r>
      </w:hyperlink>
      <w:r w:rsidRPr="0033017A">
        <w:rPr>
          <w:sz w:val="16"/>
        </w:rPr>
        <w:t xml:space="preserve">. </w:t>
      </w:r>
      <w:r w:rsidRPr="001A3D0A">
        <w:rPr>
          <w:rStyle w:val="StyleBoldUnderline"/>
        </w:rPr>
        <w:t xml:space="preserve">According to Chinese analysts, by 2020 between </w:t>
      </w:r>
      <w:hyperlink r:id="rId19" w:history="1">
        <w:r w:rsidRPr="001A3D0A">
          <w:rPr>
            <w:rStyle w:val="StyleBoldUnderline"/>
          </w:rPr>
          <w:t>5 to 15 percent of Chinese foreign trade</w:t>
        </w:r>
      </w:hyperlink>
      <w:r w:rsidRPr="001A3D0A">
        <w:rPr>
          <w:rStyle w:val="StyleBoldUnderline"/>
        </w:rPr>
        <w:t xml:space="preserve"> will be transported through the Northern Sea Route</w:t>
      </w:r>
      <w:r w:rsidRPr="0033017A">
        <w:rPr>
          <w:sz w:val="16"/>
        </w:rPr>
        <w:t xml:space="preserve">. Experts at the Norwegian transport company Tschudi Shipping Company estimate that the route from Kirkenes or Murmansk to Shanghai will </w:t>
      </w:r>
      <w:hyperlink r:id="rId20" w:history="1">
        <w:r w:rsidRPr="0033017A">
          <w:rPr>
            <w:rStyle w:val="Hyperlink"/>
            <w:sz w:val="16"/>
          </w:rPr>
          <w:t>reduce total sailing time by 16 days</w:t>
        </w:r>
      </w:hyperlink>
      <w:r w:rsidRPr="0033017A">
        <w:rPr>
          <w:sz w:val="16"/>
        </w:rPr>
        <w:t>. . . .  The third element in the Chinese economic strategy in the Arctic is a share of maritime resources, especially fish.</w:t>
      </w:r>
      <w:r w:rsidRPr="0033017A">
        <w:rPr>
          <w:rFonts w:ascii="MS Mincho" w:eastAsia="MS Mincho" w:hAnsi="MS Mincho" w:cs="MS Mincho"/>
          <w:sz w:val="16"/>
        </w:rPr>
        <w:t> </w:t>
      </w:r>
      <w:r w:rsidRPr="0033017A">
        <w:rPr>
          <w:sz w:val="16"/>
        </w:rPr>
        <w:t xml:space="preserve">The U.S. National Oceanic and Atmospheric Administration has shown the </w:t>
      </w:r>
      <w:hyperlink r:id="rId21" w:history="1">
        <w:r w:rsidRPr="0033017A">
          <w:rPr>
            <w:rStyle w:val="Hyperlink"/>
            <w:sz w:val="16"/>
          </w:rPr>
          <w:t>region's potential in this regard</w:t>
        </w:r>
      </w:hyperlink>
      <w:r w:rsidRPr="0033017A">
        <w:rPr>
          <w:sz w:val="16"/>
        </w:rPr>
        <w:t xml:space="preserve">. Access to fisheries is crucial for countries like Greenland and Iceland, which depend heavily on maritime resources for export earnings, and China has been very active in establishing bilateral economic contacts with these smaller members of the Arctic Council to ensure support for its permanent membership bid. These same tactics worked well in the Asia-Pacific, where China built strong investment relations with ASEAN members to help conclude a free trade agreement with ASEAN. In 2010, China provided </w:t>
      </w:r>
      <w:hyperlink r:id="rId22" w:anchor="axzz2kcdZAlaG" w:history="1">
        <w:r w:rsidRPr="0033017A">
          <w:rPr>
            <w:rStyle w:val="Hyperlink"/>
            <w:sz w:val="16"/>
          </w:rPr>
          <w:t>Iceland with a $500 million-plus currency swap</w:t>
        </w:r>
      </w:hyperlink>
      <w:r w:rsidRPr="0033017A">
        <w:rPr>
          <w:sz w:val="16"/>
        </w:rPr>
        <w:t xml:space="preserve"> to support the struggling Iceland bank system. Also in 2010, Denmark signed deals with China </w:t>
      </w:r>
      <w:hyperlink r:id="rId23" w:history="1">
        <w:r w:rsidRPr="0033017A">
          <w:rPr>
            <w:rStyle w:val="Hyperlink"/>
            <w:sz w:val="16"/>
          </w:rPr>
          <w:t>worth $740 million</w:t>
        </w:r>
      </w:hyperlink>
      <w:r w:rsidRPr="0033017A">
        <w:rPr>
          <w:sz w:val="16"/>
        </w:rPr>
        <w:t xml:space="preserve"> in the areas of power, the green economy, agriculture and food security. </w:t>
      </w:r>
      <w:r w:rsidRPr="001A3D0A">
        <w:rPr>
          <w:rStyle w:val="StyleBoldUnderline"/>
        </w:rPr>
        <w:t>In 2011, Denmark’s ambassador in China made a statement in support of a Chinese bid for permanent membership of the Arctic Council</w:t>
      </w:r>
      <w:r w:rsidRPr="0033017A">
        <w:rPr>
          <w:sz w:val="16"/>
        </w:rPr>
        <w:t xml:space="preserve">. </w:t>
      </w:r>
      <w:r w:rsidRPr="001A3D0A">
        <w:rPr>
          <w:rStyle w:val="StyleBoldUnderline"/>
        </w:rPr>
        <w:t>The same position was expressed by the leaders of Greenland and Iceland.</w:t>
      </w:r>
      <w:r w:rsidRPr="0033017A">
        <w:rPr>
          <w:sz w:val="16"/>
        </w:rPr>
        <w:t xml:space="preserve"> In January 2013, Swedish and even Norwegian (the spat of </w:t>
      </w:r>
      <w:hyperlink r:id="rId24" w:history="1">
        <w:r w:rsidRPr="0033017A">
          <w:rPr>
            <w:rStyle w:val="Hyperlink"/>
            <w:sz w:val="16"/>
          </w:rPr>
          <w:t>dissident Liu Xiaobo</w:t>
        </w:r>
      </w:hyperlink>
      <w:r w:rsidRPr="0033017A">
        <w:rPr>
          <w:sz w:val="16"/>
        </w:rPr>
        <w:t xml:space="preserve"> notwithstanding) representatives on the Arctic Council meeting in Tromsø declared a desire to start the process of discussing China's role in the Council. . . </w:t>
      </w:r>
      <w:r w:rsidRPr="001A3D0A">
        <w:rPr>
          <w:rStyle w:val="StyleBoldUnderline"/>
        </w:rPr>
        <w:t>.  Chinese international strategy in the Arctic will pursue solely pragmatic goals</w:t>
      </w:r>
      <w:r w:rsidRPr="0033017A">
        <w:rPr>
          <w:sz w:val="16"/>
        </w:rPr>
        <w:t xml:space="preserve">. </w:t>
      </w:r>
      <w:r w:rsidRPr="001A3D0A">
        <w:rPr>
          <w:rStyle w:val="StyleBoldUnderline"/>
        </w:rPr>
        <w:t>Not only is economic prosperity as stake but also China's image as a potential global leader</w:t>
      </w:r>
      <w:r w:rsidRPr="0033017A">
        <w:rPr>
          <w:sz w:val="16"/>
        </w:rPr>
        <w:t>. While it talks up the impact of global warming on Chinese environment and food security, Beijing systematically and purposefully continues to encourage the economic dependence of small Arctic states on China (such as the recent free trade agreement with Iceland) to earn support for a permanent member seat on the Arctic Council. Moreover, the high cost of projects to develop new oil infrastructure in the region force states to attract investors. This opens opportunities for China to develop influence and locks in future energy access. Next up, look for Beijing to begin negotiating route transit fees with Moscow.</w:t>
      </w:r>
    </w:p>
    <w:p w:rsidR="0033017A" w:rsidRDefault="0033017A" w:rsidP="0033017A"/>
    <w:p w:rsidR="0033017A" w:rsidRDefault="0033017A" w:rsidP="00233798">
      <w:pPr>
        <w:pStyle w:val="Heading4"/>
      </w:pPr>
      <w:r>
        <w:t>The aff is a win-win for China and the US- means they say yes</w:t>
      </w:r>
    </w:p>
    <w:p w:rsidR="0033017A" w:rsidRPr="005F6B51" w:rsidRDefault="0033017A" w:rsidP="0033017A">
      <w:pPr>
        <w:rPr>
          <w:rStyle w:val="StyleStyleBold12pt"/>
        </w:rPr>
      </w:pPr>
      <w:r>
        <w:rPr>
          <w:rStyle w:val="StyleStyleBold12pt"/>
        </w:rPr>
        <w:t xml:space="preserve">Guoqiang 13 </w:t>
      </w:r>
      <w:r w:rsidRPr="008B4000">
        <w:t>(Tang Guoqiang, March 4, 2013, “Arctic Issues and China’s Stance”, China Institute of International Studies, http://www.ciis.org.cn/english/2013-03/04/content_5772842.htm)</w:t>
      </w:r>
    </w:p>
    <w:p w:rsidR="0033017A" w:rsidRPr="00AA5250" w:rsidRDefault="0033017A" w:rsidP="0033017A">
      <w:pPr>
        <w:rPr>
          <w:u w:val="single"/>
        </w:rPr>
      </w:pPr>
      <w:r w:rsidRPr="005F6B51">
        <w:rPr>
          <w:u w:val="single"/>
        </w:rPr>
        <w:t>China is willing to promote the establishment of a win-win relationship of cooperation between the Arctic and non-Arctic states.</w:t>
      </w:r>
      <w:r>
        <w:rPr>
          <w:u w:val="single"/>
        </w:rPr>
        <w:t xml:space="preserve"> </w:t>
      </w:r>
      <w:r w:rsidRPr="0033017A">
        <w:rPr>
          <w:sz w:val="16"/>
        </w:rPr>
        <w:t xml:space="preserve">So far as the relationship between the Arctic and non-Arctic states is concerned, the Arctic states have bigger interests since they enjoy sovereignty, sovereign rights and jurisdiction in the Arctic region, and they should, as a matter of fact, play a bigger role in Arctic affairs. Non-Arctic states have the rights to navigation and scientific research, and they have reason to show their concerns for the Nature’s change in the Arctic and the opening of the Arctic routes. </w:t>
      </w:r>
      <w:r w:rsidRPr="005F6B51">
        <w:rPr>
          <w:u w:val="single"/>
        </w:rPr>
        <w:t xml:space="preserve">The Arctic and non-Arctic states have common interests in cross- regional issues, and they should increase their communication and cooperation. </w:t>
      </w:r>
      <w:r w:rsidRPr="0033017A">
        <w:rPr>
          <w:sz w:val="16"/>
        </w:rPr>
        <w:t>To recognize and respect their respective rights in the Arctic region and concerns on the Arctic issues should constitute the basis for dealing with the relations between the Arctic and non-Arctic states.</w:t>
      </w:r>
      <w:r w:rsidRPr="005F6B51">
        <w:rPr>
          <w:u w:val="single"/>
        </w:rPr>
        <w:t xml:space="preserve"> China, as a non-Arctic state, takes part in the Arctic affairs mainly through international cooperation and in particular through cooperation with the Arctic states. China should make efforts to promote the establishment of a cooperative partnership of mutual respects, mutual trust and mutual benefits between the Arctic and non-Arctic countries.</w:t>
      </w:r>
      <w:r>
        <w:rPr>
          <w:u w:val="single"/>
        </w:rPr>
        <w:t xml:space="preserve"> </w:t>
      </w:r>
      <w:r w:rsidRPr="0033017A">
        <w:rPr>
          <w:sz w:val="16"/>
        </w:rPr>
        <w:t xml:space="preserve">In conclusion, China’s Arctic policy should be a component part of China’s foreign policy. Its basic elements should be: in the spirit of peaceful development of the Arctic for the benefit of mankind and on the basis of mutual respects and enhanced understanding and trusts, </w:t>
      </w:r>
      <w:r w:rsidRPr="005F6B51">
        <w:rPr>
          <w:u w:val="single"/>
        </w:rPr>
        <w:t>China will develop a normal relationship of win-win cooperation with the Arctic countries and the international community in the common endeavor to maintain and promote peace, stability and sustainable development in the Arctic, so as to make the Arctic part of the harmonious world.</w:t>
      </w:r>
    </w:p>
    <w:p w:rsidR="0033017A" w:rsidRDefault="0033017A" w:rsidP="0033017A"/>
    <w:p w:rsidR="002E5D3D" w:rsidRPr="0033017A" w:rsidRDefault="002E5D3D" w:rsidP="002E5D3D">
      <w:pPr>
        <w:pStyle w:val="Heading4"/>
      </w:pPr>
      <w:r>
        <w:t>The aff’s QPQ is key</w:t>
      </w:r>
    </w:p>
    <w:p w:rsidR="002E5D3D" w:rsidRDefault="002E5D3D" w:rsidP="002E5D3D">
      <w:r w:rsidRPr="002E5D3D">
        <w:rPr>
          <w:rStyle w:val="StyleStyleBold12pt"/>
        </w:rPr>
        <w:t>Hein 15</w:t>
      </w:r>
      <w:r>
        <w:t xml:space="preserve"> (Captain Robert N. Hein is a career Surface Warfare Officer. He previously commanded the USS Gettysburg (CG-64) and the USS Nitze (DDG-94). He is currently the Navy’s Federal Executive Fellow at The Brookings Institution.  The views and opinions expressed are his own and do not reflect those of the Navy or the Department of Defense. , “Stability In The Arctic: Dancing With Polar Bears”, </w:t>
      </w:r>
      <w:hyperlink r:id="rId25" w:history="1">
        <w:r w:rsidRPr="00A15D82">
          <w:rPr>
            <w:rStyle w:val="Hyperlink"/>
          </w:rPr>
          <w:t>http://warontherocks.com/2015/06/stability-in-the-arctic-dancing-with-polar-bears/</w:t>
        </w:r>
      </w:hyperlink>
      <w:r>
        <w:t xml:space="preserve"> , JUNE 18, 2015)</w:t>
      </w:r>
    </w:p>
    <w:p w:rsidR="002E5D3D" w:rsidRPr="00047B05" w:rsidRDefault="002E5D3D" w:rsidP="002E5D3D">
      <w:pPr>
        <w:rPr>
          <w:sz w:val="16"/>
        </w:rPr>
      </w:pPr>
      <w:r w:rsidRPr="00624099">
        <w:rPr>
          <w:rStyle w:val="StyleBoldUnderline"/>
        </w:rPr>
        <w:t>The United States certainly needs more icebreakers; however</w:t>
      </w:r>
      <w:r w:rsidRPr="000A30E0">
        <w:rPr>
          <w:sz w:val="16"/>
        </w:rPr>
        <w:t xml:space="preserve">, current </w:t>
      </w:r>
      <w:r w:rsidRPr="00624099">
        <w:rPr>
          <w:rStyle w:val="StyleBoldUnderline"/>
        </w:rPr>
        <w:t xml:space="preserve">proposals to fund them via the Navy are misguided. </w:t>
      </w:r>
      <w:r w:rsidRPr="00624099">
        <w:rPr>
          <w:rStyle w:val="Emphasis"/>
        </w:rPr>
        <w:t>Leasing icebreakers, increased engagement, increased presence and defining the future of the Arctic security architecture with Arctic players are required now.</w:t>
      </w:r>
      <w:r w:rsidRPr="000A30E0">
        <w:rPr>
          <w:sz w:val="16"/>
        </w:rPr>
        <w:t xml:space="preserve"> </w:t>
      </w:r>
      <w:r w:rsidRPr="00624099">
        <w:rPr>
          <w:rStyle w:val="StyleBoldUnderline"/>
        </w:rPr>
        <w:t>Russian expansionism is a reality,</w:t>
      </w:r>
      <w:r w:rsidRPr="000A30E0">
        <w:rPr>
          <w:sz w:val="16"/>
        </w:rPr>
        <w:t xml:space="preserve"> but most of the focus has been on its land grabs, from Georgia to Ukraine. However, </w:t>
      </w:r>
      <w:r w:rsidRPr="00624099">
        <w:rPr>
          <w:rStyle w:val="StyleBoldUnderline"/>
        </w:rPr>
        <w:t>Russian activity in the Arctic is also increasing, from military maneuvers, renewed basing and preparations for increased oil drilling.</w:t>
      </w:r>
      <w:r w:rsidRPr="000A30E0">
        <w:rPr>
          <w:sz w:val="16"/>
        </w:rPr>
        <w:t xml:space="preserve"> Russia is opening 10 Arctic search-and-rescue stations, 16 deep-water ports, 13 airfields, and 10 air-defense radar stations across its Arctic periphery. </w:t>
      </w:r>
      <w:r w:rsidRPr="00624099">
        <w:rPr>
          <w:rStyle w:val="StyleBoldUnderline"/>
        </w:rPr>
        <w:t>The possibility that Russian claims will expand even further into the Arctic is a strong one, as Russia pursues mineral rights and seeks to dominate shipping routes.</w:t>
      </w:r>
      <w:r>
        <w:rPr>
          <w:rStyle w:val="StyleBoldUnderline"/>
        </w:rPr>
        <w:t xml:space="preserve"> </w:t>
      </w:r>
      <w:r w:rsidRPr="000A30E0">
        <w:rPr>
          <w:sz w:val="16"/>
        </w:rPr>
        <w:t xml:space="preserve">As Russia expands northward, the United States Congress continues to disagree on the reality of climate change and debates how to fund another icebreaker. </w:t>
      </w:r>
      <w:r w:rsidRPr="00624099">
        <w:rPr>
          <w:rStyle w:val="StyleBoldUnderline"/>
        </w:rPr>
        <w:t>Our inability to influence polar operations has not gone unnoticed.</w:t>
      </w:r>
      <w:r w:rsidRPr="000A30E0">
        <w:rPr>
          <w:sz w:val="16"/>
        </w:rPr>
        <w:t xml:space="preserve"> Beyond Moscow, </w:t>
      </w:r>
      <w:r w:rsidRPr="00624099">
        <w:rPr>
          <w:rStyle w:val="StyleBoldUnderline"/>
        </w:rPr>
        <w:t>Beijing has taken note</w:t>
      </w:r>
      <w:r w:rsidRPr="000A30E0">
        <w:rPr>
          <w:sz w:val="16"/>
        </w:rPr>
        <w:t xml:space="preserve">, and is positioning to increase China’s presence in the Antarctic. </w:t>
      </w:r>
      <w:r w:rsidRPr="000A30E0">
        <w:rPr>
          <w:rStyle w:val="Emphasis"/>
        </w:rPr>
        <w:t>China is building additional icebreakers,</w:t>
      </w:r>
      <w:r w:rsidRPr="000A30E0">
        <w:rPr>
          <w:sz w:val="16"/>
        </w:rPr>
        <w:t xml:space="preserve"> and is scouting locations for the country’s fifth Antarctic outpost, perhaps in anticipation of when current Antarctic treaties expire in 2048.</w:t>
      </w:r>
      <w:r>
        <w:rPr>
          <w:sz w:val="16"/>
        </w:rPr>
        <w:t xml:space="preserve"> </w:t>
      </w:r>
      <w:r w:rsidRPr="00565AEC">
        <w:rPr>
          <w:rStyle w:val="Emphasis"/>
        </w:rPr>
        <w:t>There is one area where most American policymakers agree</w:t>
      </w:r>
      <w:r w:rsidRPr="00047B05">
        <w:rPr>
          <w:sz w:val="16"/>
        </w:rPr>
        <w:t>, however</w:t>
      </w:r>
      <w:r w:rsidRPr="00624099">
        <w:rPr>
          <w:rStyle w:val="StyleBoldUnderline"/>
        </w:rPr>
        <w:t>. If we want to be a player in the Arctic, the U</w:t>
      </w:r>
      <w:r w:rsidRPr="00047B05">
        <w:rPr>
          <w:sz w:val="16"/>
        </w:rPr>
        <w:t xml:space="preserve">nited </w:t>
      </w:r>
      <w:r w:rsidRPr="00624099">
        <w:rPr>
          <w:rStyle w:val="StyleBoldUnderline"/>
        </w:rPr>
        <w:t>S</w:t>
      </w:r>
      <w:r w:rsidRPr="00047B05">
        <w:rPr>
          <w:sz w:val="16"/>
        </w:rPr>
        <w:t xml:space="preserve">tates </w:t>
      </w:r>
      <w:r w:rsidRPr="00624099">
        <w:rPr>
          <w:rStyle w:val="StyleBoldUnderline"/>
        </w:rPr>
        <w:t xml:space="preserve">must be able to get to the Arctic, and </w:t>
      </w:r>
      <w:r w:rsidRPr="00565AEC">
        <w:rPr>
          <w:rStyle w:val="Emphasis"/>
        </w:rPr>
        <w:t>that means icebreakers</w:t>
      </w:r>
      <w:r w:rsidRPr="00624099">
        <w:rPr>
          <w:rStyle w:val="StyleBoldUnderline"/>
        </w:rPr>
        <w:t>, of which the</w:t>
      </w:r>
      <w:r w:rsidRPr="00047B05">
        <w:rPr>
          <w:sz w:val="16"/>
        </w:rPr>
        <w:t xml:space="preserve"> </w:t>
      </w:r>
      <w:r w:rsidRPr="00624099">
        <w:rPr>
          <w:rStyle w:val="StyleBoldUnderline"/>
        </w:rPr>
        <w:t>U</w:t>
      </w:r>
      <w:r w:rsidRPr="00047B05">
        <w:rPr>
          <w:sz w:val="16"/>
        </w:rPr>
        <w:t xml:space="preserve">nited </w:t>
      </w:r>
      <w:r w:rsidRPr="00624099">
        <w:rPr>
          <w:rStyle w:val="StyleBoldUnderline"/>
        </w:rPr>
        <w:t>S</w:t>
      </w:r>
      <w:r w:rsidRPr="00047B05">
        <w:rPr>
          <w:sz w:val="16"/>
        </w:rPr>
        <w:t xml:space="preserve">tates </w:t>
      </w:r>
      <w:r w:rsidRPr="00624099">
        <w:rPr>
          <w:rStyle w:val="StyleBoldUnderline"/>
        </w:rPr>
        <w:t>does not have enough</w:t>
      </w:r>
      <w:r w:rsidRPr="00047B05">
        <w:rPr>
          <w:sz w:val="16"/>
        </w:rPr>
        <w:t xml:space="preserve"> (in theory, it currently has three, but in reality only one). Recently lawmakers have proposed adding six icebreakers to the fleet of three, but at a billion dollars per ship, they are way outside the Coast Guard’s budgetary reach. In recent testimony to the Senate Subcommittee on oceans, atmosphere, fisheries and Coast Guard, the current Commandant, Admiral Zukunft, acknowledged precedent exists to fund icebreakers from the Navy budget, and transfer them back to the Coast Guard. That is exactly what the proposed congressional language recommends. While this is certainly a viable option for the Coast Guard, (other people’s money is always preferred for large purchases), a decision to fund icebreakers via the U.S. Navy could have a deleterious effect on national security. There is a potential for misalignment of the strategic priorities in our government. While few would argue the need for icebreakers, funding them with the Navy’s ship building budget is not the right answer. The Navy’s current ship building budget is about $15.7 billion per year, with projected shipbuilding costs of $19.7 billion per year. If the Senate is willing to consider Navy funding of an icebreaker, it will hurt the Navy’s ability to fund the ballistic missile submarine program. While </w:t>
      </w:r>
      <w:r w:rsidRPr="00624099">
        <w:rPr>
          <w:rStyle w:val="StyleBoldUnderline"/>
        </w:rPr>
        <w:t>icebreakers are unquestionably a necessity for Arctic access</w:t>
      </w:r>
      <w:r w:rsidRPr="00047B05">
        <w:rPr>
          <w:sz w:val="16"/>
        </w:rPr>
        <w:t>, strategic nuclear deterrence — which is a language Russia understands — is, has been, and will continue to be a necessity for U.S. national security for the foreseeable future. Jeopardizing the stealthiest leg of the nuclear triad is not the answer. The Navy’s current ballistic missile submarine fleet is aging out of service, and the Navy is struggling to find the $4 billion dollar annual shortfall to replace them. Congress must increase the Coast Guard’s limited ship building budget, and stop looking at national security as a zero-sum game.</w:t>
      </w:r>
    </w:p>
    <w:p w:rsidR="007537AF" w:rsidRPr="0033017A" w:rsidRDefault="007537AF" w:rsidP="0033017A"/>
    <w:p w:rsidR="00DC722C" w:rsidRPr="001528BD" w:rsidRDefault="00B0316B" w:rsidP="00233798">
      <w:pPr>
        <w:pStyle w:val="Heading4"/>
      </w:pPr>
      <w:r>
        <w:t xml:space="preserve">China wants to cooperate over issues related to shipping lane creation- the aff allows that to happen </w:t>
      </w:r>
    </w:p>
    <w:p w:rsidR="00DC722C" w:rsidRPr="001528BD" w:rsidRDefault="00DC722C" w:rsidP="00DC722C">
      <w:r w:rsidRPr="001528BD">
        <w:rPr>
          <w:rStyle w:val="StyleStyleBold12pt"/>
        </w:rPr>
        <w:t>Wishnick 15</w:t>
      </w:r>
      <w:r w:rsidRPr="001528BD">
        <w:t xml:space="preserve"> (Elizabeth Wishnick, Associate Professor of Political Science at Montclair State</w:t>
      </w:r>
      <w:r>
        <w:t xml:space="preserve"> </w:t>
      </w:r>
      <w:r w:rsidRPr="001528BD">
        <w:t>University and Senior Research Scholar in the Weatherhead East Asian Institute at Columbia</w:t>
      </w:r>
      <w:r>
        <w:t xml:space="preserve"> </w:t>
      </w:r>
      <w:r w:rsidRPr="001528BD">
        <w:t>University, December 2015, http://www.nbr.org/publ</w:t>
      </w:r>
      <w:r w:rsidR="0033017A">
        <w:t>ications/element.aspx?id=850)</w:t>
      </w:r>
    </w:p>
    <w:p w:rsidR="00DC722C" w:rsidRPr="00DC722C" w:rsidRDefault="00DC722C" w:rsidP="00DC722C">
      <w:pPr>
        <w:rPr>
          <w:sz w:val="14"/>
        </w:rPr>
      </w:pPr>
      <w:r w:rsidRPr="001528BD">
        <w:rPr>
          <w:u w:val="single"/>
        </w:rPr>
        <w:t xml:space="preserve">In September 2015, President </w:t>
      </w:r>
      <w:r w:rsidRPr="00AC426B">
        <w:rPr>
          <w:u w:val="single"/>
        </w:rPr>
        <w:t>Xi</w:t>
      </w:r>
      <w:r w:rsidRPr="001528BD">
        <w:rPr>
          <w:u w:val="single"/>
        </w:rPr>
        <w:t xml:space="preserve"> Jinping first </w:t>
      </w:r>
      <w:r w:rsidRPr="00AC426B">
        <w:rPr>
          <w:u w:val="single"/>
        </w:rPr>
        <w:t>welcomed</w:t>
      </w:r>
      <w:r w:rsidRPr="001528BD">
        <w:rPr>
          <w:u w:val="single"/>
        </w:rPr>
        <w:t xml:space="preserve"> Russian president Vladimir </w:t>
      </w:r>
      <w:r w:rsidRPr="00AC426B">
        <w:rPr>
          <w:u w:val="single"/>
        </w:rPr>
        <w:t>Putin</w:t>
      </w:r>
      <w:r w:rsidRPr="001528BD">
        <w:rPr>
          <w:u w:val="single"/>
        </w:rPr>
        <w:t xml:space="preserve"> to</w:t>
      </w:r>
      <w:r>
        <w:rPr>
          <w:u w:val="single"/>
        </w:rPr>
        <w:t xml:space="preserve"> </w:t>
      </w:r>
      <w:r w:rsidRPr="001528BD">
        <w:rPr>
          <w:u w:val="single"/>
        </w:rPr>
        <w:t>Beijing and then traveled to the United States for a summit meeting with President Barack</w:t>
      </w:r>
      <w:r>
        <w:rPr>
          <w:u w:val="single"/>
        </w:rPr>
        <w:t xml:space="preserve"> </w:t>
      </w:r>
      <w:r w:rsidRPr="001528BD">
        <w:rPr>
          <w:u w:val="single"/>
        </w:rPr>
        <w:t xml:space="preserve">Obama. These visits occurred </w:t>
      </w:r>
      <w:r w:rsidRPr="00AC426B">
        <w:rPr>
          <w:u w:val="single"/>
        </w:rPr>
        <w:t>while the U.S.-Russian relationship remains at its lowest point</w:t>
      </w:r>
      <w:r>
        <w:rPr>
          <w:u w:val="single"/>
        </w:rPr>
        <w:t xml:space="preserve"> </w:t>
      </w:r>
      <w:r w:rsidRPr="001528BD">
        <w:rPr>
          <w:u w:val="single"/>
        </w:rPr>
        <w:t>since the end of the Cold War. In the 1970s, it was the United States that occupied the desirable</w:t>
      </w:r>
      <w:r>
        <w:rPr>
          <w:u w:val="single"/>
        </w:rPr>
        <w:t xml:space="preserve"> </w:t>
      </w:r>
      <w:r w:rsidRPr="00A62E52">
        <w:rPr>
          <w:u w:val="single"/>
        </w:rPr>
        <w:t>pivot point in China-Russia-U.S. relations</w:t>
      </w:r>
      <w:r w:rsidRPr="00DC722C">
        <w:rPr>
          <w:sz w:val="14"/>
        </w:rPr>
        <w:t xml:space="preserve"> in what was termed at the time the “romantic triangle.” </w:t>
      </w:r>
      <w:r w:rsidRPr="00A62E52">
        <w:rPr>
          <w:u w:val="single"/>
        </w:rPr>
        <w:t>During this period, the United States had better relations with</w:t>
      </w:r>
      <w:r w:rsidRPr="00DC722C">
        <w:rPr>
          <w:sz w:val="14"/>
        </w:rPr>
        <w:t xml:space="preserve"> both </w:t>
      </w:r>
      <w:r w:rsidRPr="00A62E52">
        <w:rPr>
          <w:u w:val="single"/>
        </w:rPr>
        <w:t>China and the Soviet Union than they had with each other</w:t>
      </w:r>
      <w:r w:rsidRPr="00DC722C">
        <w:rPr>
          <w:sz w:val="14"/>
        </w:rPr>
        <w:t xml:space="preserve">, and Sino-Soviet differences reduced the leverage of both countries over Washington. </w:t>
      </w:r>
      <w:r w:rsidRPr="00AC426B">
        <w:rPr>
          <w:rStyle w:val="Emphasis"/>
        </w:rPr>
        <w:t>Now China seems to play the pivotal role in this strategic triangle</w:t>
      </w:r>
      <w:r w:rsidRPr="00A62E52">
        <w:rPr>
          <w:rStyle w:val="Emphasis"/>
        </w:rPr>
        <w:t>.</w:t>
      </w:r>
      <w:r>
        <w:rPr>
          <w:rStyle w:val="Emphasis"/>
        </w:rPr>
        <w:t xml:space="preserve"> </w:t>
      </w:r>
      <w:r w:rsidRPr="00DC722C">
        <w:rPr>
          <w:sz w:val="14"/>
        </w:rPr>
        <w:t xml:space="preserve">Russia-China relations are once again a hot topic, as </w:t>
      </w:r>
      <w:r w:rsidRPr="00A62E52">
        <w:rPr>
          <w:u w:val="single"/>
        </w:rPr>
        <w:t xml:space="preserve">observers argue whether a Sino-Russian alliance is in the making </w:t>
      </w:r>
      <w:r w:rsidRPr="00DC722C">
        <w:rPr>
          <w:sz w:val="14"/>
        </w:rPr>
        <w:t xml:space="preserve">or whether the partnership is mostly smoke and mirrors. This debate, however, misses the point—both perspectives are correct in some respects. On the one hand, an alliance is improbable, despite substantial areas of agreement. On the other hand, </w:t>
      </w:r>
      <w:r w:rsidRPr="0040109B">
        <w:rPr>
          <w:rStyle w:val="StyleBoldUnderline"/>
        </w:rPr>
        <w:t xml:space="preserve">the differences between the two countries, though important, are unlikely to undermine their partnership. </w:t>
      </w:r>
      <w:r w:rsidRPr="00DC722C">
        <w:rPr>
          <w:sz w:val="14"/>
        </w:rPr>
        <w:t xml:space="preserve">This new state of Sino-Russian affairs means that the logic of yesteryear’s strategic triangle no longer applies. </w:t>
      </w:r>
      <w:r w:rsidRPr="00AC426B">
        <w:rPr>
          <w:rStyle w:val="StyleBoldUnderline"/>
        </w:rPr>
        <w:t>The U</w:t>
      </w:r>
      <w:r w:rsidRPr="0040109B">
        <w:rPr>
          <w:rStyle w:val="StyleBoldUnderline"/>
        </w:rPr>
        <w:t xml:space="preserve">nited </w:t>
      </w:r>
      <w:r w:rsidRPr="00AC426B">
        <w:rPr>
          <w:rStyle w:val="StyleBoldUnderline"/>
        </w:rPr>
        <w:t>S</w:t>
      </w:r>
      <w:r w:rsidRPr="0040109B">
        <w:rPr>
          <w:rStyle w:val="StyleBoldUnderline"/>
        </w:rPr>
        <w:t xml:space="preserve">tates </w:t>
      </w:r>
      <w:r w:rsidRPr="00AC426B">
        <w:rPr>
          <w:rStyle w:val="StyleBoldUnderline"/>
        </w:rPr>
        <w:t xml:space="preserve">will not be able to gain leverage by </w:t>
      </w:r>
      <w:r w:rsidRPr="00AC426B">
        <w:rPr>
          <w:rStyle w:val="Emphasis"/>
        </w:rPr>
        <w:t>exploiting Sino-Russian differences</w:t>
      </w:r>
      <w:r w:rsidRPr="005008E6">
        <w:rPr>
          <w:rStyle w:val="StyleBoldUnderline"/>
        </w:rPr>
        <w:t>,</w:t>
      </w:r>
      <w:r w:rsidRPr="00DC722C">
        <w:rPr>
          <w:sz w:val="14"/>
        </w:rPr>
        <w:t xml:space="preserve"> as these </w:t>
      </w:r>
      <w:r w:rsidRPr="00A62E52">
        <w:rPr>
          <w:u w:val="single"/>
        </w:rPr>
        <w:t>differences, focused largely on regional policy issues</w:t>
      </w:r>
      <w:r w:rsidRPr="00B101BE">
        <w:rPr>
          <w:u w:val="single"/>
        </w:rPr>
        <w:t>, do not erode the strength of the partnership</w:t>
      </w:r>
      <w:r w:rsidRPr="00DC722C">
        <w:rPr>
          <w:sz w:val="14"/>
        </w:rPr>
        <w:t xml:space="preserve">, which is based on shared norms.In its current configuration, the </w:t>
      </w:r>
      <w:r w:rsidRPr="00B101BE">
        <w:rPr>
          <w:u w:val="single"/>
        </w:rPr>
        <w:t>China-Russia-U.S. triangle operates according to a new logic.</w:t>
      </w:r>
      <w:r w:rsidRPr="00DC722C">
        <w:rPr>
          <w:sz w:val="14"/>
        </w:rPr>
        <w:t xml:space="preserve"> The main implications of this logic can be summarized as follows: </w:t>
      </w:r>
      <w:r w:rsidRPr="0040109B">
        <w:rPr>
          <w:rStyle w:val="StyleBoldUnderline"/>
        </w:rPr>
        <w:t>Sino-Russian differences are real but unlikely to undermine their overall unity. O</w:t>
      </w:r>
      <w:r w:rsidRPr="00B101BE">
        <w:rPr>
          <w:u w:val="single"/>
        </w:rPr>
        <w:t>ne</w:t>
      </w:r>
      <w:r w:rsidRPr="00DC722C">
        <w:rPr>
          <w:sz w:val="14"/>
        </w:rPr>
        <w:t xml:space="preserve"> of the more puzzling </w:t>
      </w:r>
      <w:r w:rsidRPr="00B101BE">
        <w:rPr>
          <w:u w:val="single"/>
        </w:rPr>
        <w:t>aspects of Sino-Russian relations today is how the partnership is deepening despite important differences between the two countries</w:t>
      </w:r>
      <w:r w:rsidRPr="00DC722C">
        <w:rPr>
          <w:sz w:val="14"/>
        </w:rPr>
        <w:t xml:space="preserve">. On a host of issues (e.g., China’s territorial claims in the South and East China Seas, Russia’s military intervention in Ukraine, and Russia’s influence over Arctic development and Central Asia), </w:t>
      </w:r>
      <w:r w:rsidRPr="00B101BE">
        <w:rPr>
          <w:u w:val="single"/>
        </w:rPr>
        <w:t>China and Russia avoid direct criticism of</w:t>
      </w:r>
      <w:r w:rsidRPr="00DC722C">
        <w:rPr>
          <w:sz w:val="14"/>
        </w:rPr>
        <w:t xml:space="preserve"> (or overt support for) </w:t>
      </w:r>
      <w:r w:rsidRPr="00B101BE">
        <w:rPr>
          <w:u w:val="single"/>
        </w:rPr>
        <w:t>one another.</w:t>
      </w:r>
      <w:r w:rsidRPr="00DC722C">
        <w:rPr>
          <w:sz w:val="14"/>
        </w:rPr>
        <w:t xml:space="preserve"> </w:t>
      </w:r>
      <w:r w:rsidRPr="00B101BE">
        <w:rPr>
          <w:u w:val="single"/>
        </w:rPr>
        <w:t>Sino-Russian economic relations remain anemic</w:t>
      </w:r>
      <w:r w:rsidRPr="00DC722C">
        <w:rPr>
          <w:sz w:val="14"/>
        </w:rPr>
        <w:t xml:space="preserve">, negotiations over energy deals remain fraught, and regional economic cooperation between the Russian Far East and northeast China has yet to live up to its potential. </w:t>
      </w:r>
      <w:r w:rsidRPr="00B101BE">
        <w:rPr>
          <w:u w:val="single"/>
        </w:rPr>
        <w:t>Yet none of the above issues has stalled the development of the Sino-Russian strategic partnership</w:t>
      </w:r>
      <w:r w:rsidRPr="00DC722C">
        <w:rPr>
          <w:sz w:val="14"/>
        </w:rPr>
        <w:t xml:space="preserve">. This is because the bilateral relationship draws its strength from shared normative understandings of global and domestic politics. Both countries oppose Western interference in the domestic politics of other states in the name of a responsibility to protect civilians in harm’s way. They both seek to erode Western dominance over global economic rules and information policy and view a “democratic” global order as one where authoritarian states have more of a voice and critical citizens have less of one. </w:t>
      </w:r>
      <w:r w:rsidRPr="00345B3B">
        <w:rPr>
          <w:sz w:val="12"/>
          <w:szCs w:val="12"/>
        </w:rPr>
        <w:t>Russia and China oppose what the United States stands for, though each may cooperate with Washington on particular issues. China and Russia oppose who we are, not what we do. The Sino-Russian partnership is not the result of failed U.S. policies toward Russia or China; indeed, their unity reflects a convergence on issues they view as existentially important for regime survival</w:t>
      </w:r>
      <w:r w:rsidRPr="0040109B">
        <w:rPr>
          <w:rStyle w:val="StyleBoldUnderline"/>
        </w:rPr>
        <w:t>.</w:t>
      </w:r>
      <w:r w:rsidRPr="00DC722C">
        <w:rPr>
          <w:sz w:val="14"/>
        </w:rPr>
        <w:t xml:space="preserve"> </w:t>
      </w:r>
      <w:r w:rsidRPr="0040109B">
        <w:rPr>
          <w:u w:val="single"/>
        </w:rPr>
        <w:t xml:space="preserve">This </w:t>
      </w:r>
      <w:r w:rsidRPr="00AC426B">
        <w:rPr>
          <w:u w:val="single"/>
        </w:rPr>
        <w:t>leave</w:t>
      </w:r>
      <w:r w:rsidRPr="0040109B">
        <w:rPr>
          <w:u w:val="single"/>
        </w:rPr>
        <w:t xml:space="preserve">s </w:t>
      </w:r>
      <w:r w:rsidRPr="00AC426B">
        <w:rPr>
          <w:u w:val="single"/>
        </w:rPr>
        <w:t>room</w:t>
      </w:r>
      <w:r w:rsidRPr="00B101BE">
        <w:rPr>
          <w:u w:val="single"/>
        </w:rPr>
        <w:t xml:space="preserve"> for the United States </w:t>
      </w:r>
      <w:r w:rsidRPr="00AC426B">
        <w:rPr>
          <w:u w:val="single"/>
        </w:rPr>
        <w:t>to cooperate</w:t>
      </w:r>
      <w:r w:rsidRPr="00B101BE">
        <w:rPr>
          <w:u w:val="single"/>
        </w:rPr>
        <w:t xml:space="preserve"> with the two countries </w:t>
      </w:r>
      <w:r w:rsidRPr="00AC426B">
        <w:rPr>
          <w:u w:val="single"/>
        </w:rPr>
        <w:t>on specific matters—the Sino-U.S. relationship</w:t>
      </w:r>
      <w:r w:rsidRPr="00B101BE">
        <w:rPr>
          <w:u w:val="single"/>
        </w:rPr>
        <w:t xml:space="preserve">, in particular, </w:t>
      </w:r>
      <w:r w:rsidRPr="00AC426B">
        <w:rPr>
          <w:u w:val="single"/>
        </w:rPr>
        <w:t>has</w:t>
      </w:r>
      <w:r w:rsidRPr="00B101BE">
        <w:rPr>
          <w:u w:val="single"/>
        </w:rPr>
        <w:t xml:space="preserve"> continued to </w:t>
      </w:r>
      <w:r w:rsidRPr="00AC426B">
        <w:rPr>
          <w:u w:val="single"/>
        </w:rPr>
        <w:t>develop in a multifaceted way and is not adversely affected by the Sino-Russian partnership</w:t>
      </w:r>
      <w:r w:rsidRPr="00B101BE">
        <w:rPr>
          <w:u w:val="single"/>
        </w:rPr>
        <w:t>.</w:t>
      </w:r>
      <w:r>
        <w:rPr>
          <w:u w:val="single"/>
        </w:rPr>
        <w:t xml:space="preserve"> </w:t>
      </w:r>
      <w:r w:rsidRPr="00B101BE">
        <w:rPr>
          <w:u w:val="single"/>
        </w:rPr>
        <w:t>Sino-U.S. cooperation will not create leverage for the United States over Russia. Robust Sino-U.S. relations in areas of mutual interest are unlikely to have an impact on the Sino-Russian partnership because each is driven by a distinct set of factors.</w:t>
      </w:r>
      <w:r w:rsidRPr="00DC722C">
        <w:rPr>
          <w:sz w:val="14"/>
        </w:rPr>
        <w:t xml:space="preserve"> The days of using triangular patterns of relations for leverage are long gone. Today’s triangle involves sets of parallel interactions in separate spheres of activity. </w:t>
      </w:r>
      <w:r w:rsidRPr="00B101BE">
        <w:rPr>
          <w:u w:val="single"/>
        </w:rPr>
        <w:t xml:space="preserve">Old strategies such as exploiting Sino-Russian differences may no longer work, but </w:t>
      </w:r>
      <w:r w:rsidRPr="00AC426B">
        <w:rPr>
          <w:u w:val="single"/>
        </w:rPr>
        <w:t>the U</w:t>
      </w:r>
      <w:r w:rsidRPr="00B101BE">
        <w:rPr>
          <w:u w:val="single"/>
        </w:rPr>
        <w:t xml:space="preserve">nited </w:t>
      </w:r>
      <w:r w:rsidRPr="00AC426B">
        <w:rPr>
          <w:u w:val="single"/>
        </w:rPr>
        <w:t>S</w:t>
      </w:r>
      <w:r w:rsidRPr="00B101BE">
        <w:rPr>
          <w:u w:val="single"/>
        </w:rPr>
        <w:t xml:space="preserve">tates </w:t>
      </w:r>
      <w:r w:rsidRPr="00AC426B">
        <w:rPr>
          <w:rStyle w:val="Emphasis"/>
        </w:rPr>
        <w:t>has a bigger diplomatic toolbox</w:t>
      </w:r>
      <w:r w:rsidRPr="00B101BE">
        <w:rPr>
          <w:u w:val="single"/>
        </w:rPr>
        <w:t>.</w:t>
      </w:r>
      <w:r w:rsidRPr="00DC722C">
        <w:rPr>
          <w:sz w:val="14"/>
        </w:rPr>
        <w:t xml:space="preserve"> Although China and Russia oppose U.S. policies because of the norms the United States espouses, </w:t>
      </w:r>
      <w:r w:rsidRPr="00AC426B">
        <w:rPr>
          <w:u w:val="single"/>
        </w:rPr>
        <w:t xml:space="preserve">the </w:t>
      </w:r>
      <w:r w:rsidRPr="00345B3B">
        <w:rPr>
          <w:u w:val="single"/>
        </w:rPr>
        <w:t xml:space="preserve">three </w:t>
      </w:r>
      <w:r w:rsidRPr="00AC426B">
        <w:rPr>
          <w:u w:val="single"/>
        </w:rPr>
        <w:t>countries can still work together on some issues to achieve shared goals and pursue a broader-based foreign policy that is more attuned to U.S. values</w:t>
      </w:r>
      <w:r w:rsidRPr="00B101BE">
        <w:rPr>
          <w:u w:val="single"/>
        </w:rPr>
        <w:t>.</w:t>
      </w:r>
      <w:r w:rsidRPr="00DC722C">
        <w:rPr>
          <w:sz w:val="14"/>
        </w:rPr>
        <w:t xml:space="preserve"> How should the United States respond to the new triangular dynamic? Promote U.S. interests in areas where Chinese and Russian policies diverge. There are real differences between Russia and China in Central Asia, the Arctic, and the Russian Far East, as well as on Ukraine and the South and East China Seas. The United States would do well to focus on more actively furthering its own interests in these areas. Ratifying the UN Convention on the Law of the Sea, for instance—which both China and Russia have ratified but have divided policies on—would enable the United States to assert its maritime rights in areas where Russia and China differ. Avoid actions that precipitate further partnership. For the most part, the Sino-Russian partnership proceeds from norms shared by China and Russia but not by the United States. On the issue of economic governance, however, </w:t>
      </w:r>
      <w:r w:rsidRPr="00AC426B">
        <w:rPr>
          <w:rStyle w:val="StyleBoldUnderline"/>
        </w:rPr>
        <w:t>the United States could do more to acknowledge the interests of countries outside the Western consensus</w:t>
      </w:r>
      <w:r w:rsidRPr="00DC722C">
        <w:rPr>
          <w:sz w:val="14"/>
        </w:rPr>
        <w:t xml:space="preserve">. Declining to join the Asian Infrastructure Investment Bank, for example, excluded the United States from the conversation. Joining this bank would give Washington an important voice in new infrastructure projects in Asia. Engage in areas of common interest. </w:t>
      </w:r>
      <w:r w:rsidRPr="00AC426B">
        <w:rPr>
          <w:rStyle w:val="StyleBoldUnderline"/>
        </w:rPr>
        <w:t>Despite the Sino-Russian partnership, the United States can pursue shared goals with China and even with Russia on specific issues.</w:t>
      </w:r>
      <w:r w:rsidRPr="00DC722C">
        <w:rPr>
          <w:sz w:val="14"/>
        </w:rPr>
        <w:t xml:space="preserve"> In Afghanistan, the United States should continue its joint U.S.-China dialogue and training program for Afghan diplomats and, in time, renew antidrug cooperation with Russia. </w:t>
      </w:r>
      <w:r w:rsidRPr="0040109B">
        <w:rPr>
          <w:rStyle w:val="StyleBoldUnderline"/>
        </w:rPr>
        <w:t xml:space="preserve">In the Arctic, </w:t>
      </w:r>
      <w:r w:rsidRPr="00AC426B">
        <w:rPr>
          <w:rStyle w:val="StyleBoldUnderline"/>
        </w:rPr>
        <w:t>as Arctic Council chair</w:t>
      </w:r>
      <w:r w:rsidRPr="0040109B">
        <w:rPr>
          <w:rStyle w:val="StyleBoldUnderline"/>
        </w:rPr>
        <w:t xml:space="preserve"> through 2017, </w:t>
      </w:r>
      <w:r w:rsidRPr="00AC426B">
        <w:rPr>
          <w:rStyle w:val="StyleBoldUnderline"/>
        </w:rPr>
        <w:t xml:space="preserve">the United States has the opportunity to engage with </w:t>
      </w:r>
      <w:r w:rsidRPr="00345B3B">
        <w:rPr>
          <w:rStyle w:val="StyleBoldUnderline"/>
        </w:rPr>
        <w:t xml:space="preserve">both Russia and </w:t>
      </w:r>
      <w:r w:rsidRPr="00AC426B">
        <w:rPr>
          <w:rStyle w:val="StyleBoldUnderline"/>
        </w:rPr>
        <w:t xml:space="preserve">China on </w:t>
      </w:r>
      <w:r w:rsidRPr="005008E6">
        <w:rPr>
          <w:rStyle w:val="StyleBoldUnderline"/>
        </w:rPr>
        <w:t>environmental protection and</w:t>
      </w:r>
      <w:r w:rsidRPr="00AC426B">
        <w:rPr>
          <w:rStyle w:val="Emphasis"/>
        </w:rPr>
        <w:t xml:space="preserve"> shipping issues</w:t>
      </w:r>
      <w:r w:rsidRPr="0040109B">
        <w:rPr>
          <w:rStyle w:val="Emphasis"/>
        </w:rPr>
        <w:t>.</w:t>
      </w:r>
      <w:r w:rsidRPr="0040109B">
        <w:rPr>
          <w:rStyle w:val="StyleBoldUnderline"/>
        </w:rPr>
        <w:t xml:space="preserve"> Broaden the U.S. rebalancing strategy. The new Sino-Russian partnership has global scope, with the two countries seeking opportunities to advance their cooperation well beyond Eurasia and East Asia. The United States needs to think more broadly about engaging a wider range of partners globally, rather than simply rebalancing from the Middle East to Asia. Within Asia, instead of reacting to</w:t>
      </w:r>
      <w:r w:rsidRPr="00B738CB">
        <w:rPr>
          <w:u w:val="single"/>
        </w:rPr>
        <w:t xml:space="preserve"> Chinese (or Russian) moves, </w:t>
      </w:r>
      <w:r w:rsidRPr="00AC426B">
        <w:rPr>
          <w:u w:val="single"/>
        </w:rPr>
        <w:t>the United States needs to better articulate its positive vision for the region and devote</w:t>
      </w:r>
      <w:r w:rsidRPr="00B738CB">
        <w:rPr>
          <w:u w:val="single"/>
        </w:rPr>
        <w:t xml:space="preserve"> the military and political resources necessary for </w:t>
      </w:r>
      <w:r w:rsidRPr="00AC426B">
        <w:rPr>
          <w:u w:val="single"/>
        </w:rPr>
        <w:t>consistent engagement</w:t>
      </w:r>
      <w:r w:rsidRPr="00DC722C">
        <w:rPr>
          <w:sz w:val="14"/>
        </w:rPr>
        <w:t xml:space="preserve"> with traditional allies and new partners.</w:t>
      </w:r>
    </w:p>
    <w:p w:rsidR="00DC722C" w:rsidRPr="0033017A" w:rsidRDefault="00DC722C" w:rsidP="0033017A"/>
    <w:p w:rsidR="007537AF" w:rsidRPr="00E0786F" w:rsidRDefault="007537AF" w:rsidP="007537AF">
      <w:pPr>
        <w:rPr>
          <w:sz w:val="10"/>
        </w:rPr>
      </w:pPr>
    </w:p>
    <w:p w:rsidR="00064E4C" w:rsidRPr="00070758" w:rsidRDefault="00064E4C" w:rsidP="00070758"/>
    <w:p w:rsidR="00064E4C" w:rsidRDefault="00070758" w:rsidP="00070758">
      <w:pPr>
        <w:pStyle w:val="Heading1"/>
      </w:pPr>
      <w:r w:rsidRPr="00070758">
        <w:t>2AC’s</w:t>
      </w:r>
    </w:p>
    <w:p w:rsidR="00070758" w:rsidRDefault="00070758" w:rsidP="005C6559">
      <w:pPr>
        <w:pStyle w:val="Heading1"/>
      </w:pPr>
      <w:r>
        <w:t>Case</w:t>
      </w:r>
    </w:p>
    <w:p w:rsidR="005C6559" w:rsidRDefault="005C6559" w:rsidP="005C6559">
      <w:pPr>
        <w:pStyle w:val="Heading2"/>
      </w:pPr>
      <w:r>
        <w:t>Presence</w:t>
      </w:r>
    </w:p>
    <w:p w:rsidR="00323450" w:rsidRDefault="00323450" w:rsidP="00323450">
      <w:pPr>
        <w:pStyle w:val="Heading3"/>
      </w:pPr>
      <w:r>
        <w:t>Yes Russia Buildup/Sovereignty Disputes</w:t>
      </w:r>
    </w:p>
    <w:p w:rsidR="00323450" w:rsidRPr="00323450" w:rsidRDefault="00323450" w:rsidP="00323450">
      <w:pPr>
        <w:pStyle w:val="Heading4"/>
      </w:pPr>
      <w:r>
        <w:t>Russia is building up assets in the arctic, territory isn’t clearly defined</w:t>
      </w:r>
    </w:p>
    <w:p w:rsidR="00323450" w:rsidRDefault="00323450" w:rsidP="00323450">
      <w:r w:rsidRPr="00323450">
        <w:rPr>
          <w:rStyle w:val="StyleStyleBold12pt"/>
        </w:rPr>
        <w:t>Mizokami 3/29</w:t>
      </w:r>
      <w:r>
        <w:t xml:space="preserve">/16 (Kyle Mizokami- contributor for the Week “How Russia is fortifying the Arctic” </w:t>
      </w:r>
      <w:hyperlink r:id="rId26" w:history="1">
        <w:r w:rsidRPr="00A15D82">
          <w:rPr>
            <w:rStyle w:val="Hyperlink"/>
          </w:rPr>
          <w:t>http://theweek.com/articles/614075/how-russia-fortifying-arctic</w:t>
        </w:r>
      </w:hyperlink>
      <w:r>
        <w:t>)</w:t>
      </w:r>
    </w:p>
    <w:p w:rsidR="00323450" w:rsidRPr="00512377" w:rsidRDefault="00323450" w:rsidP="00323450">
      <w:pPr>
        <w:rPr>
          <w:rStyle w:val="StyleBoldUnderline"/>
        </w:rPr>
      </w:pPr>
      <w:r w:rsidRPr="00512377">
        <w:rPr>
          <w:rStyle w:val="StyleBoldUnderline"/>
        </w:rPr>
        <w:t>Russia is staking its claim to the Arctic and is being more than a little unreasonable about it</w:t>
      </w:r>
      <w:r w:rsidRPr="00512377">
        <w:rPr>
          <w:sz w:val="16"/>
        </w:rPr>
        <w:t xml:space="preserve">. In 2007 Russian robotic submarines planted the national flag under the North Pole. Russia claims the North Pole on the grounds that the Lomonosov Ridge, an extension of Russia's continental shelf territory, passes underneath the pole. </w:t>
      </w:r>
      <w:r w:rsidRPr="00512377">
        <w:rPr>
          <w:rStyle w:val="StyleBoldUnderline"/>
        </w:rPr>
        <w:t>Russia is preparing to back its claims up</w:t>
      </w:r>
      <w:r w:rsidRPr="00512377">
        <w:rPr>
          <w:sz w:val="16"/>
        </w:rPr>
        <w:t xml:space="preserve">, too: As of 2015, it had established six new bases north of the Arctic Circle, including 16 deepwater ports and 13 airfields. </w:t>
      </w:r>
      <w:r w:rsidRPr="00512377">
        <w:rPr>
          <w:rStyle w:val="StyleBoldUnderline"/>
        </w:rPr>
        <w:t>Russia has</w:t>
      </w:r>
      <w:r w:rsidRPr="00512377">
        <w:rPr>
          <w:sz w:val="16"/>
        </w:rPr>
        <w:t xml:space="preserve"> </w:t>
      </w:r>
      <w:r w:rsidRPr="00512377">
        <w:rPr>
          <w:rStyle w:val="StyleBoldUnderline"/>
        </w:rPr>
        <w:t>deployed advanced S-400 long-range surface-to-air missiles, as well as "Bastion" supersonic anti-ship missiles, to protect Arctic bases.</w:t>
      </w:r>
      <w:r w:rsidRPr="00512377">
        <w:rPr>
          <w:sz w:val="16"/>
        </w:rPr>
        <w:t xml:space="preserve"> The vastness of the Arctic means these weapons don't threaten other countries, but they do create fortified bases that will allow Russia to springboard ships, planes, and Arctic-trained troops into contested territory. Sometime this year Russian airborne forces are expected to conduct large-scale exercises in the area. In all fairness, Russia does have a very large amount of territory north of the Arctic Circle, and it has a right to defend itself. Viewed in a neutral context, the exercises and base-building are typical measures of self-defense. However </w:t>
      </w:r>
      <w:r w:rsidRPr="00512377">
        <w:rPr>
          <w:rStyle w:val="StyleBoldUnderline"/>
        </w:rPr>
        <w:t>Russia's grandiose claims to the North Pole, aggression in</w:t>
      </w:r>
      <w:r w:rsidRPr="00512377">
        <w:rPr>
          <w:sz w:val="16"/>
        </w:rPr>
        <w:t xml:space="preserve"> the </w:t>
      </w:r>
      <w:r w:rsidRPr="00512377">
        <w:rPr>
          <w:rStyle w:val="StyleBoldUnderline"/>
        </w:rPr>
        <w:t>Ukraine, and</w:t>
      </w:r>
      <w:r w:rsidRPr="00512377">
        <w:rPr>
          <w:sz w:val="16"/>
        </w:rPr>
        <w:t xml:space="preserve"> the repressive government of Vladimir </w:t>
      </w:r>
      <w:r w:rsidRPr="00512377">
        <w:rPr>
          <w:rStyle w:val="StyleBoldUnderline"/>
        </w:rPr>
        <w:t>Putin add a menacing subtext to these new military developments.</w:t>
      </w:r>
    </w:p>
    <w:p w:rsidR="00323450" w:rsidRPr="00323450" w:rsidRDefault="00323450" w:rsidP="00323450"/>
    <w:p w:rsidR="002E5D3D" w:rsidRDefault="002E5D3D" w:rsidP="0033017A">
      <w:pPr>
        <w:pStyle w:val="Heading3"/>
      </w:pPr>
      <w:r>
        <w:t>IB’s Key to Access</w:t>
      </w:r>
    </w:p>
    <w:p w:rsidR="002E5D3D" w:rsidRDefault="002E5D3D" w:rsidP="002E5D3D">
      <w:pPr>
        <w:rPr>
          <w:rFonts w:eastAsiaTheme="majorEastAsia" w:cstheme="majorBidi"/>
          <w:sz w:val="32"/>
          <w:szCs w:val="24"/>
          <w:u w:val="single"/>
        </w:rPr>
      </w:pPr>
      <w:r>
        <w:br w:type="page"/>
      </w:r>
    </w:p>
    <w:p w:rsidR="002E5D3D" w:rsidRPr="001A62F7" w:rsidRDefault="002E5D3D" w:rsidP="002E5D3D">
      <w:pPr>
        <w:pStyle w:val="Heading4"/>
      </w:pPr>
      <w:r>
        <w:t>Icebreakers are key to access</w:t>
      </w:r>
    </w:p>
    <w:p w:rsidR="002E5D3D" w:rsidRDefault="002E5D3D" w:rsidP="002E5D3D">
      <w:r w:rsidRPr="00BC4B88">
        <w:rPr>
          <w:rStyle w:val="StyleStyleBold12pt"/>
        </w:rPr>
        <w:t>Poulin 16</w:t>
      </w:r>
      <w:r>
        <w:t xml:space="preserve"> (Gregory Noddin Poulin is a graduate student at Dartmouth College and previously worked on national security policy at the White House Office of Science and Technology Policy. Mr. Poulin’s research focuses on the intersection of globalization, national security, and science and technology. “America Must Build More Icebreakers or We’ll Lose the Battle for the Arctic”, </w:t>
      </w:r>
      <w:hyperlink r:id="rId27" w:history="1">
        <w:r w:rsidRPr="00A15D82">
          <w:rPr>
            <w:rStyle w:val="Hyperlink"/>
          </w:rPr>
          <w:t>http://www.wired.com/2016/01/america-must-build-more-icebreakers-or-well-lose-the-battle-for-the-arctic/</w:t>
        </w:r>
      </w:hyperlink>
      <w:r>
        <w:t xml:space="preserve"> , 1/5/16)</w:t>
      </w:r>
    </w:p>
    <w:p w:rsidR="002E5D3D" w:rsidRPr="00960B14" w:rsidRDefault="002E5D3D" w:rsidP="002E5D3D">
      <w:pPr>
        <w:rPr>
          <w:sz w:val="16"/>
        </w:rPr>
      </w:pPr>
      <w:r w:rsidRPr="00960B14">
        <w:rPr>
          <w:sz w:val="16"/>
        </w:rPr>
        <w:t xml:space="preserve">WITH THE PARIS climate talks behind us, the world appears serious about mitigating the environmental impacts already afoot and preparing for those ahead. Yet </w:t>
      </w:r>
      <w:r w:rsidRPr="001A62F7">
        <w:rPr>
          <w:rStyle w:val="StyleBoldUnderline"/>
        </w:rPr>
        <w:t xml:space="preserve">the United States remains dangerously unprepared for the profound changes and opportunities coming to the Arctic. Nowhere is this more obvious than in the </w:t>
      </w:r>
      <w:r w:rsidRPr="00543A60">
        <w:rPr>
          <w:rStyle w:val="Emphasis"/>
        </w:rPr>
        <w:t>pitiful state of its icebreaker fleet.</w:t>
      </w:r>
      <w:r>
        <w:rPr>
          <w:rStyle w:val="StyleBoldUnderline"/>
        </w:rPr>
        <w:t xml:space="preserve"> </w:t>
      </w:r>
      <w:r w:rsidRPr="001A62F7">
        <w:rPr>
          <w:rStyle w:val="StyleBoldUnderline"/>
        </w:rPr>
        <w:t>The U</w:t>
      </w:r>
      <w:r w:rsidRPr="00960B14">
        <w:rPr>
          <w:sz w:val="16"/>
        </w:rPr>
        <w:t xml:space="preserve">nited </w:t>
      </w:r>
      <w:r w:rsidRPr="001A62F7">
        <w:rPr>
          <w:rStyle w:val="StyleBoldUnderline"/>
        </w:rPr>
        <w:t>S</w:t>
      </w:r>
      <w:r w:rsidRPr="00960B14">
        <w:rPr>
          <w:sz w:val="16"/>
        </w:rPr>
        <w:t xml:space="preserve">tates </w:t>
      </w:r>
      <w:r w:rsidRPr="001A62F7">
        <w:rPr>
          <w:rStyle w:val="StyleBoldUnderline"/>
        </w:rPr>
        <w:t>has just one heavy ice breaker and no plans to build more, a short-sighted and foolhardy policy that will leave it scrambling to catch up with Arctic nations competing for shipping routes and resources as Arctic ice continues its retreat.</w:t>
      </w:r>
      <w:r>
        <w:rPr>
          <w:rStyle w:val="StyleBoldUnderline"/>
        </w:rPr>
        <w:t xml:space="preserve"> </w:t>
      </w:r>
      <w:r w:rsidRPr="00960B14">
        <w:rPr>
          <w:sz w:val="16"/>
        </w:rPr>
        <w:t>It wasn’t always this way. The country once maintained a fleet of seven heavy icebreakers, but hasn’t commissioned a new one in 40 years. The Coast Guard’s sole remaining vessel, the Polar Star, is slated for retirement as early as 2019. Every other nation touching the Arctic Circle maintains a robust fleet. Russia, for example, is adding a dozen icebreakers to what already is the world’s biggest fleet. This sorry state of affairs led Alaska Republican Senator Dan Sullivan to say, “</w:t>
      </w:r>
      <w:r w:rsidRPr="003A652E">
        <w:rPr>
          <w:rStyle w:val="StyleBoldUnderline"/>
        </w:rPr>
        <w:t>The highways of the Arctic are paved by icebreakers. Right now, the Russians have superhighways, and we have dirt roads with potholes.”</w:t>
      </w:r>
      <w:r>
        <w:rPr>
          <w:rStyle w:val="StyleBoldUnderline"/>
        </w:rPr>
        <w:t xml:space="preserve"> </w:t>
      </w:r>
      <w:r w:rsidRPr="00543A60">
        <w:rPr>
          <w:rStyle w:val="Emphasis"/>
        </w:rPr>
        <w:t>These vessels will be of increasing importance as vanishing sea ice opens shipping lanes</w:t>
      </w:r>
      <w:r w:rsidRPr="00960B14">
        <w:rPr>
          <w:sz w:val="16"/>
        </w:rPr>
        <w:t xml:space="preserve"> between Asia and Europe that are 40 percent faster than conventional routes. The region also is home to vast fisheries, mineral deposits, and energy reserves estimated at $30 trillion. President Obama called the changes of the far north “the birth of a new ocean.”</w:t>
      </w:r>
    </w:p>
    <w:p w:rsidR="002E5D3D" w:rsidRDefault="002E5D3D" w:rsidP="002E5D3D"/>
    <w:p w:rsidR="0033017A" w:rsidRDefault="0033017A" w:rsidP="0033017A">
      <w:pPr>
        <w:pStyle w:val="Heading3"/>
      </w:pPr>
      <w:r>
        <w:t>Aff Key to Naval Power</w:t>
      </w:r>
    </w:p>
    <w:p w:rsidR="0033017A" w:rsidRDefault="0033017A" w:rsidP="00233798">
      <w:pPr>
        <w:pStyle w:val="Heading4"/>
      </w:pPr>
      <w:r>
        <w:t xml:space="preserve">Arctic </w:t>
      </w:r>
      <w:r w:rsidRPr="00413656">
        <w:t xml:space="preserve">Access </w:t>
      </w:r>
      <w:r>
        <w:t>key to</w:t>
      </w:r>
      <w:r w:rsidRPr="00413656">
        <w:t xml:space="preserve"> future power proj</w:t>
      </w:r>
      <w:r>
        <w:t>ection capabilities</w:t>
      </w:r>
    </w:p>
    <w:p w:rsidR="0033017A" w:rsidRDefault="0033017A" w:rsidP="0033017A">
      <w:r w:rsidRPr="00413656">
        <w:rPr>
          <w:rStyle w:val="StyleStyleBold12pt"/>
        </w:rPr>
        <w:t>Akimoto 9</w:t>
      </w:r>
      <w:r>
        <w:t xml:space="preserve"> – Senior Research Fellow, Ocean Policy Research Foundation </w:t>
      </w:r>
      <w:r w:rsidRPr="00413656">
        <w:t>(Kazumine, “Power Games in the Arctic Ocean” October 20, 2009, http://www.institutenorth.org/assets/images/uploads/files/Power.pdf</w:t>
      </w:r>
      <w:r>
        <w:t>)</w:t>
      </w:r>
    </w:p>
    <w:p w:rsidR="0033017A" w:rsidRPr="00E74361" w:rsidRDefault="0033017A" w:rsidP="0033017A">
      <w:pPr>
        <w:rPr>
          <w:sz w:val="16"/>
        </w:rPr>
      </w:pPr>
      <w:r w:rsidRPr="00E74361">
        <w:rPr>
          <w:sz w:val="16"/>
        </w:rPr>
        <w:t xml:space="preserve">The changes in the Arctic mentioned above will be significant alike from a military viewpoint. </w:t>
      </w:r>
      <w:r w:rsidRPr="00AC426B">
        <w:rPr>
          <w:rStyle w:val="StyleBoldUnderline"/>
        </w:rPr>
        <w:t>The opening of</w:t>
      </w:r>
      <w:r w:rsidRPr="00413656">
        <w:rPr>
          <w:rStyle w:val="StyleBoldUnderline"/>
        </w:rPr>
        <w:t xml:space="preserve"> the </w:t>
      </w:r>
      <w:r w:rsidRPr="00AC426B">
        <w:rPr>
          <w:rStyle w:val="StyleBoldUnderline"/>
        </w:rPr>
        <w:t>Arctic sea routes would increase</w:t>
      </w:r>
      <w:r w:rsidRPr="00413656">
        <w:rPr>
          <w:rStyle w:val="StyleBoldUnderline"/>
        </w:rPr>
        <w:t xml:space="preserve"> the operational readiness and flexibility of </w:t>
      </w:r>
      <w:r w:rsidRPr="00AC426B">
        <w:rPr>
          <w:rStyle w:val="StyleBoldUnderline"/>
        </w:rPr>
        <w:t>naval deployment, and enable power projection from the Arctic</w:t>
      </w:r>
      <w:r w:rsidRPr="00413656">
        <w:rPr>
          <w:rStyle w:val="StyleBoldUnderline"/>
        </w:rPr>
        <w:t xml:space="preserve"> Ocean, thus making military operations more versatile</w:t>
      </w:r>
      <w:r w:rsidRPr="00E74361">
        <w:rPr>
          <w:sz w:val="16"/>
        </w:rPr>
        <w:t xml:space="preserve">. For instance, in case military force should be dispatched urgently, or sea routes for ordinary use are blocked militarily, or military force should be deployed in two different directions --- the use of the Arctic sea routes will address such situations. In the Russo-Japanese War, the main force of Russia’s Baltic Fleet circumnavigated the southern tip of Africa and traversed the Indian Ocean to reach the East China Sea. Exhausted by the ultra long-distance navigation, the Baltic Fleet fell an easy prey to the combined fleet of the Japanese Navy that had awaited the arrival of the enemy fleet near Japan’s home water. If even part of the Baltic Fleet had passed the Arctic Ocean, the result of the battle would have been different. </w:t>
      </w:r>
      <w:r w:rsidRPr="00AC426B">
        <w:rPr>
          <w:rStyle w:val="StyleBoldUnderline"/>
        </w:rPr>
        <w:t>The military use of the Arctic</w:t>
      </w:r>
      <w:r w:rsidRPr="00413656">
        <w:rPr>
          <w:rStyle w:val="StyleBoldUnderline"/>
        </w:rPr>
        <w:t xml:space="preserve"> Ocean </w:t>
      </w:r>
      <w:r w:rsidRPr="00AC426B">
        <w:rPr>
          <w:rStyle w:val="StyleBoldUnderline"/>
        </w:rPr>
        <w:t>will bring</w:t>
      </w:r>
      <w:r w:rsidRPr="00413656">
        <w:rPr>
          <w:rStyle w:val="StyleBoldUnderline"/>
        </w:rPr>
        <w:t xml:space="preserve"> forth the presence of </w:t>
      </w:r>
      <w:r w:rsidRPr="00AC426B">
        <w:rPr>
          <w:rStyle w:val="StyleBoldUnderline"/>
        </w:rPr>
        <w:t>naval power there</w:t>
      </w:r>
      <w:r w:rsidRPr="00413656">
        <w:rPr>
          <w:rStyle w:val="StyleBoldUnderline"/>
        </w:rPr>
        <w:t xml:space="preserve">, which signifies that </w:t>
      </w:r>
      <w:r w:rsidRPr="00AC426B">
        <w:rPr>
          <w:rStyle w:val="StyleBoldUnderline"/>
        </w:rPr>
        <w:t>the Arctic</w:t>
      </w:r>
      <w:r w:rsidRPr="00413656">
        <w:rPr>
          <w:rStyle w:val="StyleBoldUnderline"/>
        </w:rPr>
        <w:t xml:space="preserve"> Ocean </w:t>
      </w:r>
      <w:r w:rsidRPr="00AC426B">
        <w:rPr>
          <w:rStyle w:val="StyleBoldUnderline"/>
        </w:rPr>
        <w:t>will serve as waters for power projection</w:t>
      </w:r>
      <w:r w:rsidRPr="00413656">
        <w:rPr>
          <w:rStyle w:val="StyleBoldUnderline"/>
        </w:rPr>
        <w:t xml:space="preserve"> to land areas</w:t>
      </w:r>
      <w:r w:rsidRPr="00E74361">
        <w:rPr>
          <w:sz w:val="16"/>
        </w:rPr>
        <w:t xml:space="preserve">. During the Cold War era, it was quite difficult for both the United States and the Soviet Union to deploy surface vessels in the Arctic Ocean due to the frozen ice regardless of the fact the Arctic Ocean was the very operational front. The Arctic Ocean was in those days no more than launching and flight routes of nuclear missiles. If the parties concerned could have deployed the surface force like an aircraft carrier, the Arctic Ocean would have been an area of the highest military tension for fierce contest between the powers of East and West. The melting of ice in the Arctic Ocean will make possible the following in terms of naval operations: </w:t>
      </w:r>
      <w:r w:rsidRPr="00E74361">
        <w:rPr>
          <w:rFonts w:ascii="Wingdings" w:hAnsi="Wingdings" w:cs="Helvetica"/>
          <w:sz w:val="16"/>
        </w:rPr>
        <w:t></w:t>
      </w:r>
      <w:r w:rsidRPr="00E74361">
        <w:rPr>
          <w:rFonts w:ascii="Helvetica" w:hAnsi="Helvetica" w:cs="Helvetica"/>
          <w:sz w:val="16"/>
        </w:rPr>
        <w:t xml:space="preserve"> </w:t>
      </w:r>
      <w:r w:rsidRPr="00E74361">
        <w:rPr>
          <w:sz w:val="16"/>
        </w:rPr>
        <w:t xml:space="preserve">A quicker military deployment and more flexible operation plans thanks to Arctic navigation. </w:t>
      </w:r>
      <w:r w:rsidRPr="00E74361">
        <w:rPr>
          <w:rFonts w:ascii="Wingdings" w:hAnsi="Wingdings" w:cs="Helvetica"/>
          <w:sz w:val="16"/>
        </w:rPr>
        <w:t></w:t>
      </w:r>
      <w:r w:rsidRPr="00E74361">
        <w:rPr>
          <w:rFonts w:ascii="Helvetica" w:hAnsi="Helvetica" w:cs="Helvetica"/>
          <w:sz w:val="16"/>
        </w:rPr>
        <w:t xml:space="preserve"> </w:t>
      </w:r>
      <w:r w:rsidRPr="00E74361">
        <w:rPr>
          <w:sz w:val="16"/>
        </w:rPr>
        <w:t xml:space="preserve">Naval presence in the Arctic Ocean. </w:t>
      </w:r>
      <w:r w:rsidRPr="00E74361">
        <w:rPr>
          <w:rFonts w:ascii="Wingdings" w:hAnsi="Wingdings" w:cs="Helvetica"/>
          <w:sz w:val="16"/>
        </w:rPr>
        <w:t></w:t>
      </w:r>
      <w:r w:rsidRPr="00E74361">
        <w:rPr>
          <w:rFonts w:ascii="Helvetica" w:hAnsi="Helvetica" w:cs="Helvetica"/>
          <w:sz w:val="16"/>
        </w:rPr>
        <w:t xml:space="preserve"> </w:t>
      </w:r>
      <w:r w:rsidRPr="00E74361">
        <w:rPr>
          <w:sz w:val="16"/>
        </w:rPr>
        <w:t>Power projection from the Arctic Ocean. So far no national security plans have been formulated on the assumption of the use of the Arctic Ocean as an international sea route.</w:t>
      </w:r>
      <w:r w:rsidRPr="00E74361">
        <w:rPr>
          <w:rStyle w:val="StyleBoldUnderline"/>
        </w:rPr>
        <w:t xml:space="preserve"> The </w:t>
      </w:r>
      <w:r w:rsidRPr="00AC426B">
        <w:rPr>
          <w:rStyle w:val="StyleBoldUnderline"/>
        </w:rPr>
        <w:t>Arctic ice</w:t>
      </w:r>
      <w:r w:rsidRPr="00E74361">
        <w:rPr>
          <w:rStyle w:val="StyleBoldUnderline"/>
        </w:rPr>
        <w:t xml:space="preserve"> further </w:t>
      </w:r>
      <w:r w:rsidRPr="00AC426B">
        <w:rPr>
          <w:rStyle w:val="StyleBoldUnderline"/>
        </w:rPr>
        <w:t>melts</w:t>
      </w:r>
      <w:r w:rsidRPr="00E74361">
        <w:rPr>
          <w:rStyle w:val="StyleBoldUnderline"/>
        </w:rPr>
        <w:t xml:space="preserve">; shortcut routes become viable; the world’s sea routes are unified into a “circle;” alternative routes are secured for military deployment, and </w:t>
      </w:r>
      <w:r w:rsidRPr="00AC426B">
        <w:rPr>
          <w:rStyle w:val="StyleBoldUnderline"/>
        </w:rPr>
        <w:t>naval presence and power projection become possible</w:t>
      </w:r>
      <w:r w:rsidRPr="00E74361">
        <w:rPr>
          <w:rStyle w:val="StyleBoldUnderline"/>
        </w:rPr>
        <w:t xml:space="preserve"> in a military contingency --- the occurrence of </w:t>
      </w:r>
      <w:r w:rsidRPr="00AC426B">
        <w:rPr>
          <w:rStyle w:val="StyleBoldUnderline"/>
        </w:rPr>
        <w:t>these possibilities represents that every</w:t>
      </w:r>
      <w:r w:rsidRPr="00E74361">
        <w:rPr>
          <w:rStyle w:val="StyleBoldUnderline"/>
        </w:rPr>
        <w:t xml:space="preserve"> nation’s </w:t>
      </w:r>
      <w:r w:rsidRPr="00AC426B">
        <w:rPr>
          <w:rStyle w:val="StyleBoldUnderline"/>
        </w:rPr>
        <w:t>military</w:t>
      </w:r>
      <w:r w:rsidRPr="00E74361">
        <w:rPr>
          <w:rStyle w:val="StyleBoldUnderline"/>
        </w:rPr>
        <w:t xml:space="preserve"> strategy </w:t>
      </w:r>
      <w:r w:rsidRPr="00AC426B">
        <w:rPr>
          <w:rStyle w:val="StyleBoldUnderline"/>
        </w:rPr>
        <w:t>should be reformulated</w:t>
      </w:r>
      <w:r w:rsidRPr="00E74361">
        <w:rPr>
          <w:rStyle w:val="StyleBoldUnderline"/>
        </w:rPr>
        <w:t xml:space="preserve">, and that </w:t>
      </w:r>
      <w:r w:rsidRPr="00AC426B">
        <w:rPr>
          <w:rStyle w:val="StyleBoldUnderline"/>
        </w:rPr>
        <w:t>the world’s security environment will undergo a major upheaval.</w:t>
      </w:r>
    </w:p>
    <w:p w:rsidR="0033017A" w:rsidRDefault="0033017A" w:rsidP="0033017A"/>
    <w:p w:rsidR="0033017A" w:rsidRDefault="0033017A" w:rsidP="0033017A">
      <w:r w:rsidRPr="00D508A3">
        <w:rPr>
          <w:rStyle w:val="Heading4Char"/>
        </w:rPr>
        <w:t>Russia controls Arctic now – hurts naval supremacy</w:t>
      </w:r>
      <w:r w:rsidRPr="00D508A3">
        <w:rPr>
          <w:rStyle w:val="Heading4Char"/>
        </w:rPr>
        <w:br/>
      </w:r>
      <w:r w:rsidRPr="00413656">
        <w:rPr>
          <w:rStyle w:val="StyleStyleBold12pt"/>
        </w:rPr>
        <w:t>Akimoto 9</w:t>
      </w:r>
      <w:r>
        <w:t xml:space="preserve"> – Senior Research Fellow, Ocean Policy Research Foundation </w:t>
      </w:r>
      <w:r w:rsidRPr="00413656">
        <w:t>(Kazumine, “Power Games in the Arctic Ocean” October 20, 2009, http://www.institutenorth.org/assets/images/uploads/files/Power.pdf</w:t>
      </w:r>
      <w:r>
        <w:t>)</w:t>
      </w:r>
    </w:p>
    <w:p w:rsidR="0033017A" w:rsidRPr="00A211AD" w:rsidRDefault="0033017A" w:rsidP="0033017A">
      <w:pPr>
        <w:rPr>
          <w:u w:val="single"/>
        </w:rPr>
      </w:pPr>
      <w:r w:rsidRPr="008B207F">
        <w:rPr>
          <w:rStyle w:val="StyleBoldUnderline"/>
        </w:rPr>
        <w:t xml:space="preserve">In the field of naval strategy, </w:t>
      </w:r>
      <w:r w:rsidRPr="00AC426B">
        <w:rPr>
          <w:rStyle w:val="StyleBoldUnderline"/>
        </w:rPr>
        <w:t>the concept of sea control is of primary importance</w:t>
      </w:r>
      <w:r w:rsidRPr="008B207F">
        <w:rPr>
          <w:rStyle w:val="StyleBoldUnderline"/>
        </w:rPr>
        <w:t xml:space="preserve">. </w:t>
      </w:r>
      <w:r w:rsidRPr="00AC426B">
        <w:rPr>
          <w:rStyle w:val="StyleBoldUnderline"/>
        </w:rPr>
        <w:t>Control over strateg</w:t>
      </w:r>
      <w:r w:rsidRPr="00FD1245">
        <w:rPr>
          <w:rStyle w:val="StyleBoldUnderline"/>
        </w:rPr>
        <w:t>ically</w:t>
      </w:r>
      <w:r w:rsidRPr="008B207F">
        <w:rPr>
          <w:rStyle w:val="StyleBoldUnderline"/>
        </w:rPr>
        <w:t xml:space="preserve"> important specific </w:t>
      </w:r>
      <w:r w:rsidRPr="00AC426B">
        <w:rPr>
          <w:rStyle w:val="StyleBoldUnderline"/>
        </w:rPr>
        <w:t>waters</w:t>
      </w:r>
      <w:r w:rsidRPr="008B207F">
        <w:rPr>
          <w:rStyle w:val="StyleBoldUnderline"/>
        </w:rPr>
        <w:t xml:space="preserve">, or exclusive control of the said waters </w:t>
      </w:r>
      <w:r w:rsidRPr="00AC426B">
        <w:rPr>
          <w:rStyle w:val="StyleBoldUnderline"/>
        </w:rPr>
        <w:t>will make it possible to execute warfare</w:t>
      </w:r>
      <w:r w:rsidRPr="008B207F">
        <w:rPr>
          <w:rStyle w:val="StyleBoldUnderline"/>
        </w:rPr>
        <w:t xml:space="preserve"> with advantage, </w:t>
      </w:r>
      <w:r w:rsidRPr="00AC426B">
        <w:rPr>
          <w:rStyle w:val="StyleBoldUnderline"/>
        </w:rPr>
        <w:t>and</w:t>
      </w:r>
      <w:r w:rsidRPr="008B207F">
        <w:rPr>
          <w:rStyle w:val="StyleBoldUnderline"/>
        </w:rPr>
        <w:t xml:space="preserve"> to </w:t>
      </w:r>
      <w:r w:rsidRPr="00AC426B">
        <w:rPr>
          <w:rStyle w:val="StyleBoldUnderline"/>
        </w:rPr>
        <w:t>check enemy’s attacks.</w:t>
      </w:r>
      <w:r w:rsidRPr="008B207F">
        <w:rPr>
          <w:rStyle w:val="StyleBoldUnderline"/>
        </w:rPr>
        <w:t xml:space="preserve"> </w:t>
      </w:r>
      <w:r w:rsidRPr="00FD1245">
        <w:rPr>
          <w:sz w:val="16"/>
        </w:rPr>
        <w:t xml:space="preserve">The acquisition of naval supremacy will enable a state to conduct advantageous negotiations upon, among others, resources development in the waters where the state has established control. Naval supremacy in the Arctic Ocean will make it possible to not only use the area advantageously in a military contingency, but affect control of sea routes and resources in times of peace as well. In UNCLOS, the ocean falls into territorial sea and national jurisdictional area and high seas. Militarily, there are concepts of “sea under own country’s control” or “sea under other country’s control”. </w:t>
      </w:r>
      <w:r w:rsidRPr="00AC426B">
        <w:rPr>
          <w:rStyle w:val="StyleBoldUnderline"/>
        </w:rPr>
        <w:t>Power games</w:t>
      </w:r>
      <w:r w:rsidRPr="008B207F">
        <w:rPr>
          <w:rStyle w:val="StyleBoldUnderline"/>
        </w:rPr>
        <w:t xml:space="preserve"> presently </w:t>
      </w:r>
      <w:r w:rsidRPr="00AC426B">
        <w:rPr>
          <w:rStyle w:val="StyleBoldUnderline"/>
        </w:rPr>
        <w:t>evolving in the Arctic</w:t>
      </w:r>
      <w:r w:rsidRPr="008B207F">
        <w:rPr>
          <w:rStyle w:val="StyleBoldUnderline"/>
        </w:rPr>
        <w:t xml:space="preserve"> Ocean </w:t>
      </w:r>
      <w:r w:rsidRPr="00AC426B">
        <w:rPr>
          <w:rStyle w:val="StyleBoldUnderline"/>
        </w:rPr>
        <w:t>is a contest for naval supremacy</w:t>
      </w:r>
      <w:r w:rsidRPr="008B207F">
        <w:rPr>
          <w:rStyle w:val="StyleBoldUnderline"/>
        </w:rPr>
        <w:t xml:space="preserve">. As long as </w:t>
      </w:r>
      <w:r w:rsidRPr="00AC426B">
        <w:rPr>
          <w:rStyle w:val="StyleBoldUnderline"/>
        </w:rPr>
        <w:t>the main actors</w:t>
      </w:r>
      <w:r w:rsidRPr="008B207F">
        <w:rPr>
          <w:rStyle w:val="StyleBoldUnderline"/>
        </w:rPr>
        <w:t xml:space="preserve"> in the games </w:t>
      </w:r>
      <w:r w:rsidRPr="00AC426B">
        <w:rPr>
          <w:rStyle w:val="StyleBoldUnderline"/>
        </w:rPr>
        <w:t>are the U</w:t>
      </w:r>
      <w:r w:rsidRPr="008B207F">
        <w:rPr>
          <w:rStyle w:val="StyleBoldUnderline"/>
        </w:rPr>
        <w:t xml:space="preserve">nited </w:t>
      </w:r>
      <w:r w:rsidRPr="00AC426B">
        <w:rPr>
          <w:rStyle w:val="StyleBoldUnderline"/>
        </w:rPr>
        <w:t>S</w:t>
      </w:r>
      <w:r w:rsidRPr="008B207F">
        <w:rPr>
          <w:rStyle w:val="StyleBoldUnderline"/>
        </w:rPr>
        <w:t xml:space="preserve">tates </w:t>
      </w:r>
      <w:r w:rsidRPr="00AC426B">
        <w:rPr>
          <w:rStyle w:val="StyleBoldUnderline"/>
        </w:rPr>
        <w:t>and Russia</w:t>
      </w:r>
      <w:r w:rsidRPr="008B207F">
        <w:rPr>
          <w:rStyle w:val="StyleBoldUnderline"/>
        </w:rPr>
        <w:t>, the games will essentially become a new geopolitical contest</w:t>
      </w:r>
      <w:r w:rsidRPr="00FD1245">
        <w:rPr>
          <w:sz w:val="16"/>
        </w:rPr>
        <w:t xml:space="preserve"> over the now navigable Arctic Ocean. How to achieve sea control? </w:t>
      </w:r>
      <w:r w:rsidRPr="00AC426B">
        <w:rPr>
          <w:rStyle w:val="StyleBoldUnderline"/>
        </w:rPr>
        <w:t>The first step</w:t>
      </w:r>
      <w:r w:rsidRPr="008B207F">
        <w:rPr>
          <w:rStyle w:val="StyleBoldUnderline"/>
        </w:rPr>
        <w:t xml:space="preserve"> to take </w:t>
      </w:r>
      <w:r w:rsidRPr="00AC426B">
        <w:rPr>
          <w:rStyle w:val="StyleBoldUnderline"/>
        </w:rPr>
        <w:t>is to build up naval presence</w:t>
      </w:r>
      <w:r w:rsidRPr="008B207F">
        <w:rPr>
          <w:rStyle w:val="StyleBoldUnderline"/>
        </w:rPr>
        <w:t xml:space="preserve">. </w:t>
      </w:r>
      <w:r w:rsidRPr="00AC426B">
        <w:rPr>
          <w:rStyle w:val="StyleBoldUnderline"/>
        </w:rPr>
        <w:t>It is Russia alone that</w:t>
      </w:r>
      <w:r w:rsidRPr="008B207F">
        <w:rPr>
          <w:rStyle w:val="StyleBoldUnderline"/>
        </w:rPr>
        <w:t xml:space="preserve"> now </w:t>
      </w:r>
      <w:r w:rsidRPr="00AC426B">
        <w:rPr>
          <w:rStyle w:val="StyleBoldUnderline"/>
        </w:rPr>
        <w:t>maintains naval presence in the Arctic</w:t>
      </w:r>
      <w:r w:rsidRPr="008B207F">
        <w:rPr>
          <w:rStyle w:val="StyleBoldUnderline"/>
        </w:rPr>
        <w:t xml:space="preserve"> Ocean, worthy of the term.</w:t>
      </w:r>
    </w:p>
    <w:p w:rsidR="0033017A" w:rsidRDefault="0033017A" w:rsidP="0033017A">
      <w:pPr>
        <w:pStyle w:val="Heading3"/>
      </w:pPr>
      <w:r>
        <w:t>Yes Arctic War</w:t>
      </w:r>
    </w:p>
    <w:p w:rsidR="0033017A" w:rsidRPr="007A7B7F" w:rsidRDefault="0033017A" w:rsidP="00233798">
      <w:pPr>
        <w:pStyle w:val="Heading4"/>
      </w:pPr>
      <w:r w:rsidRPr="007A7B7F">
        <w:t xml:space="preserve">Don’t trust their defense – </w:t>
      </w:r>
      <w:r>
        <w:t>Russians are good actors</w:t>
      </w:r>
    </w:p>
    <w:p w:rsidR="0033017A" w:rsidRDefault="0033017A" w:rsidP="0033017A">
      <w:pPr>
        <w:rPr>
          <w:sz w:val="16"/>
          <w:szCs w:val="16"/>
        </w:rPr>
      </w:pPr>
      <w:r>
        <w:rPr>
          <w:rStyle w:val="StyleStyleBold12pt"/>
        </w:rPr>
        <w:t>Huebert 10</w:t>
      </w:r>
      <w:r>
        <w:t xml:space="preserve"> – </w:t>
      </w:r>
      <w:r>
        <w:rPr>
          <w:sz w:val="16"/>
          <w:szCs w:val="16"/>
        </w:rPr>
        <w:t>PhD, Professor of Political Science @ U of Calgary</w:t>
      </w:r>
    </w:p>
    <w:p w:rsidR="0033017A" w:rsidRDefault="0033017A" w:rsidP="0033017A">
      <w:pPr>
        <w:rPr>
          <w:sz w:val="16"/>
          <w:szCs w:val="16"/>
        </w:rPr>
      </w:pPr>
      <w:r>
        <w:rPr>
          <w:sz w:val="16"/>
          <w:szCs w:val="16"/>
        </w:rPr>
        <w:t>Rob, “The Newly Emerging Arctic Security Environment,”http://www.cdfai.org/PDF/The%20Newly%20Emerging%20Arctic%20Security%20Environment.pdf</w:t>
      </w:r>
    </w:p>
    <w:p w:rsidR="0033017A" w:rsidRDefault="0033017A" w:rsidP="0033017A">
      <w:pPr>
        <w:rPr>
          <w:sz w:val="16"/>
        </w:rPr>
      </w:pPr>
      <w:r>
        <w:rPr>
          <w:sz w:val="16"/>
        </w:rPr>
        <w:t xml:space="preserve">It should be clear that the </w:t>
      </w:r>
      <w:r>
        <w:rPr>
          <w:rStyle w:val="StyleBoldUnderline"/>
        </w:rPr>
        <w:t>Russians</w:t>
      </w:r>
      <w:r>
        <w:rPr>
          <w:sz w:val="16"/>
        </w:rPr>
        <w:t xml:space="preserve"> have been according a growing importance to the Arctic </w:t>
      </w:r>
      <w:r>
        <w:rPr>
          <w:sz w:val="12"/>
        </w:rPr>
        <w:t>¶</w:t>
      </w:r>
      <w:r>
        <w:rPr>
          <w:sz w:val="16"/>
        </w:rPr>
        <w:t xml:space="preserve"> region . They </w:t>
      </w:r>
      <w:r>
        <w:rPr>
          <w:rStyle w:val="StyleBoldUnderline"/>
        </w:rPr>
        <w:t>continually issue statements affirming their commitment to peaceful</w:t>
      </w:r>
      <w:r>
        <w:rPr>
          <w:sz w:val="16"/>
        </w:rPr>
        <w:t xml:space="preserve"> </w:t>
      </w:r>
      <w:r>
        <w:rPr>
          <w:sz w:val="12"/>
        </w:rPr>
        <w:t>¶</w:t>
      </w:r>
      <w:r>
        <w:rPr>
          <w:sz w:val="16"/>
        </w:rPr>
        <w:t xml:space="preserve"> </w:t>
      </w:r>
      <w:r>
        <w:rPr>
          <w:rStyle w:val="StyleBoldUnderline"/>
        </w:rPr>
        <w:t>cooperation in the Arctic, which show up in the form of public statements by their leaders</w:t>
      </w:r>
      <w:r>
        <w:rPr>
          <w:sz w:val="16"/>
        </w:rPr>
        <w:t xml:space="preserve"> </w:t>
      </w:r>
      <w:r>
        <w:rPr>
          <w:sz w:val="12"/>
        </w:rPr>
        <w:t>¶</w:t>
      </w:r>
      <w:r>
        <w:rPr>
          <w:sz w:val="16"/>
        </w:rPr>
        <w:t xml:space="preserve"> and in their primary documents. </w:t>
      </w:r>
      <w:r>
        <w:rPr>
          <w:rStyle w:val="StyleBoldUnderline"/>
        </w:rPr>
        <w:t>These same leaders are also very quick to condemn the</w:t>
      </w:r>
      <w:r>
        <w:rPr>
          <w:sz w:val="16"/>
        </w:rPr>
        <w:t xml:space="preserve"> </w:t>
      </w:r>
      <w:r>
        <w:rPr>
          <w:sz w:val="12"/>
        </w:rPr>
        <w:t>¶</w:t>
      </w:r>
      <w:r>
        <w:rPr>
          <w:sz w:val="16"/>
        </w:rPr>
        <w:t xml:space="preserve"> </w:t>
      </w:r>
      <w:r>
        <w:rPr>
          <w:rStyle w:val="StyleBoldUnderline"/>
        </w:rPr>
        <w:t>actions of the other Arctic states as being aggressive and a threat to international peace and</w:t>
      </w:r>
      <w:r>
        <w:rPr>
          <w:sz w:val="16"/>
        </w:rPr>
        <w:t xml:space="preserve"> </w:t>
      </w:r>
      <w:r>
        <w:rPr>
          <w:sz w:val="12"/>
        </w:rPr>
        <w:t>¶</w:t>
      </w:r>
      <w:r>
        <w:rPr>
          <w:sz w:val="16"/>
        </w:rPr>
        <w:t xml:space="preserve"> </w:t>
      </w:r>
      <w:r>
        <w:rPr>
          <w:rStyle w:val="StyleBoldUnderline"/>
        </w:rPr>
        <w:t>security in the region</w:t>
      </w:r>
      <w:r>
        <w:rPr>
          <w:sz w:val="16"/>
        </w:rPr>
        <w:t xml:space="preserve"> whenever they engage in any form of military related activity. It is clear, </w:t>
      </w:r>
      <w:r>
        <w:rPr>
          <w:sz w:val="12"/>
        </w:rPr>
        <w:t>¶</w:t>
      </w:r>
      <w:r>
        <w:rPr>
          <w:sz w:val="16"/>
        </w:rPr>
        <w:t xml:space="preserve"> however, that </w:t>
      </w:r>
      <w:r w:rsidRPr="00AC426B">
        <w:rPr>
          <w:rStyle w:val="StyleBoldUnderline"/>
        </w:rPr>
        <w:t>the Russians have embarked on a much more assertive use of military force in</w:t>
      </w:r>
      <w:r>
        <w:rPr>
          <w:sz w:val="16"/>
        </w:rPr>
        <w:t xml:space="preserve"> </w:t>
      </w:r>
      <w:r>
        <w:rPr>
          <w:sz w:val="12"/>
        </w:rPr>
        <w:t>¶</w:t>
      </w:r>
      <w:r>
        <w:rPr>
          <w:sz w:val="16"/>
        </w:rPr>
        <w:t xml:space="preserve"> </w:t>
      </w:r>
      <w:r w:rsidRPr="00AC426B">
        <w:rPr>
          <w:rStyle w:val="StyleBoldUnderline"/>
        </w:rPr>
        <w:t>the region by</w:t>
      </w:r>
      <w:r>
        <w:rPr>
          <w:rStyle w:val="StyleBoldUnderline"/>
        </w:rPr>
        <w:t xml:space="preserve"> taking various action</w:t>
      </w:r>
      <w:r>
        <w:rPr>
          <w:sz w:val="16"/>
        </w:rPr>
        <w:t xml:space="preserve"> – </w:t>
      </w:r>
      <w:r w:rsidRPr="00AC426B">
        <w:rPr>
          <w:rStyle w:val="StyleBoldUnderline"/>
        </w:rPr>
        <w:t>the missile test launches near the pole, the</w:t>
      </w:r>
      <w:r>
        <w:rPr>
          <w:rStyle w:val="StyleBoldUnderline"/>
        </w:rPr>
        <w:t xml:space="preserve"> sudden and </w:t>
      </w:r>
      <w:r>
        <w:rPr>
          <w:rStyle w:val="StyleBoldUnderline"/>
          <w:sz w:val="12"/>
        </w:rPr>
        <w:t>¶</w:t>
      </w:r>
      <w:r>
        <w:rPr>
          <w:rStyle w:val="StyleBoldUnderline"/>
        </w:rPr>
        <w:t xml:space="preserve"> substantial </w:t>
      </w:r>
      <w:r w:rsidRPr="00AC426B">
        <w:rPr>
          <w:rStyle w:val="StyleBoldUnderline"/>
        </w:rPr>
        <w:t>resumption of the long-range bomber patrols</w:t>
      </w:r>
      <w:r>
        <w:rPr>
          <w:rStyle w:val="StyleBoldUnderline"/>
        </w:rPr>
        <w:t xml:space="preserve">, and the voyages of their surface </w:t>
      </w:r>
      <w:r>
        <w:rPr>
          <w:rStyle w:val="StyleBoldUnderline"/>
          <w:sz w:val="12"/>
        </w:rPr>
        <w:t>¶</w:t>
      </w:r>
      <w:r>
        <w:rPr>
          <w:rStyle w:val="StyleBoldUnderline"/>
        </w:rPr>
        <w:t xml:space="preserve"> units into the disputed zones – which exceeds that of any of the other Arctic states</w:t>
      </w:r>
      <w:r>
        <w:rPr>
          <w:sz w:val="16"/>
        </w:rPr>
        <w:t xml:space="preserve">. </w:t>
      </w:r>
      <w:r>
        <w:rPr>
          <w:sz w:val="12"/>
        </w:rPr>
        <w:t>¶</w:t>
      </w:r>
      <w:r>
        <w:rPr>
          <w:sz w:val="16"/>
        </w:rPr>
        <w:t xml:space="preserve"> Furthermore, the Russians’ proposed rearmament plans greatly exceed the plans of any </w:t>
      </w:r>
      <w:r>
        <w:rPr>
          <w:sz w:val="12"/>
        </w:rPr>
        <w:t>¶</w:t>
      </w:r>
      <w:r>
        <w:rPr>
          <w:sz w:val="16"/>
        </w:rPr>
        <w:t xml:space="preserve"> other Arctic state. Thus, </w:t>
      </w:r>
      <w:r w:rsidRPr="00AC426B">
        <w:rPr>
          <w:rStyle w:val="StyleBoldUnderline"/>
        </w:rPr>
        <w:t>the Russians have excelled at portraying themselves as cooperative</w:t>
      </w:r>
      <w:r>
        <w:rPr>
          <w:sz w:val="16"/>
        </w:rPr>
        <w:t xml:space="preserve"> </w:t>
      </w:r>
      <w:r>
        <w:rPr>
          <w:sz w:val="12"/>
        </w:rPr>
        <w:t>¶</w:t>
      </w:r>
      <w:r>
        <w:rPr>
          <w:sz w:val="16"/>
        </w:rPr>
        <w:t xml:space="preserve"> </w:t>
      </w:r>
      <w:r w:rsidRPr="00AC426B">
        <w:rPr>
          <w:rStyle w:val="StyleBoldUnderline"/>
        </w:rPr>
        <w:t>while taking increasingly assertive action</w:t>
      </w:r>
      <w:r>
        <w:rPr>
          <w:sz w:val="16"/>
        </w:rPr>
        <w:t xml:space="preserve">. The question remains as to why? Are they merely </w:t>
      </w:r>
      <w:r>
        <w:rPr>
          <w:sz w:val="12"/>
        </w:rPr>
        <w:t>¶</w:t>
      </w:r>
      <w:r>
        <w:rPr>
          <w:sz w:val="16"/>
        </w:rPr>
        <w:t xml:space="preserve"> reasserting themselves as a global power, or, does this new action point to an increasingly </w:t>
      </w:r>
      <w:r>
        <w:rPr>
          <w:sz w:val="12"/>
        </w:rPr>
        <w:t>¶</w:t>
      </w:r>
      <w:r>
        <w:rPr>
          <w:sz w:val="16"/>
        </w:rPr>
        <w:t xml:space="preserve"> assertive Russia? This is not known. </w:t>
      </w:r>
    </w:p>
    <w:p w:rsidR="0033017A" w:rsidRDefault="0033017A" w:rsidP="0033017A"/>
    <w:p w:rsidR="0033017A" w:rsidRPr="00186AA4" w:rsidRDefault="0033017A" w:rsidP="00233798">
      <w:pPr>
        <w:pStyle w:val="Heading4"/>
      </w:pPr>
      <w:r>
        <w:t>Conflict is coming and diplomacy fails</w:t>
      </w:r>
    </w:p>
    <w:p w:rsidR="0033017A" w:rsidRDefault="0033017A" w:rsidP="0033017A">
      <w:r>
        <w:rPr>
          <w:rStyle w:val="StyleStyleBold12pt"/>
        </w:rPr>
        <w:t>Tassinari 12</w:t>
      </w:r>
      <w:r>
        <w:t xml:space="preserve"> (Fabrizio Tassinari is a non-resident Senior Fellow at the German Marshall Fund and the Head of Foreign Policy and EU Studies at the Danish Institute for International Studies, September 7, 2012, “Avoiding a Scramble for the High North”, http://blog.gmfus.org/2012/09/07/avoiding-a-scramble-for-the-high-north/)</w:t>
      </w:r>
    </w:p>
    <w:p w:rsidR="0033017A" w:rsidRDefault="0033017A" w:rsidP="0033017A">
      <w:pPr>
        <w:rPr>
          <w:b/>
          <w:iCs/>
          <w:u w:val="single"/>
          <w:bdr w:val="single" w:sz="2" w:space="0" w:color="auto" w:frame="1"/>
        </w:rPr>
      </w:pPr>
      <w:r>
        <w:rPr>
          <w:rStyle w:val="Emphasis"/>
        </w:rPr>
        <w:t>The geopolitics of the Arctic are stuck in a paradox</w:t>
      </w:r>
      <w:r>
        <w:rPr>
          <w:sz w:val="16"/>
        </w:rPr>
        <w:t xml:space="preserve">: The more regional players restate the importance of international cooperation, the more some </w:t>
      </w:r>
      <w:r>
        <w:rPr>
          <w:rStyle w:val="StyleBoldUnderline"/>
        </w:rPr>
        <w:t xml:space="preserve">pundits and </w:t>
      </w:r>
      <w:r w:rsidRPr="00AC426B">
        <w:rPr>
          <w:rStyle w:val="StyleBoldUnderline"/>
        </w:rPr>
        <w:t>policymakers</w:t>
      </w:r>
      <w:r>
        <w:rPr>
          <w:sz w:val="16"/>
        </w:rPr>
        <w:t xml:space="preserve"> seem to </w:t>
      </w:r>
      <w:r w:rsidRPr="00AC426B">
        <w:rPr>
          <w:rStyle w:val="StyleBoldUnderline"/>
        </w:rPr>
        <w:t xml:space="preserve">conclude that the Arctic risks descending into </w:t>
      </w:r>
      <w:r w:rsidRPr="00186AA4">
        <w:rPr>
          <w:rStyle w:val="StyleBoldUnderline"/>
        </w:rPr>
        <w:t xml:space="preserve">competition and even </w:t>
      </w:r>
      <w:r w:rsidRPr="00AC426B">
        <w:rPr>
          <w:rStyle w:val="StyleBoldUnderline"/>
        </w:rPr>
        <w:t>conflict</w:t>
      </w:r>
      <w:r>
        <w:rPr>
          <w:b/>
          <w:sz w:val="16"/>
        </w:rPr>
        <w:t>.</w:t>
      </w:r>
      <w:r>
        <w:rPr>
          <w:sz w:val="16"/>
        </w:rPr>
        <w:t xml:space="preserve"> </w:t>
      </w:r>
      <w:r>
        <w:rPr>
          <w:rStyle w:val="StyleBoldUnderline"/>
        </w:rPr>
        <w:t>The world is awakening to the growing strategic importance of the High North. As the Arctic ice melts due to global warming</w:t>
      </w:r>
      <w:r>
        <w:rPr>
          <w:sz w:val="16"/>
        </w:rPr>
        <w:t xml:space="preserve">, </w:t>
      </w:r>
      <w:r>
        <w:rPr>
          <w:rStyle w:val="StyleBoldUnderline"/>
        </w:rPr>
        <w:t>it opens up new opportunities</w:t>
      </w:r>
      <w:r>
        <w:rPr>
          <w:sz w:val="16"/>
        </w:rPr>
        <w:t xml:space="preserve">, from shorter shipping lanes to newly accessible oil and </w:t>
      </w:r>
      <w:r>
        <w:rPr>
          <w:rStyle w:val="Emphasis"/>
        </w:rPr>
        <w:t>gas reserves</w:t>
      </w:r>
      <w:r>
        <w:rPr>
          <w:sz w:val="16"/>
        </w:rPr>
        <w:t xml:space="preserve">; respectively, about 13 percent and 30 percent of the world’s undiscovered resources are in the Arctic, according to the U.S. Geological Survey. These discoveries are usually followed by declarations of the littoral nations to the effect that any potential disagreements over them will be resolved peacefully. However, </w:t>
      </w:r>
      <w:r>
        <w:rPr>
          <w:rStyle w:val="StyleBoldUnderline"/>
        </w:rPr>
        <w:t xml:space="preserve">beneath expressions of goodwill, the Arctic debate is often characterized </w:t>
      </w:r>
      <w:r w:rsidRPr="0051411C">
        <w:rPr>
          <w:rStyle w:val="StyleBoldUnderline"/>
        </w:rPr>
        <w:t>by a sense of urgency</w:t>
      </w:r>
      <w:r>
        <w:rPr>
          <w:rStyle w:val="StyleBoldUnderline"/>
        </w:rPr>
        <w:t>,</w:t>
      </w:r>
      <w:r>
        <w:rPr>
          <w:sz w:val="16"/>
        </w:rPr>
        <w:t xml:space="preserve"> and even forms of alarmism. In recent years, instances of growing securitization of the Arctic have abounded. Back in 2008, a paper by Javier Solana, then the EU’s foreign policy’s chief, and the European Commission warned about “potential conflict over resources in Polar regions” as they become exploitable due to melting ice. In 2010, NATO’s supreme allied commander in Europe, Adm. James Stavridis, argued that “for now, the disputes in the North have been dealt with peacefully, but climate change could alter the equilibrium.” Then there are actions that speak louder than prepared speeches — from the famous August 2007 expedition that planted a Russian flag on the North Pole’s seabed to the annual summer military exercises carried out by Canada to assert its sovereignty in the North. Although the Russian stunt was most likely aimed at nationalist domestic audiences, some observers view these exercises as the expressions of competing national interests. As the scholar Scott Borgerson ominously put it: “</w:t>
      </w:r>
      <w:r>
        <w:rPr>
          <w:rStyle w:val="StyleBoldUnderline"/>
        </w:rPr>
        <w:t xml:space="preserve">The </w:t>
      </w:r>
      <w:r w:rsidRPr="00AC426B">
        <w:rPr>
          <w:rStyle w:val="StyleBoldUnderline"/>
        </w:rPr>
        <w:t>Arctic powers are fast approaching diplomatic gridlock</w:t>
      </w:r>
      <w:r w:rsidRPr="00AC426B">
        <w:rPr>
          <w:sz w:val="16"/>
        </w:rPr>
        <w:t>,</w:t>
      </w:r>
      <w:r>
        <w:rPr>
          <w:sz w:val="16"/>
        </w:rPr>
        <w:t xml:space="preserve"> and </w:t>
      </w:r>
      <w:r w:rsidRPr="00AC426B">
        <w:rPr>
          <w:rStyle w:val="Emphasis"/>
        </w:rPr>
        <w:t xml:space="preserve">that could eventually lead to </w:t>
      </w:r>
      <w:r>
        <w:rPr>
          <w:rStyle w:val="Emphasis"/>
        </w:rPr>
        <w:t xml:space="preserve">the sort of </w:t>
      </w:r>
      <w:r w:rsidRPr="00AC426B">
        <w:rPr>
          <w:rStyle w:val="Emphasis"/>
        </w:rPr>
        <w:t>armed brinkmanship</w:t>
      </w:r>
      <w:r>
        <w:rPr>
          <w:sz w:val="16"/>
        </w:rPr>
        <w:t xml:space="preserve"> that plagues other territories.” </w:t>
      </w:r>
      <w:r>
        <w:rPr>
          <w:rStyle w:val="StyleBoldUnderline"/>
        </w:rPr>
        <w:t>The geopolitical constellation in and around the region provides a ready justification for such an assessme</w:t>
      </w:r>
      <w:r>
        <w:rPr>
          <w:sz w:val="16"/>
        </w:rPr>
        <w:t xml:space="preserve">nt. While no-one really imagines the United States, Canada, Norway, and Denmark fighting over the Arctic, some of their politicians have occasionally framed rhetoric in more peppered terms than one might expect. </w:t>
      </w:r>
      <w:r w:rsidRPr="00AC426B">
        <w:rPr>
          <w:rStyle w:val="Emphasis"/>
        </w:rPr>
        <w:t>Russia</w:t>
      </w:r>
      <w:r>
        <w:rPr>
          <w:sz w:val="16"/>
        </w:rPr>
        <w:t>, the fifth Arctic littoral nation</w:t>
      </w:r>
      <w:r>
        <w:rPr>
          <w:rStyle w:val="StyleBoldUnderline"/>
        </w:rPr>
        <w:t xml:space="preserve">, typically </w:t>
      </w:r>
      <w:r w:rsidRPr="00AC426B">
        <w:rPr>
          <w:rStyle w:val="StyleBoldUnderline"/>
        </w:rPr>
        <w:t xml:space="preserve">treads a fine line between </w:t>
      </w:r>
      <w:r>
        <w:rPr>
          <w:rStyle w:val="StyleBoldUnderline"/>
        </w:rPr>
        <w:t xml:space="preserve">declarations of </w:t>
      </w:r>
      <w:r w:rsidRPr="00AC426B">
        <w:rPr>
          <w:rStyle w:val="StyleBoldUnderline"/>
        </w:rPr>
        <w:t xml:space="preserve">cooperation and </w:t>
      </w:r>
      <w:r w:rsidRPr="0051411C">
        <w:rPr>
          <w:rStyle w:val="StyleBoldUnderline"/>
        </w:rPr>
        <w:t xml:space="preserve">an innate </w:t>
      </w:r>
      <w:r w:rsidRPr="00AC426B">
        <w:rPr>
          <w:rStyle w:val="StyleBoldUnderline"/>
        </w:rPr>
        <w:t>instinct for great-power competition</w:t>
      </w:r>
      <w:r>
        <w:rPr>
          <w:rStyle w:val="StyleBoldUnderline"/>
        </w:rPr>
        <w:t>.</w:t>
      </w:r>
      <w:r>
        <w:rPr>
          <w:sz w:val="16"/>
        </w:rPr>
        <w:t xml:space="preserve"> </w:t>
      </w:r>
      <w:r>
        <w:rPr>
          <w:rStyle w:val="StyleBoldUnderline"/>
        </w:rPr>
        <w:t>Add to that the EU</w:t>
      </w:r>
      <w:r>
        <w:rPr>
          <w:sz w:val="16"/>
        </w:rPr>
        <w:t xml:space="preserve">, which is seeking to carve its own role, </w:t>
      </w:r>
      <w:r>
        <w:rPr>
          <w:rStyle w:val="StyleBoldUnderline"/>
        </w:rPr>
        <w:t>and Asia’s giants</w:t>
      </w:r>
      <w:r>
        <w:rPr>
          <w:sz w:val="16"/>
        </w:rPr>
        <w:t xml:space="preserve">, above all China, </w:t>
      </w:r>
      <w:r>
        <w:rPr>
          <w:rStyle w:val="StyleBoldUnderline"/>
        </w:rPr>
        <w:t>for which the opening of the Northeast passage may reduce sailing distance</w:t>
      </w:r>
      <w:r>
        <w:rPr>
          <w:sz w:val="16"/>
        </w:rPr>
        <w:t xml:space="preserve"> with Europe by some 40 percent, </w:t>
      </w:r>
      <w:r>
        <w:rPr>
          <w:rStyle w:val="Emphasis"/>
        </w:rPr>
        <w:t xml:space="preserve">and </w:t>
      </w:r>
      <w:r w:rsidRPr="00AC426B">
        <w:rPr>
          <w:rStyle w:val="Emphasis"/>
        </w:rPr>
        <w:t>it is not hard to conjure up the prospect of an Arctic race building up.</w:t>
      </w:r>
    </w:p>
    <w:p w:rsidR="0033017A" w:rsidRPr="0033017A" w:rsidRDefault="0033017A" w:rsidP="0033017A"/>
    <w:p w:rsidR="005C6559" w:rsidRDefault="0033017A" w:rsidP="0033017A">
      <w:pPr>
        <w:pStyle w:val="Heading2"/>
      </w:pPr>
      <w:r>
        <w:t>Development</w:t>
      </w:r>
    </w:p>
    <w:p w:rsidR="0033017A" w:rsidRDefault="0033017A" w:rsidP="0033017A">
      <w:pPr>
        <w:pStyle w:val="Heading3"/>
      </w:pPr>
      <w:r>
        <w:t>Release Coming Now</w:t>
      </w:r>
    </w:p>
    <w:p w:rsidR="0033017A" w:rsidRPr="002F728F" w:rsidRDefault="0033017A" w:rsidP="00233798">
      <w:pPr>
        <w:pStyle w:val="Heading4"/>
      </w:pPr>
      <w:r>
        <w:t>Polar melting causes methane – Only US extraction technology solves methane bursts</w:t>
      </w:r>
    </w:p>
    <w:p w:rsidR="0033017A" w:rsidRPr="002F5EC5" w:rsidRDefault="0033017A" w:rsidP="0033017A">
      <w:pPr>
        <w:rPr>
          <w:rStyle w:val="StyleStyleBold12pt"/>
          <w:b w:val="0"/>
        </w:rPr>
      </w:pPr>
      <w:r>
        <w:rPr>
          <w:rStyle w:val="StyleStyleBold12pt"/>
        </w:rPr>
        <w:t xml:space="preserve">George 9/17 </w:t>
      </w:r>
      <w:r w:rsidRPr="00AF61A5">
        <w:t>(Dr. Shanon George- course Director for MSc Environmental Sustainability and Green Technology at the Keele University in UK- info given via an interview with Yulia Monakhova- writer for “The Voice of Russia”- questions asked by Monakhova have been italicized, September 17, 2012, “Methane emissions in Arctic cause climate change catastrophic effect, expert says”, http://english.ruvr.ru/2012_09_17/Methane-emissions-in-Arctic-cause-climate-change-catastrophic-effect-expert-says/ )</w:t>
      </w:r>
    </w:p>
    <w:p w:rsidR="0033017A" w:rsidRPr="003F4F47" w:rsidRDefault="0033017A" w:rsidP="0033017A">
      <w:r w:rsidRPr="003F4F47">
        <w:rPr>
          <w:rStyle w:val="StyleBoldUnderline"/>
        </w:rPr>
        <w:t xml:space="preserve">Over </w:t>
      </w:r>
      <w:r w:rsidRPr="00AC426B">
        <w:rPr>
          <w:rStyle w:val="StyleBoldUnderline"/>
        </w:rPr>
        <w:t xml:space="preserve">200 areas </w:t>
      </w:r>
      <w:r w:rsidRPr="00C11E3C">
        <w:rPr>
          <w:rStyle w:val="StyleBoldUnderline"/>
        </w:rPr>
        <w:t xml:space="preserve">of mass emission of </w:t>
      </w:r>
      <w:r w:rsidRPr="00AC426B">
        <w:rPr>
          <w:rStyle w:val="StyleBoldUnderline"/>
        </w:rPr>
        <w:t xml:space="preserve">methane </w:t>
      </w:r>
      <w:r w:rsidRPr="00C11E3C">
        <w:rPr>
          <w:rStyle w:val="StyleBoldUnderline"/>
        </w:rPr>
        <w:t>can be observed</w:t>
      </w:r>
      <w:r w:rsidRPr="00AC426B">
        <w:rPr>
          <w:rStyle w:val="StyleBoldUnderline"/>
        </w:rPr>
        <w:t xml:space="preserve"> in the Arctic</w:t>
      </w:r>
      <w:r w:rsidRPr="003F4F47">
        <w:rPr>
          <w:rStyle w:val="StyleBoldUnderline"/>
        </w:rPr>
        <w:t xml:space="preserve"> Ocean discovered recently by the Russian expedition onboard Viktor Buinitsky research vessel</w:t>
      </w:r>
      <w:r w:rsidRPr="00950E58">
        <w:rPr>
          <w:sz w:val="16"/>
        </w:rPr>
        <w:t xml:space="preserve">. As the Arctic regions containing methane get wormer more of this greenhouse gas is released into atmosphere meaning higher temperatures. </w:t>
      </w:r>
      <w:r w:rsidRPr="00C11E3C">
        <w:rPr>
          <w:rStyle w:val="StyleBoldUnderline"/>
        </w:rPr>
        <w:t>Scientists worry</w:t>
      </w:r>
      <w:r w:rsidRPr="003F4F47">
        <w:rPr>
          <w:rStyle w:val="StyleBoldUnderline"/>
        </w:rPr>
        <w:t xml:space="preserve"> that </w:t>
      </w:r>
      <w:r w:rsidRPr="00C11E3C">
        <w:rPr>
          <w:rStyle w:val="StyleBoldUnderline"/>
        </w:rPr>
        <w:t xml:space="preserve">this increased </w:t>
      </w:r>
      <w:r w:rsidRPr="00AC426B">
        <w:rPr>
          <w:rStyle w:val="StyleBoldUnderline"/>
        </w:rPr>
        <w:t>warming will result in methane being released</w:t>
      </w:r>
      <w:r w:rsidRPr="003F4F47">
        <w:rPr>
          <w:rStyle w:val="StyleBoldUnderline"/>
        </w:rPr>
        <w:t xml:space="preserve"> more </w:t>
      </w:r>
      <w:r w:rsidRPr="00AC426B">
        <w:rPr>
          <w:rStyle w:val="StyleBoldUnderline"/>
        </w:rPr>
        <w:t>rapidly</w:t>
      </w:r>
      <w:r w:rsidRPr="003F4F47">
        <w:rPr>
          <w:rStyle w:val="StyleBoldUnderline"/>
        </w:rPr>
        <w:t xml:space="preserve"> making it into a snowball effect </w:t>
      </w:r>
      <w:r w:rsidRPr="00AC426B">
        <w:rPr>
          <w:rStyle w:val="StyleBoldUnderline"/>
        </w:rPr>
        <w:t xml:space="preserve">which will </w:t>
      </w:r>
      <w:r w:rsidRPr="00C11E3C">
        <w:rPr>
          <w:rStyle w:val="StyleBoldUnderline"/>
        </w:rPr>
        <w:t xml:space="preserve">rapidly </w:t>
      </w:r>
      <w:r w:rsidRPr="00AC426B">
        <w:rPr>
          <w:rStyle w:val="StyleBoldUnderline"/>
        </w:rPr>
        <w:t>increase</w:t>
      </w:r>
      <w:r w:rsidRPr="003F4F47">
        <w:rPr>
          <w:rStyle w:val="StyleBoldUnderline"/>
        </w:rPr>
        <w:t xml:space="preserve"> the global </w:t>
      </w:r>
      <w:r w:rsidRPr="00AC426B">
        <w:rPr>
          <w:rStyle w:val="StyleBoldUnderline"/>
        </w:rPr>
        <w:t>climate change</w:t>
      </w:r>
      <w:r w:rsidRPr="003F4F47">
        <w:rPr>
          <w:rStyle w:val="StyleBoldUnderline"/>
        </w:rPr>
        <w:t>.</w:t>
      </w:r>
      <w:r>
        <w:rPr>
          <w:rStyle w:val="StyleBoldUnderline"/>
        </w:rPr>
        <w:t xml:space="preserve"> </w:t>
      </w:r>
      <w:r w:rsidRPr="00950E58">
        <w:rPr>
          <w:sz w:val="16"/>
        </w:rPr>
        <w:t xml:space="preserve">In an exclusive interview to the Voice of Russia </w:t>
      </w:r>
      <w:r w:rsidRPr="003F4F47">
        <w:rPr>
          <w:rStyle w:val="StyleBoldUnderline"/>
        </w:rPr>
        <w:t>Dr Sharon George, the course Director for MSc Environmental Sustainability and Green Technology at the Keele University in UK, described the importance and effect of the discovery of Russian scientists.</w:t>
      </w:r>
      <w:r>
        <w:rPr>
          <w:rStyle w:val="StyleBoldUnderline"/>
        </w:rPr>
        <w:t xml:space="preserve"> </w:t>
      </w:r>
      <w:r w:rsidRPr="00AC426B">
        <w:rPr>
          <w:rStyle w:val="StyleBoldUnderline"/>
        </w:rPr>
        <w:t>Methane</w:t>
      </w:r>
      <w:r w:rsidRPr="00950E58">
        <w:rPr>
          <w:rStyle w:val="StyleBoldUnderline"/>
        </w:rPr>
        <w:t xml:space="preserve"> emission has been known about for a while in the scientific community, but it is something that the public and businesses don’t know much about</w:t>
      </w:r>
      <w:r w:rsidRPr="00950E58">
        <w:rPr>
          <w:sz w:val="16"/>
        </w:rPr>
        <w:t xml:space="preserve">. And </w:t>
      </w:r>
      <w:r w:rsidRPr="00950E58">
        <w:rPr>
          <w:rStyle w:val="StyleBoldUnderline"/>
        </w:rPr>
        <w:t xml:space="preserve">the worry is that it </w:t>
      </w:r>
      <w:r w:rsidRPr="00AC426B">
        <w:rPr>
          <w:rStyle w:val="StyleBoldUnderline"/>
        </w:rPr>
        <w:t>will have a catastrophic effect</w:t>
      </w:r>
      <w:r w:rsidRPr="00950E58">
        <w:rPr>
          <w:rStyle w:val="StyleBoldUnderline"/>
        </w:rPr>
        <w:t xml:space="preserve"> because it is one of those things that when it starts </w:t>
      </w:r>
      <w:r w:rsidRPr="00AC426B">
        <w:rPr>
          <w:rStyle w:val="StyleBoldUnderline"/>
        </w:rPr>
        <w:t>it becomes</w:t>
      </w:r>
      <w:r w:rsidRPr="00950E58">
        <w:rPr>
          <w:rStyle w:val="StyleBoldUnderline"/>
        </w:rPr>
        <w:t xml:space="preserve"> like </w:t>
      </w:r>
      <w:r w:rsidRPr="00AC426B">
        <w:rPr>
          <w:rStyle w:val="StyleBoldUnderline"/>
        </w:rPr>
        <w:t>a feedback loop</w:t>
      </w:r>
      <w:r w:rsidRPr="00950E58">
        <w:rPr>
          <w:rStyle w:val="StyleBoldUnderline"/>
        </w:rPr>
        <w:t xml:space="preserve"> and it gets worse and worse.</w:t>
      </w:r>
      <w:r w:rsidRPr="00950E58">
        <w:rPr>
          <w:sz w:val="16"/>
        </w:rPr>
        <w:t xml:space="preserve"> The impact on the climate change is not known and we can’t put a figure on it but it is very worrying particularly as methane has worse effect on the climate than carbon dioxide. </w:t>
      </w:r>
      <w:r w:rsidRPr="008F1156">
        <w:rPr>
          <w:rStyle w:val="StyleBoldUnderline"/>
          <w:i/>
        </w:rPr>
        <w:t xml:space="preserve">The role </w:t>
      </w:r>
      <w:r w:rsidRPr="0057165A">
        <w:rPr>
          <w:rStyle w:val="StyleBoldUnderline"/>
          <w:i/>
        </w:rPr>
        <w:t>of carbon dioxide as a cause of global warming is being studied</w:t>
      </w:r>
      <w:r w:rsidRPr="008F1156">
        <w:rPr>
          <w:rStyle w:val="StyleBoldUnderline"/>
          <w:i/>
        </w:rPr>
        <w:t xml:space="preserve"> and argued aggressively whereas the role of </w:t>
      </w:r>
      <w:r w:rsidRPr="00AC426B">
        <w:rPr>
          <w:rStyle w:val="StyleBoldUnderline"/>
          <w:i/>
        </w:rPr>
        <w:t>methane</w:t>
      </w:r>
      <w:r w:rsidRPr="008F1156">
        <w:rPr>
          <w:rStyle w:val="StyleBoldUnderline"/>
          <w:i/>
        </w:rPr>
        <w:t xml:space="preserve"> receives little attention even though it </w:t>
      </w:r>
      <w:r w:rsidRPr="00AC426B">
        <w:rPr>
          <w:rStyle w:val="StyleBoldUnderline"/>
          <w:i/>
        </w:rPr>
        <w:t>is 20 times more potent</w:t>
      </w:r>
      <w:r w:rsidRPr="008F1156">
        <w:rPr>
          <w:i/>
          <w:sz w:val="16"/>
        </w:rPr>
        <w:t>. Is that a fair position?</w:t>
      </w:r>
      <w:r w:rsidRPr="00950E58">
        <w:rPr>
          <w:sz w:val="16"/>
        </w:rPr>
        <w:t xml:space="preserve"> Methane is not something new; it has been with us a very long time and we see a rise in methane due to things like farming. It is something climate change experts are quite worried about and research. One of other factors about methane is that it stays in the atmosphere for a long time. Anthropogenic change is something that is with us and we are affecting the climate. In human lifetime we have nothing to compare it to but if we look at the planet Venus that is an example of run-away climate changes. And the public doesn’t make that connection and doesn’t think about the consequences of climate changing so dramatically. And I think that is the reason why methane effect hasn’t been so much in the public eye. I think that most people are guilty of being complaisant because we don’t see an immediate effect. Climate change is thought about as effecting wild life and we don’t think of as threatening to our existence. Perhaps if people understood that it is a process that is happening and it is actually changing our atmosphere and understood the potency of methane may be that might make things more real for people. There are always going to be skeptics where ever there is an uncertainty in the scientific knowledge when scientists can’t say exactly what is happening by measures. Could we see the effect of the methane emission in the next decades? In the life cycle of the planet 30 years is not even a blink of an eye. But we are starting to see temperatures going up. There are different theories of how fast the climate is changing certainly putting the volumes of methane we think are under the Arctic’s into the atmosphere is going to have an effect. On what time scale it happens is still a worry. </w:t>
      </w:r>
      <w:r w:rsidRPr="00C11E3C">
        <w:rPr>
          <w:rStyle w:val="StyleBoldUnderline"/>
          <w:i/>
        </w:rPr>
        <w:t>The U.S.</w:t>
      </w:r>
      <w:r w:rsidRPr="00AC426B">
        <w:rPr>
          <w:rStyle w:val="StyleBoldUnderline"/>
          <w:i/>
        </w:rPr>
        <w:t xml:space="preserve"> </w:t>
      </w:r>
      <w:r w:rsidRPr="00C11E3C">
        <w:rPr>
          <w:rStyle w:val="StyleBoldUnderline"/>
          <w:i/>
        </w:rPr>
        <w:t>Energy Department announced plans to spend more than $5 million researching the potential to produce natural gas from deep-sea methane hydrates</w:t>
      </w:r>
      <w:r w:rsidRPr="00C11E3C">
        <w:rPr>
          <w:i/>
          <w:sz w:val="16"/>
        </w:rPr>
        <w:t>. The Energy Department calls them "the wo</w:t>
      </w:r>
      <w:r w:rsidRPr="008F1156">
        <w:rPr>
          <w:i/>
          <w:sz w:val="16"/>
        </w:rPr>
        <w:t>rld's largest untapped fossil energy resource</w:t>
      </w:r>
      <w:r w:rsidRPr="0057165A">
        <w:rPr>
          <w:i/>
          <w:sz w:val="16"/>
        </w:rPr>
        <w:t xml:space="preserve">". </w:t>
      </w:r>
      <w:r w:rsidRPr="00C11E3C">
        <w:rPr>
          <w:rStyle w:val="StyleBoldUnderline"/>
          <w:i/>
        </w:rPr>
        <w:t>Could that step become a solution</w:t>
      </w:r>
      <w:r w:rsidRPr="0057165A">
        <w:rPr>
          <w:rStyle w:val="StyleBoldUnderline"/>
          <w:i/>
        </w:rPr>
        <w:t xml:space="preserve"> to the mass emission of methane in that region? </w:t>
      </w:r>
      <w:r w:rsidRPr="00950E58">
        <w:rPr>
          <w:rStyle w:val="StyleBoldUnderline"/>
        </w:rPr>
        <w:t xml:space="preserve">It is a very complicated issue because on one hand at the moment that methane is locked away deep in the ocean. </w:t>
      </w:r>
      <w:r w:rsidRPr="00AC426B">
        <w:rPr>
          <w:rStyle w:val="StyleBoldUnderline"/>
        </w:rPr>
        <w:t>Once</w:t>
      </w:r>
      <w:r w:rsidRPr="00950E58">
        <w:rPr>
          <w:rStyle w:val="StyleBoldUnderline"/>
        </w:rPr>
        <w:t xml:space="preserve"> that </w:t>
      </w:r>
      <w:r w:rsidRPr="00AC426B">
        <w:rPr>
          <w:rStyle w:val="StyleBoldUnderline"/>
        </w:rPr>
        <w:t>released it is released</w:t>
      </w:r>
      <w:r w:rsidRPr="00950E58">
        <w:rPr>
          <w:rStyle w:val="StyleBoldUnderline"/>
        </w:rPr>
        <w:t xml:space="preserve">. And the amount there is absolutely enormous. </w:t>
      </w:r>
      <w:r w:rsidRPr="00C11E3C">
        <w:rPr>
          <w:rStyle w:val="StyleBoldUnderline"/>
        </w:rPr>
        <w:t xml:space="preserve">If you think about </w:t>
      </w:r>
      <w:r w:rsidRPr="00AC426B">
        <w:rPr>
          <w:rStyle w:val="StyleBoldUnderline"/>
        </w:rPr>
        <w:t>combusting</w:t>
      </w:r>
      <w:r w:rsidRPr="00C11E3C">
        <w:rPr>
          <w:rStyle w:val="StyleBoldUnderline"/>
        </w:rPr>
        <w:t xml:space="preserve"> that </w:t>
      </w:r>
      <w:r w:rsidRPr="00AC426B">
        <w:rPr>
          <w:rStyle w:val="StyleBoldUnderline"/>
        </w:rPr>
        <w:t>and it is going to be released anyway</w:t>
      </w:r>
      <w:r w:rsidRPr="00950E58">
        <w:rPr>
          <w:rStyle w:val="StyleBoldUnderline"/>
        </w:rPr>
        <w:t xml:space="preserve"> in a catastrophic process that we think has already started then </w:t>
      </w:r>
      <w:r w:rsidRPr="00AC426B">
        <w:rPr>
          <w:rStyle w:val="StyleBoldUnderline"/>
        </w:rPr>
        <w:t xml:space="preserve">it is better </w:t>
      </w:r>
      <w:r w:rsidRPr="00C11E3C">
        <w:rPr>
          <w:rStyle w:val="StyleBoldUnderline"/>
        </w:rPr>
        <w:t xml:space="preserve">for it </w:t>
      </w:r>
      <w:r w:rsidRPr="00AC426B">
        <w:rPr>
          <w:rStyle w:val="StyleBoldUnderline"/>
        </w:rPr>
        <w:t>to be combusted and</w:t>
      </w:r>
      <w:r w:rsidRPr="00950E58">
        <w:rPr>
          <w:rStyle w:val="StyleBoldUnderline"/>
        </w:rPr>
        <w:t xml:space="preserve"> it is </w:t>
      </w:r>
      <w:r w:rsidRPr="00AC426B">
        <w:rPr>
          <w:rStyle w:val="StyleBoldUnderline"/>
        </w:rPr>
        <w:t>less damaging to the atmosphere</w:t>
      </w:r>
      <w:r w:rsidRPr="00950E58">
        <w:rPr>
          <w:rStyle w:val="StyleBoldUnderline"/>
        </w:rPr>
        <w:t xml:space="preserve"> if it is compound with oxygen and converted into carbon dioxide and is less potent as greenhouse gas.</w:t>
      </w:r>
      <w:r w:rsidRPr="00950E58">
        <w:rPr>
          <w:sz w:val="16"/>
        </w:rPr>
        <w:t xml:space="preserve"> In theory that makes sense. In ideal world we would look for ways to stop it from being released in the first place in order to stop the change that is happening.</w:t>
      </w:r>
    </w:p>
    <w:p w:rsidR="0033017A" w:rsidRPr="000859DA" w:rsidRDefault="0033017A" w:rsidP="0033017A"/>
    <w:p w:rsidR="0033017A" w:rsidRPr="00782966" w:rsidRDefault="0033017A" w:rsidP="00233798">
      <w:pPr>
        <w:pStyle w:val="Heading4"/>
      </w:pPr>
      <w:r>
        <w:t>Polar melting proves the ocean is too warm to maintain methane hydrates- release is inevitable and underway</w:t>
      </w:r>
      <w:r w:rsidRPr="000E1874">
        <w:rPr>
          <w:rStyle w:val="StyleStyleBold12pt"/>
        </w:rPr>
        <w:br/>
      </w:r>
      <w:r w:rsidRPr="00920344">
        <w:rPr>
          <w:rStyle w:val="StyleStyleBold12pt"/>
          <w:bCs w:val="0"/>
        </w:rPr>
        <w:t>Nissen ‘11</w:t>
      </w:r>
      <w:r w:rsidRPr="005B699B">
        <w:t>(John Nissen, Chairman, Arctic Methane Emergency Working Group, geoengineering expert; other contributors &amp; members: Peter Wadhams, Professor of ocean physics at Cambridge University, Stephen Salter, Emeritus Professor of Engineering Design at Edinburgh University, Dr. Brian Orr, former Principal Scientific Officer, Department of the Environment, Peter Carter, Sam Carana, Anthony Cook, Gary Houser, Jon Hughes, and Graham Ennis; “Arctic Methane Alert,” December 2011,</w:t>
      </w:r>
      <w:hyperlink r:id="rId28" w:history="1">
        <w:r w:rsidRPr="005B699B">
          <w:rPr>
            <w:rStyle w:val="Hyperlink"/>
            <w:rFonts w:ascii="Arial" w:hAnsi="Arial" w:cs="Arial"/>
            <w:sz w:val="16"/>
            <w:szCs w:val="16"/>
            <w:shd w:val="clear" w:color="auto" w:fill="FFFFFF"/>
          </w:rPr>
          <w:t>http://www.vmine.net/scienceinparliament/specials/12.pdf</w:t>
        </w:r>
      </w:hyperlink>
      <w:r w:rsidRPr="005B699B">
        <w:t>)</w:t>
      </w:r>
    </w:p>
    <w:p w:rsidR="0033017A" w:rsidRPr="00A36B49" w:rsidRDefault="0033017A" w:rsidP="0033017A">
      <w:r w:rsidRPr="00444B6E">
        <w:rPr>
          <w:rStyle w:val="StyleBoldUnderline"/>
        </w:rPr>
        <w:t>Until now, governments have been told that climate change is a long-term problem.</w:t>
      </w:r>
      <w:r w:rsidRPr="002334F9">
        <w:rPr>
          <w:sz w:val="16"/>
        </w:rPr>
        <w:t xml:space="preserve"> They have been trying to do their best for their citizens by pursuing strategies for emissions reductions over decades, to prevent global warming exceeding a ‘safe’ limit. </w:t>
      </w:r>
      <w:r w:rsidRPr="00444B6E">
        <w:rPr>
          <w:rStyle w:val="StyleBoldUnderline"/>
        </w:rPr>
        <w:t xml:space="preserve">But the situation has dramatically changed. We now face a problem requiring emergency action, to stop the point of ‘no return’ being reached. </w:t>
      </w:r>
      <w:r w:rsidRPr="00AC426B">
        <w:rPr>
          <w:rStyle w:val="StyleBoldUnderline"/>
        </w:rPr>
        <w:t xml:space="preserve">The loss of Arctic </w:t>
      </w:r>
      <w:r w:rsidRPr="00920344">
        <w:rPr>
          <w:rStyle w:val="StyleBoldUnderline"/>
        </w:rPr>
        <w:t>sea</w:t>
      </w:r>
      <w:r w:rsidRPr="00AC426B">
        <w:rPr>
          <w:rStyle w:val="StyleBoldUnderline"/>
        </w:rPr>
        <w:t>-ice</w:t>
      </w:r>
      <w:r w:rsidRPr="00444B6E">
        <w:rPr>
          <w:rStyle w:val="StyleBoldUnderline"/>
        </w:rPr>
        <w:t xml:space="preserve"> in September </w:t>
      </w:r>
      <w:r w:rsidRPr="00920344">
        <w:rPr>
          <w:rStyle w:val="StyleBoldUnderline"/>
        </w:rPr>
        <w:t>is now considered to</w:t>
      </w:r>
      <w:r w:rsidRPr="00444B6E">
        <w:rPr>
          <w:rStyle w:val="StyleBoldUnderline"/>
        </w:rPr>
        <w:t xml:space="preserve"> be that point, as it will </w:t>
      </w:r>
      <w:r w:rsidRPr="00AC426B">
        <w:rPr>
          <w:rStyle w:val="StyleBoldUnderline"/>
        </w:rPr>
        <w:t>set off a chain reaction of events that cannot be halted</w:t>
      </w:r>
      <w:r w:rsidRPr="00444B6E">
        <w:rPr>
          <w:rStyle w:val="StyleBoldUnderline"/>
        </w:rPr>
        <w:t xml:space="preserve">. The very rapid rise in greenhouse gases, and the near collapse of the protective cooling of the Arctic sea ice, is unprecedented in the past 2.5 million years. </w:t>
      </w:r>
      <w:r w:rsidRPr="00AC426B">
        <w:rPr>
          <w:rStyle w:val="StyleBoldUnderline"/>
        </w:rPr>
        <w:t>The last time there was explosive growth of methane</w:t>
      </w:r>
      <w:r w:rsidRPr="002334F9">
        <w:rPr>
          <w:sz w:val="16"/>
        </w:rPr>
        <w:t xml:space="preserve">, of the amount we are liable to encounter as the sea ice retreats, </w:t>
      </w:r>
      <w:r w:rsidRPr="00AC426B">
        <w:rPr>
          <w:rStyle w:val="StyleBoldUnderline"/>
        </w:rPr>
        <w:t xml:space="preserve">was in </w:t>
      </w:r>
      <w:r w:rsidRPr="00010B81">
        <w:rPr>
          <w:rStyle w:val="StyleBoldUnderline"/>
        </w:rPr>
        <w:t>the PETM</w:t>
      </w:r>
      <w:r w:rsidRPr="00444B6E">
        <w:rPr>
          <w:rStyle w:val="StyleBoldUnderline"/>
        </w:rPr>
        <w:t xml:space="preserve"> around 55 million years ago – the </w:t>
      </w:r>
      <w:r w:rsidRPr="00AC426B">
        <w:rPr>
          <w:rStyle w:val="StyleBoldUnderline"/>
        </w:rPr>
        <w:t>last major extinction event</w:t>
      </w:r>
      <w:r w:rsidRPr="00444B6E">
        <w:rPr>
          <w:rStyle w:val="StyleBoldUnderline"/>
        </w:rPr>
        <w:t>. Warnings about the catastrophic impacts of a methane release from the Arctic have been circulating for many years</w:t>
      </w:r>
      <w:r w:rsidRPr="002334F9">
        <w:rPr>
          <w:sz w:val="16"/>
        </w:rPr>
        <w:t xml:space="preserve">. Former US Department Geologist John Atcheson wrote in 2004: “A temperature increase of merely a few degrees would cause these gases to volatilize and ‘burp’ into the atmosphere… </w:t>
      </w:r>
      <w:r w:rsidRPr="00AC426B">
        <w:rPr>
          <w:rStyle w:val="StyleBoldUnderline"/>
        </w:rPr>
        <w:t>Once triggered this cycle could result in runaway</w:t>
      </w:r>
      <w:r w:rsidRPr="00444B6E">
        <w:rPr>
          <w:rStyle w:val="StyleBoldUnderline"/>
        </w:rPr>
        <w:t xml:space="preserve"> global </w:t>
      </w:r>
      <w:r w:rsidRPr="00AC426B">
        <w:rPr>
          <w:rStyle w:val="StyleBoldUnderline"/>
        </w:rPr>
        <w:t>warming</w:t>
      </w:r>
      <w:r w:rsidRPr="00444B6E">
        <w:rPr>
          <w:rStyle w:val="StyleBoldUnderline"/>
        </w:rPr>
        <w:t xml:space="preserve">, </w:t>
      </w:r>
      <w:r w:rsidRPr="00AC426B">
        <w:rPr>
          <w:rStyle w:val="StyleBoldUnderline"/>
        </w:rPr>
        <w:t>the likes of which</w:t>
      </w:r>
      <w:r w:rsidRPr="00444B6E">
        <w:rPr>
          <w:rStyle w:val="StyleBoldUnderline"/>
        </w:rPr>
        <w:t xml:space="preserve"> even </w:t>
      </w:r>
      <w:r w:rsidRPr="00AC426B">
        <w:rPr>
          <w:rStyle w:val="StyleBoldUnderline"/>
        </w:rPr>
        <w:t>the most pessimistic doomsayers aren’t talking about</w:t>
      </w:r>
      <w:r w:rsidRPr="00444B6E">
        <w:rPr>
          <w:rStyle w:val="StyleBoldUnderline"/>
        </w:rPr>
        <w:t xml:space="preserve">…” </w:t>
      </w:r>
      <w:r w:rsidRPr="002334F9">
        <w:rPr>
          <w:sz w:val="16"/>
        </w:rPr>
        <w:t>[1] NASA scientist Jay Zwally said in 2007 the rate of collapse indicated an ice-free summer by 2012. The Copenhagen Diagnosis (2009) states: “</w:t>
      </w:r>
      <w:r w:rsidRPr="00444B6E">
        <w:rPr>
          <w:rStyle w:val="StyleBoldUnderline"/>
        </w:rPr>
        <w:t xml:space="preserve">Summer-time </w:t>
      </w:r>
      <w:r w:rsidRPr="00AC426B">
        <w:rPr>
          <w:rStyle w:val="StyleBoldUnderline"/>
        </w:rPr>
        <w:t>melting</w:t>
      </w:r>
      <w:r w:rsidRPr="00444B6E">
        <w:rPr>
          <w:rStyle w:val="StyleBoldUnderline"/>
        </w:rPr>
        <w:t xml:space="preserve"> of Arctic sea-ice </w:t>
      </w:r>
      <w:r w:rsidRPr="00AC426B">
        <w:rPr>
          <w:rStyle w:val="StyleBoldUnderline"/>
        </w:rPr>
        <w:t>has accelerated far beyond</w:t>
      </w:r>
      <w:r w:rsidRPr="00444B6E">
        <w:rPr>
          <w:rStyle w:val="StyleBoldUnderline"/>
        </w:rPr>
        <w:t xml:space="preserve"> the </w:t>
      </w:r>
      <w:r w:rsidRPr="00AC426B">
        <w:rPr>
          <w:rStyle w:val="StyleBoldUnderline"/>
        </w:rPr>
        <w:t>expectations</w:t>
      </w:r>
      <w:r w:rsidRPr="00444B6E">
        <w:rPr>
          <w:rStyle w:val="StyleBoldUnderline"/>
        </w:rPr>
        <w:t xml:space="preserve"> of climate models</w:t>
      </w:r>
      <w:r w:rsidRPr="002334F9">
        <w:rPr>
          <w:sz w:val="16"/>
        </w:rPr>
        <w:t xml:space="preserve">.” </w:t>
      </w:r>
      <w:r w:rsidRPr="00444B6E">
        <w:rPr>
          <w:rStyle w:val="StyleBoldUnderline"/>
        </w:rPr>
        <w:t xml:space="preserve">The PIOMAS findings confirm this acceleration and probability that </w:t>
      </w:r>
      <w:r w:rsidRPr="00AC426B">
        <w:rPr>
          <w:rStyle w:val="StyleBoldUnderline"/>
        </w:rPr>
        <w:t>collapse is now occurring at an exponential</w:t>
      </w:r>
      <w:r w:rsidRPr="00444B6E">
        <w:rPr>
          <w:rStyle w:val="StyleBoldUnderline"/>
        </w:rPr>
        <w:t xml:space="preserve"> rather than linear </w:t>
      </w:r>
      <w:r w:rsidRPr="00AC426B">
        <w:rPr>
          <w:rStyle w:val="StyleBoldUnderline"/>
        </w:rPr>
        <w:t>rate</w:t>
      </w:r>
      <w:r w:rsidRPr="00444B6E">
        <w:rPr>
          <w:rStyle w:val="StyleBoldUnderline"/>
        </w:rPr>
        <w:t>, pointing to an Arctic ice-free during the summer being reached sooner (2013</w:t>
      </w:r>
      <w:r w:rsidRPr="002334F9">
        <w:rPr>
          <w:sz w:val="16"/>
        </w:rPr>
        <w:t xml:space="preserve">-18) rather than later (2100) (p5). </w:t>
      </w:r>
      <w:r w:rsidRPr="00AC426B">
        <w:rPr>
          <w:rStyle w:val="StyleBoldUnderline"/>
        </w:rPr>
        <w:t>The inevitability of an ice-free Arctic releasing</w:t>
      </w:r>
      <w:r w:rsidRPr="00444B6E">
        <w:rPr>
          <w:rStyle w:val="StyleBoldUnderline"/>
        </w:rPr>
        <w:t xml:space="preserve"> vast quantities of </w:t>
      </w:r>
      <w:r w:rsidRPr="00AC426B">
        <w:rPr>
          <w:rStyle w:val="StyleBoldUnderline"/>
        </w:rPr>
        <w:t>methane is widely recognised</w:t>
      </w:r>
      <w:r w:rsidRPr="00444B6E">
        <w:rPr>
          <w:rStyle w:val="StyleBoldUnderline"/>
        </w:rPr>
        <w:t xml:space="preserve">, as stated by Nobel Laureate, Steven Chu [2]. </w:t>
      </w:r>
      <w:r w:rsidRPr="00AC426B">
        <w:rPr>
          <w:rStyle w:val="StyleBoldUnderline"/>
        </w:rPr>
        <w:t>Failure</w:t>
      </w:r>
      <w:r w:rsidRPr="00444B6E">
        <w:rPr>
          <w:rStyle w:val="StyleBoldUnderline"/>
        </w:rPr>
        <w:t xml:space="preserve"> to make ready </w:t>
      </w:r>
      <w:r w:rsidRPr="00AC426B">
        <w:rPr>
          <w:rStyle w:val="StyleBoldUnderline"/>
        </w:rPr>
        <w:t>to counteract</w:t>
      </w:r>
      <w:r w:rsidRPr="00444B6E">
        <w:rPr>
          <w:rStyle w:val="StyleBoldUnderline"/>
        </w:rPr>
        <w:t xml:space="preserve"> the Arctic </w:t>
      </w:r>
      <w:r w:rsidRPr="00AC426B">
        <w:rPr>
          <w:rStyle w:val="StyleBoldUnderline"/>
        </w:rPr>
        <w:t>methane</w:t>
      </w:r>
      <w:r w:rsidRPr="00444B6E">
        <w:rPr>
          <w:rStyle w:val="StyleBoldUnderline"/>
        </w:rPr>
        <w:t xml:space="preserve"> threat </w:t>
      </w:r>
      <w:r w:rsidRPr="00AC426B">
        <w:rPr>
          <w:rStyle w:val="StyleBoldUnderline"/>
        </w:rPr>
        <w:t>would amount to a failure of duty of care that governments have for their citizens</w:t>
      </w:r>
      <w:r w:rsidRPr="002334F9">
        <w:rPr>
          <w:sz w:val="16"/>
        </w:rPr>
        <w:t xml:space="preserve"> [3]: “The Parties should take precautionary measures to anticipate, prevent or minimise the causes of climate change and mitigate its adverse effects. </w:t>
      </w:r>
      <w:r w:rsidRPr="00444B6E">
        <w:rPr>
          <w:rStyle w:val="StyleBoldUnderline"/>
        </w:rPr>
        <w:t>Where there are threats of serious or irreversible damage, lack of full scientific certainty should not be used as a reason for postponing such measures</w:t>
      </w:r>
      <w:r w:rsidRPr="002334F9">
        <w:rPr>
          <w:sz w:val="16"/>
        </w:rPr>
        <w:t>.” It is against this background we urge you to read this report and consider its contents. Scale of emissions “For sure there was a sense of urgency in our preparation</w:t>
      </w:r>
      <w:r w:rsidRPr="00444B6E">
        <w:rPr>
          <w:rStyle w:val="StyleBoldUnderline"/>
        </w:rPr>
        <w:t xml:space="preserve">. It was caused by the </w:t>
      </w:r>
      <w:r w:rsidRPr="00AC426B">
        <w:rPr>
          <w:rStyle w:val="StyleBoldUnderline"/>
        </w:rPr>
        <w:t>new data</w:t>
      </w:r>
      <w:r w:rsidRPr="00444B6E">
        <w:rPr>
          <w:rStyle w:val="StyleBoldUnderline"/>
        </w:rPr>
        <w:t xml:space="preserve">, which had been gathered during the past two years and not published yet. This data </w:t>
      </w:r>
      <w:r w:rsidRPr="00AC426B">
        <w:rPr>
          <w:rStyle w:val="StyleBoldUnderline"/>
        </w:rPr>
        <w:t>presents plenty of reason to have concern</w:t>
      </w:r>
      <w:r w:rsidRPr="00444B6E">
        <w:rPr>
          <w:rStyle w:val="StyleBoldUnderline"/>
        </w:rPr>
        <w:t>.</w:t>
      </w:r>
      <w:r w:rsidRPr="002334F9">
        <w:rPr>
          <w:sz w:val="16"/>
        </w:rPr>
        <w:t xml:space="preserve"> In our article for Science magazine in 2010</w:t>
      </w:r>
      <w:r w:rsidRPr="00444B6E">
        <w:rPr>
          <w:rStyle w:val="StyleBoldUnderline"/>
        </w:rPr>
        <w:t>, we estimated the scale of methane emission from this region to be 8 million tons ...... But the more recent data shows that the emissions from the East Siberian Arctic Shelf (ESAS) are much bigger</w:t>
      </w:r>
      <w:r w:rsidRPr="002334F9">
        <w:rPr>
          <w:sz w:val="16"/>
        </w:rPr>
        <w:t xml:space="preserve">. </w:t>
      </w:r>
      <w:r w:rsidRPr="00AC426B">
        <w:rPr>
          <w:rStyle w:val="StyleBoldUnderline"/>
        </w:rPr>
        <w:t>There are</w:t>
      </w:r>
      <w:r w:rsidRPr="00444B6E">
        <w:rPr>
          <w:rStyle w:val="StyleBoldUnderline"/>
        </w:rPr>
        <w:t xml:space="preserve"> actually </w:t>
      </w:r>
      <w:r w:rsidRPr="00AC426B">
        <w:rPr>
          <w:rStyle w:val="StyleBoldUnderline"/>
        </w:rPr>
        <w:t>huge plumes of bubbles emitting from the sea</w:t>
      </w:r>
      <w:r w:rsidRPr="00444B6E">
        <w:rPr>
          <w:rStyle w:val="StyleBoldUnderline"/>
        </w:rPr>
        <w:t xml:space="preserve"> bottom. Using the equipment available on this voyage – four geophysical methods, seismic profiling on different frequencies, hydro-acoustics on three frequencies, we measured these fountains of bubbles and the methane concentration in the air ....That was highly precise measuring. “We conducted 115 stationary checkpoints and discovered fields of fantastic scale – I think of a scale not seen before in the ocean. Some fountains of methane were a kilometre and more in diameter. Emissions into the atmosphere were also 100 times higher than normal – what would be considered sustainable – levels. Such emissions would unavoidably cause impacts on climate change </w:t>
      </w:r>
      <w:r w:rsidRPr="002334F9">
        <w:rPr>
          <w:sz w:val="16"/>
        </w:rPr>
        <w:t>– the only question concerns the scale, kinetics,and speed of the emissions.” Unprecedented warming “</w:t>
      </w:r>
      <w:r w:rsidRPr="00444B6E">
        <w:rPr>
          <w:rStyle w:val="StyleBoldUnderline"/>
        </w:rPr>
        <w:t>The international climate community is now beginning to seriously examine this mechanism of rapid methane emissions as a possible cause of fast climate changes on the Earth. I agree with the opinion of most climate experts working in the Arctic.</w:t>
      </w:r>
      <w:r w:rsidRPr="002334F9">
        <w:rPr>
          <w:sz w:val="16"/>
        </w:rPr>
        <w:t xml:space="preserve"> We see reduction of ice cover. </w:t>
      </w:r>
      <w:r w:rsidRPr="00444B6E">
        <w:rPr>
          <w:rStyle w:val="StyleBoldUnderline"/>
        </w:rPr>
        <w:t>It is obvious not only from satellites, but we also can see it directly while we are working there</w:t>
      </w:r>
      <w:r w:rsidRPr="002334F9">
        <w:rPr>
          <w:sz w:val="16"/>
        </w:rPr>
        <w:t>… In 2007, we were on a fairly small ship Victor Buinitzki and reached 82 degrees latitude,and the surface temperature was plus 3°C (3°C above freezing). This is unprecedented warming, and it is a fact.” Thaw feedback “</w:t>
      </w:r>
      <w:r w:rsidRPr="00444B6E">
        <w:rPr>
          <w:rStyle w:val="StyleBoldUnderline"/>
        </w:rPr>
        <w:t>Such warming will have an unavoidable impact on hydrates, and we know how.</w:t>
      </w:r>
      <w:r w:rsidRPr="00AC426B">
        <w:rPr>
          <w:rStyle w:val="StyleBoldUnderline"/>
        </w:rPr>
        <w:t>When ice has gone</w:t>
      </w:r>
      <w:r w:rsidRPr="00444B6E">
        <w:rPr>
          <w:rStyle w:val="StyleBoldUnderline"/>
        </w:rPr>
        <w:t xml:space="preserve">, there are </w:t>
      </w:r>
      <w:r w:rsidRPr="00AC426B">
        <w:rPr>
          <w:rStyle w:val="StyleBoldUnderline"/>
        </w:rPr>
        <w:t>stronger winds and waves and</w:t>
      </w:r>
      <w:r w:rsidRPr="00444B6E">
        <w:rPr>
          <w:rStyle w:val="StyleBoldUnderline"/>
        </w:rPr>
        <w:t xml:space="preserve"> a </w:t>
      </w:r>
      <w:r w:rsidRPr="00AC426B">
        <w:rPr>
          <w:rStyle w:val="StyleBoldUnderline"/>
        </w:rPr>
        <w:t>deeper mixing of water</w:t>
      </w:r>
      <w:r w:rsidRPr="00444B6E">
        <w:rPr>
          <w:rStyle w:val="StyleBoldUnderline"/>
        </w:rPr>
        <w:t xml:space="preserve"> which </w:t>
      </w:r>
      <w:r w:rsidRPr="00AC426B">
        <w:rPr>
          <w:rStyle w:val="StyleBoldUnderline"/>
        </w:rPr>
        <w:t>causes the</w:t>
      </w:r>
      <w:r w:rsidRPr="00444B6E">
        <w:rPr>
          <w:rStyle w:val="StyleBoldUnderline"/>
        </w:rPr>
        <w:t xml:space="preserve"> comparatively </w:t>
      </w:r>
      <w:r w:rsidRPr="00AC426B">
        <w:rPr>
          <w:rStyle w:val="StyleBoldUnderline"/>
        </w:rPr>
        <w:t>warm upper layer to mix with water at deeper levels</w:t>
      </w:r>
      <w:r w:rsidRPr="00444B6E">
        <w:rPr>
          <w:rStyle w:val="StyleBoldUnderline"/>
        </w:rPr>
        <w:t xml:space="preserve">.There are already </w:t>
      </w:r>
      <w:r w:rsidRPr="00AC426B">
        <w:rPr>
          <w:rStyle w:val="StyleBoldUnderline"/>
        </w:rPr>
        <w:t>studies</w:t>
      </w:r>
      <w:r w:rsidRPr="00444B6E">
        <w:rPr>
          <w:rStyle w:val="StyleBoldUnderline"/>
        </w:rPr>
        <w:t xml:space="preserve"> which </w:t>
      </w:r>
      <w:r w:rsidRPr="00AC426B">
        <w:rPr>
          <w:rStyle w:val="StyleBoldUnderline"/>
        </w:rPr>
        <w:t>confirm</w:t>
      </w:r>
      <w:r w:rsidRPr="00444B6E">
        <w:rPr>
          <w:rStyle w:val="StyleBoldUnderline"/>
        </w:rPr>
        <w:t xml:space="preserve"> that in some areas, </w:t>
      </w:r>
      <w:r w:rsidRPr="00AC426B">
        <w:rPr>
          <w:rStyle w:val="StyleBoldUnderline"/>
        </w:rPr>
        <w:t>bottom temperature in summer is 2 to 3 degrees above</w:t>
      </w:r>
      <w:r w:rsidRPr="00444B6E">
        <w:rPr>
          <w:rStyle w:val="StyleBoldUnderline"/>
        </w:rPr>
        <w:t xml:space="preserve"> zero celsius</w:t>
      </w:r>
      <w:r w:rsidRPr="002334F9">
        <w:rPr>
          <w:sz w:val="16"/>
        </w:rPr>
        <w:t xml:space="preserve"> (</w:t>
      </w:r>
      <w:r w:rsidRPr="00AC426B">
        <w:rPr>
          <w:rStyle w:val="StyleBoldUnderline"/>
        </w:rPr>
        <w:t>freezing</w:t>
      </w:r>
      <w:r w:rsidRPr="002334F9">
        <w:rPr>
          <w:sz w:val="16"/>
        </w:rPr>
        <w:t xml:space="preserve">).This means that when we determine average temperature of the year, it is already somewhere close to zero degrees celsius (the freezing / thaw point). And in some regions – for instance near the mouth of the great Siberian rivers like Lena, that warming can play a very serious role. </w:t>
      </w:r>
      <w:r w:rsidRPr="00AC426B">
        <w:rPr>
          <w:rStyle w:val="StyleBoldUnderline"/>
        </w:rPr>
        <w:t>As this</w:t>
      </w:r>
      <w:r w:rsidRPr="00444B6E">
        <w:rPr>
          <w:rStyle w:val="StyleBoldUnderline"/>
        </w:rPr>
        <w:t xml:space="preserve"> warming </w:t>
      </w:r>
      <w:r w:rsidRPr="00AC426B">
        <w:rPr>
          <w:rStyle w:val="StyleBoldUnderline"/>
        </w:rPr>
        <w:t>spreads</w:t>
      </w:r>
      <w:r w:rsidRPr="00444B6E">
        <w:rPr>
          <w:rStyle w:val="StyleBoldUnderline"/>
        </w:rPr>
        <w:t xml:space="preserve"> to a larger area, the more that </w:t>
      </w:r>
      <w:r w:rsidRPr="00AC426B">
        <w:rPr>
          <w:rStyle w:val="StyleBoldUnderline"/>
        </w:rPr>
        <w:t>shelf-based permafrost will thaw</w:t>
      </w:r>
      <w:r w:rsidRPr="00444B6E">
        <w:rPr>
          <w:rStyle w:val="StyleBoldUnderline"/>
        </w:rPr>
        <w:t>.The impact from global warming on hydrates will cause more winds and warming of surface waters. This will also interact with deeper waters and lead to the increasing of summer temperature to positive (above freezing).”</w:t>
      </w:r>
    </w:p>
    <w:p w:rsidR="0033017A" w:rsidRPr="0033017A" w:rsidRDefault="0033017A" w:rsidP="0033017A"/>
    <w:p w:rsidR="0033017A" w:rsidRDefault="0033017A" w:rsidP="0033017A">
      <w:pPr>
        <w:pStyle w:val="Heading3"/>
      </w:pPr>
      <w:r>
        <w:t>Extraction Works</w:t>
      </w:r>
    </w:p>
    <w:p w:rsidR="0033017A" w:rsidRPr="0051411C" w:rsidRDefault="0033017A" w:rsidP="0051411C">
      <w:pPr>
        <w:rPr>
          <w:sz w:val="16"/>
        </w:rPr>
      </w:pPr>
      <w:r w:rsidRPr="0051411C">
        <w:rPr>
          <w:rStyle w:val="Heading4Char"/>
        </w:rPr>
        <w:t>Extraction tech works now- we need to act now to avoid a methane burst</w:t>
      </w:r>
      <w:r w:rsidRPr="0051411C">
        <w:rPr>
          <w:rStyle w:val="Heading4Char"/>
        </w:rPr>
        <w:br/>
      </w:r>
      <w:r w:rsidRPr="0051411C">
        <w:rPr>
          <w:rStyle w:val="StyleStyleBold12pt"/>
        </w:rPr>
        <w:t>Rennie ‘11</w:t>
      </w:r>
      <w:r w:rsidRPr="0051411C">
        <w:rPr>
          <w:rStyle w:val="apple-converted-space"/>
          <w:rFonts w:ascii="Arial" w:hAnsi="Arial" w:cs="Arial"/>
          <w:color w:val="000000"/>
          <w:sz w:val="16"/>
          <w:szCs w:val="20"/>
          <w:shd w:val="clear" w:color="auto" w:fill="FFFFFF"/>
        </w:rPr>
        <w:t> </w:t>
      </w:r>
      <w:r w:rsidRPr="0051411C">
        <w:rPr>
          <w:sz w:val="16"/>
        </w:rPr>
        <w:t>editor in chief of Scientific American, adjunct instructor in the graduate Science, Health and Environmental Reporting Program recipient of the Sagan Award for Public Understanding of Science, bestowed by the Council of Scientific Society Presidents awarded Navigator Award for distinguished service in support of national science and technology policy (John Renniec The Gleaming Retort, 6-1-2011,</w:t>
      </w:r>
      <w:hyperlink r:id="rId29" w:history="1">
        <w:r w:rsidRPr="0051411C">
          <w:rPr>
            <w:rStyle w:val="Hyperlink"/>
            <w:sz w:val="16"/>
          </w:rPr>
          <w:t>http://blogs.plos.org/retort/2011/06/01/energy-from-methane-hydrates-better-to-burn-out-than-fade-away/</w:t>
        </w:r>
      </w:hyperlink>
      <w:r w:rsidRPr="0051411C">
        <w:rPr>
          <w:sz w:val="16"/>
        </w:rPr>
        <w:t>)</w:t>
      </w:r>
      <w:r w:rsidRPr="0051411C">
        <w:rPr>
          <w:sz w:val="16"/>
        </w:rPr>
        <w:br/>
      </w:r>
      <w:r w:rsidRPr="0051411C">
        <w:rPr>
          <w:rStyle w:val="StyleBoldUnderline"/>
        </w:rPr>
        <w:t>Estimates of how much methane is tied up in hydrates globally vary widely but are on the order of 1,000,000 trillion cubic feet</w:t>
      </w:r>
      <w:r w:rsidRPr="0051411C">
        <w:rPr>
          <w:sz w:val="16"/>
        </w:rPr>
        <w:t>. Most of that is flatly unattainable, explains Ray Boswell, the methane hydrates technology manager for the U.S. Department of Energy’s National Energy Technology Laboratory. Nevertheless, in 2010, he and Timothy S. Collett, a research geologist for the U.S. Geological Survey, estimated that even if gas producers restricted themselves to the most workable, sandy formations, the amount of recoverable methane in hydrates could be around 10,000 trillion cubic feet. That quantity compares favorably to the roughly 16,200 trillion cubic feet that the M.I.T. Energy Initiative’s 2010 “Future of Natural Gas” report lists as recoverable from all of the world’s remaining conventional sources. That much natural gas ought to be irresistible if it can be captured safely and economically. No one yet knows whether it really can but the signs are at least currently promising. Originally</w:t>
      </w:r>
      <w:r w:rsidRPr="0051411C">
        <w:rPr>
          <w:rStyle w:val="StyleBoldUnderline"/>
        </w:rPr>
        <w:t>, people thought that gas companies might need to mine the hydrates by dredging the bottom of the ocean for them. That perception blunted interest in the hydrates as an energy source for years because such an approach would have been costly and inefficient, and raised the specter of disrupted hydrate formations accidentally releasing great clouds of methane—the last thing that our greenhouse gas-beset planet would need right now.</w:t>
      </w:r>
      <w:r w:rsidRPr="0051411C">
        <w:rPr>
          <w:sz w:val="16"/>
        </w:rPr>
        <w:t xml:space="preserve"> Fortunately, </w:t>
      </w:r>
      <w:r w:rsidRPr="0051411C">
        <w:rPr>
          <w:rStyle w:val="StyleBoldUnderline"/>
        </w:rPr>
        <w:t xml:space="preserve">a vastly better way has come to light: preliminary studies suggest that wells dug into very deep sandy hydrate formations can simply pump methane and water to the surface. The opportunities for methane leakage are minimal because the hydrates are so deeply sealed beneath other sediments and because they spontaneously refreeze as soon as the pumping stops. </w:t>
      </w:r>
      <w:r w:rsidRPr="0051411C">
        <w:rPr>
          <w:sz w:val="16"/>
        </w:rPr>
        <w:t>The potential for an uncontrollable wellhead blowout like the one that destroyed the Deepwater Horizon and polluted the Gulf Coast thus appears to be impossible. Researchers are also looking into another way of tapping the hydrates that involves injecting carbon dioxide into them. The carbon dioxide can displace the trapped methane in the hydrates and release it for collection. An additional advantage of this approach would be that it would sequester the CO2 beneath the seafloor, which could only help further in attempts to curtail climate change from industrial emissions. (See my article for more details on both these pumping approaches.) But of course, in the real world, a capability to use methane hydrates as a source of natural gas won’t matter unless it can do so cost-competitively. And right now, gas companies and politicians are most keenly excited about the relatively new prospect of using horizontal drilling and controversial “fracking” techniques to capture the natural gas inside oil shale formations. The U.S. Energy Information Administration notes that “adding the identified shale gas resources to other gas resources increases total world technically recoverable gas resources by over 40 percent to 22,600 trillion cubic feet.” It may be tough for methane hydrates, as a new and unorthodox gas resource that may not be able to reach a significant commercial scale for 10 to 15 more years, to make much headway against that competition. Then again, maybe not. Certain factors might be more advantageous to methane hydrate development than one would think. The first is that nations like Japan, which now have huge and expensive industrial energy costs, have extraordinary incentives to use the methane hydrates off their coasts. Japan has already announced that it hopes to begin some level of methane production from its Nankai Trough hydrates by 2018. So whether or not methane hydrates seem to make much economic sense here in the U.S., for example, other countries will be pushing the technology ahead regardless. Energy companies may also see reasons to develop methane hydrates based on synergies with their other interests. In my interview with Timothy Collett of the U.S. Geological Survey, he pointed out that conventional natural gas comes out of the ground carrying a lot of CO2. (For example, the natural gas emerging from Alaska’s North Slope wells is about 10 percent CO2 [pdf].) By law, natural gas producers must remove that CO2 before they can store or transport their product but they cannot release it into the air. Yet if CO2 sequestration into hydrates proves feasible, Collett says, gas companies could use waste CO2 from their conventional gas wells to drive further methane production from the hydrates. He also pointed out that oil companies working Alaska’s North Slope might find that developing methane hydrates could help them to maintain oil production. As oilfields there run dry, the companies now keep wells alive by pumping gas down into the reservoirs to maintain pressure</w:t>
      </w:r>
      <w:r w:rsidRPr="0051411C">
        <w:rPr>
          <w:rStyle w:val="StyleBoldUnderline"/>
        </w:rPr>
        <w:t>. The methane from hydrates could become a handy local source of gas for recharging the wells: instead of distributing the methane as fuel, the companies could use it to keep their production of more valuable oil going</w:t>
      </w:r>
      <w:r w:rsidRPr="0051411C">
        <w:rPr>
          <w:sz w:val="16"/>
        </w:rPr>
        <w:t xml:space="preserve">. (That incentive would surely be a mixed blessing in the eyes of climate hawks looking to move the global economy away from production and use of oil and coal. Still, perhaps it is still of value as a lesser-of-two-evils transitional step toward an energy infrastructure in which natural gas can more easily substitute for oil.) It is also not yet a foregone conclusion that natural gas production from oil shales has a clear way forward. Though I am personally pessimistic about the odds of environmental or public health concerns standing in the way of the moneyed energy interests in this case, the huge and unsettled controversies about whether fracking is safe might yet trip up oil shale development. If so, the environmental desirability to find good, affordable sources of natural gas will still exist, which could help sustain interest in methane hydrates. Expanded natural gas development is not ideal from a climate change perspective. Burning natural gas for energy is more appealing than using oil or coal because it produces less CO2 and other particulates—but on a rapidly growing global industrial scale, it still will contribute a lot. The best result for the environment would be for natural gas to grow as a transitional energy source while solar, wind and other green alternatives become still less expensive and more practical. (And making that transition may be a challenge in itself once natural gas is still more entrenched.) Whether methane hydrates can or will play a part in that strategy remains to be seen. But methane hydrates are not just a resource. They remain, more darkly, one of the veiled menaces whose existence should urge action on the climate. </w:t>
      </w:r>
      <w:r w:rsidRPr="0051411C">
        <w:rPr>
          <w:rStyle w:val="StyleBoldUnderline"/>
        </w:rPr>
        <w:t>The deep hydrate formations that developers might tap seem reasonably secure against big unwanted releases of methane—but the more shallow deposits on parts of the seafloor and under the Siberian and North American permafrosts are not. If global temperatures continue to rise, and if the oceans</w:t>
      </w:r>
      <w:r w:rsidRPr="0051411C">
        <w:rPr>
          <w:sz w:val="16"/>
        </w:rPr>
        <w:t xml:space="preserve"> (which absorb most of the trapped greenhouse-effect heat) </w:t>
      </w:r>
      <w:r w:rsidRPr="0051411C">
        <w:rPr>
          <w:rStyle w:val="StyleBoldUnderline"/>
        </w:rPr>
        <w:t xml:space="preserve">rise in temperature by a few degrees Celsius, then those more exposed methane hydrates will begin to decompose on their own. How much methane they could abruptly burp into the atmosphere is uncertain, and may depend on the precise circumstances. But any additional atmospheric methane will be unwanted and could greatly accelerate greenhouse effects </w:t>
      </w:r>
      <w:r w:rsidRPr="0051411C">
        <w:rPr>
          <w:sz w:val="16"/>
        </w:rPr>
        <w:t xml:space="preserve">for a few decades, further complicating any efforts to adapt to the new climate. Maybe Neil Young’s lyric “It’s better to burn out than fade away” captures the odd paradox of methane hydrates best. Better to burn some of their methane in the short run, and suffer a CO2-driven aggravation of greenhouse problems en route to a more sustainable energy solution, than to continue with the energy status quo and wait for melting hydrates to worsen the climate problem for us. </w:t>
      </w:r>
    </w:p>
    <w:p w:rsidR="0033017A" w:rsidRPr="003D76FE" w:rsidRDefault="0033017A" w:rsidP="0033017A"/>
    <w:p w:rsidR="0033017A" w:rsidRDefault="0033017A" w:rsidP="0033017A">
      <w:pPr>
        <w:pStyle w:val="Heading2"/>
      </w:pPr>
      <w:r>
        <w:t>Solvency</w:t>
      </w:r>
    </w:p>
    <w:p w:rsidR="0033017A" w:rsidRDefault="0033017A" w:rsidP="0033017A">
      <w:pPr>
        <w:pStyle w:val="Heading3"/>
      </w:pPr>
      <w:r>
        <w:t>Say Yes</w:t>
      </w:r>
    </w:p>
    <w:p w:rsidR="0033017A" w:rsidRPr="002A3DC6" w:rsidRDefault="0033017A" w:rsidP="00233798">
      <w:pPr>
        <w:pStyle w:val="Heading4"/>
      </w:pPr>
      <w:r>
        <w:t>China says yes- economic incentive is too great</w:t>
      </w:r>
    </w:p>
    <w:p w:rsidR="0033017A" w:rsidRPr="002A3DC6" w:rsidRDefault="0033017A" w:rsidP="0033017A">
      <w:r w:rsidRPr="002A3DC6">
        <w:rPr>
          <w:rStyle w:val="StyleStyleBold12pt"/>
        </w:rPr>
        <w:t>Campbell</w:t>
      </w:r>
      <w:r>
        <w:rPr>
          <w:rStyle w:val="StyleStyleBold12pt"/>
        </w:rPr>
        <w:t xml:space="preserve"> 12 </w:t>
      </w:r>
      <w:r>
        <w:t xml:space="preserve">(Caitlin- </w:t>
      </w:r>
      <w:r w:rsidRPr="002A3DC6">
        <w:t>USCC Policy Analyst on Foreign Affairs and Energy</w:t>
      </w:r>
      <w:r>
        <w:t>,</w:t>
      </w:r>
      <w:r w:rsidRPr="002A3DC6">
        <w:t xml:space="preserve"> April 13, 2012. “China and the Arctic: Objectives and Obstacles” in the “U.S.-China Economic and Security Review Commission Staff Research Report” http://www.uscc.gov/researchpapers/2012/China-and-the-Arctic_Apr2012.pdf)</w:t>
      </w:r>
    </w:p>
    <w:p w:rsidR="0033017A" w:rsidRPr="00DC722C" w:rsidRDefault="0033017A" w:rsidP="0033017A">
      <w:pPr>
        <w:rPr>
          <w:sz w:val="14"/>
        </w:rPr>
      </w:pPr>
      <w:r w:rsidRPr="002A3DC6">
        <w:rPr>
          <w:rStyle w:val="StyleBoldUnderline"/>
        </w:rPr>
        <w:t xml:space="preserve">In 2008, the U.S. Geological Survey </w:t>
      </w:r>
      <w:r w:rsidRPr="00DC722C">
        <w:rPr>
          <w:sz w:val="14"/>
        </w:rPr>
        <w:t>(USGS) e</w:t>
      </w:r>
      <w:r w:rsidRPr="002A3DC6">
        <w:rPr>
          <w:rStyle w:val="StyleBoldUnderline"/>
        </w:rPr>
        <w:t>stimated that the Arctic contains up to 30 percent of the world’s undiscovered gas and 13 percent of the world’s undiscovered oil resources.</w:t>
      </w:r>
      <w:r w:rsidRPr="00DC722C">
        <w:rPr>
          <w:sz w:val="14"/>
        </w:rPr>
        <w:t xml:space="preserve">‡14 </w:t>
      </w:r>
      <w:r w:rsidRPr="002A3DC6">
        <w:rPr>
          <w:rStyle w:val="StyleBoldUnderline"/>
        </w:rPr>
        <w:t xml:space="preserve">These </w:t>
      </w:r>
      <w:r w:rsidRPr="00AC426B">
        <w:rPr>
          <w:rStyle w:val="StyleBoldUnderline"/>
        </w:rPr>
        <w:t>untapped resources will become</w:t>
      </w:r>
      <w:r w:rsidRPr="002A3DC6">
        <w:rPr>
          <w:rStyle w:val="StyleBoldUnderline"/>
        </w:rPr>
        <w:t xml:space="preserve"> more readily </w:t>
      </w:r>
      <w:r w:rsidRPr="00AC426B">
        <w:rPr>
          <w:rStyle w:val="StyleBoldUnderline"/>
        </w:rPr>
        <w:t>accessible as Arctic sea ice melts</w:t>
      </w:r>
      <w:r w:rsidRPr="002A3DC6">
        <w:rPr>
          <w:rStyle w:val="StyleBoldUnderline"/>
        </w:rPr>
        <w:t>.</w:t>
      </w:r>
      <w:r w:rsidRPr="00DC722C">
        <w:rPr>
          <w:sz w:val="14"/>
        </w:rPr>
        <w:t xml:space="preserve">§ According to the USGS, </w:t>
      </w:r>
      <w:r w:rsidRPr="002A3DC6">
        <w:rPr>
          <w:rStyle w:val="StyleBoldUnderline"/>
        </w:rPr>
        <w:t xml:space="preserve">most of </w:t>
      </w:r>
      <w:r w:rsidRPr="00AC426B">
        <w:rPr>
          <w:rStyle w:val="StyleBoldUnderline"/>
        </w:rPr>
        <w:t>the potential</w:t>
      </w:r>
      <w:r w:rsidRPr="002A3DC6">
        <w:rPr>
          <w:rStyle w:val="StyleBoldUnderline"/>
        </w:rPr>
        <w:t xml:space="preserve"> oil</w:t>
      </w:r>
      <w:r w:rsidRPr="00DC722C">
        <w:rPr>
          <w:sz w:val="14"/>
        </w:rPr>
        <w:t xml:space="preserve"> </w:t>
      </w:r>
      <w:r w:rsidRPr="002A3DC6">
        <w:rPr>
          <w:rStyle w:val="StyleBoldUnderline"/>
        </w:rPr>
        <w:t xml:space="preserve">and gas </w:t>
      </w:r>
      <w:r w:rsidRPr="00AC426B">
        <w:rPr>
          <w:rStyle w:val="StyleBoldUnderline"/>
        </w:rPr>
        <w:t>resources in the region are located within the territorial jurisdiction of Arctic states</w:t>
      </w:r>
      <w:r w:rsidRPr="00DC722C">
        <w:rPr>
          <w:sz w:val="14"/>
        </w:rPr>
        <w:t xml:space="preserve">, and will thus be subject to the management and legal oversight of those countries.15 </w:t>
      </w:r>
      <w:r w:rsidRPr="00AC426B">
        <w:rPr>
          <w:rStyle w:val="StyleBoldUnderline"/>
        </w:rPr>
        <w:t>China’s territorial disadvantage</w:t>
      </w:r>
      <w:r w:rsidRPr="002A3DC6">
        <w:rPr>
          <w:rStyle w:val="StyleBoldUnderline"/>
        </w:rPr>
        <w:t xml:space="preserve">, combined with its lack of cold-water drilling expertise, </w:t>
      </w:r>
      <w:r w:rsidRPr="00AC426B">
        <w:rPr>
          <w:rStyle w:val="StyleBoldUnderline"/>
        </w:rPr>
        <w:t>will preclude any substantive energy acquisitions</w:t>
      </w:r>
      <w:r w:rsidRPr="002A3DC6">
        <w:rPr>
          <w:rStyle w:val="StyleBoldUnderline"/>
        </w:rPr>
        <w:t xml:space="preserve"> by China in the Arctic,</w:t>
      </w:r>
      <w:r w:rsidRPr="00DC722C">
        <w:rPr>
          <w:sz w:val="14"/>
        </w:rPr>
        <w:t xml:space="preserve"> according to several analysts.16</w:t>
      </w:r>
      <w:r w:rsidRPr="00DC722C">
        <w:rPr>
          <w:rFonts w:ascii="Georgia" w:hAnsi="Georgia"/>
          <w:sz w:val="14"/>
        </w:rPr>
        <w:t xml:space="preserve"> </w:t>
      </w:r>
      <w:r w:rsidRPr="00DC722C">
        <w:rPr>
          <w:sz w:val="14"/>
        </w:rPr>
        <w:t xml:space="preserve"> </w:t>
      </w:r>
      <w:r w:rsidRPr="002A3DC6">
        <w:rPr>
          <w:rStyle w:val="StyleBoldUnderline"/>
        </w:rPr>
        <w:t xml:space="preserve">Still, </w:t>
      </w:r>
      <w:r w:rsidRPr="00AC426B">
        <w:rPr>
          <w:rStyle w:val="StyleBoldUnderline"/>
        </w:rPr>
        <w:t>there will be attractive opportunities for Chinese energy investments in the region.</w:t>
      </w:r>
      <w:r w:rsidRPr="002A3DC6">
        <w:rPr>
          <w:rStyle w:val="StyleBoldUnderline"/>
        </w:rPr>
        <w:t xml:space="preserve"> </w:t>
      </w:r>
      <w:r w:rsidRPr="00DC722C">
        <w:rPr>
          <w:sz w:val="14"/>
        </w:rPr>
        <w:t xml:space="preserve">A promising destination for these investments is Russia. China and Russia already have extensive energy ties and could cooperate on Arctic energy as well.** Speaking at the 2010 Shanghai Expo, the governor of the Yamalo-Nenets Autonomous region in Russia - a coastal region which accounts for over 90 percent of Russian natural gas production - welcomed resource cooperation with China, saying “*w+e are ready to act as intermediaries between an investor country and the oil and gas sector and create a good investment climate.”17  Another potential partner for China’s Arctic energy ambitions is Canada. In recent years, Chinese energy investments in Canada have grown significantly, with Chinese state-owned companies purchasing minority and controlling stakes in Canadian oil and gas projects worth $16 billion in 2010 and 2011. 18 Meanwhile, Canadian policymakers seem to be looking to Asia to diversify the country’s energy trade away from the United States (which is the destination for the vast majority of Canadian energy exports).19  Norway is another likely partner on energy. During meetings of the Bilateral Dialogue on Arctic Issues between China and Norway, discussions have been held on energy and resource issues. Norway’s cold-water drilling expertise will likely be targeted by Chinese energy firms looking to gain know-how and investment.20 However, some reports suggest that current diplomatic tensions between Norway and China might hinder these collaborative efforts. Since the Oslo-based Nobel Committee awarded Chinese dissident Liu Xiaobo the Nobel Peace Prize in 2010, China has stalled or halted economic and diplomatic relations between the two countries. It has been reported that in response to China’s behavior, Norway might block Beijing’s attempts to gain permanent observer status in the Arctic Council, a high-level intergovernmental regional forum that addresses environmental, resource, and climate issues in the Arctic.†† These reports contradict a recent foreign policy address by Norway’s Minister of Foreign Affairs, expressing support for </w:t>
      </w:r>
      <w:r w:rsidRPr="007537AF">
        <w:rPr>
          <w:rStyle w:val="StyleBoldUnderline"/>
        </w:rPr>
        <w:t>China’s application for permanent observer status.</w:t>
      </w:r>
      <w:r w:rsidRPr="00DC722C">
        <w:rPr>
          <w:sz w:val="14"/>
        </w:rPr>
        <w:t xml:space="preserve">21 </w:t>
      </w:r>
      <w:r w:rsidRPr="00AC426B">
        <w:rPr>
          <w:rStyle w:val="StyleBoldUnderline"/>
        </w:rPr>
        <w:t>While gaining permanent observer status will not allow China any decision-making powers in the region, it would grant China unrestricted access to Arctic Council meetings.</w:t>
      </w:r>
      <w:r w:rsidRPr="00AC426B">
        <w:rPr>
          <w:sz w:val="14"/>
        </w:rPr>
        <w:t>22</w:t>
      </w:r>
    </w:p>
    <w:p w:rsidR="0033017A" w:rsidRDefault="0033017A" w:rsidP="0033017A">
      <w:pPr>
        <w:pStyle w:val="Heading2"/>
      </w:pPr>
      <w:r>
        <w:t>Add-On’s</w:t>
      </w:r>
    </w:p>
    <w:p w:rsidR="0033017A" w:rsidRDefault="0033017A" w:rsidP="0033017A">
      <w:pPr>
        <w:pStyle w:val="Heading3"/>
        <w:rPr>
          <w:rFonts w:asciiTheme="minorHAnsi" w:hAnsiTheme="minorHAnsi" w:cstheme="minorHAnsi"/>
        </w:rPr>
      </w:pPr>
      <w:r>
        <w:rPr>
          <w:rFonts w:asciiTheme="minorHAnsi" w:hAnsiTheme="minorHAnsi" w:cstheme="minorHAnsi"/>
        </w:rPr>
        <w:t>2AC ATS AO</w:t>
      </w:r>
    </w:p>
    <w:p w:rsidR="0033017A" w:rsidRPr="00E84748" w:rsidRDefault="0033017A" w:rsidP="00233798">
      <w:pPr>
        <w:pStyle w:val="Heading4"/>
      </w:pPr>
      <w:r>
        <w:t>Plan key to the ATS</w:t>
      </w:r>
    </w:p>
    <w:p w:rsidR="0033017A" w:rsidRPr="00AB044A" w:rsidRDefault="0033017A" w:rsidP="0033017A">
      <w:pPr>
        <w:rPr>
          <w:sz w:val="16"/>
        </w:rPr>
      </w:pPr>
      <w:r w:rsidRPr="00E84748">
        <w:rPr>
          <w:rStyle w:val="StyleStyleBold12pt"/>
        </w:rPr>
        <w:t>NRC, 2007</w:t>
      </w:r>
      <w:r w:rsidRPr="00AB044A">
        <w:rPr>
          <w:rStyle w:val="StyleStyleBold12pt"/>
          <w:sz w:val="16"/>
        </w:rPr>
        <w:t xml:space="preserve">, </w:t>
      </w:r>
      <w:r w:rsidRPr="00AB044A">
        <w:rPr>
          <w:sz w:val="16"/>
          <w:szCs w:val="16"/>
        </w:rPr>
        <w:t xml:space="preserve">National Research Council’s Polar Research Board, Congressional Recommendation Panel On Polar Issues, “Polar Icebreakers in a Changing World: An Assessment of U.S. Needs”, </w:t>
      </w:r>
      <w:hyperlink r:id="rId30" w:history="1">
        <w:r w:rsidRPr="00AB044A">
          <w:rPr>
            <w:rStyle w:val="Hyperlink"/>
            <w:sz w:val="16"/>
            <w:szCs w:val="16"/>
          </w:rPr>
          <w:t>http://www.nap.edu/openbook.php?record_id=11753&amp;page=R1</w:t>
        </w:r>
      </w:hyperlink>
      <w:r w:rsidRPr="00AB044A">
        <w:rPr>
          <w:sz w:val="16"/>
          <w:szCs w:val="16"/>
        </w:rPr>
        <w:t>, ACC: 9.24.11, p. 51</w:t>
      </w:r>
    </w:p>
    <w:p w:rsidR="0033017A" w:rsidRDefault="0033017A" w:rsidP="0033017A">
      <w:pPr>
        <w:rPr>
          <w:rStyle w:val="StyleBoldUnderline"/>
        </w:rPr>
      </w:pPr>
      <w:r w:rsidRPr="00AB044A">
        <w:rPr>
          <w:sz w:val="16"/>
        </w:rPr>
        <w:t>The U.S. national presence in the Antarctic is possible at present because of the logistical support of U.S. military forces that are charged to resupply the permanent science stations. Both Navy and U.S. Coast Guard icebreakers supported Antarctic operations until the U.S. Coast Guard assumed all polar icebreaker responsibilities in 1965. The U.S. Navy continued to provide airlift support to Operation Deep Freeze (the long-lived science mission) until the mid-1990s, when this task was transferred to the Air National Guard</w:t>
      </w:r>
      <w:r w:rsidRPr="00FE0229">
        <w:rPr>
          <w:sz w:val="16"/>
        </w:rPr>
        <w:t xml:space="preserve">. </w:t>
      </w:r>
      <w:r w:rsidRPr="00FE0229">
        <w:rPr>
          <w:rStyle w:val="StyleBoldUnderline"/>
        </w:rPr>
        <w:t xml:space="preserve">The principal role of </w:t>
      </w:r>
      <w:r w:rsidRPr="00625E5B">
        <w:rPr>
          <w:rStyle w:val="StyleBoldUnderline"/>
        </w:rPr>
        <w:t>the U.S. Coast Guard has been to provide logistics support to the U.S. Antarctic Program by breaking a channel into McMurdo Sound to allow resupply of McMurdo Station</w:t>
      </w:r>
      <w:r w:rsidRPr="00444B6E">
        <w:rPr>
          <w:rStyle w:val="StyleBoldUnderline"/>
        </w:rPr>
        <w:t xml:space="preserve"> by tanker and cargo ships. Supplies from McMurdo are transferred to </w:t>
      </w:r>
      <w:r w:rsidRPr="00A04C7B">
        <w:rPr>
          <w:rStyle w:val="StyleBoldUnderline"/>
        </w:rPr>
        <w:t>the South Pole Station by</w:t>
      </w:r>
      <w:r w:rsidRPr="00444B6E">
        <w:rPr>
          <w:rStyle w:val="StyleBoldUnderline"/>
        </w:rPr>
        <w:t xml:space="preserve"> air,</w:t>
      </w:r>
      <w:r w:rsidRPr="00AB044A">
        <w:rPr>
          <w:sz w:val="16"/>
        </w:rPr>
        <w:t xml:space="preserve"> recently supplemented on a developmental basis by ground traverse. </w:t>
      </w:r>
      <w:r w:rsidRPr="000045FA">
        <w:rPr>
          <w:rStyle w:val="StyleBoldUnderline"/>
        </w:rPr>
        <w:t>Icebreakers are a lifeline to and critical for the maintenance of USAP operations at the shore of McMurdo Sound and at the South Pole</w:t>
      </w:r>
      <w:r w:rsidRPr="000045FA">
        <w:rPr>
          <w:sz w:val="16"/>
        </w:rPr>
        <w:t xml:space="preserve">. Until recently, </w:t>
      </w:r>
      <w:r w:rsidRPr="000045FA">
        <w:rPr>
          <w:rStyle w:val="StyleBoldUnderline"/>
        </w:rPr>
        <w:t>the two Polar class icebreakers</w:t>
      </w:r>
      <w:r w:rsidRPr="000045FA">
        <w:rPr>
          <w:sz w:val="16"/>
        </w:rPr>
        <w:t xml:space="preserve"> (sometimes together and so</w:t>
      </w:r>
      <w:r w:rsidRPr="00A04C7B">
        <w:rPr>
          <w:sz w:val="16"/>
        </w:rPr>
        <w:t xml:space="preserve">metimes separately depending on ice conditions) </w:t>
      </w:r>
      <w:r w:rsidRPr="00A04C7B">
        <w:rPr>
          <w:rStyle w:val="StyleBoldUnderline"/>
        </w:rPr>
        <w:t>were used to break open a channel for resupply</w:t>
      </w:r>
      <w:r w:rsidRPr="00A04C7B">
        <w:rPr>
          <w:sz w:val="16"/>
        </w:rPr>
        <w:t xml:space="preserve">.4 However, </w:t>
      </w:r>
      <w:r w:rsidRPr="00A04C7B">
        <w:rPr>
          <w:rStyle w:val="StyleBoldUnderline"/>
        </w:rPr>
        <w:t>more challenging ice conditions and the deteriorating status of the Polar class ships now adds uncertainty and risk of failure to the operatio</w:t>
      </w:r>
      <w:r w:rsidRPr="00A04C7B">
        <w:rPr>
          <w:sz w:val="16"/>
        </w:rPr>
        <w:t>n.</w:t>
      </w:r>
      <w:r w:rsidRPr="00AB044A">
        <w:rPr>
          <w:sz w:val="16"/>
        </w:rPr>
        <w:t xml:space="preserve"> The National Science Foundation (NSF) is concerned </w:t>
      </w:r>
      <w:r w:rsidRPr="000045FA">
        <w:rPr>
          <w:sz w:val="16"/>
        </w:rPr>
        <w:t xml:space="preserve">that </w:t>
      </w:r>
      <w:r w:rsidRPr="000045FA">
        <w:rPr>
          <w:rStyle w:val="StyleBoldUnderline"/>
        </w:rPr>
        <w:t>the lack of reliable icebreaking support may make it increasingly difficult to maintain the permanent stations</w:t>
      </w:r>
      <w:r w:rsidRPr="00444B6E">
        <w:rPr>
          <w:rStyle w:val="StyleBoldUnderline"/>
        </w:rPr>
        <w:t xml:space="preserve"> and associated science programs</w:t>
      </w:r>
      <w:r w:rsidRPr="00AB044A">
        <w:rPr>
          <w:sz w:val="16"/>
        </w:rPr>
        <w:t>. Investigations of alternate logistics plans by NSF (discussed in Chapter 8) have reaffirmed that icebreaker support is necessary to the Antarctic resupply chain for now and in the foreseeable future. According to a representative of the Department of State assigned to Antarctic issues</w:t>
      </w:r>
      <w:r w:rsidRPr="00444B6E">
        <w:rPr>
          <w:rStyle w:val="StyleBoldUnderline"/>
        </w:rPr>
        <w:t xml:space="preserve">, </w:t>
      </w:r>
      <w:r w:rsidRPr="00AC426B">
        <w:rPr>
          <w:rStyle w:val="StyleBoldUnderline"/>
        </w:rPr>
        <w:t>if</w:t>
      </w:r>
      <w:r w:rsidRPr="00444B6E">
        <w:rPr>
          <w:rStyle w:val="StyleBoldUnderline"/>
        </w:rPr>
        <w:t xml:space="preserve"> resupply of South Pole Station is not successful </w:t>
      </w:r>
      <w:r w:rsidRPr="000045FA">
        <w:rPr>
          <w:rStyle w:val="StyleBoldUnderline"/>
        </w:rPr>
        <w:t xml:space="preserve">and </w:t>
      </w:r>
      <w:r w:rsidRPr="00AC426B">
        <w:rPr>
          <w:rStyle w:val="StyleBoldUnderline"/>
        </w:rPr>
        <w:t>the station were abandoned, this would</w:t>
      </w:r>
      <w:r w:rsidRPr="00444B6E">
        <w:rPr>
          <w:rStyle w:val="StyleBoldUnderline"/>
        </w:rPr>
        <w:t xml:space="preserve"> </w:t>
      </w:r>
      <w:r w:rsidRPr="00AC426B">
        <w:rPr>
          <w:rStyle w:val="StyleBoldUnderline"/>
        </w:rPr>
        <w:t>jeopardize</w:t>
      </w:r>
      <w:r w:rsidRPr="00444B6E">
        <w:rPr>
          <w:rStyle w:val="StyleBoldUnderline"/>
        </w:rPr>
        <w:t xml:space="preserve">, </w:t>
      </w:r>
      <w:r w:rsidRPr="00625E5B">
        <w:rPr>
          <w:rStyle w:val="StyleBoldUnderline"/>
        </w:rPr>
        <w:t>and probably reduce, the influence of the United States</w:t>
      </w:r>
      <w:r w:rsidRPr="00444B6E">
        <w:rPr>
          <w:rStyle w:val="StyleBoldUnderline"/>
        </w:rPr>
        <w:t xml:space="preserve"> </w:t>
      </w:r>
      <w:r w:rsidRPr="000045FA">
        <w:rPr>
          <w:rStyle w:val="StyleBoldUnderline"/>
        </w:rPr>
        <w:t xml:space="preserve">in </w:t>
      </w:r>
      <w:r w:rsidRPr="00AC426B">
        <w:rPr>
          <w:rStyle w:val="StyleBoldUnderline"/>
        </w:rPr>
        <w:t>Antarctic governance</w:t>
      </w:r>
      <w:r w:rsidRPr="00444B6E">
        <w:rPr>
          <w:rStyle w:val="StyleBoldUnderline"/>
        </w:rPr>
        <w:t>.</w:t>
      </w:r>
      <w:r w:rsidRPr="00AB044A">
        <w:rPr>
          <w:sz w:val="16"/>
        </w:rPr>
        <w:t xml:space="preserve"> </w:t>
      </w:r>
      <w:r w:rsidRPr="00444B6E">
        <w:rPr>
          <w:rStyle w:val="StyleBoldUnderline"/>
        </w:rPr>
        <w:t xml:space="preserve">There would be significant consequences because abandonment of </w:t>
      </w:r>
      <w:r w:rsidRPr="00AC426B">
        <w:rPr>
          <w:rStyle w:val="StyleBoldUnderline"/>
        </w:rPr>
        <w:t>that</w:t>
      </w:r>
      <w:r w:rsidRPr="00444B6E">
        <w:rPr>
          <w:rStyle w:val="StyleBoldUnderline"/>
        </w:rPr>
        <w:t xml:space="preserve"> key site </w:t>
      </w:r>
      <w:r w:rsidRPr="00AC426B">
        <w:rPr>
          <w:rStyle w:val="StyleBoldUnderline"/>
        </w:rPr>
        <w:t>would create a vacuum in leadership and</w:t>
      </w:r>
      <w:r w:rsidRPr="00444B6E">
        <w:rPr>
          <w:rStyle w:val="StyleBoldUnderline"/>
        </w:rPr>
        <w:t xml:space="preserve"> likely </w:t>
      </w:r>
      <w:r w:rsidRPr="00AC426B">
        <w:rPr>
          <w:rStyle w:val="StyleBoldUnderline"/>
        </w:rPr>
        <w:t>result in a scramble for control</w:t>
      </w:r>
      <w:r w:rsidRPr="00444B6E">
        <w:rPr>
          <w:rStyle w:val="StyleBoldUnderline"/>
        </w:rPr>
        <w:t xml:space="preserve">. </w:t>
      </w:r>
      <w:r w:rsidRPr="000045FA">
        <w:rPr>
          <w:rStyle w:val="StyleBoldUnderline"/>
        </w:rPr>
        <w:t xml:space="preserve">Abandoning it </w:t>
      </w:r>
      <w:r w:rsidRPr="00AC426B">
        <w:rPr>
          <w:rStyle w:val="StyleBoldUnderline"/>
        </w:rPr>
        <w:t xml:space="preserve">would be detrimental </w:t>
      </w:r>
      <w:r w:rsidRPr="00625E5B">
        <w:rPr>
          <w:rStyle w:val="StyleBoldUnderline"/>
        </w:rPr>
        <w:t>to the U.S. position as well as to the stability of the treaty system</w:t>
      </w:r>
      <w:r w:rsidRPr="00625E5B">
        <w:rPr>
          <w:sz w:val="16"/>
        </w:rPr>
        <w:t xml:space="preserve">. </w:t>
      </w:r>
      <w:r w:rsidRPr="00625E5B">
        <w:rPr>
          <w:rStyle w:val="StyleBoldUnderline"/>
        </w:rPr>
        <w:t>To preserve the U.S. presence in Antarctica</w:t>
      </w:r>
      <w:r w:rsidRPr="00444B6E">
        <w:rPr>
          <w:rStyle w:val="StyleBoldUnderline"/>
        </w:rPr>
        <w:t xml:space="preserve"> and hence its influential role in the Antarctic Treaty</w:t>
      </w:r>
      <w:r w:rsidRPr="00AC426B">
        <w:rPr>
          <w:rStyle w:val="StyleBoldUnderline"/>
        </w:rPr>
        <w:t xml:space="preserve">, it is paramount to maintain </w:t>
      </w:r>
      <w:r w:rsidRPr="00625E5B">
        <w:rPr>
          <w:rStyle w:val="StyleBoldUnderline"/>
        </w:rPr>
        <w:t>the three permanent</w:t>
      </w:r>
      <w:r w:rsidRPr="00444B6E">
        <w:rPr>
          <w:rStyle w:val="StyleBoldUnderline"/>
        </w:rPr>
        <w:t xml:space="preserve"> research </w:t>
      </w:r>
      <w:r w:rsidRPr="00AC426B">
        <w:rPr>
          <w:rStyle w:val="StyleBoldUnderline"/>
        </w:rPr>
        <w:t>stations</w:t>
      </w:r>
      <w:r w:rsidRPr="00444B6E">
        <w:rPr>
          <w:rStyle w:val="StyleBoldUnderline"/>
        </w:rPr>
        <w:t xml:space="preserve"> and their associated active research programs throughout the Antarctic continent. </w:t>
      </w:r>
      <w:r w:rsidRPr="00AC426B">
        <w:rPr>
          <w:rStyle w:val="StyleBoldUnderline"/>
        </w:rPr>
        <w:t xml:space="preserve">Icebreaker operations are critical to the </w:t>
      </w:r>
      <w:r w:rsidRPr="00DF70C0">
        <w:rPr>
          <w:rStyle w:val="StyleBoldUnderline"/>
        </w:rPr>
        <w:t xml:space="preserve">continued </w:t>
      </w:r>
      <w:r w:rsidRPr="00AC426B">
        <w:rPr>
          <w:rStyle w:val="StyleBoldUnderline"/>
        </w:rPr>
        <w:t xml:space="preserve">existence of </w:t>
      </w:r>
      <w:r w:rsidRPr="00DF70C0">
        <w:rPr>
          <w:rStyle w:val="StyleBoldUnderline"/>
        </w:rPr>
        <w:t xml:space="preserve">these </w:t>
      </w:r>
      <w:r w:rsidRPr="00AC426B">
        <w:rPr>
          <w:rStyle w:val="StyleBoldUnderline"/>
        </w:rPr>
        <w:t>stations</w:t>
      </w:r>
      <w:r w:rsidRPr="00444B6E">
        <w:rPr>
          <w:rStyle w:val="StyleBoldUnderline"/>
        </w:rPr>
        <w:t xml:space="preserve"> and their associated outlying field site.</w:t>
      </w:r>
    </w:p>
    <w:p w:rsidR="0033017A" w:rsidRDefault="0033017A" w:rsidP="0033017A">
      <w:pPr>
        <w:rPr>
          <w:rStyle w:val="StyleBoldUnderline"/>
        </w:rPr>
      </w:pPr>
    </w:p>
    <w:p w:rsidR="0033017A" w:rsidRPr="007D63B2" w:rsidRDefault="0033017A" w:rsidP="00233798">
      <w:pPr>
        <w:pStyle w:val="Heading4"/>
      </w:pPr>
      <w:r>
        <w:t>Solves nuclear war</w:t>
      </w:r>
    </w:p>
    <w:p w:rsidR="0033017A" w:rsidRPr="00F300D3" w:rsidRDefault="0033017A" w:rsidP="0033017A">
      <w:r w:rsidRPr="00F300D3">
        <w:rPr>
          <w:rStyle w:val="StyleStyleBold12pt"/>
        </w:rPr>
        <w:t>Roura 11</w:t>
      </w:r>
      <w:r w:rsidRPr="00F300D3">
        <w:t xml:space="preserve"> (Ricardo, environmental geologist, “Antarctica’s Wilderness Values”, 2011, http://www.oneworldmagazine.org/focus/southpole/contmain.html)</w:t>
      </w:r>
    </w:p>
    <w:p w:rsidR="0033017A" w:rsidRDefault="0033017A" w:rsidP="0033017A">
      <w:pPr>
        <w:rPr>
          <w:sz w:val="16"/>
        </w:rPr>
      </w:pPr>
      <w:r w:rsidRPr="00F300D3">
        <w:rPr>
          <w:sz w:val="16"/>
        </w:rPr>
        <w:t xml:space="preserve">As we continue to move towards more "advanced" forms of exploitation of the natural environment, it is somewhat ironic that </w:t>
      </w:r>
      <w:r w:rsidRPr="000045FA">
        <w:rPr>
          <w:rStyle w:val="StyleBoldUnderline"/>
        </w:rPr>
        <w:t>the</w:t>
      </w:r>
      <w:r w:rsidRPr="000045FA">
        <w:rPr>
          <w:sz w:val="16"/>
        </w:rPr>
        <w:t xml:space="preserve"> </w:t>
      </w:r>
      <w:r w:rsidRPr="000045FA">
        <w:rPr>
          <w:rStyle w:val="StyleBoldUnderline"/>
        </w:rPr>
        <w:t xml:space="preserve">wilderness values of Antarctica, </w:t>
      </w:r>
      <w:r w:rsidRPr="000045FA">
        <w:rPr>
          <w:sz w:val="16"/>
        </w:rPr>
        <w:t>and what they mean to the planet and the human spirit,</w:t>
      </w:r>
      <w:r w:rsidRPr="000045FA">
        <w:rPr>
          <w:rStyle w:val="StyleBoldUnderline"/>
        </w:rPr>
        <w:t xml:space="preserve"> are protected by </w:t>
      </w:r>
      <w:r w:rsidRPr="00AC426B">
        <w:rPr>
          <w:rStyle w:val="StyleBoldUnderline"/>
        </w:rPr>
        <w:t>the</w:t>
      </w:r>
      <w:r>
        <w:rPr>
          <w:rStyle w:val="StyleBoldUnderline"/>
        </w:rPr>
        <w:t xml:space="preserve"> bureaucracy of the </w:t>
      </w:r>
      <w:r w:rsidRPr="00AC426B">
        <w:rPr>
          <w:rStyle w:val="StyleBoldUnderline"/>
        </w:rPr>
        <w:t>Antarctic Treaty</w:t>
      </w:r>
      <w:r>
        <w:rPr>
          <w:rStyle w:val="StyleBoldUnderline"/>
        </w:rPr>
        <w:t xml:space="preserve">. </w:t>
      </w:r>
      <w:r w:rsidRPr="00AC426B">
        <w:rPr>
          <w:rStyle w:val="StyleBoldUnderline"/>
        </w:rPr>
        <w:t xml:space="preserve">In a </w:t>
      </w:r>
      <w:r w:rsidRPr="000045FA">
        <w:rPr>
          <w:rStyle w:val="StyleBoldUnderline"/>
        </w:rPr>
        <w:t xml:space="preserve">changing </w:t>
      </w:r>
      <w:r w:rsidRPr="00AC426B">
        <w:rPr>
          <w:rStyle w:val="StyleBoldUnderline"/>
        </w:rPr>
        <w:t>world where</w:t>
      </w:r>
      <w:r>
        <w:rPr>
          <w:rStyle w:val="StyleBoldUnderline"/>
        </w:rPr>
        <w:t xml:space="preserve"> the population is burgeoning, </w:t>
      </w:r>
      <w:r w:rsidRPr="00AC426B">
        <w:rPr>
          <w:rStyle w:val="StyleBoldUnderline"/>
        </w:rPr>
        <w:t xml:space="preserve">consumption is increasing, </w:t>
      </w:r>
      <w:r w:rsidRPr="000045FA">
        <w:rPr>
          <w:rStyle w:val="StyleBoldUnderline"/>
        </w:rPr>
        <w:t xml:space="preserve">and technology allows for more exploitation of resources, these </w:t>
      </w:r>
      <w:r w:rsidRPr="00AC426B">
        <w:rPr>
          <w:rStyle w:val="StyleBoldUnderline"/>
        </w:rPr>
        <w:t>values would otherwise disappear</w:t>
      </w:r>
      <w:r>
        <w:rPr>
          <w:rStyle w:val="StyleBoldUnderline"/>
        </w:rPr>
        <w:t xml:space="preserve">. There is a kind of symbiotic relationship between the Antarctic Treaty and Antarctica as a protected wilderness; i.e., </w:t>
      </w:r>
      <w:r w:rsidRPr="00AC426B">
        <w:rPr>
          <w:rStyle w:val="StyleBoldUnderline"/>
        </w:rPr>
        <w:t>the peace ensured by the Treaty would</w:t>
      </w:r>
      <w:r>
        <w:rPr>
          <w:rStyle w:val="StyleBoldUnderline"/>
        </w:rPr>
        <w:t xml:space="preserve"> more likely </w:t>
      </w:r>
      <w:r w:rsidRPr="00AC426B">
        <w:rPr>
          <w:rStyle w:val="StyleBoldUnderline"/>
        </w:rPr>
        <w:t>disappear if</w:t>
      </w:r>
      <w:r>
        <w:rPr>
          <w:rStyle w:val="StyleBoldUnderline"/>
        </w:rPr>
        <w:t xml:space="preserve"> Antarctica were not a protected wilderness: There would be </w:t>
      </w:r>
      <w:r w:rsidRPr="00AC426B">
        <w:rPr>
          <w:rStyle w:val="StyleBoldUnderline"/>
        </w:rPr>
        <w:t>a scramble for the exploitation of its resources and the assertion of territorial claims</w:t>
      </w:r>
      <w:r>
        <w:rPr>
          <w:rStyle w:val="StyleBoldUnderline"/>
        </w:rPr>
        <w:t xml:space="preserve">; sooner or later, </w:t>
      </w:r>
      <w:r w:rsidRPr="00AC426B">
        <w:rPr>
          <w:rStyle w:val="Emphasis"/>
        </w:rPr>
        <w:t>this would lead to the collapse of the Antarctic Treaty and armed conflict</w:t>
      </w:r>
      <w:r>
        <w:rPr>
          <w:rStyle w:val="StyleBoldUnderline"/>
        </w:rPr>
        <w:t xml:space="preserve">. Likewise, </w:t>
      </w:r>
      <w:r w:rsidRPr="00F11945">
        <w:rPr>
          <w:rStyle w:val="StyleBoldUnderline"/>
        </w:rPr>
        <w:t>if there were no Antarctic Treaty system set in place to endure that Antarctica remains an area devoted to peace and science, there would be little environmental protection and the Antarctic wilderness would be destroyed.</w:t>
      </w:r>
      <w:r>
        <w:rPr>
          <w:rStyle w:val="StyleBoldUnderline"/>
        </w:rPr>
        <w:t xml:space="preserve"> </w:t>
      </w:r>
      <w:r w:rsidRPr="00F300D3">
        <w:rPr>
          <w:sz w:val="16"/>
        </w:rPr>
        <w:t>Maybe the future of Antarctica will rely on this duel protection.</w:t>
      </w:r>
    </w:p>
    <w:p w:rsidR="0033017A" w:rsidRDefault="0033017A" w:rsidP="0033017A">
      <w:pPr>
        <w:rPr>
          <w:sz w:val="16"/>
        </w:rPr>
      </w:pPr>
    </w:p>
    <w:p w:rsidR="0033017A" w:rsidRDefault="0033017A" w:rsidP="0033017A">
      <w:pPr>
        <w:rPr>
          <w:sz w:val="16"/>
        </w:rPr>
      </w:pPr>
    </w:p>
    <w:p w:rsidR="0033017A" w:rsidRPr="00444B6E" w:rsidRDefault="0033017A" w:rsidP="0033017A">
      <w:pPr>
        <w:rPr>
          <w:rStyle w:val="StyleBoldUnderline"/>
        </w:rPr>
      </w:pPr>
    </w:p>
    <w:p w:rsidR="0033017A" w:rsidRPr="00FE0229" w:rsidRDefault="0033017A" w:rsidP="0033017A"/>
    <w:p w:rsidR="0033017A" w:rsidRPr="00A31292" w:rsidRDefault="0033017A" w:rsidP="0033017A">
      <w:pPr>
        <w:pStyle w:val="Heading3"/>
        <w:rPr>
          <w:rFonts w:asciiTheme="minorHAnsi" w:hAnsiTheme="minorHAnsi" w:cstheme="minorHAnsi"/>
        </w:rPr>
      </w:pPr>
      <w:r>
        <w:rPr>
          <w:rFonts w:asciiTheme="minorHAnsi" w:hAnsiTheme="minorHAnsi" w:cstheme="minorHAnsi"/>
        </w:rPr>
        <w:t>2AC Trade AO</w:t>
      </w:r>
    </w:p>
    <w:p w:rsidR="0033017A" w:rsidRPr="002A3DC6" w:rsidRDefault="0033017A" w:rsidP="00233798">
      <w:pPr>
        <w:pStyle w:val="Heading4"/>
      </w:pPr>
      <w:r>
        <w:t>Plan solves trade</w:t>
      </w:r>
    </w:p>
    <w:p w:rsidR="0033017A" w:rsidRPr="002A3DC6" w:rsidRDefault="0033017A" w:rsidP="0033017A">
      <w:r w:rsidRPr="002A3DC6">
        <w:rPr>
          <w:rStyle w:val="StyleStyleBold12pt"/>
        </w:rPr>
        <w:t>Hambling, ’12</w:t>
      </w:r>
      <w:r w:rsidRPr="002A3DC6">
        <w:t xml:space="preserve"> (David, http://www.guardian.co.uk/news/2012/jan/11/weatherwatch-arctic-icebreakers-trade, January ’11 “Weatherwatch: Trade traffic in Arctic waterways is increasing”)</w:t>
      </w:r>
    </w:p>
    <w:p w:rsidR="0033017A" w:rsidRDefault="0033017A" w:rsidP="0033017A">
      <w:pPr>
        <w:rPr>
          <w:sz w:val="16"/>
        </w:rPr>
      </w:pPr>
      <w:r w:rsidRPr="00A4219B">
        <w:rPr>
          <w:sz w:val="16"/>
        </w:rPr>
        <w:t>As Arctic ice gets thinner, you could expect that icebreakers would become less important. However</w:t>
      </w:r>
      <w:r w:rsidRPr="002A3DC6">
        <w:rPr>
          <w:rStyle w:val="StyleBoldUnderline"/>
        </w:rPr>
        <w:t>,</w:t>
      </w:r>
      <w:r w:rsidRPr="00A4219B">
        <w:rPr>
          <w:sz w:val="16"/>
        </w:rPr>
        <w:t xml:space="preserve"> </w:t>
      </w:r>
      <w:r w:rsidRPr="002A3DC6">
        <w:rPr>
          <w:rStyle w:val="StyleBoldUnderline"/>
        </w:rPr>
        <w:t xml:space="preserve">the volume of </w:t>
      </w:r>
      <w:r w:rsidRPr="001E0CBC">
        <w:rPr>
          <w:rStyle w:val="StyleBoldUnderline"/>
        </w:rPr>
        <w:t>traffic in Arctic waterways is now increasing, and</w:t>
      </w:r>
      <w:r w:rsidRPr="002A3DC6">
        <w:rPr>
          <w:rStyle w:val="StyleBoldUnderline"/>
        </w:rPr>
        <w:t xml:space="preserve"> with it the demand for ships that can navigate ice-covered waters</w:t>
      </w:r>
      <w:r w:rsidRPr="00A4219B">
        <w:rPr>
          <w:sz w:val="16"/>
        </w:rPr>
        <w:t xml:space="preserve">. President Putin of Russia has suggested that </w:t>
      </w:r>
      <w:r w:rsidRPr="00AC426B">
        <w:rPr>
          <w:rStyle w:val="StyleBoldUnderline"/>
        </w:rPr>
        <w:t>the Arctic sea could overtake the Suez Canal</w:t>
      </w:r>
      <w:r w:rsidRPr="002A3DC6">
        <w:rPr>
          <w:rStyle w:val="StyleBoldUnderline"/>
        </w:rPr>
        <w:t xml:space="preserve"> in trade volume, </w:t>
      </w:r>
      <w:r w:rsidRPr="00AC426B">
        <w:rPr>
          <w:rStyle w:val="StyleBoldUnderline"/>
        </w:rPr>
        <w:t>as it offers a short route</w:t>
      </w:r>
      <w:r w:rsidRPr="002A3DC6">
        <w:rPr>
          <w:rStyle w:val="StyleBoldUnderline"/>
        </w:rPr>
        <w:t xml:space="preserve"> from Europe to the Asian Pacific, </w:t>
      </w:r>
      <w:r w:rsidRPr="00A4219B">
        <w:rPr>
          <w:sz w:val="16"/>
        </w:rPr>
        <w:t xml:space="preserve">and he wants more icebreakers to escort convoys. In winter, the ice cover in the Arctic Ocean can be up to two and a half metres thick. Nuclear powered icebreakers can force a passage through this at up to 10 knots, leaving a path clear for other vessels. Thinner ice in other seasons or farther south can be traversed more quickly. </w:t>
      </w:r>
      <w:r w:rsidRPr="00AC426B">
        <w:rPr>
          <w:rStyle w:val="StyleBoldUnderline"/>
        </w:rPr>
        <w:t>Ships</w:t>
      </w:r>
      <w:r w:rsidRPr="002A3DC6">
        <w:rPr>
          <w:rStyle w:val="StyleBoldUnderline"/>
        </w:rPr>
        <w:t xml:space="preserve"> trapped in ice </w:t>
      </w:r>
      <w:r w:rsidRPr="00AC426B">
        <w:rPr>
          <w:rStyle w:val="StyleBoldUnderline"/>
        </w:rPr>
        <w:t>can only be rescued by icebreakers</w:t>
      </w:r>
      <w:r w:rsidRPr="00A4219B">
        <w:rPr>
          <w:sz w:val="16"/>
        </w:rPr>
        <w:t xml:space="preserve">, and they are also the only vessels able to help with oil spills in frozen conditions. The Russians have seven nuclear icebreakers and proposals to build three more. They also possess several non-nuclear icebreakers. The US Coast Guard has just three heavy (non-nuclear) icebreakers, and there are plans to decommission two of them. Mead </w:t>
      </w:r>
      <w:r w:rsidRPr="002A3DC6">
        <w:rPr>
          <w:rStyle w:val="StyleBoldUnderline"/>
        </w:rPr>
        <w:t>Treadwell,</w:t>
      </w:r>
      <w:r w:rsidRPr="00A4219B">
        <w:rPr>
          <w:sz w:val="16"/>
        </w:rPr>
        <w:t xml:space="preserve"> Lieutenant Governor of Alaska, </w:t>
      </w:r>
      <w:r w:rsidRPr="002A3DC6">
        <w:rPr>
          <w:rStyle w:val="StyleBoldUnderline"/>
        </w:rPr>
        <w:t xml:space="preserve">fears that </w:t>
      </w:r>
      <w:r w:rsidRPr="001E0CBC">
        <w:rPr>
          <w:rStyle w:val="StyleBoldUnderline"/>
        </w:rPr>
        <w:t>the US is being left behind.</w:t>
      </w:r>
      <w:r w:rsidRPr="002A3DC6">
        <w:rPr>
          <w:rStyle w:val="StyleBoldUnderline"/>
        </w:rPr>
        <w:t xml:space="preserve"> He wants more </w:t>
      </w:r>
      <w:r w:rsidRPr="00AC426B">
        <w:rPr>
          <w:rStyle w:val="StyleBoldUnderline"/>
        </w:rPr>
        <w:t>Coast Guard icebreakers</w:t>
      </w:r>
      <w:r w:rsidRPr="002A3DC6">
        <w:rPr>
          <w:rStyle w:val="StyleBoldUnderline"/>
        </w:rPr>
        <w:t xml:space="preserve">, not just for emergency rescue, but also </w:t>
      </w:r>
      <w:r w:rsidRPr="002A3DC6">
        <w:rPr>
          <w:rStyle w:val="Emphasis"/>
        </w:rPr>
        <w:t xml:space="preserve">to </w:t>
      </w:r>
      <w:r w:rsidRPr="00AC426B">
        <w:rPr>
          <w:rStyle w:val="Emphasis"/>
        </w:rPr>
        <w:t>boost international trade</w:t>
      </w:r>
      <w:r w:rsidRPr="002A3DC6">
        <w:rPr>
          <w:rStyle w:val="StyleBoldUnderline"/>
        </w:rPr>
        <w:t>.</w:t>
      </w:r>
      <w:r w:rsidRPr="00A4219B">
        <w:rPr>
          <w:sz w:val="16"/>
        </w:rPr>
        <w:t xml:space="preserve"> "</w:t>
      </w:r>
      <w:r w:rsidRPr="00AC426B">
        <w:rPr>
          <w:rStyle w:val="StyleBoldUnderline"/>
        </w:rPr>
        <w:t>A couple of icebreakers</w:t>
      </w:r>
      <w:r w:rsidRPr="00A4219B">
        <w:rPr>
          <w:sz w:val="16"/>
        </w:rPr>
        <w:t xml:space="preserve"> at $750m (£484m) or so apiece </w:t>
      </w:r>
      <w:r w:rsidRPr="00AC426B">
        <w:rPr>
          <w:rStyle w:val="StyleBoldUnderline"/>
        </w:rPr>
        <w:t>can</w:t>
      </w:r>
      <w:r w:rsidRPr="002A3DC6">
        <w:rPr>
          <w:rStyle w:val="StyleBoldUnderline"/>
        </w:rPr>
        <w:t xml:space="preserve"> </w:t>
      </w:r>
      <w:r w:rsidRPr="00A4219B">
        <w:rPr>
          <w:sz w:val="16"/>
        </w:rPr>
        <w:t xml:space="preserve">actually </w:t>
      </w:r>
      <w:r w:rsidRPr="00AC426B">
        <w:rPr>
          <w:rStyle w:val="StyleBoldUnderline"/>
        </w:rPr>
        <w:t>open up a major sea route for global commerce</w:t>
      </w:r>
      <w:r w:rsidRPr="00A4219B">
        <w:rPr>
          <w:sz w:val="16"/>
        </w:rPr>
        <w:t>," he said.</w:t>
      </w:r>
    </w:p>
    <w:p w:rsidR="0033017A" w:rsidRDefault="0033017A" w:rsidP="0033017A">
      <w:pPr>
        <w:rPr>
          <w:sz w:val="16"/>
        </w:rPr>
      </w:pPr>
    </w:p>
    <w:p w:rsidR="0033017A" w:rsidRPr="00F14097" w:rsidRDefault="0033017A" w:rsidP="00233798">
      <w:pPr>
        <w:pStyle w:val="Heading4"/>
      </w:pPr>
      <w:r>
        <w:t>Nuclear war</w:t>
      </w:r>
    </w:p>
    <w:p w:rsidR="0033017A" w:rsidRPr="00F14097" w:rsidRDefault="0033017A" w:rsidP="0033017A">
      <w:r>
        <w:rPr>
          <w:rStyle w:val="StyleStyleBold12pt"/>
          <w:rFonts w:asciiTheme="minorHAnsi" w:hAnsiTheme="minorHAnsi"/>
        </w:rPr>
        <w:t>Panz</w:t>
      </w:r>
      <w:r w:rsidRPr="00C62BCD">
        <w:rPr>
          <w:rStyle w:val="StyleStyleBold12pt"/>
          <w:rFonts w:asciiTheme="minorHAnsi" w:hAnsiTheme="minorHAnsi"/>
        </w:rPr>
        <w:t>er 8</w:t>
      </w:r>
      <w:r w:rsidRPr="00F14097">
        <w:t xml:space="preserve"> –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rsidR="0033017A" w:rsidRPr="00C62BCD" w:rsidRDefault="0033017A" w:rsidP="0033017A">
      <w:pPr>
        <w:rPr>
          <w:rFonts w:asciiTheme="minorHAnsi" w:hAnsiTheme="minorHAnsi" w:cs="Arial"/>
          <w:sz w:val="16"/>
        </w:rPr>
      </w:pPr>
      <w:r w:rsidRPr="00C62BCD">
        <w:rPr>
          <w:rStyle w:val="StyleBoldUnderline"/>
          <w:rFonts w:asciiTheme="minorHAnsi" w:hAnsiTheme="minorHAnsi"/>
        </w:rPr>
        <w:t>Continuing calls for curbs on the flow of</w:t>
      </w:r>
      <w:r w:rsidRPr="00C62BCD">
        <w:rPr>
          <w:rFonts w:asciiTheme="minorHAnsi" w:hAnsiTheme="minorHAnsi" w:cs="Arial"/>
          <w:sz w:val="16"/>
        </w:rPr>
        <w:t xml:space="preserve"> finance and </w:t>
      </w:r>
      <w:r w:rsidRPr="00C62BCD">
        <w:rPr>
          <w:rStyle w:val="StyleBoldUnderline"/>
          <w:rFonts w:asciiTheme="minorHAnsi" w:hAnsiTheme="minorHAnsi"/>
        </w:rPr>
        <w:t>trade will inspire the U</w:t>
      </w:r>
      <w:r w:rsidRPr="00C62BCD">
        <w:rPr>
          <w:rFonts w:asciiTheme="minorHAnsi" w:hAnsiTheme="minorHAnsi" w:cs="Arial"/>
          <w:sz w:val="16"/>
        </w:rPr>
        <w:t xml:space="preserve">nited </w:t>
      </w:r>
      <w:r w:rsidRPr="00C62BCD">
        <w:rPr>
          <w:rStyle w:val="StyleBoldUnderline"/>
          <w:rFonts w:asciiTheme="minorHAnsi" w:hAnsiTheme="minorHAnsi"/>
        </w:rPr>
        <w:t>S</w:t>
      </w:r>
      <w:r w:rsidRPr="00C62BCD">
        <w:rPr>
          <w:rFonts w:asciiTheme="minorHAnsi" w:hAnsiTheme="minorHAnsi" w:cs="Arial"/>
          <w:sz w:val="16"/>
        </w:rPr>
        <w:t xml:space="preserve">tates </w:t>
      </w:r>
      <w:r w:rsidRPr="00C62BCD">
        <w:rPr>
          <w:rStyle w:val="StyleBoldUnderline"/>
          <w:rFonts w:asciiTheme="minorHAnsi" w:hAnsiTheme="minorHAnsi"/>
        </w:rPr>
        <w:t>and other nations to spew</w:t>
      </w:r>
      <w:r w:rsidRPr="00C62BCD">
        <w:rPr>
          <w:rFonts w:asciiTheme="minorHAnsi" w:hAnsiTheme="minorHAnsi" w:cs="Arial"/>
          <w:sz w:val="16"/>
        </w:rPr>
        <w:t xml:space="preserve"> forth </w:t>
      </w:r>
      <w:r w:rsidRPr="00C62BCD">
        <w:rPr>
          <w:rStyle w:val="StyleBoldUnderline"/>
          <w:rFonts w:asciiTheme="minorHAnsi" w:hAnsiTheme="minorHAnsi"/>
        </w:rPr>
        <w:t>protectionist legislation</w:t>
      </w:r>
      <w:r w:rsidRPr="00C62BCD">
        <w:rPr>
          <w:rFonts w:asciiTheme="minorHAnsi" w:hAnsiTheme="minorHAnsi" w:cs="Arial"/>
          <w:sz w:val="16"/>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AC426B">
        <w:rPr>
          <w:rStyle w:val="StyleBoldUnderline"/>
          <w:rFonts w:asciiTheme="minorHAnsi" w:hAnsiTheme="minorHAnsi"/>
        </w:rPr>
        <w:t>protectionism will bring about</w:t>
      </w:r>
      <w:r w:rsidRPr="00C62BCD">
        <w:rPr>
          <w:rFonts w:asciiTheme="minorHAnsi" w:hAnsiTheme="minorHAnsi" w:cs="Arial"/>
          <w:sz w:val="16"/>
        </w:rPr>
        <w:t xml:space="preserve"> ever more heated arguments and </w:t>
      </w:r>
      <w:r w:rsidRPr="00AC426B">
        <w:rPr>
          <w:rStyle w:val="StyleBoldUnderline"/>
          <w:rFonts w:asciiTheme="minorHAnsi" w:hAnsiTheme="minorHAnsi"/>
        </w:rPr>
        <w:t>dangerous confrontations over</w:t>
      </w:r>
      <w:r w:rsidRPr="00C62BCD">
        <w:rPr>
          <w:rFonts w:asciiTheme="minorHAnsi" w:hAnsiTheme="minorHAnsi" w:cs="Arial"/>
          <w:sz w:val="16"/>
        </w:rPr>
        <w:t xml:space="preserve"> shared sources of oil, gas, and other </w:t>
      </w:r>
      <w:r w:rsidRPr="00AC426B">
        <w:rPr>
          <w:rStyle w:val="StyleBoldUnderline"/>
          <w:rFonts w:asciiTheme="minorHAnsi" w:hAnsiTheme="minorHAnsi"/>
        </w:rPr>
        <w:t>key commodities</w:t>
      </w:r>
      <w:r w:rsidRPr="00C62BCD">
        <w:rPr>
          <w:rFonts w:asciiTheme="minorHAnsi" w:hAnsiTheme="minorHAnsi" w:cs="Arial"/>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sidRPr="00C62BCD">
        <w:rPr>
          <w:rStyle w:val="StyleBoldUnderline"/>
          <w:rFonts w:asciiTheme="minorHAnsi" w:hAnsiTheme="minorHAnsi"/>
        </w:rPr>
        <w:t xml:space="preserve">Around the world, such </w:t>
      </w:r>
      <w:r w:rsidRPr="00AC426B">
        <w:rPr>
          <w:rStyle w:val="StyleBoldUnderline"/>
          <w:rFonts w:asciiTheme="minorHAnsi" w:hAnsiTheme="minorHAnsi"/>
        </w:rPr>
        <w:t>tensions</w:t>
      </w:r>
      <w:r w:rsidRPr="00C62BCD">
        <w:rPr>
          <w:rStyle w:val="StyleBoldUnderline"/>
          <w:rFonts w:asciiTheme="minorHAnsi" w:hAnsiTheme="minorHAnsi"/>
        </w:rPr>
        <w:t xml:space="preserve"> will </w:t>
      </w:r>
      <w:r w:rsidRPr="00AC426B">
        <w:rPr>
          <w:rStyle w:val="StyleBoldUnderline"/>
          <w:rFonts w:asciiTheme="minorHAnsi" w:hAnsiTheme="minorHAnsi"/>
        </w:rPr>
        <w:t xml:space="preserve">give rise to </w:t>
      </w:r>
      <w:r w:rsidRPr="00AC426B">
        <w:rPr>
          <w:rStyle w:val="Emphasis"/>
          <w:rFonts w:asciiTheme="minorHAnsi" w:eastAsia="Batang" w:hAnsiTheme="minorHAnsi"/>
        </w:rPr>
        <w:t>full-scale military encounters</w:t>
      </w:r>
      <w:r w:rsidRPr="00C62BCD">
        <w:rPr>
          <w:rStyle w:val="Emphasis"/>
          <w:rFonts w:asciiTheme="minorHAnsi" w:eastAsia="Batang" w:hAnsiTheme="minorHAnsi"/>
        </w:rPr>
        <w:t>,</w:t>
      </w:r>
      <w:r w:rsidRPr="00C62BCD">
        <w:rPr>
          <w:rFonts w:asciiTheme="minorHAnsi" w:hAnsiTheme="minorHAnsi" w:cs="Arial"/>
          <w:sz w:val="16"/>
        </w:rPr>
        <w:t xml:space="preserve"> often </w:t>
      </w:r>
      <w:r w:rsidRPr="00AC426B">
        <w:rPr>
          <w:rStyle w:val="StyleBoldUnderline"/>
          <w:rFonts w:asciiTheme="minorHAnsi" w:hAnsiTheme="minorHAnsi"/>
        </w:rPr>
        <w:t>with</w:t>
      </w:r>
      <w:r w:rsidRPr="00C62BCD">
        <w:rPr>
          <w:rStyle w:val="StyleBoldUnderline"/>
          <w:rFonts w:asciiTheme="minorHAnsi" w:hAnsiTheme="minorHAnsi"/>
        </w:rPr>
        <w:t xml:space="preserve"> </w:t>
      </w:r>
      <w:r w:rsidRPr="00AC426B">
        <w:rPr>
          <w:rStyle w:val="StyleBoldUnderline"/>
          <w:rFonts w:asciiTheme="minorHAnsi" w:hAnsiTheme="minorHAnsi"/>
        </w:rPr>
        <w:t>minimal</w:t>
      </w:r>
      <w:r w:rsidRPr="00C62BCD">
        <w:rPr>
          <w:rStyle w:val="StyleBoldUnderline"/>
          <w:rFonts w:asciiTheme="minorHAnsi" w:hAnsiTheme="minorHAnsi"/>
        </w:rPr>
        <w:t xml:space="preserve"> </w:t>
      </w:r>
      <w:r w:rsidRPr="00AC426B">
        <w:rPr>
          <w:rStyle w:val="StyleBoldUnderline"/>
          <w:rFonts w:asciiTheme="minorHAnsi" w:hAnsiTheme="minorHAnsi"/>
        </w:rPr>
        <w:t>provocation</w:t>
      </w:r>
      <w:r w:rsidRPr="00C62BCD">
        <w:rPr>
          <w:rStyle w:val="StyleBoldUnderline"/>
          <w:rFonts w:asciiTheme="minorHAnsi" w:hAnsiTheme="minorHAnsi"/>
        </w:rPr>
        <w:t>.</w:t>
      </w:r>
      <w:r w:rsidRPr="00C62BCD">
        <w:rPr>
          <w:rFonts w:asciiTheme="minorHAnsi" w:hAnsiTheme="minorHAnsi" w:cs="Arial"/>
          <w:sz w:val="16"/>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AC426B">
        <w:rPr>
          <w:rStyle w:val="StyleBoldUnderline"/>
          <w:rFonts w:asciiTheme="minorHAnsi" w:hAnsiTheme="minorHAnsi"/>
        </w:rPr>
        <w:t>Turbulent</w:t>
      </w:r>
      <w:r w:rsidRPr="00C62BCD">
        <w:rPr>
          <w:rStyle w:val="StyleBoldUnderline"/>
          <w:rFonts w:asciiTheme="minorHAnsi" w:hAnsiTheme="minorHAnsi"/>
        </w:rPr>
        <w:t xml:space="preserve"> </w:t>
      </w:r>
      <w:r w:rsidRPr="00AC426B">
        <w:rPr>
          <w:rStyle w:val="StyleBoldUnderline"/>
          <w:rFonts w:asciiTheme="minorHAnsi" w:hAnsiTheme="minorHAnsi"/>
        </w:rPr>
        <w:t>conditions</w:t>
      </w:r>
      <w:r w:rsidRPr="00C62BCD">
        <w:rPr>
          <w:rStyle w:val="StyleBoldUnderline"/>
          <w:rFonts w:asciiTheme="minorHAnsi" w:hAnsiTheme="minorHAnsi"/>
        </w:rPr>
        <w:t xml:space="preserve"> will </w:t>
      </w:r>
      <w:r w:rsidRPr="00AC426B">
        <w:rPr>
          <w:rStyle w:val="StyleBoldUnderline"/>
          <w:rFonts w:asciiTheme="minorHAnsi" w:hAnsiTheme="minorHAnsi"/>
        </w:rPr>
        <w:t>encourage</w:t>
      </w:r>
      <w:r w:rsidRPr="00C62BCD">
        <w:rPr>
          <w:rFonts w:asciiTheme="minorHAnsi" w:hAnsiTheme="minorHAnsi" w:cs="Arial"/>
          <w:sz w:val="16"/>
        </w:rPr>
        <w:t xml:space="preserve"> aggressive saber rattling and </w:t>
      </w:r>
      <w:r w:rsidRPr="00AC426B">
        <w:rPr>
          <w:rStyle w:val="StyleBoldUnderline"/>
          <w:rFonts w:asciiTheme="minorHAnsi" w:hAnsiTheme="minorHAnsi"/>
        </w:rPr>
        <w:t>interdictions by rogue nations</w:t>
      </w:r>
      <w:r w:rsidRPr="00C62BCD">
        <w:rPr>
          <w:rFonts w:asciiTheme="minorHAnsi" w:hAnsiTheme="minorHAnsi" w:cs="Arial"/>
          <w:sz w:val="16"/>
        </w:rPr>
        <w:t xml:space="preserve"> running amok. </w:t>
      </w:r>
      <w:r w:rsidRPr="00C62BCD">
        <w:rPr>
          <w:rStyle w:val="StyleBoldUnderline"/>
          <w:rFonts w:asciiTheme="minorHAnsi" w:hAnsiTheme="minorHAnsi"/>
        </w:rPr>
        <w:t>Age-old clashes will</w:t>
      </w:r>
      <w:r w:rsidRPr="00C62BCD">
        <w:rPr>
          <w:rFonts w:asciiTheme="minorHAnsi" w:hAnsiTheme="minorHAnsi" w:cs="Arial"/>
          <w:sz w:val="16"/>
        </w:rPr>
        <w:t xml:space="preserve"> also </w:t>
      </w:r>
      <w:r w:rsidRPr="00C62BCD">
        <w:rPr>
          <w:rStyle w:val="StyleBoldUnderline"/>
          <w:rFonts w:asciiTheme="minorHAnsi" w:hAnsiTheme="minorHAnsi"/>
        </w:rPr>
        <w:t xml:space="preserve">take on a new, </w:t>
      </w:r>
      <w:r w:rsidRPr="00C62BCD">
        <w:rPr>
          <w:rStyle w:val="StyleBoldUnderline"/>
          <w:rFonts w:asciiTheme="minorHAnsi" w:hAnsiTheme="minorHAnsi"/>
          <w:bdr w:val="single" w:sz="4" w:space="0" w:color="auto"/>
        </w:rPr>
        <w:t>more heated</w:t>
      </w:r>
      <w:r w:rsidRPr="00C62BCD">
        <w:rPr>
          <w:rStyle w:val="StyleBoldUnderline"/>
          <w:rFonts w:asciiTheme="minorHAnsi" w:hAnsiTheme="minorHAnsi"/>
        </w:rPr>
        <w:t xml:space="preserve"> sense of urgency. China will</w:t>
      </w:r>
      <w:r w:rsidRPr="00C62BCD">
        <w:rPr>
          <w:rFonts w:asciiTheme="minorHAnsi" w:hAnsiTheme="minorHAnsi" w:cs="Arial"/>
          <w:sz w:val="16"/>
        </w:rPr>
        <w:t xml:space="preserve"> likely </w:t>
      </w:r>
      <w:r w:rsidRPr="00C62BCD">
        <w:rPr>
          <w:rStyle w:val="StyleBoldUnderline"/>
          <w:rFonts w:asciiTheme="minorHAnsi" w:hAnsiTheme="minorHAnsi"/>
        </w:rPr>
        <w:t>assume an increasingly belligerent posture toward Taiwan</w:t>
      </w:r>
      <w:r w:rsidRPr="00C62BCD">
        <w:rPr>
          <w:rFonts w:asciiTheme="minorHAnsi" w:hAnsiTheme="minorHAnsi" w:cs="Arial"/>
          <w:sz w:val="16"/>
        </w:rPr>
        <w:t xml:space="preserve">, while </w:t>
      </w:r>
      <w:r w:rsidRPr="00C62BCD">
        <w:rPr>
          <w:rStyle w:val="StyleBoldUnderline"/>
          <w:rFonts w:asciiTheme="minorHAnsi" w:hAnsiTheme="minorHAnsi"/>
        </w:rPr>
        <w:t>Iran may</w:t>
      </w:r>
      <w:r w:rsidRPr="00C62BCD">
        <w:rPr>
          <w:rFonts w:asciiTheme="minorHAnsi" w:hAnsiTheme="minorHAnsi" w:cs="Arial"/>
          <w:sz w:val="16"/>
        </w:rPr>
        <w:t xml:space="preserve"> embark on overt </w:t>
      </w:r>
      <w:r w:rsidRPr="00C62BCD">
        <w:rPr>
          <w:rStyle w:val="StyleBoldUnderline"/>
          <w:rFonts w:asciiTheme="minorHAnsi" w:hAnsiTheme="minorHAnsi"/>
        </w:rPr>
        <w:t>coloniz</w:t>
      </w:r>
      <w:r w:rsidRPr="00C62BCD">
        <w:rPr>
          <w:rFonts w:asciiTheme="minorHAnsi" w:hAnsiTheme="minorHAnsi" w:cs="Arial"/>
          <w:sz w:val="16"/>
        </w:rPr>
        <w:t xml:space="preserve">ation of its neighbors in </w:t>
      </w:r>
      <w:r w:rsidRPr="00C62BCD">
        <w:rPr>
          <w:rStyle w:val="StyleBoldUnderline"/>
          <w:rFonts w:asciiTheme="minorHAnsi" w:hAnsiTheme="minorHAnsi"/>
        </w:rPr>
        <w:t>the Mideast. Israel</w:t>
      </w:r>
      <w:r w:rsidRPr="00C62BCD">
        <w:rPr>
          <w:rFonts w:asciiTheme="minorHAnsi" w:hAnsiTheme="minorHAnsi" w:cs="Arial"/>
          <w:sz w:val="16"/>
        </w:rPr>
        <w:t xml:space="preserve">, for its part, </w:t>
      </w:r>
      <w:r w:rsidRPr="00C62BCD">
        <w:rPr>
          <w:rStyle w:val="StyleBoldUnderline"/>
          <w:rFonts w:asciiTheme="minorHAnsi" w:hAnsiTheme="minorHAnsi"/>
        </w:rPr>
        <w:t>may look to draw</w:t>
      </w:r>
      <w:r w:rsidRPr="00C62BCD">
        <w:rPr>
          <w:rFonts w:asciiTheme="minorHAnsi" w:hAnsiTheme="minorHAnsi" w:cs="Arial"/>
          <w:sz w:val="16"/>
        </w:rPr>
        <w:t xml:space="preserve"> a dwindling list of </w:t>
      </w:r>
      <w:r w:rsidRPr="00C62BCD">
        <w:rPr>
          <w:rStyle w:val="StyleBoldUnderline"/>
          <w:rFonts w:asciiTheme="minorHAnsi" w:hAnsiTheme="minorHAnsi"/>
        </w:rPr>
        <w:t>allies from around the world into</w:t>
      </w:r>
      <w:r w:rsidRPr="00C62BCD">
        <w:rPr>
          <w:rFonts w:asciiTheme="minorHAnsi" w:hAnsiTheme="minorHAnsi" w:cs="Arial"/>
          <w:sz w:val="16"/>
        </w:rPr>
        <w:t xml:space="preserve"> a growing number of </w:t>
      </w:r>
      <w:r w:rsidRPr="00C62BCD">
        <w:rPr>
          <w:rStyle w:val="StyleBoldUnderline"/>
          <w:rFonts w:asciiTheme="minorHAnsi" w:hAnsiTheme="minorHAnsi"/>
        </w:rPr>
        <w:t>conflicts.</w:t>
      </w:r>
      <w:r w:rsidRPr="00C62BCD">
        <w:rPr>
          <w:rFonts w:asciiTheme="minorHAnsi" w:hAnsiTheme="minorHAnsi" w:cs="Arial"/>
          <w:sz w:val="16"/>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AC426B">
        <w:rPr>
          <w:rStyle w:val="StyleBoldUnderline"/>
          <w:rFonts w:asciiTheme="minorHAnsi" w:hAnsiTheme="minorHAnsi"/>
        </w:rPr>
        <w:t>cultural and religious differences will be transformed</w:t>
      </w:r>
      <w:r w:rsidRPr="00C62BCD">
        <w:rPr>
          <w:rFonts w:asciiTheme="minorHAnsi" w:hAnsiTheme="minorHAnsi" w:cs="Arial"/>
          <w:sz w:val="16"/>
        </w:rPr>
        <w:t xml:space="preserve"> from wars of words </w:t>
      </w:r>
      <w:r w:rsidRPr="00C62BCD">
        <w:rPr>
          <w:rStyle w:val="StyleBoldUnderline"/>
          <w:rFonts w:asciiTheme="minorHAnsi" w:hAnsiTheme="minorHAnsi"/>
        </w:rPr>
        <w:t xml:space="preserve">to battles </w:t>
      </w:r>
      <w:r w:rsidRPr="00AC426B">
        <w:rPr>
          <w:rStyle w:val="Emphasis"/>
          <w:rFonts w:asciiTheme="minorHAnsi" w:eastAsia="Batang" w:hAnsiTheme="minorHAnsi"/>
        </w:rPr>
        <w:t>soaked in blood</w:t>
      </w:r>
      <w:r w:rsidRPr="00C62BCD">
        <w:rPr>
          <w:rStyle w:val="StyleBoldUnderline"/>
          <w:rFonts w:asciiTheme="minorHAnsi" w:hAnsiTheme="minorHAnsi"/>
        </w:rPr>
        <w:t>.</w:t>
      </w:r>
      <w:r w:rsidRPr="00C62BCD">
        <w:rPr>
          <w:rFonts w:asciiTheme="minorHAnsi" w:hAnsiTheme="minorHAnsi" w:cs="Arial"/>
          <w:sz w:val="16"/>
        </w:rPr>
        <w:t xml:space="preserve"> Long-simmering resentments could also degenerate quickly, </w:t>
      </w:r>
      <w:r w:rsidRPr="00AC426B">
        <w:rPr>
          <w:rStyle w:val="StyleBoldUnderline"/>
          <w:rFonts w:asciiTheme="minorHAnsi" w:hAnsiTheme="minorHAnsi"/>
        </w:rPr>
        <w:t>spurring</w:t>
      </w:r>
      <w:r w:rsidRPr="00C62BCD">
        <w:rPr>
          <w:rFonts w:asciiTheme="minorHAnsi" w:hAnsiTheme="minorHAnsi" w:cs="Arial"/>
          <w:sz w:val="16"/>
        </w:rPr>
        <w:t xml:space="preserve"> the basest of human instincts and triggering </w:t>
      </w:r>
      <w:r w:rsidRPr="00AC426B">
        <w:rPr>
          <w:rStyle w:val="StyleBoldUnderline"/>
          <w:rFonts w:asciiTheme="minorHAnsi" w:hAnsiTheme="minorHAnsi"/>
        </w:rPr>
        <w:t>genocidal acts</w:t>
      </w:r>
      <w:r w:rsidRPr="00C62BCD">
        <w:rPr>
          <w:rStyle w:val="StyleBoldUnderline"/>
          <w:rFonts w:asciiTheme="minorHAnsi" w:hAnsiTheme="minorHAnsi"/>
        </w:rPr>
        <w:t>.</w:t>
      </w:r>
      <w:r w:rsidRPr="00C62BCD">
        <w:rPr>
          <w:rFonts w:asciiTheme="minorHAnsi" w:hAnsiTheme="minorHAnsi" w:cs="Arial"/>
          <w:sz w:val="16"/>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33017A" w:rsidRDefault="0033017A" w:rsidP="0033017A">
      <w:pPr>
        <w:rPr>
          <w:sz w:val="16"/>
        </w:rPr>
      </w:pPr>
    </w:p>
    <w:p w:rsidR="0033017A" w:rsidRDefault="0033017A" w:rsidP="0033017A">
      <w:pPr>
        <w:pStyle w:val="Heading3"/>
        <w:rPr>
          <w:rFonts w:asciiTheme="minorHAnsi" w:hAnsiTheme="minorHAnsi" w:cstheme="minorHAnsi"/>
        </w:rPr>
      </w:pPr>
      <w:r w:rsidRPr="00780ABF">
        <w:rPr>
          <w:rFonts w:asciiTheme="minorHAnsi" w:hAnsiTheme="minorHAnsi" w:cstheme="minorHAnsi"/>
        </w:rPr>
        <w:t>2AC Oil Spills</w:t>
      </w:r>
      <w:r>
        <w:rPr>
          <w:rFonts w:asciiTheme="minorHAnsi" w:hAnsiTheme="minorHAnsi" w:cstheme="minorHAnsi"/>
        </w:rPr>
        <w:t xml:space="preserve"> AO</w:t>
      </w:r>
    </w:p>
    <w:p w:rsidR="0033017A" w:rsidRPr="00AE3C21" w:rsidRDefault="0033017A" w:rsidP="00233798">
      <w:pPr>
        <w:pStyle w:val="Heading4"/>
      </w:pPr>
      <w:r>
        <w:t>Plan solves arctic oil spills</w:t>
      </w:r>
    </w:p>
    <w:p w:rsidR="0033017A" w:rsidRPr="00AE3C21" w:rsidRDefault="0033017A" w:rsidP="0033017A">
      <w:pPr>
        <w:rPr>
          <w:rStyle w:val="StyleStyleBold12pt"/>
          <w:sz w:val="24"/>
        </w:rPr>
      </w:pPr>
      <w:r>
        <w:rPr>
          <w:rStyle w:val="StyleStyleBold12pt"/>
        </w:rPr>
        <w:t xml:space="preserve">Rufe 12 </w:t>
      </w:r>
      <w:r w:rsidRPr="00AE3C21">
        <w:t xml:space="preserve">(Roger T., 5.27.12, The Portland Press Herald, “Oil Spill in Arctic Ocean would tax our capabilities”, </w:t>
      </w:r>
      <w:hyperlink r:id="rId31" w:history="1">
        <w:r w:rsidRPr="00AE3C21">
          <w:rPr>
            <w:rStyle w:val="Hyperlink"/>
          </w:rPr>
          <w:t>http://www.pressherald.com/opinion/oil-spill-in-arctic-ocean-would-tax-our-capabilities_2012-05-27.html</w:t>
        </w:r>
      </w:hyperlink>
      <w:r w:rsidRPr="00AE3C21">
        <w:t>)</w:t>
      </w:r>
    </w:p>
    <w:p w:rsidR="0033017A" w:rsidRDefault="0033017A" w:rsidP="0033017A">
      <w:pPr>
        <w:rPr>
          <w:rStyle w:val="StyleStyleBold12pt"/>
          <w:b w:val="0"/>
          <w:sz w:val="16"/>
        </w:rPr>
      </w:pPr>
    </w:p>
    <w:p w:rsidR="0033017A" w:rsidRDefault="0033017A" w:rsidP="0033017A">
      <w:r>
        <w:rPr>
          <w:sz w:val="16"/>
        </w:rPr>
        <w:t xml:space="preserve">The second anniversary of the Deepwater Horizon disaster passed with little fanfare last month. But </w:t>
      </w:r>
      <w:r>
        <w:rPr>
          <w:rStyle w:val="StyleBoldUnderline"/>
        </w:rPr>
        <w:t>with our government on the brink of allowing the oil industry to explore in America's remote Arctic Ocean this summer, it is worth revisiting some of the lessons learned from the biggest oil spill in the nation's history.</w:t>
      </w:r>
      <w:r>
        <w:rPr>
          <w:rFonts w:cs="Arial"/>
          <w:color w:val="333333"/>
          <w:sz w:val="16"/>
          <w:szCs w:val="18"/>
          <w:shd w:val="clear" w:color="auto" w:fill="FFFFFF"/>
        </w:rPr>
        <w:t xml:space="preserve"> </w:t>
      </w:r>
      <w:r>
        <w:rPr>
          <w:sz w:val="16"/>
        </w:rPr>
        <w:t xml:space="preserve">Stopping that spill took three months, even though it occurred in the relatively calm waters of the Gulf of Mexico near Coast Guard stations, cleanup equipment and abundant shoreside support. Subsequently, I was asked to chair a panel of federal, state, industry and environmental experts to review our nation's response. Our recommendations are especially important for the Arctic. </w:t>
      </w:r>
      <w:r w:rsidRPr="002E3C9F">
        <w:rPr>
          <w:rStyle w:val="StyleBoldUnderline"/>
        </w:rPr>
        <w:t xml:space="preserve">The </w:t>
      </w:r>
      <w:r w:rsidRPr="00196D9D">
        <w:rPr>
          <w:rStyle w:val="StyleBoldUnderline"/>
        </w:rPr>
        <w:t xml:space="preserve">Arctic </w:t>
      </w:r>
      <w:r w:rsidRPr="002E3C9F">
        <w:rPr>
          <w:rStyle w:val="StyleBoldUnderline"/>
        </w:rPr>
        <w:t>Ocean has one of the harshest climates</w:t>
      </w:r>
      <w:r>
        <w:rPr>
          <w:rStyle w:val="StyleBoldUnderline"/>
        </w:rPr>
        <w:t xml:space="preserve"> on Earth. Even in the summer, </w:t>
      </w:r>
      <w:r w:rsidRPr="00AC426B">
        <w:rPr>
          <w:rStyle w:val="StyleBoldUnderline"/>
        </w:rPr>
        <w:t>conditions are volatile, with</w:t>
      </w:r>
      <w:r>
        <w:rPr>
          <w:rStyle w:val="StyleBoldUnderline"/>
        </w:rPr>
        <w:t xml:space="preserve"> sudden, violent storms and </w:t>
      </w:r>
      <w:r w:rsidRPr="00AC426B">
        <w:rPr>
          <w:rStyle w:val="StyleBoldUnderline"/>
        </w:rPr>
        <w:t>shifting</w:t>
      </w:r>
      <w:r>
        <w:rPr>
          <w:rStyle w:val="StyleBoldUnderline"/>
        </w:rPr>
        <w:t xml:space="preserve"> sea </w:t>
      </w:r>
      <w:r w:rsidRPr="00AC426B">
        <w:rPr>
          <w:rStyle w:val="StyleBoldUnderline"/>
        </w:rPr>
        <w:t>ice</w:t>
      </w:r>
      <w:r w:rsidRPr="002E3C9F">
        <w:rPr>
          <w:rStyle w:val="StyleBoldUnderline"/>
        </w:rPr>
        <w:t>.</w:t>
      </w:r>
      <w:r>
        <w:rPr>
          <w:rStyle w:val="StyleBoldUnderline"/>
        </w:rPr>
        <w:t xml:space="preserve"> The shoreline is sparsely populated, with no roads connecting the eight main villages to each other or to the rest of Alaska. The nearest major seaport is 1,300 nautical miles away; the nearest Coast Guard air station is 950 air miles</w:t>
      </w:r>
      <w:r>
        <w:rPr>
          <w:sz w:val="16"/>
        </w:rPr>
        <w:t xml:space="preserve">. A spill cleanup effort could take weeks to mount and then could suffer endless delays because of foul weather. Although preventing and containing an oil spill in these extreme conditions is the priority, we must also have a plan for response. </w:t>
      </w:r>
      <w:r>
        <w:rPr>
          <w:rStyle w:val="StyleBoldUnderline"/>
        </w:rPr>
        <w:t xml:space="preserve">After the Gulf, we witnessed firsthand that </w:t>
      </w:r>
      <w:r w:rsidRPr="00196D9D">
        <w:rPr>
          <w:rStyle w:val="StyleBoldUnderline"/>
        </w:rPr>
        <w:t>the middle of an emergency is not the time to come up with one.</w:t>
      </w:r>
      <w:r>
        <w:rPr>
          <w:rStyle w:val="StyleBoldUnderline"/>
        </w:rPr>
        <w:t xml:space="preserve"> Fully </w:t>
      </w:r>
      <w:r w:rsidRPr="00196D9D">
        <w:rPr>
          <w:rStyle w:val="StyleBoldUnderline"/>
        </w:rPr>
        <w:t>developed and</w:t>
      </w:r>
      <w:r>
        <w:rPr>
          <w:rStyle w:val="StyleBoldUnderline"/>
        </w:rPr>
        <w:t xml:space="preserve"> detailed </w:t>
      </w:r>
      <w:r w:rsidRPr="00AC426B">
        <w:rPr>
          <w:rStyle w:val="StyleBoldUnderline"/>
        </w:rPr>
        <w:t>procedures</w:t>
      </w:r>
      <w:r>
        <w:rPr>
          <w:rStyle w:val="StyleBoldUnderline"/>
        </w:rPr>
        <w:t xml:space="preserve">, agreed to in advance, </w:t>
      </w:r>
      <w:r w:rsidRPr="00AC426B">
        <w:rPr>
          <w:rStyle w:val="StyleBoldUnderline"/>
        </w:rPr>
        <w:t>are essential to</w:t>
      </w:r>
      <w:r>
        <w:rPr>
          <w:rStyle w:val="StyleBoldUnderline"/>
        </w:rPr>
        <w:t xml:space="preserve"> an effective </w:t>
      </w:r>
      <w:r w:rsidRPr="00AC426B">
        <w:rPr>
          <w:rStyle w:val="StyleBoldUnderline"/>
        </w:rPr>
        <w:t>response</w:t>
      </w:r>
      <w:r>
        <w:rPr>
          <w:rStyle w:val="StyleBoldUnderline"/>
        </w:rPr>
        <w:t>.</w:t>
      </w:r>
      <w:r>
        <w:rPr>
          <w:sz w:val="16"/>
        </w:rPr>
        <w:t xml:space="preserve"> These must address the impact of a spill on environmentally sensitive areas and species, as well as on local economies. This requires a great deal of scientific research along with full and early consultation with indigenous peoples. After all, it is their livelihoods that are at risk. Even then, response plans are only as good as the men and women who will implement them. </w:t>
      </w:r>
      <w:r>
        <w:rPr>
          <w:rStyle w:val="StyleBoldUnderline"/>
        </w:rPr>
        <w:t>So it is critical that they provide for an adequate number of trained personnel and proper equipment to deal with a worst-case scenario</w:t>
      </w:r>
      <w:r w:rsidRPr="002E3C9F">
        <w:rPr>
          <w:rStyle w:val="StyleBoldUnderline"/>
        </w:rPr>
        <w:t xml:space="preserve">. </w:t>
      </w:r>
      <w:r w:rsidRPr="00AC426B">
        <w:rPr>
          <w:rStyle w:val="StyleBoldUnderline"/>
        </w:rPr>
        <w:t>If this was a problem in the</w:t>
      </w:r>
      <w:r>
        <w:rPr>
          <w:rStyle w:val="StyleBoldUnderline"/>
        </w:rPr>
        <w:t xml:space="preserve"> early going of the </w:t>
      </w:r>
      <w:r w:rsidRPr="00AC426B">
        <w:rPr>
          <w:rStyle w:val="StyleBoldUnderline"/>
        </w:rPr>
        <w:t>Gulf</w:t>
      </w:r>
      <w:r>
        <w:rPr>
          <w:rStyle w:val="StyleBoldUnderline"/>
        </w:rPr>
        <w:t xml:space="preserve"> spill, </w:t>
      </w:r>
      <w:r w:rsidRPr="00AC426B">
        <w:rPr>
          <w:rStyle w:val="StyleBoldUnderline"/>
        </w:rPr>
        <w:t>imagine</w:t>
      </w:r>
      <w:r>
        <w:rPr>
          <w:rStyle w:val="StyleBoldUnderline"/>
        </w:rPr>
        <w:t xml:space="preserve"> what a challenge it could be in </w:t>
      </w:r>
      <w:r w:rsidRPr="00AC426B">
        <w:rPr>
          <w:rStyle w:val="StyleBoldUnderline"/>
        </w:rPr>
        <w:t>the Arctic</w:t>
      </w:r>
      <w:r>
        <w:rPr>
          <w:rStyle w:val="StyleBoldUnderline"/>
        </w:rPr>
        <w:t>.</w:t>
      </w:r>
      <w:r>
        <w:rPr>
          <w:sz w:val="16"/>
        </w:rPr>
        <w:t xml:space="preserve"> Finally, such contingency planning must be tested in real-life conditions. Although we learned from the Gulf disaster what is needed for an effective spill response plan, we are on the brink of drilling in a much more remote and extreme location without these hard-won lessons in place. Important habitat and key subsistence areas in the U.S. Arctic Ocean have yet to be set off-limits. </w:t>
      </w:r>
      <w:r w:rsidRPr="00AC426B">
        <w:rPr>
          <w:rStyle w:val="StyleBoldUnderline"/>
        </w:rPr>
        <w:t>The</w:t>
      </w:r>
      <w:r>
        <w:rPr>
          <w:rStyle w:val="StyleBoldUnderline"/>
        </w:rPr>
        <w:t xml:space="preserve"> </w:t>
      </w:r>
      <w:r w:rsidRPr="00AC426B">
        <w:rPr>
          <w:rStyle w:val="StyleBoldUnderline"/>
        </w:rPr>
        <w:t>U.S.</w:t>
      </w:r>
      <w:r>
        <w:rPr>
          <w:rStyle w:val="StyleBoldUnderline"/>
        </w:rPr>
        <w:t xml:space="preserve"> Coast Guard's two heavy-duty </w:t>
      </w:r>
      <w:r w:rsidRPr="00AC426B">
        <w:rPr>
          <w:rStyle w:val="StyleBoldUnderline"/>
        </w:rPr>
        <w:t>icebreakers</w:t>
      </w:r>
      <w:r>
        <w:rPr>
          <w:rStyle w:val="StyleBoldUnderline"/>
        </w:rPr>
        <w:t xml:space="preserve"> -- </w:t>
      </w:r>
      <w:r w:rsidRPr="00AC426B">
        <w:rPr>
          <w:rStyle w:val="StyleBoldUnderline"/>
        </w:rPr>
        <w:t>needed for search-and-rescue</w:t>
      </w:r>
      <w:r>
        <w:rPr>
          <w:rStyle w:val="StyleBoldUnderline"/>
        </w:rPr>
        <w:t xml:space="preserve"> missions </w:t>
      </w:r>
      <w:r w:rsidRPr="00AC426B">
        <w:rPr>
          <w:rStyle w:val="StyleBoldUnderline"/>
        </w:rPr>
        <w:t>and</w:t>
      </w:r>
      <w:r>
        <w:rPr>
          <w:rStyle w:val="StyleBoldUnderline"/>
        </w:rPr>
        <w:t xml:space="preserve"> to support </w:t>
      </w:r>
      <w:r w:rsidRPr="00AC426B">
        <w:rPr>
          <w:rStyle w:val="StyleBoldUnderline"/>
        </w:rPr>
        <w:t>oil spill response</w:t>
      </w:r>
      <w:r>
        <w:rPr>
          <w:rStyle w:val="StyleBoldUnderline"/>
        </w:rPr>
        <w:t xml:space="preserve"> and recovery -- </w:t>
      </w:r>
      <w:r w:rsidRPr="00AC426B">
        <w:rPr>
          <w:rStyle w:val="StyleBoldUnderline"/>
        </w:rPr>
        <w:t>have outlived their</w:t>
      </w:r>
      <w:r>
        <w:rPr>
          <w:rStyle w:val="StyleBoldUnderline"/>
        </w:rPr>
        <w:t xml:space="preserve"> original </w:t>
      </w:r>
      <w:r w:rsidRPr="00AC426B">
        <w:rPr>
          <w:rStyle w:val="StyleBoldUnderline"/>
        </w:rPr>
        <w:t>life</w:t>
      </w:r>
      <w:r>
        <w:rPr>
          <w:rStyle w:val="StyleBoldUnderline"/>
        </w:rPr>
        <w:t xml:space="preserve"> span; </w:t>
      </w:r>
      <w:r w:rsidRPr="00AC426B">
        <w:rPr>
          <w:rStyle w:val="StyleBoldUnderline"/>
        </w:rPr>
        <w:t>the only remaining</w:t>
      </w:r>
      <w:r>
        <w:rPr>
          <w:rStyle w:val="StyleBoldUnderline"/>
        </w:rPr>
        <w:t xml:space="preserve"> ice-capable </w:t>
      </w:r>
      <w:r w:rsidRPr="00AC426B">
        <w:rPr>
          <w:rStyle w:val="StyleBoldUnderline"/>
        </w:rPr>
        <w:t xml:space="preserve">vessel was built for </w:t>
      </w:r>
      <w:r w:rsidRPr="006C723A">
        <w:rPr>
          <w:rStyle w:val="StyleBoldUnderline"/>
        </w:rPr>
        <w:t xml:space="preserve">scientific </w:t>
      </w:r>
      <w:r w:rsidRPr="00AC426B">
        <w:rPr>
          <w:rStyle w:val="StyleBoldUnderline"/>
        </w:rPr>
        <w:t>research</w:t>
      </w:r>
      <w:r>
        <w:rPr>
          <w:rStyle w:val="StyleBoldUnderline"/>
        </w:rPr>
        <w:t xml:space="preserve"> and is </w:t>
      </w:r>
      <w:r w:rsidRPr="00AC426B">
        <w:rPr>
          <w:rStyle w:val="StyleBoldUnderline"/>
        </w:rPr>
        <w:t>not</w:t>
      </w:r>
      <w:r>
        <w:rPr>
          <w:rStyle w:val="StyleBoldUnderline"/>
        </w:rPr>
        <w:t xml:space="preserve"> adequate for </w:t>
      </w:r>
      <w:r w:rsidRPr="00AC426B">
        <w:rPr>
          <w:rStyle w:val="StyleBoldUnderline"/>
        </w:rPr>
        <w:t>heavy icebreaking</w:t>
      </w:r>
      <w:r w:rsidRPr="00AC426B">
        <w:rPr>
          <w:sz w:val="16"/>
        </w:rPr>
        <w:t>.</w:t>
      </w:r>
      <w:r>
        <w:rPr>
          <w:sz w:val="16"/>
        </w:rPr>
        <w:t xml:space="preserve"> </w:t>
      </w:r>
    </w:p>
    <w:p w:rsidR="0033017A" w:rsidRPr="00E8751B" w:rsidRDefault="0033017A" w:rsidP="0033017A"/>
    <w:p w:rsidR="0033017A" w:rsidRDefault="0033017A" w:rsidP="0033017A"/>
    <w:p w:rsidR="0033017A" w:rsidRPr="00196D9D" w:rsidRDefault="0033017A" w:rsidP="00233798">
      <w:pPr>
        <w:pStyle w:val="Heading4"/>
        <w:rPr>
          <w:rStyle w:val="StyleStyleBold12pt"/>
          <w:b/>
        </w:rPr>
      </w:pPr>
      <w:r>
        <w:rPr>
          <w:rStyle w:val="StyleStyleBold12pt"/>
          <w:b/>
        </w:rPr>
        <w:t>Extinction</w:t>
      </w:r>
    </w:p>
    <w:p w:rsidR="0033017A" w:rsidRPr="00BC63CD" w:rsidRDefault="0033017A" w:rsidP="0033017A">
      <w:pPr>
        <w:rPr>
          <w:b/>
          <w:bCs/>
          <w:sz w:val="26"/>
        </w:rPr>
      </w:pPr>
      <w:r>
        <w:rPr>
          <w:rStyle w:val="StyleStyleBold12pt"/>
        </w:rPr>
        <w:t xml:space="preserve">WWF 2010 </w:t>
      </w:r>
      <w:r>
        <w:rPr>
          <w:sz w:val="16"/>
        </w:rPr>
        <w:t>(December 1, 2010 “Drilling for Oil in the Arctic: Too Soon, Too Risky” World Wildlife Fund http://www.worldwildlife.org/what/wherewework/arctic/WWFBinaryitem18711.pdf)</w:t>
      </w:r>
    </w:p>
    <w:p w:rsidR="0033017A" w:rsidRPr="00F25069" w:rsidRDefault="0033017A" w:rsidP="0033017A">
      <w:pPr>
        <w:rPr>
          <w:sz w:val="16"/>
        </w:rPr>
      </w:pPr>
      <w:r w:rsidRPr="00F25069">
        <w:rPr>
          <w:sz w:val="16"/>
        </w:rPr>
        <w:t xml:space="preserve">Planetary Keystone </w:t>
      </w:r>
      <w:r w:rsidRPr="00AC426B">
        <w:rPr>
          <w:u w:val="single"/>
        </w:rPr>
        <w:t>The Arctic</w:t>
      </w:r>
      <w:r w:rsidRPr="00196D9D">
        <w:rPr>
          <w:u w:val="single"/>
        </w:rPr>
        <w:t xml:space="preserve"> and the subarctic regions surrounding it are important for many reasons. One </w:t>
      </w:r>
      <w:r w:rsidRPr="00AC426B">
        <w:rPr>
          <w:u w:val="single"/>
        </w:rPr>
        <w:t>is</w:t>
      </w:r>
      <w:r w:rsidRPr="00196D9D">
        <w:rPr>
          <w:u w:val="single"/>
        </w:rPr>
        <w:t xml:space="preserve"> their </w:t>
      </w:r>
      <w:r w:rsidRPr="00AC426B">
        <w:rPr>
          <w:u w:val="single"/>
        </w:rPr>
        <w:t>enormous biological diversity</w:t>
      </w:r>
      <w:r w:rsidRPr="00F25069">
        <w:rPr>
          <w:sz w:val="16"/>
        </w:rPr>
        <w:t xml:space="preserve">: a kaleidoscopic array of land and seascapes supporting millions of migrating birds and charismatic species such as polar bears, walruses, narwhals and sea otters. </w:t>
      </w:r>
      <w:r w:rsidRPr="00196D9D">
        <w:rPr>
          <w:u w:val="single"/>
        </w:rPr>
        <w:t>Economics is another: Alaskan fisheries are among the richest in the world.</w:t>
      </w:r>
      <w:r w:rsidRPr="00F25069">
        <w:rPr>
          <w:sz w:val="16"/>
        </w:rPr>
        <w:t xml:space="preserve"> Their $2.2 billion in annual catch fills the frozen food sections and seafood counters of supermarkets across the nation. However, there is another reason why </w:t>
      </w:r>
      <w:r w:rsidRPr="00AC426B">
        <w:rPr>
          <w:u w:val="single"/>
        </w:rPr>
        <w:t>the Arctic is</w:t>
      </w:r>
      <w:r w:rsidRPr="00196D9D">
        <w:rPr>
          <w:u w:val="single"/>
        </w:rPr>
        <w:t xml:space="preserve"> not just important, but among </w:t>
      </w:r>
      <w:r w:rsidRPr="00AC426B">
        <w:rPr>
          <w:u w:val="single"/>
        </w:rPr>
        <w:t>the most important place</w:t>
      </w:r>
      <w:r w:rsidRPr="00196D9D">
        <w:rPr>
          <w:u w:val="single"/>
        </w:rPr>
        <w:t>s on the face of the Earth</w:t>
      </w:r>
      <w:r w:rsidRPr="00F25069">
        <w:rPr>
          <w:sz w:val="16"/>
        </w:rPr>
        <w:t xml:space="preserve">. </w:t>
      </w:r>
      <w:r w:rsidRPr="00AC426B">
        <w:rPr>
          <w:u w:val="single"/>
        </w:rPr>
        <w:t>A keystone species</w:t>
      </w:r>
      <w:r w:rsidRPr="00196D9D">
        <w:rPr>
          <w:u w:val="single"/>
        </w:rPr>
        <w:t xml:space="preserve"> is generally defined as one whose removal from an ecosystem triggers a cascade of changes affecting other species in that ecosystem. The same </w:t>
      </w:r>
      <w:r w:rsidRPr="00AC426B">
        <w:rPr>
          <w:u w:val="single"/>
        </w:rPr>
        <w:t>can be said of the Arctic in relation to the rest of the world.</w:t>
      </w:r>
      <w:r w:rsidRPr="00F25069">
        <w:rPr>
          <w:sz w:val="16"/>
        </w:rPr>
        <w:t xml:space="preserve"> With feedback mechanisms that affect ocean currents and influence climate patterns, </w:t>
      </w:r>
      <w:r w:rsidRPr="00AC426B">
        <w:rPr>
          <w:u w:val="single"/>
        </w:rPr>
        <w:t>the Arctic functions like a global thermostat.</w:t>
      </w:r>
      <w:r w:rsidRPr="00196D9D">
        <w:rPr>
          <w:u w:val="single"/>
        </w:rPr>
        <w:t xml:space="preserve"> Heat balance, ocean circulation patterns and the carbon cycle are all related to its regulatory and carbon storage functions. </w:t>
      </w:r>
      <w:r w:rsidRPr="00AC426B">
        <w:rPr>
          <w:u w:val="single"/>
        </w:rPr>
        <w:t>Disrupt these functions and we effect far-reaching changes in the conditions under which life has existed</w:t>
      </w:r>
      <w:r w:rsidRPr="00196D9D">
        <w:rPr>
          <w:u w:val="single"/>
        </w:rPr>
        <w:t xml:space="preserve"> on Earth </w:t>
      </w:r>
      <w:r w:rsidRPr="00AC426B">
        <w:rPr>
          <w:u w:val="single"/>
        </w:rPr>
        <w:t>for thousands of years</w:t>
      </w:r>
      <w:r w:rsidRPr="00196D9D">
        <w:rPr>
          <w:u w:val="single"/>
        </w:rPr>
        <w:t>. I</w:t>
      </w:r>
      <w:r w:rsidRPr="00F25069">
        <w:rPr>
          <w:sz w:val="16"/>
        </w:rPr>
        <w:t>n the context of climate change, the Arctic is a keystone ecosystem for the entire planet.</w:t>
      </w:r>
    </w:p>
    <w:p w:rsidR="0033017A" w:rsidRDefault="0033017A" w:rsidP="0033017A">
      <w:pPr>
        <w:pStyle w:val="Heading3"/>
        <w:rPr>
          <w:rFonts w:asciiTheme="minorHAnsi" w:hAnsiTheme="minorHAnsi" w:cstheme="minorHAnsi"/>
        </w:rPr>
      </w:pPr>
      <w:r>
        <w:rPr>
          <w:rFonts w:asciiTheme="minorHAnsi" w:hAnsiTheme="minorHAnsi" w:cstheme="minorHAnsi"/>
        </w:rPr>
        <w:t>2AC Canada Relations AO</w:t>
      </w:r>
    </w:p>
    <w:p w:rsidR="0033017A" w:rsidRDefault="0033017A" w:rsidP="00233798">
      <w:pPr>
        <w:pStyle w:val="Heading4"/>
      </w:pPr>
      <w:r>
        <w:t>Plan solves US-Canada Relations</w:t>
      </w:r>
    </w:p>
    <w:p w:rsidR="0033017A" w:rsidRPr="00F05094" w:rsidRDefault="0033017A" w:rsidP="0033017A">
      <w:r w:rsidRPr="00F05094">
        <w:t xml:space="preserve">Michael </w:t>
      </w:r>
      <w:r w:rsidRPr="00C2441F">
        <w:rPr>
          <w:rStyle w:val="StyleStyleBold12pt"/>
        </w:rPr>
        <w:t>Valliant 12</w:t>
      </w:r>
      <w:r w:rsidRPr="00F05094">
        <w:t xml:space="preserve">, </w:t>
      </w:r>
      <w:r>
        <w:t>(</w:t>
      </w:r>
      <w:r w:rsidRPr="00F05094">
        <w:t>Acqu</w:t>
      </w:r>
      <w:r>
        <w:t>isition Directorate --</w:t>
      </w:r>
      <w:r w:rsidRPr="00F05094">
        <w:t xml:space="preserve"> May 5, 2012</w:t>
      </w:r>
      <w:r>
        <w:t>, “U.S. and Canadian Coast Guard collaborate on acquisition.”http://www.uscg.mil/servicelines/archive/20120505-CanadianAcq.asp)</w:t>
      </w:r>
    </w:p>
    <w:p w:rsidR="0033017A" w:rsidRPr="00833E78" w:rsidRDefault="0033017A" w:rsidP="0033017A">
      <w:pPr>
        <w:rPr>
          <w:sz w:val="16"/>
        </w:rPr>
      </w:pPr>
      <w:r w:rsidRPr="00833E78">
        <w:rPr>
          <w:sz w:val="16"/>
        </w:rPr>
        <w:t xml:space="preserve">When it comes to Coast Guard acquisition, </w:t>
      </w:r>
      <w:r w:rsidRPr="00AC426B">
        <w:rPr>
          <w:rStyle w:val="StyleBoldUnderline"/>
        </w:rPr>
        <w:t>the U</w:t>
      </w:r>
      <w:r w:rsidRPr="00B164FA">
        <w:rPr>
          <w:rStyle w:val="StyleBoldUnderline"/>
        </w:rPr>
        <w:t xml:space="preserve">nited </w:t>
      </w:r>
      <w:r w:rsidRPr="00AC426B">
        <w:rPr>
          <w:rStyle w:val="StyleBoldUnderline"/>
        </w:rPr>
        <w:t>S</w:t>
      </w:r>
      <w:r w:rsidRPr="00B164FA">
        <w:rPr>
          <w:rStyle w:val="StyleBoldUnderline"/>
        </w:rPr>
        <w:t xml:space="preserve">tates </w:t>
      </w:r>
      <w:r w:rsidRPr="00AC426B">
        <w:rPr>
          <w:rStyle w:val="StyleBoldUnderline"/>
        </w:rPr>
        <w:t>and Canada have a lot to talk about</w:t>
      </w:r>
      <w:r w:rsidRPr="00833E78">
        <w:rPr>
          <w:sz w:val="16"/>
        </w:rPr>
        <w:t xml:space="preserve">. And with </w:t>
      </w:r>
      <w:r w:rsidRPr="00B164FA">
        <w:rPr>
          <w:rStyle w:val="StyleBoldUnderline"/>
        </w:rPr>
        <w:t>officials from the Canadian Coast Guard traveling to U.S. Coast Guard Headquarters</w:t>
      </w:r>
      <w:r w:rsidRPr="00833E78">
        <w:rPr>
          <w:sz w:val="16"/>
        </w:rPr>
        <w:t xml:space="preserve"> and members of the surface program recently visiting Ottawa, Ontario, the conversation is picking up.</w:t>
      </w:r>
    </w:p>
    <w:p w:rsidR="0033017A" w:rsidRPr="005A47EE" w:rsidRDefault="0033017A" w:rsidP="0033017A">
      <w:pPr>
        <w:rPr>
          <w:sz w:val="16"/>
        </w:rPr>
      </w:pPr>
      <w:r w:rsidRPr="005A47EE">
        <w:rPr>
          <w:sz w:val="16"/>
        </w:rPr>
        <w:t xml:space="preserve">The Canadian Coast Guard Ship Louis S. St-Laurent makes an approach to the Coast Guard Cutter Healy in the Arctic Ocean Sept. 5, 2009. </w:t>
      </w:r>
      <w:r w:rsidRPr="007A1B77">
        <w:rPr>
          <w:rStyle w:val="StyleBoldUnderline"/>
        </w:rPr>
        <w:t>The two ships are taking part in a multi-year, multi-agency Arctic survey that will help define the Arctic continental shelf</w:t>
      </w:r>
      <w:r w:rsidRPr="005A47EE">
        <w:rPr>
          <w:sz w:val="16"/>
        </w:rPr>
        <w:t>.In January, Michel Vermette, the Canadian Coast Guard’s deputy commissioner for vessel procurement—the equivalent to the U.S. Coast Guard's Assistant Commandant for Acquisition—visited Washington to brief Deputy Commandant for Mission Support Vice Adm. John Currier, key acquisition personnel, and Dana Goward, the director of marine transportation systems management about the Canadian Coast Guard’s polar icebreaker program. Cmdr. Tim Newton, the assistant project manager for polar capabilities, currently part of In-Service Vessel Sustainment, was one of the acquisition representatives in attendance.“</w:t>
      </w:r>
      <w:r w:rsidRPr="00ED60C7">
        <w:rPr>
          <w:rStyle w:val="StyleBoldUnderline"/>
        </w:rPr>
        <w:t xml:space="preserve">Mr. Vermette briefed us on </w:t>
      </w:r>
      <w:r w:rsidRPr="00AC426B">
        <w:rPr>
          <w:rStyle w:val="StyleBoldUnderline"/>
        </w:rPr>
        <w:t>the Canadian Coast Guard</w:t>
      </w:r>
      <w:r w:rsidRPr="00ED60C7">
        <w:rPr>
          <w:rStyle w:val="StyleBoldUnderline"/>
        </w:rPr>
        <w:t>’s national shipbuilding strategy and specifically the polar icebreaker program,”</w:t>
      </w:r>
      <w:r w:rsidRPr="005A47EE">
        <w:rPr>
          <w:sz w:val="16"/>
        </w:rPr>
        <w:t xml:space="preserve"> Newton said. “</w:t>
      </w:r>
      <w:r w:rsidRPr="00ED60C7">
        <w:rPr>
          <w:rStyle w:val="StyleBoldUnderline"/>
        </w:rPr>
        <w:t xml:space="preserve">They </w:t>
      </w:r>
      <w:r w:rsidRPr="00AC426B">
        <w:rPr>
          <w:rStyle w:val="StyleBoldUnderline"/>
        </w:rPr>
        <w:t>announced their</w:t>
      </w:r>
      <w:r w:rsidRPr="00ED60C7">
        <w:rPr>
          <w:rStyle w:val="StyleBoldUnderline"/>
        </w:rPr>
        <w:t xml:space="preserve"> polar </w:t>
      </w:r>
      <w:r w:rsidRPr="00AC426B">
        <w:rPr>
          <w:rStyle w:val="StyleBoldUnderline"/>
        </w:rPr>
        <w:t xml:space="preserve">icebreaker program </w:t>
      </w:r>
      <w:r w:rsidRPr="000045FA">
        <w:rPr>
          <w:rStyle w:val="StyleBoldUnderline"/>
        </w:rPr>
        <w:t>in 2008. So if you</w:t>
      </w:r>
      <w:r w:rsidRPr="00ED60C7">
        <w:rPr>
          <w:rStyle w:val="StyleBoldUnderline"/>
        </w:rPr>
        <w:t xml:space="preserve"> say we started ours this year, they are four years ahead of us. One of </w:t>
      </w:r>
      <w:r w:rsidRPr="00AC426B">
        <w:rPr>
          <w:rStyle w:val="StyleBoldUnderline"/>
        </w:rPr>
        <w:t>our</w:t>
      </w:r>
      <w:r w:rsidRPr="00ED60C7">
        <w:rPr>
          <w:rStyle w:val="StyleBoldUnderline"/>
        </w:rPr>
        <w:t xml:space="preserve"> biggest </w:t>
      </w:r>
      <w:r w:rsidRPr="00AC426B">
        <w:rPr>
          <w:rStyle w:val="StyleBoldUnderline"/>
        </w:rPr>
        <w:t>benefits from working</w:t>
      </w:r>
      <w:r w:rsidRPr="00ED60C7">
        <w:rPr>
          <w:rStyle w:val="StyleBoldUnderline"/>
        </w:rPr>
        <w:t xml:space="preserve"> with them </w:t>
      </w:r>
      <w:r w:rsidRPr="00AC426B">
        <w:rPr>
          <w:rStyle w:val="StyleBoldUnderline"/>
        </w:rPr>
        <w:t>could be getting</w:t>
      </w:r>
      <w:r w:rsidRPr="00ED60C7">
        <w:rPr>
          <w:rStyle w:val="StyleBoldUnderline"/>
        </w:rPr>
        <w:t xml:space="preserve"> our polar </w:t>
      </w:r>
      <w:r w:rsidRPr="00AC426B">
        <w:rPr>
          <w:rStyle w:val="StyleBoldUnderline"/>
        </w:rPr>
        <w:t>icebreaker requirements</w:t>
      </w:r>
      <w:r w:rsidRPr="00ED60C7">
        <w:rPr>
          <w:rStyle w:val="StyleBoldUnderline"/>
        </w:rPr>
        <w:t xml:space="preserve"> developed </w:t>
      </w:r>
      <w:r w:rsidRPr="00AC426B">
        <w:rPr>
          <w:rStyle w:val="StyleBoldUnderline"/>
        </w:rPr>
        <w:t>more quickly</w:t>
      </w:r>
      <w:r w:rsidRPr="00ED60C7">
        <w:rPr>
          <w:rStyle w:val="StyleBoldUnderline"/>
        </w:rPr>
        <w:t>.</w:t>
      </w:r>
      <w:r w:rsidRPr="005A47EE">
        <w:rPr>
          <w:sz w:val="16"/>
        </w:rPr>
        <w:t xml:space="preserve"> We may be able to compress the time it takes to get good requirements if we can incorporate some of the lessons learned from the Canadian Coast Guard.”On Feb. 29, it was the Acquisition Directorate's turn to visit Canadian Coast Guard headquarters in Ottawa. Surface Program Manager Capt. Lisa Festa, Polar Icebreaker Replacement Interim Project Manager Ken King and Newton made presentations on the Fast Response Cutter, the role of the Project Resident Office, the 225-foot Seagoing Buoy Tender and the U.S. Coast Guard’s surface acquisition portfolio. In return, the Canadian Coast Guard briefed Festa, King and Newton on their fleet renewal plan and recapitalization projects for a polar icebreaker, the Multi-Tasked Vessel and offshore patrol vessel, as well as Canada’s National Shipbuilding Procurement Strategy.“The Canadian Coast Guard is building the first of their Mid-Shore Patrol Vessels, which is a Damen parent-craft, a similar hull to our FRC,” Newton said. “And as part of their national fleet recapitalization, they are looking at some medium-endurance MTVs, which could look a lot like our 225s. Mr. King, who was actually Capt. King when we finished production of the 225s, was the project manager for those, so he was able to talk about that project.” Talks in Ottawa concluded with identifying multiple initiatives for further discussion and planning for a potential joint visit to the Canadian Coast Guard’s MSPV production line at Irving Shipbuilding in Halifax, Nova Scotia, this spring. An annual summit between the two services is also set for this summer at Victoria, British Columbia.</w:t>
      </w:r>
    </w:p>
    <w:p w:rsidR="0033017A" w:rsidRPr="005A47EE" w:rsidRDefault="0033017A" w:rsidP="0033017A">
      <w:pPr>
        <w:rPr>
          <w:rStyle w:val="StyleBoldUnderline"/>
        </w:rPr>
      </w:pPr>
      <w:r w:rsidRPr="000045FA">
        <w:rPr>
          <w:rStyle w:val="StyleBoldUnderline"/>
        </w:rPr>
        <w:t>Collaboration between the two governments began in June 2009, when the U.S. and Canada</w:t>
      </w:r>
      <w:r w:rsidRPr="005A47EE">
        <w:rPr>
          <w:rStyle w:val="StyleBoldUnderline"/>
        </w:rPr>
        <w:t xml:space="preserve"> signed a memorandum of understanding recognizing that </w:t>
      </w:r>
      <w:r w:rsidRPr="00AC426B">
        <w:rPr>
          <w:rStyle w:val="StyleBoldUnderline"/>
        </w:rPr>
        <w:t>both countries had “a</w:t>
      </w:r>
      <w:r w:rsidRPr="005A47EE">
        <w:rPr>
          <w:rStyle w:val="StyleBoldUnderline"/>
        </w:rPr>
        <w:t xml:space="preserve"> common </w:t>
      </w:r>
      <w:r w:rsidRPr="00AC426B">
        <w:rPr>
          <w:rStyle w:val="StyleBoldUnderline"/>
        </w:rPr>
        <w:t>interest in the</w:t>
      </w:r>
      <w:r w:rsidRPr="005A47EE">
        <w:rPr>
          <w:rStyle w:val="StyleBoldUnderline"/>
        </w:rPr>
        <w:t xml:space="preserve"> design and construction techniques of ships” and could mutually benefit from sharing “information on research, design, analysis, development, testing and evaluation of </w:t>
      </w:r>
      <w:r w:rsidRPr="00AC426B">
        <w:rPr>
          <w:rStyle w:val="StyleBoldUnderline"/>
        </w:rPr>
        <w:t>ship design and construction techniques</w:t>
      </w:r>
      <w:r w:rsidRPr="005A47EE">
        <w:rPr>
          <w:rStyle w:val="StyleBoldUnderline"/>
        </w:rPr>
        <w:t xml:space="preserve">.” </w:t>
      </w:r>
      <w:r w:rsidRPr="00AC426B">
        <w:rPr>
          <w:rStyle w:val="StyleBoldUnderline"/>
        </w:rPr>
        <w:t>The agreement</w:t>
      </w:r>
      <w:r w:rsidRPr="005A47EE">
        <w:rPr>
          <w:rStyle w:val="StyleBoldUnderline"/>
        </w:rPr>
        <w:t xml:space="preserve"> also </w:t>
      </w:r>
      <w:r w:rsidRPr="00AC426B">
        <w:rPr>
          <w:rStyle w:val="StyleBoldUnderline"/>
        </w:rPr>
        <w:t>outlines</w:t>
      </w:r>
      <w:r w:rsidRPr="005A47EE">
        <w:rPr>
          <w:rStyle w:val="StyleBoldUnderline"/>
        </w:rPr>
        <w:t xml:space="preserve"> possible </w:t>
      </w:r>
      <w:r w:rsidRPr="00AC426B">
        <w:rPr>
          <w:rStyle w:val="StyleBoldUnderline"/>
        </w:rPr>
        <w:t>ways the Coast Guards might work together</w:t>
      </w:r>
      <w:r w:rsidRPr="005A47EE">
        <w:rPr>
          <w:rStyle w:val="StyleBoldUnderline"/>
        </w:rPr>
        <w:t>.</w:t>
      </w:r>
    </w:p>
    <w:p w:rsidR="0033017A" w:rsidRDefault="0033017A" w:rsidP="0033017A">
      <w:pPr>
        <w:rPr>
          <w:sz w:val="16"/>
        </w:rPr>
      </w:pPr>
      <w:r w:rsidRPr="005A47EE">
        <w:rPr>
          <w:rStyle w:val="StyleBoldUnderline"/>
        </w:rPr>
        <w:t>King said the visit made clear that the two services can collaborate such that the accomplishments and strengths of each benefit the other.</w:t>
      </w:r>
      <w:r w:rsidRPr="005A47EE">
        <w:rPr>
          <w:sz w:val="16"/>
        </w:rPr>
        <w:t>“The Canadian Coast Guard is well under way on their fleet recapitalization plan, but they have not recently procured vessels like we have,” King said. “I think they can leverage some of the expertise we generated over the last 10 years in the set up of our current acquisition organization. At the same time, they are well ahead of us on the recapitalization of a heavy polar icebreaking capability. We may realize significant benefits, in the future and at the proper point in our major systems acquisition process, if we take advantage of the work they’ve completed.”</w:t>
      </w:r>
    </w:p>
    <w:p w:rsidR="0033017A" w:rsidRDefault="0033017A" w:rsidP="0033017A">
      <w:pPr>
        <w:rPr>
          <w:sz w:val="16"/>
        </w:rPr>
      </w:pPr>
    </w:p>
    <w:p w:rsidR="0033017A" w:rsidRDefault="0033017A" w:rsidP="00233798">
      <w:pPr>
        <w:pStyle w:val="Heading4"/>
      </w:pPr>
      <w:r>
        <w:t>Nuclear war</w:t>
      </w:r>
    </w:p>
    <w:p w:rsidR="0033017A" w:rsidRDefault="0033017A" w:rsidP="0033017A">
      <w:pPr>
        <w:rPr>
          <w:sz w:val="16"/>
        </w:rPr>
      </w:pPr>
      <w:r w:rsidRPr="00FC3AF6">
        <w:rPr>
          <w:rStyle w:val="StyleStyleBold12pt"/>
        </w:rPr>
        <w:t>Stairs ‘0</w:t>
      </w:r>
      <w:r>
        <w:rPr>
          <w:sz w:val="16"/>
        </w:rPr>
        <w:t xml:space="preserve"> Denis Stairs Professor in Political Science Dalhousie University, Halifax, 2000 Spring, http://www.isuma.net/v01n01/stairs/stairs_e.shtml                                                                                                 </w:t>
      </w:r>
    </w:p>
    <w:p w:rsidR="0033017A" w:rsidRPr="004525EA" w:rsidRDefault="0033017A" w:rsidP="0033017A">
      <w:pPr>
        <w:rPr>
          <w:sz w:val="16"/>
        </w:rPr>
      </w:pPr>
      <w:r w:rsidRPr="004525EA">
        <w:rPr>
          <w:sz w:val="16"/>
        </w:rPr>
        <w:t xml:space="preserve">It is possible, of course, that the pragmatic pluralism that typifies this particular form of continental politics will be disrupted at some stage by the intrusion of an unusually volatile issue. If so, that issue will almost certainly have been launched by the United States, rather than by Canada. An insistent American demand for diversion of Canadian water to US consumers might by a potential case in point. Even if such disruptions occur, however, they are very likely to be temporary. </w:t>
      </w:r>
      <w:r w:rsidRPr="00AC426B">
        <w:rPr>
          <w:rStyle w:val="StyleBoldUnderline"/>
        </w:rPr>
        <w:t>The</w:t>
      </w:r>
      <w:r w:rsidRPr="004525EA">
        <w:rPr>
          <w:rStyle w:val="StyleBoldUnderline"/>
        </w:rPr>
        <w:t xml:space="preserve"> liberal premise, together with the particular configuration of public policies, </w:t>
      </w:r>
      <w:r w:rsidRPr="00AC426B">
        <w:rPr>
          <w:rStyle w:val="StyleBoldUnderline"/>
        </w:rPr>
        <w:t>institutional arrangements</w:t>
      </w:r>
      <w:r w:rsidRPr="004525EA">
        <w:rPr>
          <w:rStyle w:val="StyleBoldUnderline"/>
        </w:rPr>
        <w:t xml:space="preserve"> and working assumptions to which it has led, </w:t>
      </w:r>
      <w:r w:rsidRPr="00AC426B">
        <w:rPr>
          <w:rStyle w:val="StyleBoldUnderline"/>
        </w:rPr>
        <w:t>are</w:t>
      </w:r>
      <w:r w:rsidRPr="004525EA">
        <w:rPr>
          <w:rStyle w:val="StyleBoldUnderline"/>
        </w:rPr>
        <w:t xml:space="preserve"> now far too </w:t>
      </w:r>
      <w:r w:rsidRPr="00AC426B">
        <w:rPr>
          <w:rStyle w:val="StyleBoldUnderline"/>
        </w:rPr>
        <w:t>deeply entrenched</w:t>
      </w:r>
      <w:r w:rsidRPr="004525EA">
        <w:rPr>
          <w:rStyle w:val="StyleBoldUnderline"/>
        </w:rPr>
        <w:t xml:space="preserve"> for incompatible tendencies to be tolerated for very long</w:t>
      </w:r>
      <w:r w:rsidRPr="004525EA">
        <w:rPr>
          <w:sz w:val="16"/>
        </w:rPr>
        <w:t xml:space="preserve">. </w:t>
      </w:r>
      <w:r w:rsidRPr="004525EA">
        <w:rPr>
          <w:rStyle w:val="StyleBoldUnderline"/>
        </w:rPr>
        <w:t>It may be worth reminding ourselves</w:t>
      </w:r>
      <w:r w:rsidRPr="004525EA">
        <w:rPr>
          <w:sz w:val="16"/>
        </w:rPr>
        <w:t xml:space="preserve"> again, of course, </w:t>
      </w:r>
      <w:r w:rsidRPr="004525EA">
        <w:rPr>
          <w:rStyle w:val="StyleBoldUnderline"/>
        </w:rPr>
        <w:t xml:space="preserve">that </w:t>
      </w:r>
      <w:r w:rsidRPr="00AC426B">
        <w:rPr>
          <w:rStyle w:val="StyleBoldUnderline"/>
        </w:rPr>
        <w:t>these patterns are not peculiar to</w:t>
      </w:r>
      <w:r w:rsidRPr="004525EA">
        <w:rPr>
          <w:rStyle w:val="StyleBoldUnderline"/>
        </w:rPr>
        <w:t xml:space="preserve"> the </w:t>
      </w:r>
      <w:r w:rsidRPr="00AC426B">
        <w:rPr>
          <w:rStyle w:val="StyleBoldUnderline"/>
        </w:rPr>
        <w:t>North America</w:t>
      </w:r>
      <w:r w:rsidRPr="004525EA">
        <w:rPr>
          <w:rStyle w:val="StyleBoldUnderline"/>
        </w:rPr>
        <w:t>n context</w:t>
      </w:r>
      <w:r w:rsidRPr="004525EA">
        <w:rPr>
          <w:sz w:val="16"/>
        </w:rPr>
        <w:t>—</w:t>
      </w:r>
      <w:r w:rsidRPr="00AC426B">
        <w:rPr>
          <w:rStyle w:val="StyleBoldUnderline"/>
        </w:rPr>
        <w:t>although the</w:t>
      </w:r>
      <w:r w:rsidRPr="004525EA">
        <w:rPr>
          <w:rStyle w:val="StyleBoldUnderline"/>
        </w:rPr>
        <w:t xml:space="preserve"> Canada-US </w:t>
      </w:r>
      <w:r w:rsidRPr="00AC426B">
        <w:rPr>
          <w:rStyle w:val="StyleBoldUnderline"/>
        </w:rPr>
        <w:t>connection may represent them</w:t>
      </w:r>
      <w:r w:rsidRPr="004525EA">
        <w:rPr>
          <w:rStyle w:val="StyleBoldUnderline"/>
        </w:rPr>
        <w:t>, on at least some dimensions, in their most advanced form</w:t>
      </w:r>
      <w:r w:rsidRPr="004525EA">
        <w:rPr>
          <w:sz w:val="16"/>
        </w:rPr>
        <w:t xml:space="preserve">. </w:t>
      </w:r>
      <w:r w:rsidRPr="00AC426B">
        <w:rPr>
          <w:rStyle w:val="StyleBoldUnderline"/>
        </w:rPr>
        <w:t>They</w:t>
      </w:r>
      <w:r w:rsidRPr="004525EA">
        <w:rPr>
          <w:rStyle w:val="StyleBoldUnderline"/>
        </w:rPr>
        <w:t xml:space="preserve"> may </w:t>
      </w:r>
      <w:r w:rsidRPr="00AC426B">
        <w:rPr>
          <w:rStyle w:val="StyleBoldUnderline"/>
        </w:rPr>
        <w:t>amount to</w:t>
      </w:r>
      <w:r w:rsidRPr="004525EA">
        <w:rPr>
          <w:rStyle w:val="StyleBoldUnderline"/>
        </w:rPr>
        <w:t xml:space="preserve"> no more than this region’s local manifestation of what is in fact </w:t>
      </w:r>
      <w:r w:rsidRPr="00AC426B">
        <w:rPr>
          <w:rStyle w:val="StyleBoldUnderline"/>
        </w:rPr>
        <w:t>a global process</w:t>
      </w:r>
      <w:r w:rsidRPr="004525EA">
        <w:rPr>
          <w:sz w:val="16"/>
        </w:rPr>
        <w:t xml:space="preserve">. If so, </w:t>
      </w:r>
      <w:r w:rsidRPr="00AC426B">
        <w:rPr>
          <w:rStyle w:val="StyleBoldUnderline"/>
        </w:rPr>
        <w:t>they</w:t>
      </w:r>
      <w:r w:rsidRPr="004525EA">
        <w:rPr>
          <w:rStyle w:val="StyleBoldUnderline"/>
        </w:rPr>
        <w:t xml:space="preserve"> may </w:t>
      </w:r>
      <w:r w:rsidRPr="00AC426B">
        <w:rPr>
          <w:rStyle w:val="StyleBoldUnderline"/>
        </w:rPr>
        <w:t>predict a future</w:t>
      </w:r>
      <w:r w:rsidRPr="004525EA">
        <w:rPr>
          <w:rStyle w:val="StyleBoldUnderline"/>
        </w:rPr>
        <w:t xml:space="preserve"> much </w:t>
      </w:r>
      <w:r w:rsidRPr="00AC426B">
        <w:rPr>
          <w:rStyle w:val="StyleBoldUnderline"/>
        </w:rPr>
        <w:t>larger than our own</w:t>
      </w:r>
      <w:r w:rsidRPr="004525EA">
        <w:rPr>
          <w:sz w:val="16"/>
        </w:rPr>
        <w:t xml:space="preserve">. For the optimists, like Francis Fukuyama, </w:t>
      </w:r>
      <w:r w:rsidRPr="00AC426B">
        <w:rPr>
          <w:rStyle w:val="StyleBoldUnderline"/>
        </w:rPr>
        <w:t>the</w:t>
      </w:r>
      <w:r w:rsidRPr="004525EA">
        <w:rPr>
          <w:rStyle w:val="StyleBoldUnderline"/>
        </w:rPr>
        <w:t xml:space="preserve"> eventual </w:t>
      </w:r>
      <w:r w:rsidRPr="00AC426B">
        <w:rPr>
          <w:rStyle w:val="StyleBoldUnderline"/>
        </w:rPr>
        <w:t>result will be a far more</w:t>
      </w:r>
      <w:r w:rsidRPr="004525EA">
        <w:rPr>
          <w:rStyle w:val="StyleBoldUnderline"/>
        </w:rPr>
        <w:t xml:space="preserve"> amicable and </w:t>
      </w:r>
      <w:r w:rsidRPr="00AC426B">
        <w:rPr>
          <w:rStyle w:val="StyleBoldUnderline"/>
        </w:rPr>
        <w:t>prosperous world</w:t>
      </w:r>
      <w:r w:rsidRPr="004525EA">
        <w:rPr>
          <w:rStyle w:val="StyleBoldUnderline"/>
        </w:rPr>
        <w:t xml:space="preserve"> than we have ever known</w:t>
      </w:r>
      <w:r w:rsidRPr="004525EA">
        <w:rPr>
          <w:sz w:val="16"/>
        </w:rPr>
        <w:t xml:space="preserve">. For the pessimists, like Samuel P. Huntington, </w:t>
      </w:r>
      <w:r w:rsidRPr="00AC426B">
        <w:rPr>
          <w:rStyle w:val="StyleBoldUnderline"/>
        </w:rPr>
        <w:t>it may</w:t>
      </w:r>
      <w:r w:rsidRPr="004525EA">
        <w:rPr>
          <w:rStyle w:val="StyleBoldUnderline"/>
        </w:rPr>
        <w:t xml:space="preserve"> </w:t>
      </w:r>
      <w:r w:rsidRPr="00AC426B">
        <w:rPr>
          <w:rStyle w:val="StyleBoldUnderline"/>
        </w:rPr>
        <w:t>lead</w:t>
      </w:r>
      <w:r w:rsidRPr="004525EA">
        <w:rPr>
          <w:sz w:val="16"/>
        </w:rPr>
        <w:t xml:space="preserve"> instead </w:t>
      </w:r>
      <w:r w:rsidRPr="00AC426B">
        <w:rPr>
          <w:rStyle w:val="StyleBoldUnderline"/>
        </w:rPr>
        <w:t>to a world at war</w:t>
      </w:r>
      <w:r w:rsidRPr="004525EA">
        <w:rPr>
          <w:sz w:val="16"/>
        </w:rPr>
        <w:t xml:space="preserve">, </w:t>
      </w:r>
      <w:r w:rsidRPr="00AC426B">
        <w:rPr>
          <w:rStyle w:val="StyleBoldUnderline"/>
        </w:rPr>
        <w:t>as the secular politics</w:t>
      </w:r>
      <w:r w:rsidRPr="004525EA">
        <w:rPr>
          <w:rStyle w:val="StyleBoldUnderline"/>
        </w:rPr>
        <w:t xml:space="preserve"> of those who are committed to the liberal experiment </w:t>
      </w:r>
      <w:r w:rsidRPr="00AC426B">
        <w:rPr>
          <w:rStyle w:val="StyleBoldUnderline"/>
        </w:rPr>
        <w:t>collide with the politics of those whose</w:t>
      </w:r>
      <w:r w:rsidRPr="004525EA">
        <w:rPr>
          <w:rStyle w:val="StyleBoldUnderline"/>
        </w:rPr>
        <w:t xml:space="preserve"> foundational </w:t>
      </w:r>
      <w:r w:rsidRPr="00AC426B">
        <w:rPr>
          <w:rStyle w:val="StyleBoldUnderline"/>
        </w:rPr>
        <w:t>commitments lie elsewhere</w:t>
      </w:r>
      <w:r w:rsidRPr="004525EA">
        <w:rPr>
          <w:rStyle w:val="StyleBoldUnderline"/>
        </w:rPr>
        <w:t>.</w:t>
      </w:r>
      <w:r w:rsidRPr="004525EA">
        <w:rPr>
          <w:sz w:val="16"/>
        </w:rPr>
        <w:t xml:space="preserve"> Some of us—eventually—will see.</w:t>
      </w:r>
    </w:p>
    <w:p w:rsidR="0033017A" w:rsidRPr="008A1DE5" w:rsidRDefault="0033017A" w:rsidP="0033017A"/>
    <w:p w:rsidR="0033017A" w:rsidRDefault="0033017A" w:rsidP="0033017A">
      <w:pPr>
        <w:pStyle w:val="Heading3"/>
        <w:rPr>
          <w:rFonts w:asciiTheme="minorHAnsi" w:hAnsiTheme="minorHAnsi" w:cstheme="minorHAnsi"/>
        </w:rPr>
      </w:pPr>
      <w:r>
        <w:rPr>
          <w:rFonts w:asciiTheme="minorHAnsi" w:hAnsiTheme="minorHAnsi" w:cstheme="minorHAnsi"/>
        </w:rPr>
        <w:t>2AC Sci-Dip AO</w:t>
      </w:r>
    </w:p>
    <w:p w:rsidR="0033017A" w:rsidRPr="00403C57" w:rsidRDefault="0033017A" w:rsidP="00233798">
      <w:pPr>
        <w:pStyle w:val="Heading4"/>
      </w:pPr>
      <w:r>
        <w:t>Icebreakers are key to science diplomacy- allow us to access research stations for applied science research</w:t>
      </w:r>
    </w:p>
    <w:p w:rsidR="0033017A" w:rsidRPr="00780F09" w:rsidRDefault="0033017A" w:rsidP="0033017A">
      <w:pPr>
        <w:rPr>
          <w:sz w:val="16"/>
          <w:szCs w:val="16"/>
        </w:rPr>
      </w:pPr>
      <w:r>
        <w:rPr>
          <w:rStyle w:val="StyleStyleBold12pt"/>
        </w:rPr>
        <w:t xml:space="preserve">NRC 6- </w:t>
      </w:r>
      <w:r w:rsidRPr="00780F09">
        <w:rPr>
          <w:sz w:val="16"/>
          <w:szCs w:val="16"/>
        </w:rPr>
        <w:t>NRC, September 2006, National Research Council’s Polar Research Board, Congressional Recommendation Panel On Polar Issues, “Polar Icebreakers in a Changing World: An Assessment of U.S. Needs” dels.nas.edu/dels/rpt_briefs/polar_icebreakers_final.pdf, ACC: 9.24.11, p. online</w:t>
      </w:r>
    </w:p>
    <w:p w:rsidR="0033017A" w:rsidRPr="002D6E25" w:rsidRDefault="0033017A" w:rsidP="0033017A">
      <w:pPr>
        <w:rPr>
          <w:sz w:val="16"/>
        </w:rPr>
      </w:pPr>
      <w:r w:rsidRPr="00444B6E">
        <w:rPr>
          <w:rStyle w:val="StyleBoldUnderline"/>
        </w:rPr>
        <w:t>The United States has enduring national and strategic interests in the Arctic and Antarctic and the importance of these regions is growing with time</w:t>
      </w:r>
      <w:r w:rsidRPr="002D6E25">
        <w:rPr>
          <w:sz w:val="16"/>
        </w:rPr>
        <w:t xml:space="preserve">. In the north, the United States has territory and citizens above the Arctic Circle, creating significant national interests. In the south, </w:t>
      </w:r>
      <w:r w:rsidRPr="00AC426B">
        <w:rPr>
          <w:rStyle w:val="StyleBoldUnderline"/>
        </w:rPr>
        <w:t>the U</w:t>
      </w:r>
      <w:r w:rsidRPr="00444B6E">
        <w:rPr>
          <w:rStyle w:val="StyleBoldUnderline"/>
        </w:rPr>
        <w:t xml:space="preserve">nited </w:t>
      </w:r>
      <w:r w:rsidRPr="00AC426B">
        <w:rPr>
          <w:rStyle w:val="StyleBoldUnderline"/>
        </w:rPr>
        <w:t>S</w:t>
      </w:r>
      <w:r w:rsidRPr="00444B6E">
        <w:rPr>
          <w:rStyle w:val="StyleBoldUnderline"/>
        </w:rPr>
        <w:t xml:space="preserve">tates </w:t>
      </w:r>
      <w:r w:rsidRPr="00AC426B">
        <w:rPr>
          <w:rStyle w:val="StyleBoldUnderline"/>
        </w:rPr>
        <w:t xml:space="preserve">maintains </w:t>
      </w:r>
      <w:r w:rsidRPr="000045FA">
        <w:rPr>
          <w:rStyle w:val="StyleBoldUnderline"/>
        </w:rPr>
        <w:t xml:space="preserve">three </w:t>
      </w:r>
      <w:r w:rsidRPr="00500D20">
        <w:rPr>
          <w:rStyle w:val="StyleBoldUnderline"/>
        </w:rPr>
        <w:t xml:space="preserve">year-round </w:t>
      </w:r>
      <w:r w:rsidRPr="00AC426B">
        <w:rPr>
          <w:rStyle w:val="StyleBoldUnderline"/>
        </w:rPr>
        <w:t xml:space="preserve">scientific stations </w:t>
      </w:r>
      <w:r w:rsidRPr="000045FA">
        <w:rPr>
          <w:rStyle w:val="StyleBoldUnderline"/>
        </w:rPr>
        <w:t>to assert U.S. presence and assure U.S. leadership among the nations that are signatories to the Antarctic Treaty</w:t>
      </w:r>
      <w:r w:rsidRPr="000045FA">
        <w:rPr>
          <w:sz w:val="16"/>
        </w:rPr>
        <w:t>. Repeated high-level policy reviews have reaffirmed the importance of this U.S. presence and leadership in the polar</w:t>
      </w:r>
      <w:r w:rsidRPr="002D6E25">
        <w:rPr>
          <w:sz w:val="16"/>
        </w:rPr>
        <w:t xml:space="preserve"> regions. To achieve national purposes in both polar regions, the nation needs to be able to access various sites throughout these regions at various times of the year, reliably and at will. </w:t>
      </w:r>
      <w:r w:rsidRPr="00AC426B">
        <w:rPr>
          <w:rStyle w:val="StyleBoldUnderline"/>
        </w:rPr>
        <w:t xml:space="preserve">Assured access </w:t>
      </w:r>
      <w:r w:rsidRPr="00500D20">
        <w:rPr>
          <w:rStyle w:val="StyleBoldUnderline"/>
        </w:rPr>
        <w:t xml:space="preserve">to the polar region </w:t>
      </w:r>
      <w:r w:rsidRPr="00AC426B">
        <w:rPr>
          <w:rStyle w:val="StyleBoldUnderline"/>
        </w:rPr>
        <w:t>requires polar icebreaking ships</w:t>
      </w:r>
      <w:r w:rsidRPr="00444B6E">
        <w:rPr>
          <w:rStyle w:val="StyleBoldUnderline"/>
        </w:rPr>
        <w:t xml:space="preserve"> capable of operating in a variety of challenging ice conditions</w:t>
      </w:r>
      <w:r w:rsidRPr="002D6E25">
        <w:rPr>
          <w:sz w:val="16"/>
        </w:rPr>
        <w:t xml:space="preserve">. Over the past several decades, the U.S. government supported its polar interests with a fleet of four icebreakers. The current sea-going U.S. fleet of four ships includes three multi-mission ships operated by the U.S. Coast Guard (POLAR SEA, POLAR STAR, and HEALY) that sup-port U.S. Coast Guard missions as well as science and one single-mission ship operated by the National Science Foundation that is solely dedicated to scientific research (PALMER). Today, two of the multi-mission ships, the POLAR STAR and the POLAR SEA are at the end of their service lives. Over the last decade, some routine maintenance on these ships has been deferred due to a lack of funds and no major life extension program has been planned; as a consequence, </w:t>
      </w:r>
      <w:r w:rsidRPr="00444B6E">
        <w:rPr>
          <w:rStyle w:val="StyleBoldUnderline"/>
        </w:rPr>
        <w:t xml:space="preserve">U.S. </w:t>
      </w:r>
      <w:r w:rsidRPr="00500D20">
        <w:rPr>
          <w:rStyle w:val="StyleBoldUnderline"/>
        </w:rPr>
        <w:t>icebreaking capability is now at risk</w:t>
      </w:r>
      <w:r w:rsidRPr="00444B6E">
        <w:rPr>
          <w:rStyle w:val="StyleBoldUnderline"/>
        </w:rPr>
        <w:t xml:space="preserve"> of being unable to support national interests in the north and the south.</w:t>
      </w:r>
      <w:r w:rsidRPr="002D6E25">
        <w:rPr>
          <w:sz w:val="16"/>
        </w:rPr>
        <w:t xml:space="preserve"> Future Needs for Icebreaking Capabilities In the Arctic, economic activity is expected to increase as the southern extent of the Arctic summer ice pack thins, providing opportunity for ice-capable ships to travel through these regions. </w:t>
      </w:r>
      <w:r w:rsidRPr="00500D20">
        <w:rPr>
          <w:rStyle w:val="StyleBoldUnderline"/>
        </w:rPr>
        <w:t>Greater human activity will increase the need for the United States to assert a more active and influential presence</w:t>
      </w:r>
      <w:r w:rsidRPr="00444B6E">
        <w:rPr>
          <w:rStyle w:val="StyleBoldUnderline"/>
        </w:rPr>
        <w:t xml:space="preserve"> in the Arctic to protect not only its territorial interests, but also its presence as a world power concerned with the security, economic, scientific, and international political issues of the region. Icebreakers will play a critical role in supporting U.S. interests</w:t>
      </w:r>
      <w:r w:rsidRPr="002D6E25">
        <w:rPr>
          <w:sz w:val="16"/>
        </w:rPr>
        <w:t xml:space="preserve"> as the sea ice margin does not retreat uniformly or predictably, which may create difficult ice conditions in these waters. Possible U.S. ratification of the U.N. Convention on the Law of the Sea will require the United States to collect data to extend its economic zone and/or counter territorial claims by other Arctic nations. </w:t>
      </w:r>
      <w:r w:rsidRPr="00AC426B">
        <w:rPr>
          <w:rStyle w:val="StyleBoldUnderline"/>
        </w:rPr>
        <w:t>Icebreakers</w:t>
      </w:r>
      <w:r w:rsidRPr="00444B6E">
        <w:rPr>
          <w:rStyle w:val="StyleBoldUnderline"/>
        </w:rPr>
        <w:t xml:space="preserve"> will be needed to </w:t>
      </w:r>
      <w:r w:rsidRPr="00AC426B">
        <w:rPr>
          <w:rStyle w:val="StyleBoldUnderline"/>
        </w:rPr>
        <w:t>provide access to ice-covered waters to acquire</w:t>
      </w:r>
      <w:r w:rsidRPr="00444B6E">
        <w:rPr>
          <w:rStyle w:val="StyleBoldUnderline"/>
        </w:rPr>
        <w:t xml:space="preserve"> this </w:t>
      </w:r>
      <w:r w:rsidRPr="00AC426B">
        <w:rPr>
          <w:rStyle w:val="StyleBoldUnderline"/>
        </w:rPr>
        <w:t>necessary data</w:t>
      </w:r>
      <w:r w:rsidRPr="00444B6E">
        <w:rPr>
          <w:rStyle w:val="StyleBoldUnderline"/>
        </w:rPr>
        <w:t>.</w:t>
      </w:r>
      <w:r w:rsidRPr="002D6E25">
        <w:rPr>
          <w:sz w:val="16"/>
        </w:rPr>
        <w:t xml:space="preserve"> In the Antarctic, multiple national policy statements and Presidential Decision Directives have reaffirmed the importance of an “active and influential” U.S. presence in Antarctica and U.S. leadership in the Antarctic Treaty governance process. </w:t>
      </w:r>
      <w:r w:rsidRPr="00500D20">
        <w:rPr>
          <w:rStyle w:val="StyleBoldUnderline"/>
        </w:rPr>
        <w:t xml:space="preserve">The </w:t>
      </w:r>
      <w:r w:rsidRPr="00AC426B">
        <w:rPr>
          <w:rStyle w:val="StyleBoldUnderline"/>
        </w:rPr>
        <w:t>U</w:t>
      </w:r>
      <w:r w:rsidRPr="000045FA">
        <w:rPr>
          <w:rStyle w:val="StyleBoldUnderline"/>
        </w:rPr>
        <w:t>.S. presence at McMurdo and South Pole Stations cannot be assured without reliable icebreaking support</w:t>
      </w:r>
      <w:r w:rsidRPr="00444B6E">
        <w:rPr>
          <w:rStyle w:val="StyleBoldUnderline"/>
        </w:rPr>
        <w:t xml:space="preserve"> to allow resupply of fuel, food, and cargo.</w:t>
      </w:r>
      <w:r w:rsidRPr="002D6E25">
        <w:rPr>
          <w:sz w:val="16"/>
        </w:rPr>
        <w:t xml:space="preserve"> At some point in the near future it may be possible to store enough fuel and supplies to skip a resupply in a given year, but even then the United States will need the ability to break a channel and resupply McMurdo Station by ship in most years. Reliably-controlled icebreaker capability that can be assured over decades is therefore vital to U.S. interests in the Antarctic. For the purposes of the single mission of resupplying McMurdo Station, the icebreakers do not necessarily need to be operated by the U.S. Coast Guard, but to best meet mission assurance requirements they should be U.S. flagged, U.S. owned, and U.S. operated. Without specific design proposals, it is not possible to evaluate the cost-effectiveness of specific approaches or explore the possibility that other nations might partner to invest in a polar-class icebreaker with the United States. Polar research has brought, and will continue to bring, tangible societal benefits. </w:t>
      </w:r>
      <w:r w:rsidRPr="00AC426B">
        <w:rPr>
          <w:rStyle w:val="StyleBoldUnderline"/>
        </w:rPr>
        <w:t>The success of polar research is</w:t>
      </w:r>
      <w:r w:rsidRPr="002B089D">
        <w:rPr>
          <w:rStyle w:val="StyleBoldUnderline"/>
        </w:rPr>
        <w:t xml:space="preserve"> i</w:t>
      </w:r>
      <w:r w:rsidRPr="00444B6E">
        <w:rPr>
          <w:rStyle w:val="StyleBoldUnderline"/>
        </w:rPr>
        <w:t xml:space="preserve">ntimately </w:t>
      </w:r>
      <w:r w:rsidRPr="00AC426B">
        <w:rPr>
          <w:rStyle w:val="StyleBoldUnderline"/>
        </w:rPr>
        <w:t>linked to the</w:t>
      </w:r>
      <w:r w:rsidRPr="00444B6E">
        <w:rPr>
          <w:rStyle w:val="StyleBoldUnderline"/>
        </w:rPr>
        <w:t xml:space="preserve"> availability of </w:t>
      </w:r>
      <w:r w:rsidRPr="00AC426B">
        <w:rPr>
          <w:rStyle w:val="StyleBoldUnderline"/>
        </w:rPr>
        <w:t>appropriate infrastructure and logistical support to allow scientists to work in these</w:t>
      </w:r>
      <w:r w:rsidRPr="00444B6E">
        <w:rPr>
          <w:rStyle w:val="StyleBoldUnderline"/>
        </w:rPr>
        <w:t xml:space="preserve"> natural </w:t>
      </w:r>
      <w:r w:rsidRPr="00AC426B">
        <w:rPr>
          <w:rStyle w:val="StyleBoldUnderline"/>
        </w:rPr>
        <w:t>lab</w:t>
      </w:r>
      <w:r w:rsidRPr="00444B6E">
        <w:rPr>
          <w:rStyle w:val="StyleBoldUnderline"/>
        </w:rPr>
        <w:t>oratorie</w:t>
      </w:r>
      <w:r w:rsidRPr="00AC426B">
        <w:rPr>
          <w:rStyle w:val="StyleBoldUnderline"/>
        </w:rPr>
        <w:t>s</w:t>
      </w:r>
      <w:r w:rsidRPr="00444B6E">
        <w:rPr>
          <w:rStyle w:val="StyleBoldUnderline"/>
        </w:rPr>
        <w:t xml:space="preserve"> whose unique settings enable research on fundamental phenomena and processes that are feasible no where else. Access to the polar regions, and thus </w:t>
      </w:r>
      <w:r w:rsidRPr="00AC426B">
        <w:rPr>
          <w:rStyle w:val="StyleBoldUnderline"/>
        </w:rPr>
        <w:t>availability of</w:t>
      </w:r>
      <w:r w:rsidRPr="00444B6E">
        <w:rPr>
          <w:rStyle w:val="StyleBoldUnderline"/>
        </w:rPr>
        <w:t xml:space="preserve"> adequate </w:t>
      </w:r>
      <w:r w:rsidRPr="00AC426B">
        <w:rPr>
          <w:rStyle w:val="StyleBoldUnderline"/>
        </w:rPr>
        <w:t>ice-breaking</w:t>
      </w:r>
      <w:r w:rsidRPr="00444B6E">
        <w:rPr>
          <w:rStyle w:val="StyleBoldUnderline"/>
        </w:rPr>
        <w:t xml:space="preserve"> capability</w:t>
      </w:r>
      <w:r w:rsidRPr="000338CA">
        <w:rPr>
          <w:rStyle w:val="StyleBoldUnderline"/>
        </w:rPr>
        <w:t>,</w:t>
      </w:r>
      <w:r w:rsidRPr="00AC426B">
        <w:rPr>
          <w:rStyle w:val="StyleBoldUnderline"/>
        </w:rPr>
        <w:t xml:space="preserve"> is essential if the U</w:t>
      </w:r>
      <w:r w:rsidRPr="00444B6E">
        <w:rPr>
          <w:rStyle w:val="StyleBoldUnderline"/>
        </w:rPr>
        <w:t xml:space="preserve">nited </w:t>
      </w:r>
      <w:r w:rsidRPr="00AC426B">
        <w:rPr>
          <w:rStyle w:val="StyleBoldUnderline"/>
        </w:rPr>
        <w:t>S</w:t>
      </w:r>
      <w:r w:rsidRPr="00444B6E">
        <w:rPr>
          <w:rStyle w:val="StyleBoldUnderline"/>
        </w:rPr>
        <w:t xml:space="preserve">tates </w:t>
      </w:r>
      <w:r w:rsidRPr="00AC426B">
        <w:rPr>
          <w:rStyle w:val="StyleBoldUnderline"/>
        </w:rPr>
        <w:t>is to continue as a leader in polar science</w:t>
      </w:r>
      <w:r w:rsidRPr="002D6E25">
        <w:rPr>
          <w:sz w:val="16"/>
        </w:rPr>
        <w:t>.</w:t>
      </w:r>
    </w:p>
    <w:p w:rsidR="0033017A" w:rsidRDefault="0033017A" w:rsidP="00233798">
      <w:pPr>
        <w:pStyle w:val="Heading4"/>
        <w:rPr>
          <w:rStyle w:val="StyleStyleBold12pt"/>
        </w:rPr>
      </w:pPr>
      <w:r>
        <w:t>Cooperation on applied sciences deescalates conflicts and solves multiple scenarios for resource scarcity</w:t>
      </w:r>
    </w:p>
    <w:p w:rsidR="0033017A" w:rsidRDefault="0033017A" w:rsidP="0033017A">
      <w:pPr>
        <w:rPr>
          <w:sz w:val="16"/>
        </w:rPr>
      </w:pPr>
      <w:r w:rsidRPr="00403C57">
        <w:rPr>
          <w:rStyle w:val="StyleStyleBold12pt"/>
        </w:rPr>
        <w:t>Royal Society 10-</w:t>
      </w:r>
      <w:r w:rsidRPr="000F02D3">
        <w:rPr>
          <w:sz w:val="16"/>
        </w:rPr>
        <w:t xml:space="preserve"> Royal Society, AAAS (American Association for the Advancement of Science, Founded in 1848, it serves some 262 affiliated societies and academies of science, serving 10 million individuals), January 2010, “New Frontiers of Science Diplomacy”, accessed January 3, 2012, </w:t>
      </w:r>
      <w:hyperlink r:id="rId32" w:history="1">
        <w:r w:rsidRPr="000F02D3">
          <w:rPr>
            <w:rStyle w:val="Hyperlink"/>
            <w:sz w:val="16"/>
          </w:rPr>
          <w:t>http://diplomacy.aaas.org/files/New_Frontiers.pdf</w:t>
        </w:r>
      </w:hyperlink>
      <w:r w:rsidRPr="000F02D3">
        <w:rPr>
          <w:sz w:val="16"/>
        </w:rPr>
        <w:br/>
      </w:r>
      <w:r w:rsidRPr="00AC426B">
        <w:rPr>
          <w:rStyle w:val="StyleBoldUnderline"/>
        </w:rPr>
        <w:t>Cooperation on</w:t>
      </w:r>
      <w:r w:rsidRPr="0008055C">
        <w:rPr>
          <w:rStyle w:val="StyleBoldUnderline"/>
        </w:rPr>
        <w:t xml:space="preserve"> the </w:t>
      </w:r>
      <w:r w:rsidRPr="00AC426B">
        <w:rPr>
          <w:rStyle w:val="StyleBoldUnderline"/>
        </w:rPr>
        <w:t>scientific</w:t>
      </w:r>
      <w:r w:rsidRPr="0008055C">
        <w:rPr>
          <w:rStyle w:val="StyleBoldUnderline"/>
        </w:rPr>
        <w:t xml:space="preserve"> aspects of sensitive </w:t>
      </w:r>
      <w:r w:rsidRPr="00AC426B">
        <w:rPr>
          <w:rStyle w:val="StyleBoldUnderline"/>
        </w:rPr>
        <w:t>issues may</w:t>
      </w:r>
      <w:r w:rsidRPr="0008055C">
        <w:rPr>
          <w:rStyle w:val="StyleBoldUnderline"/>
        </w:rPr>
        <w:t xml:space="preserve"> sometimes </w:t>
      </w:r>
      <w:r w:rsidRPr="00AC426B">
        <w:rPr>
          <w:rStyle w:val="StyleBoldUnderline"/>
        </w:rPr>
        <w:t>be the only way to initiate</w:t>
      </w:r>
      <w:r w:rsidRPr="0008055C">
        <w:rPr>
          <w:rStyle w:val="StyleBoldUnderline"/>
        </w:rPr>
        <w:t xml:space="preserve"> a wider political </w:t>
      </w:r>
      <w:r w:rsidRPr="00AC426B">
        <w:rPr>
          <w:rStyle w:val="StyleBoldUnderline"/>
        </w:rPr>
        <w:t>dialogue</w:t>
      </w:r>
      <w:r w:rsidRPr="000F02D3">
        <w:rPr>
          <w:sz w:val="16"/>
        </w:rPr>
        <w:t xml:space="preserve">. </w:t>
      </w:r>
      <w:r w:rsidRPr="00AC426B">
        <w:rPr>
          <w:rStyle w:val="StyleBoldUnderline"/>
        </w:rPr>
        <w:t>The soft power of science</w:t>
      </w:r>
      <w:r w:rsidRPr="0008055C">
        <w:rPr>
          <w:rStyle w:val="StyleBoldUnderline"/>
        </w:rPr>
        <w:t xml:space="preserve">, and the universality of scientific methods, </w:t>
      </w:r>
      <w:r w:rsidRPr="00AC426B">
        <w:rPr>
          <w:rStyle w:val="StyleBoldUnderline"/>
        </w:rPr>
        <w:t>can</w:t>
      </w:r>
      <w:r w:rsidRPr="0008055C">
        <w:rPr>
          <w:rStyle w:val="StyleBoldUnderline"/>
        </w:rPr>
        <w:t xml:space="preserve"> be used to </w:t>
      </w:r>
      <w:r w:rsidRPr="00AC426B">
        <w:rPr>
          <w:rStyle w:val="StyleBoldUnderline"/>
        </w:rPr>
        <w:t>diffuse</w:t>
      </w:r>
      <w:r w:rsidRPr="0008055C">
        <w:rPr>
          <w:rStyle w:val="StyleBoldUnderline"/>
        </w:rPr>
        <w:t xml:space="preserve"> tensions even in ‘</w:t>
      </w:r>
      <w:r w:rsidRPr="00AC426B">
        <w:rPr>
          <w:rStyle w:val="StyleBoldUnderline"/>
        </w:rPr>
        <w:t xml:space="preserve">hard power’ </w:t>
      </w:r>
      <w:r w:rsidRPr="00AB3BA6">
        <w:rPr>
          <w:rStyle w:val="StyleBoldUnderline"/>
        </w:rPr>
        <w:t>scenarios</w:t>
      </w:r>
      <w:r w:rsidRPr="0008055C">
        <w:rPr>
          <w:rStyle w:val="StyleBoldUnderline"/>
        </w:rPr>
        <w:t xml:space="preserve">, such as those relating to traditional </w:t>
      </w:r>
      <w:r w:rsidRPr="00AC426B">
        <w:rPr>
          <w:rStyle w:val="StyleBoldUnderline"/>
        </w:rPr>
        <w:t>military threats</w:t>
      </w:r>
      <w:r w:rsidRPr="0008055C">
        <w:rPr>
          <w:rStyle w:val="StyleBoldUnderline"/>
        </w:rPr>
        <w:t>.</w:t>
      </w:r>
      <w:r w:rsidRPr="000F02D3">
        <w:rPr>
          <w:sz w:val="16"/>
        </w:rPr>
        <w:t xml:space="preserve"> For example, </w:t>
      </w:r>
      <w:r w:rsidRPr="00AC426B">
        <w:rPr>
          <w:rStyle w:val="StyleBoldUnderline"/>
        </w:rPr>
        <w:t>tech</w:t>
      </w:r>
      <w:r w:rsidRPr="00AB3BA6">
        <w:rPr>
          <w:rStyle w:val="StyleBoldUnderline"/>
        </w:rPr>
        <w:t xml:space="preserve">nologies </w:t>
      </w:r>
      <w:r w:rsidRPr="00AC426B">
        <w:rPr>
          <w:rStyle w:val="StyleBoldUnderline"/>
        </w:rPr>
        <w:t>to verify nuclear arms</w:t>
      </w:r>
      <w:r w:rsidRPr="00AB3BA6">
        <w:rPr>
          <w:rStyle w:val="StyleBoldUnderline"/>
        </w:rPr>
        <w:t xml:space="preserve"> control agreements </w:t>
      </w:r>
      <w:r w:rsidRPr="00AC426B">
        <w:rPr>
          <w:rStyle w:val="StyleBoldUnderline"/>
        </w:rPr>
        <w:t>were a</w:t>
      </w:r>
      <w:r w:rsidRPr="00AB3BA6">
        <w:rPr>
          <w:rStyle w:val="StyleBoldUnderline"/>
        </w:rPr>
        <w:t xml:space="preserve"> rare </w:t>
      </w:r>
      <w:r w:rsidRPr="00AC426B">
        <w:rPr>
          <w:rStyle w:val="StyleBoldUnderline"/>
        </w:rPr>
        <w:t>focus of joint working</w:t>
      </w:r>
      <w:r w:rsidRPr="00AB3BA6">
        <w:rPr>
          <w:rStyle w:val="StyleBoldUnderline"/>
        </w:rPr>
        <w:t xml:space="preserve"> between the US and USSR </w:t>
      </w:r>
      <w:r w:rsidRPr="00AC426B">
        <w:rPr>
          <w:rStyle w:val="StyleBoldUnderline"/>
        </w:rPr>
        <w:t>during the Cold War</w:t>
      </w:r>
      <w:r w:rsidRPr="000F02D3">
        <w:rPr>
          <w:sz w:val="16"/>
        </w:rPr>
        <w:t xml:space="preserve">. Lessons from the Cold War are once again highly pertinent. In the run-up to the May 2010 Review Conference of the Nuclear Non-Proliferation Treaty (NPT), nuclear disarmament is firmly back on the international agenda. However, the timescale for disarmament is long, as illustrated by the history of negotiations over the Chemical Weapons Convention. After the Geneva Convention banned the use of chemical weapons in 1925, negotiations for a treaty banning their production and stockpiling did not start until the 1980s, and the convention entered into force only in 1997. Even now, stockpiles of chemical weapons in the US and Russia have yet to be destroyed. </w:t>
      </w:r>
      <w:r w:rsidRPr="00031325">
        <w:rPr>
          <w:rStyle w:val="StyleBoldUnderline"/>
        </w:rPr>
        <w:t>So focusing in 2010 on the challenges of the final stages of a nuclear disarmament process may be premature.</w:t>
      </w:r>
      <w:r w:rsidRPr="000F02D3">
        <w:rPr>
          <w:sz w:val="16"/>
        </w:rPr>
        <w:t xml:space="preserve"> </w:t>
      </w:r>
      <w:r w:rsidRPr="00AC426B">
        <w:rPr>
          <w:rStyle w:val="StyleBoldUnderline"/>
        </w:rPr>
        <w:t>A</w:t>
      </w:r>
      <w:r w:rsidRPr="00031325">
        <w:rPr>
          <w:rStyle w:val="StyleBoldUnderline"/>
        </w:rPr>
        <w:t xml:space="preserve"> more </w:t>
      </w:r>
      <w:r w:rsidRPr="00AC426B">
        <w:rPr>
          <w:rStyle w:val="StyleBoldUnderline"/>
        </w:rPr>
        <w:t>practical</w:t>
      </w:r>
      <w:r w:rsidRPr="00031325">
        <w:rPr>
          <w:rStyle w:val="StyleBoldUnderline"/>
        </w:rPr>
        <w:t xml:space="preserve"> next </w:t>
      </w:r>
      <w:r w:rsidRPr="00AC426B">
        <w:rPr>
          <w:rStyle w:val="StyleBoldUnderline"/>
        </w:rPr>
        <w:t>step could be to establish</w:t>
      </w:r>
      <w:r w:rsidRPr="00031325">
        <w:rPr>
          <w:rStyle w:val="StyleBoldUnderline"/>
        </w:rPr>
        <w:t xml:space="preserve"> the </w:t>
      </w:r>
      <w:r w:rsidRPr="00AC426B">
        <w:rPr>
          <w:rStyle w:val="StyleBoldUnderline"/>
        </w:rPr>
        <w:t>scientific requirements for</w:t>
      </w:r>
      <w:r w:rsidRPr="00031325">
        <w:rPr>
          <w:rStyle w:val="StyleBoldUnderline"/>
        </w:rPr>
        <w:t xml:space="preserve"> the verification regime necessary to support </w:t>
      </w:r>
      <w:r w:rsidRPr="00AC426B">
        <w:rPr>
          <w:rStyle w:val="StyleBoldUnderline"/>
        </w:rPr>
        <w:t>future</w:t>
      </w:r>
      <w:r w:rsidRPr="00031325">
        <w:rPr>
          <w:rStyle w:val="StyleBoldUnderline"/>
        </w:rPr>
        <w:t xml:space="preserve"> stages of </w:t>
      </w:r>
      <w:r w:rsidRPr="00AC426B">
        <w:rPr>
          <w:rStyle w:val="StyleBoldUnderline"/>
        </w:rPr>
        <w:t>negotiation</w:t>
      </w:r>
      <w:r w:rsidRPr="000F02D3">
        <w:rPr>
          <w:sz w:val="16"/>
        </w:rPr>
        <w:t xml:space="preserve"> (Pregenzer 2008). In 2008, the Norwegian Minister of Foreign Affairs suggested that a high-level Intergovernmental Panel on Nuclear Disarmament could be established (based on the model of the Intergovernmental Panel on Climate Change). This panel could begin by identifying the scientific and technical aspects of disarmament, and then set out a research agenda necessary to achieve them. </w:t>
      </w:r>
      <w:r w:rsidRPr="000045FA">
        <w:rPr>
          <w:rStyle w:val="StyleBoldUnderline"/>
        </w:rPr>
        <w:t>International cooperation would be essential, both between nuclear and non-nuclear weapon states, as all would need to have confidence that reductions are taking place</w:t>
      </w:r>
      <w:r w:rsidRPr="000045FA">
        <w:rPr>
          <w:sz w:val="16"/>
        </w:rPr>
        <w:t>. The recent initiative between the UK and</w:t>
      </w:r>
      <w:r w:rsidRPr="000F02D3">
        <w:rPr>
          <w:sz w:val="16"/>
        </w:rPr>
        <w:t xml:space="preserve"> Norwegian governments on disarmament verification sets a precedent here, and could be expanded to include additional States (VERTIC 2009). However, </w:t>
      </w:r>
      <w:r w:rsidRPr="00AC426B">
        <w:rPr>
          <w:rStyle w:val="StyleBoldUnderline"/>
        </w:rPr>
        <w:t>security threats</w:t>
      </w:r>
      <w:r w:rsidRPr="004D383E">
        <w:rPr>
          <w:rStyle w:val="StyleBoldUnderline"/>
        </w:rPr>
        <w:t xml:space="preserve"> now </w:t>
      </w:r>
      <w:r w:rsidRPr="00AC426B">
        <w:rPr>
          <w:rStyle w:val="StyleBoldUnderline"/>
        </w:rPr>
        <w:t>extend beyond the military domain</w:t>
      </w:r>
      <w:r w:rsidRPr="004D383E">
        <w:rPr>
          <w:rStyle w:val="StyleBoldUnderline"/>
        </w:rPr>
        <w:t>, with environmental security attracting particular attention</w:t>
      </w:r>
      <w:r w:rsidRPr="000F02D3">
        <w:rPr>
          <w:sz w:val="16"/>
        </w:rPr>
        <w:t xml:space="preserve"> (Abbott C, Rogers P &amp; Sloboda S 2007). </w:t>
      </w:r>
      <w:r w:rsidRPr="00AC426B">
        <w:rPr>
          <w:rStyle w:val="StyleBoldUnderline"/>
        </w:rPr>
        <w:t>Essential resources</w:t>
      </w:r>
      <w:r w:rsidRPr="000F02D3">
        <w:rPr>
          <w:sz w:val="16"/>
        </w:rPr>
        <w:t xml:space="preserve">, such as </w:t>
      </w:r>
      <w:r w:rsidRPr="0032222F">
        <w:rPr>
          <w:rStyle w:val="StyleBoldUnderline"/>
        </w:rPr>
        <w:t>freshwater</w:t>
      </w:r>
      <w:r w:rsidRPr="0032222F">
        <w:rPr>
          <w:sz w:val="16"/>
        </w:rPr>
        <w:t xml:space="preserve">, cultivable land, crop yields </w:t>
      </w:r>
      <w:r w:rsidRPr="0032222F">
        <w:rPr>
          <w:rStyle w:val="StyleBoldUnderline"/>
        </w:rPr>
        <w:t xml:space="preserve">and fish stocks, </w:t>
      </w:r>
      <w:r w:rsidRPr="00AC426B">
        <w:rPr>
          <w:rStyle w:val="StyleBoldUnderline"/>
        </w:rPr>
        <w:t>are likely to become scarcer</w:t>
      </w:r>
      <w:r w:rsidRPr="004D383E">
        <w:rPr>
          <w:rStyle w:val="StyleBoldUnderline"/>
        </w:rPr>
        <w:t xml:space="preserve"> in ma</w:t>
      </w:r>
      <w:r w:rsidRPr="000045FA">
        <w:rPr>
          <w:rStyle w:val="StyleBoldUnderline"/>
        </w:rPr>
        <w:t>ny parts of the world,</w:t>
      </w:r>
      <w:r w:rsidRPr="004D383E">
        <w:rPr>
          <w:rStyle w:val="StyleBoldUnderline"/>
        </w:rPr>
        <w:t xml:space="preserve"> </w:t>
      </w:r>
      <w:r w:rsidRPr="00AC426B">
        <w:rPr>
          <w:rStyle w:val="StyleBoldUnderline"/>
        </w:rPr>
        <w:t>increasing</w:t>
      </w:r>
      <w:r w:rsidRPr="004D383E">
        <w:rPr>
          <w:rStyle w:val="StyleBoldUnderline"/>
        </w:rPr>
        <w:t xml:space="preserve"> the risk of </w:t>
      </w:r>
      <w:r w:rsidRPr="00AC426B">
        <w:rPr>
          <w:rStyle w:val="StyleBoldUnderline"/>
        </w:rPr>
        <w:t>competition</w:t>
      </w:r>
      <w:r w:rsidRPr="004D383E">
        <w:rPr>
          <w:rStyle w:val="StyleBoldUnderline"/>
        </w:rPr>
        <w:t xml:space="preserve"> over</w:t>
      </w:r>
      <w:r w:rsidRPr="000F02D3">
        <w:rPr>
          <w:sz w:val="16"/>
        </w:rPr>
        <w:t xml:space="preserve"> </w:t>
      </w:r>
      <w:r w:rsidRPr="004D383E">
        <w:rPr>
          <w:rStyle w:val="StyleBoldUnderline"/>
        </w:rPr>
        <w:t xml:space="preserve">resources within and </w:t>
      </w:r>
      <w:r w:rsidRPr="000045FA">
        <w:rPr>
          <w:rStyle w:val="StyleBoldUnderline"/>
        </w:rPr>
        <w:t>between states</w:t>
      </w:r>
      <w:r w:rsidRPr="000045FA">
        <w:rPr>
          <w:sz w:val="16"/>
        </w:rPr>
        <w:t xml:space="preserve"> (UNEP 2009). </w:t>
      </w:r>
      <w:r w:rsidRPr="000045FA">
        <w:rPr>
          <w:rStyle w:val="StyleBoldUnderline"/>
        </w:rPr>
        <w:t>This could intensify as previously inaccessible regions, such as the Arctic Ocean, open up as a consequence of climate change and ice melt.</w:t>
      </w:r>
      <w:r w:rsidRPr="000045FA">
        <w:rPr>
          <w:sz w:val="16"/>
        </w:rPr>
        <w:t xml:space="preserve"> Substantial parts of the world also risk being left uninhabitable by rising sea levels, reduced freshwater availability or declining agricultural capacity. </w:t>
      </w:r>
      <w:r w:rsidRPr="000045FA">
        <w:rPr>
          <w:rStyle w:val="StyleBoldUnderline"/>
        </w:rPr>
        <w:t>Many</w:t>
      </w:r>
      <w:r w:rsidRPr="004D383E">
        <w:rPr>
          <w:rStyle w:val="StyleBoldUnderline"/>
        </w:rPr>
        <w:t xml:space="preserve"> of the </w:t>
      </w:r>
      <w:r w:rsidRPr="00AC426B">
        <w:rPr>
          <w:rStyle w:val="StyleBoldUnderline"/>
        </w:rPr>
        <w:t>regions</w:t>
      </w:r>
      <w:r w:rsidRPr="004D383E">
        <w:rPr>
          <w:rStyle w:val="StyleBoldUnderline"/>
        </w:rPr>
        <w:t xml:space="preserve"> that </w:t>
      </w:r>
      <w:r w:rsidRPr="00AC426B">
        <w:rPr>
          <w:rStyle w:val="StyleBoldUnderline"/>
        </w:rPr>
        <w:t>are vulnerable to the impacts of</w:t>
      </w:r>
      <w:r w:rsidRPr="004D383E">
        <w:rPr>
          <w:rStyle w:val="StyleBoldUnderline"/>
        </w:rPr>
        <w:t xml:space="preserve"> these multiple stresses are already the locus of existing </w:t>
      </w:r>
      <w:r w:rsidRPr="00AC426B">
        <w:rPr>
          <w:rStyle w:val="StyleBoldUnderline"/>
        </w:rPr>
        <w:t>instability and conflict</w:t>
      </w:r>
      <w:r w:rsidRPr="000F02D3">
        <w:rPr>
          <w:sz w:val="16"/>
        </w:rPr>
        <w:t xml:space="preserve"> (see Figure 2).</w:t>
      </w:r>
    </w:p>
    <w:p w:rsidR="0033017A" w:rsidRPr="0032222F" w:rsidRDefault="0033017A" w:rsidP="0033017A"/>
    <w:p w:rsidR="0033017A" w:rsidRPr="008C1B2E" w:rsidRDefault="0033017A" w:rsidP="0033017A"/>
    <w:p w:rsidR="0033017A" w:rsidRDefault="0033017A" w:rsidP="0033017A">
      <w:pPr>
        <w:pStyle w:val="Heading3"/>
        <w:rPr>
          <w:rFonts w:asciiTheme="minorHAnsi" w:hAnsiTheme="minorHAnsi" w:cstheme="minorHAnsi"/>
        </w:rPr>
      </w:pPr>
      <w:r>
        <w:rPr>
          <w:rFonts w:asciiTheme="minorHAnsi" w:hAnsiTheme="minorHAnsi" w:cstheme="minorHAnsi"/>
        </w:rPr>
        <w:t>2AC Biotech AO</w:t>
      </w:r>
    </w:p>
    <w:p w:rsidR="0033017A" w:rsidRDefault="0033017A" w:rsidP="00233798">
      <w:pPr>
        <w:pStyle w:val="Heading4"/>
      </w:pPr>
      <w:r>
        <w:t>Arctic science is key to biotech</w:t>
      </w:r>
    </w:p>
    <w:p w:rsidR="0033017A" w:rsidRPr="00084149" w:rsidRDefault="0033017A" w:rsidP="0033017A">
      <w:r w:rsidRPr="00084149">
        <w:rPr>
          <w:rStyle w:val="StyleStyleBold12pt"/>
        </w:rPr>
        <w:t>NRC 7</w:t>
      </w:r>
      <w:r>
        <w:t xml:space="preserve"> (National Research Council, “POLAR ICEBREAKERS IN A CHANGING WORLD:An Assessment of U.S. Needs, Committee on the Assessment of U.S. Coast Guard Polar Icebreaker Roles and Future Needs, Polar Research Board, Division on Earth and Life Studies NATIONAL RESEARCH COUNCIL OF THE NATIONAL ACADEMIES, 2007, http://www.nap.edu/openbook.php?record_id=11753&amp;page=R1)</w:t>
      </w:r>
    </w:p>
    <w:p w:rsidR="0033017A" w:rsidRDefault="0033017A" w:rsidP="0033017A">
      <w:pPr>
        <w:rPr>
          <w:sz w:val="16"/>
        </w:rPr>
      </w:pPr>
      <w:r w:rsidRPr="00AC426B">
        <w:rPr>
          <w:rStyle w:val="StyleBoldUnderline"/>
        </w:rPr>
        <w:t>Arctic biological research</w:t>
      </w:r>
      <w:r w:rsidRPr="00AA1A6E">
        <w:rPr>
          <w:rStyle w:val="StyleBoldUnderline"/>
        </w:rPr>
        <w:t xml:space="preserve"> addresses basic questions about the role of the Arctic in the global carbon cycle, arctic biodiversity, and adaptations of living systems to cold environments</w:t>
      </w:r>
      <w:r w:rsidRPr="00F60CC0">
        <w:rPr>
          <w:sz w:val="16"/>
        </w:rPr>
        <w:t xml:space="preserve">. </w:t>
      </w:r>
      <w:r w:rsidRPr="00AA1A6E">
        <w:rPr>
          <w:rStyle w:val="StyleBoldUnderline"/>
        </w:rPr>
        <w:t>A multiyear study of biological production and transport of carbon</w:t>
      </w:r>
      <w:r w:rsidRPr="00F60CC0">
        <w:rPr>
          <w:sz w:val="16"/>
        </w:rPr>
        <w:t xml:space="preserve"> from the Bering and Chukchi Sea shelves to the ocean basin north of Alaska </w:t>
      </w:r>
      <w:r w:rsidRPr="00AC426B">
        <w:rPr>
          <w:rStyle w:val="StyleBoldUnderline"/>
        </w:rPr>
        <w:t>has been conducted from icebreakers</w:t>
      </w:r>
      <w:r w:rsidRPr="00F60CC0">
        <w:rPr>
          <w:sz w:val="16"/>
        </w:rPr>
        <w:t xml:space="preserve">. Shelf-basin transport is relatively poorly understood and is hypothesized to play a significant role in the global carbon system. Arctic Basin biodiversity is being studied as part of the Exploration of the Seas and the Census of Marine Life programs. </w:t>
      </w:r>
      <w:r w:rsidRPr="00F60CC0">
        <w:rPr>
          <w:rStyle w:val="StyleBoldUnderline"/>
        </w:rPr>
        <w:t xml:space="preserve">Other </w:t>
      </w:r>
      <w:r w:rsidRPr="00AC426B">
        <w:rPr>
          <w:rStyle w:val="StyleBoldUnderline"/>
        </w:rPr>
        <w:t>programs are studying the ability of</w:t>
      </w:r>
      <w:r w:rsidRPr="00F60CC0">
        <w:rPr>
          <w:rStyle w:val="StyleBoldUnderline"/>
        </w:rPr>
        <w:t xml:space="preserve"> polar </w:t>
      </w:r>
      <w:r w:rsidRPr="00AC426B">
        <w:rPr>
          <w:rStyle w:val="StyleBoldUnderline"/>
        </w:rPr>
        <w:t>organisms to avoid freezing</w:t>
      </w:r>
      <w:r w:rsidRPr="00F60CC0">
        <w:rPr>
          <w:rStyle w:val="StyleBoldUnderline"/>
        </w:rPr>
        <w:t xml:space="preserve"> and to withstand the formation of ice in their body fluids</w:t>
      </w:r>
      <w:r w:rsidRPr="00F60CC0">
        <w:rPr>
          <w:sz w:val="16"/>
        </w:rPr>
        <w:t xml:space="preserve">. </w:t>
      </w:r>
      <w:r w:rsidRPr="00F60CC0">
        <w:rPr>
          <w:rStyle w:val="StyleBoldUnderline"/>
        </w:rPr>
        <w:t xml:space="preserve">Animals in the Arctic do not freeze to death when their core body temperature falls as low as 2°C </w:t>
      </w:r>
      <w:r w:rsidRPr="00F60CC0">
        <w:rPr>
          <w:sz w:val="16"/>
        </w:rPr>
        <w:t xml:space="preserve">but return to a metabolically active state when the body’s heat-generating mechanisms are activated. </w:t>
      </w:r>
      <w:r w:rsidRPr="00AC426B">
        <w:rPr>
          <w:rStyle w:val="StyleBoldUnderline"/>
        </w:rPr>
        <w:t>Many</w:t>
      </w:r>
      <w:r w:rsidRPr="00F60CC0">
        <w:rPr>
          <w:rStyle w:val="StyleBoldUnderline"/>
        </w:rPr>
        <w:t xml:space="preserve"> polar </w:t>
      </w:r>
      <w:r w:rsidRPr="00AC426B">
        <w:rPr>
          <w:rStyle w:val="StyleBoldUnderline"/>
        </w:rPr>
        <w:t>insects and plants attain</w:t>
      </w:r>
      <w:r w:rsidRPr="00F60CC0">
        <w:rPr>
          <w:rStyle w:val="StyleBoldUnderline"/>
        </w:rPr>
        <w:t xml:space="preserve"> even </w:t>
      </w:r>
      <w:r w:rsidRPr="00AC426B">
        <w:rPr>
          <w:rStyle w:val="StyleBoldUnderline"/>
        </w:rPr>
        <w:t>low</w:t>
      </w:r>
      <w:r w:rsidRPr="00F60CC0">
        <w:rPr>
          <w:rStyle w:val="StyleBoldUnderline"/>
        </w:rPr>
        <w:t xml:space="preserve">er </w:t>
      </w:r>
      <w:r w:rsidRPr="00AC426B">
        <w:rPr>
          <w:rStyle w:val="StyleBoldUnderline"/>
        </w:rPr>
        <w:t>cell temperatures</w:t>
      </w:r>
      <w:r w:rsidRPr="00F60CC0">
        <w:rPr>
          <w:sz w:val="16"/>
        </w:rPr>
        <w:t xml:space="preserve">, yet their cells remain ice-free because of antifreeze compounds in their biological fluids (NRC, 2004). </w:t>
      </w:r>
      <w:r w:rsidRPr="00F60CC0">
        <w:rPr>
          <w:rStyle w:val="StyleBoldUnderline"/>
        </w:rPr>
        <w:t xml:space="preserve">Some polar </w:t>
      </w:r>
      <w:r w:rsidRPr="00AC426B">
        <w:rPr>
          <w:rStyle w:val="StyleBoldUnderline"/>
        </w:rPr>
        <w:t>animals and plants experience ice formation in extracellular fluids and</w:t>
      </w:r>
      <w:r w:rsidRPr="00F60CC0">
        <w:rPr>
          <w:rStyle w:val="StyleBoldUnderline"/>
        </w:rPr>
        <w:t xml:space="preserve"> yet </w:t>
      </w:r>
      <w:r w:rsidRPr="00AC426B">
        <w:rPr>
          <w:rStyle w:val="StyleBoldUnderline"/>
        </w:rPr>
        <w:t>appear</w:t>
      </w:r>
      <w:r w:rsidRPr="00F60CC0">
        <w:rPr>
          <w:rStyle w:val="StyleBoldUnderline"/>
        </w:rPr>
        <w:t xml:space="preserve"> to be </w:t>
      </w:r>
      <w:r w:rsidRPr="00AC426B">
        <w:rPr>
          <w:rStyle w:val="StyleBoldUnderline"/>
        </w:rPr>
        <w:t>undamaged</w:t>
      </w:r>
      <w:r w:rsidRPr="00F60CC0">
        <w:rPr>
          <w:sz w:val="16"/>
        </w:rPr>
        <w:t xml:space="preserve">. The knowledge gained from studies of the mechanisms that regulate freezing of extracellular water and protect against damage from ice formation will continue to advance our knowledge of cryotechnologies and biomedicine. </w:t>
      </w:r>
      <w:r w:rsidRPr="00785A0E">
        <w:rPr>
          <w:rStyle w:val="StyleBoldUnderline"/>
        </w:rPr>
        <w:t>An</w:t>
      </w:r>
      <w:r w:rsidRPr="00F60CC0">
        <w:rPr>
          <w:rStyle w:val="StyleBoldUnderline"/>
        </w:rPr>
        <w:t xml:space="preserve"> already important application is improvement in methods for low-temperature storage of biological materials, ranging from isolated cells to intact organisms</w:t>
      </w:r>
      <w:r w:rsidRPr="00F60CC0">
        <w:rPr>
          <w:sz w:val="16"/>
        </w:rPr>
        <w:t xml:space="preserve"> (NRC, 2004</w:t>
      </w:r>
      <w:r w:rsidRPr="00F60CC0">
        <w:rPr>
          <w:rStyle w:val="StyleBoldUnderline"/>
        </w:rPr>
        <w:t xml:space="preserve">). </w:t>
      </w:r>
      <w:r w:rsidRPr="00AC426B">
        <w:rPr>
          <w:rStyle w:val="Emphasis"/>
        </w:rPr>
        <w:t>Understanding mechanisms</w:t>
      </w:r>
      <w:r w:rsidRPr="00F60CC0">
        <w:rPr>
          <w:rStyle w:val="Emphasis"/>
        </w:rPr>
        <w:t xml:space="preserve"> of freezing resistance </w:t>
      </w:r>
      <w:r w:rsidRPr="00AC426B">
        <w:rPr>
          <w:rStyle w:val="Emphasis"/>
        </w:rPr>
        <w:t>has broad</w:t>
      </w:r>
      <w:r w:rsidRPr="00F60CC0">
        <w:rPr>
          <w:rStyle w:val="Emphasis"/>
        </w:rPr>
        <w:t xml:space="preserve"> technological </w:t>
      </w:r>
      <w:r w:rsidRPr="00AC426B">
        <w:rPr>
          <w:rStyle w:val="Emphasis"/>
        </w:rPr>
        <w:t>applications in</w:t>
      </w:r>
      <w:r w:rsidRPr="00F60CC0">
        <w:rPr>
          <w:rStyle w:val="StyleBoldUnderline"/>
        </w:rPr>
        <w:t xml:space="preserve"> agricultural science</w:t>
      </w:r>
      <w:r w:rsidRPr="00F60CC0">
        <w:rPr>
          <w:sz w:val="16"/>
        </w:rPr>
        <w:t xml:space="preserve"> (e.g., design of freeze-resistant crops) </w:t>
      </w:r>
      <w:r w:rsidRPr="00F60CC0">
        <w:rPr>
          <w:rStyle w:val="Emphasis"/>
        </w:rPr>
        <w:t xml:space="preserve">and </w:t>
      </w:r>
      <w:r w:rsidRPr="00AC426B">
        <w:rPr>
          <w:rStyle w:val="Emphasis"/>
        </w:rPr>
        <w:t>biomedicine</w:t>
      </w:r>
      <w:r w:rsidRPr="00F60CC0">
        <w:rPr>
          <w:sz w:val="16"/>
        </w:rPr>
        <w:t xml:space="preserve"> (e.g., development of improved cryopreservation techniques) (NRC, 2004).</w:t>
      </w:r>
    </w:p>
    <w:p w:rsidR="0033017A" w:rsidRDefault="0033017A" w:rsidP="0033017A">
      <w:pPr>
        <w:rPr>
          <w:sz w:val="16"/>
        </w:rPr>
      </w:pPr>
    </w:p>
    <w:p w:rsidR="0033017A" w:rsidRPr="00A7178B" w:rsidRDefault="0033017A" w:rsidP="00233798">
      <w:pPr>
        <w:pStyle w:val="Heading4"/>
      </w:pPr>
      <w:r w:rsidRPr="00A7178B">
        <w:t>Bioterror is inevitable and outweigh</w:t>
      </w:r>
      <w:r>
        <w:t>s</w:t>
      </w:r>
      <w:r w:rsidRPr="00A7178B">
        <w:t xml:space="preserve"> nuclear war – Advances key to solve</w:t>
      </w:r>
    </w:p>
    <w:p w:rsidR="0033017A" w:rsidRPr="00A7178B" w:rsidRDefault="0033017A" w:rsidP="0033017A">
      <w:r w:rsidRPr="00A7178B">
        <w:rPr>
          <w:rStyle w:val="StyleStyleBold12pt"/>
        </w:rPr>
        <w:t>Maurer 7</w:t>
      </w:r>
      <w:r w:rsidRPr="00A7178B">
        <w:t xml:space="preserve"> (stephen m. maurer, j.d. director of the goldman school project at the university of california, berkeley on information technology and homeland security lifeboat foundation bioshield http://lifeboat.com/ex/bio.shield 2007)</w:t>
      </w:r>
    </w:p>
    <w:p w:rsidR="0033017A" w:rsidRPr="00F95506" w:rsidRDefault="0033017A" w:rsidP="0033017A">
      <w:r w:rsidRPr="0082472A">
        <w:rPr>
          <w:sz w:val="16"/>
        </w:rPr>
        <w:t xml:space="preserve">The new realities of terrorism and suicide bombers pull us one step further. </w:t>
      </w:r>
      <w:r w:rsidRPr="000045FA">
        <w:rPr>
          <w:rStyle w:val="StyleBoldUnderline"/>
        </w:rPr>
        <w:t>How would we react to the devastation caused by a virus or bacterium or other pathogen unleashed not by the forces of nature, but intentionally by man? No intelligence agency</w:t>
      </w:r>
      <w:r w:rsidRPr="000045FA">
        <w:rPr>
          <w:sz w:val="16"/>
        </w:rPr>
        <w:t xml:space="preserve">, no matter how astute, </w:t>
      </w:r>
      <w:r w:rsidRPr="000045FA">
        <w:rPr>
          <w:rStyle w:val="StyleBoldUnderline"/>
        </w:rPr>
        <w:t xml:space="preserve">and </w:t>
      </w:r>
      <w:r w:rsidRPr="00AC426B">
        <w:rPr>
          <w:rStyle w:val="StyleBoldUnderline"/>
        </w:rPr>
        <w:t>no military</w:t>
      </w:r>
      <w:r w:rsidRPr="0082472A">
        <w:rPr>
          <w:sz w:val="16"/>
        </w:rPr>
        <w:t xml:space="preserve">, </w:t>
      </w:r>
      <w:r w:rsidRPr="00D84F07">
        <w:rPr>
          <w:rStyle w:val="StyleBoldUnderline"/>
        </w:rPr>
        <w:t xml:space="preserve">no matter how powerful and dedicated, </w:t>
      </w:r>
      <w:r w:rsidRPr="00AC426B">
        <w:rPr>
          <w:rStyle w:val="StyleBoldUnderline"/>
        </w:rPr>
        <w:t>can assure</w:t>
      </w:r>
      <w:r w:rsidRPr="00D84F07">
        <w:rPr>
          <w:rStyle w:val="StyleBoldUnderline"/>
        </w:rPr>
        <w:t xml:space="preserve"> that </w:t>
      </w:r>
      <w:r w:rsidRPr="00AC426B">
        <w:rPr>
          <w:rStyle w:val="StyleBoldUnderline"/>
        </w:rPr>
        <w:t>a small terrorist group using</w:t>
      </w:r>
      <w:r w:rsidRPr="00D84F07">
        <w:rPr>
          <w:rStyle w:val="StyleBoldUnderline"/>
        </w:rPr>
        <w:t xml:space="preserve"> readily </w:t>
      </w:r>
      <w:r w:rsidRPr="00AC426B">
        <w:rPr>
          <w:rStyle w:val="StyleBoldUnderline"/>
        </w:rPr>
        <w:t>available equipment</w:t>
      </w:r>
      <w:r w:rsidRPr="00D84F07">
        <w:rPr>
          <w:rStyle w:val="StyleBoldUnderline"/>
        </w:rPr>
        <w:t xml:space="preserve"> in a small and apparently innocuous setting </w:t>
      </w:r>
      <w:r w:rsidRPr="00AC426B">
        <w:rPr>
          <w:rStyle w:val="StyleBoldUnderline"/>
        </w:rPr>
        <w:t>cannot mount a</w:t>
      </w:r>
      <w:r w:rsidRPr="00D84F07">
        <w:rPr>
          <w:rStyle w:val="StyleBoldUnderline"/>
        </w:rPr>
        <w:t xml:space="preserve"> first-order </w:t>
      </w:r>
      <w:r w:rsidRPr="00AC426B">
        <w:rPr>
          <w:rStyle w:val="StyleBoldUnderline"/>
        </w:rPr>
        <w:t>biological attack</w:t>
      </w:r>
      <w:r w:rsidRPr="0082472A">
        <w:rPr>
          <w:sz w:val="16"/>
        </w:rPr>
        <w:t>. With the rapid advancements in technology, we are rapidly moving from having to worry about state-based biological programs to smaller terrorist-based biological programs</w:t>
      </w:r>
      <w:r w:rsidRPr="00AC426B">
        <w:rPr>
          <w:sz w:val="16"/>
        </w:rPr>
        <w:t xml:space="preserve">. </w:t>
      </w:r>
      <w:r w:rsidRPr="00AC426B">
        <w:rPr>
          <w:rStyle w:val="StyleBoldUnderline"/>
        </w:rPr>
        <w:t>It’s possible</w:t>
      </w:r>
      <w:r w:rsidRPr="00D84F07">
        <w:rPr>
          <w:rStyle w:val="StyleBoldUnderline"/>
        </w:rPr>
        <w:t xml:space="preserve"> today </w:t>
      </w:r>
      <w:r w:rsidRPr="00AC426B">
        <w:rPr>
          <w:rStyle w:val="StyleBoldUnderline"/>
        </w:rPr>
        <w:t>to</w:t>
      </w:r>
      <w:r w:rsidRPr="00D84F07">
        <w:rPr>
          <w:rStyle w:val="StyleBoldUnderline"/>
        </w:rPr>
        <w:t xml:space="preserve"> synthesize virulent pathogens from scratch</w:t>
      </w:r>
      <w:r w:rsidRPr="0082472A">
        <w:rPr>
          <w:sz w:val="16"/>
        </w:rPr>
        <w:t xml:space="preserve">, or to engineer and manufacture prions that, </w:t>
      </w:r>
      <w:r w:rsidRPr="00AC426B">
        <w:rPr>
          <w:rStyle w:val="StyleBoldUnderline"/>
        </w:rPr>
        <w:t>introduce</w:t>
      </w:r>
      <w:r w:rsidRPr="00A47CAD">
        <w:rPr>
          <w:rStyle w:val="StyleBoldUnderline"/>
        </w:rPr>
        <w:t xml:space="preserve">d undetectably </w:t>
      </w:r>
      <w:r w:rsidRPr="00AC426B">
        <w:rPr>
          <w:rStyle w:val="StyleBoldUnderline"/>
        </w:rPr>
        <w:t xml:space="preserve">over time into </w:t>
      </w:r>
      <w:r w:rsidRPr="008A2465">
        <w:rPr>
          <w:rStyle w:val="StyleBoldUnderline"/>
        </w:rPr>
        <w:t xml:space="preserve">a </w:t>
      </w:r>
      <w:r w:rsidRPr="00AC426B">
        <w:rPr>
          <w:rStyle w:val="StyleBoldUnderline"/>
        </w:rPr>
        <w:t>nation’s food</w:t>
      </w:r>
      <w:r w:rsidRPr="00A47CAD">
        <w:rPr>
          <w:rStyle w:val="StyleBoldUnderline"/>
        </w:rPr>
        <w:t xml:space="preserve"> supply, </w:t>
      </w:r>
      <w:r w:rsidRPr="000045FA">
        <w:rPr>
          <w:rStyle w:val="StyleBoldUnderline"/>
        </w:rPr>
        <w:t>would after a long delay afflict millions with a terrible and often fatal disease</w:t>
      </w:r>
      <w:r w:rsidRPr="000045FA">
        <w:rPr>
          <w:sz w:val="16"/>
        </w:rPr>
        <w:t>. It’s a</w:t>
      </w:r>
      <w:r w:rsidRPr="0082472A">
        <w:rPr>
          <w:sz w:val="16"/>
        </w:rPr>
        <w:t xml:space="preserve"> new world. </w:t>
      </w:r>
      <w:r w:rsidRPr="00AC426B">
        <w:rPr>
          <w:rStyle w:val="Emphasis"/>
        </w:rPr>
        <w:t>Though not as</w:t>
      </w:r>
      <w:r w:rsidRPr="00A47CAD">
        <w:rPr>
          <w:rStyle w:val="Emphasis"/>
        </w:rPr>
        <w:t xml:space="preserve"> initially </w:t>
      </w:r>
      <w:r w:rsidRPr="00AC426B">
        <w:rPr>
          <w:rStyle w:val="Emphasis"/>
        </w:rPr>
        <w:t>dramatic as a nuclear blast</w:t>
      </w:r>
      <w:r w:rsidRPr="00A47CAD">
        <w:rPr>
          <w:rStyle w:val="Emphasis"/>
        </w:rPr>
        <w:t xml:space="preserve">, </w:t>
      </w:r>
      <w:r w:rsidRPr="00AC426B">
        <w:rPr>
          <w:rStyle w:val="Emphasis"/>
        </w:rPr>
        <w:t>biological warfare is</w:t>
      </w:r>
      <w:r w:rsidRPr="00A47CAD">
        <w:rPr>
          <w:rStyle w:val="Emphasis"/>
        </w:rPr>
        <w:t xml:space="preserve"> potentially </w:t>
      </w:r>
      <w:r w:rsidRPr="00AC426B">
        <w:rPr>
          <w:rStyle w:val="Emphasis"/>
        </w:rPr>
        <w:t>far more destructive than</w:t>
      </w:r>
      <w:r w:rsidRPr="00A47CAD">
        <w:rPr>
          <w:rStyle w:val="Emphasis"/>
        </w:rPr>
        <w:t xml:space="preserve"> the kind of </w:t>
      </w:r>
      <w:r w:rsidRPr="00AC426B">
        <w:rPr>
          <w:rStyle w:val="Emphasis"/>
        </w:rPr>
        <w:t>nuclear attack</w:t>
      </w:r>
      <w:r w:rsidRPr="00A47CAD">
        <w:rPr>
          <w:rStyle w:val="Emphasis"/>
        </w:rPr>
        <w:t xml:space="preserve"> feasible at the operational level of the terrorist</w:t>
      </w:r>
      <w:r w:rsidRPr="0082472A">
        <w:rPr>
          <w:sz w:val="16"/>
        </w:rPr>
        <w:t xml:space="preserve">. </w:t>
      </w:r>
      <w:r w:rsidRPr="0082472A">
        <w:rPr>
          <w:sz w:val="8"/>
          <w:szCs w:val="8"/>
        </w:rPr>
        <w:t>And biological war is itself distressingly easy to wage. Regulations Rules and regulations can slow down development of any bioweapons until the BioShield is complete. We suggest that: 1) All commercial DNA synthesis houses have screening procedures. While most DNA synthesis companies screen orders for dangerous sequences, a few do not. This gives both the synthetic biologist community members and outsiders access to feedstocks for both wild-type and genetically-engineered bioweapons. 2) The government should create and endorse new watch-lists to improve industry screening. Watch-lists are used to check DNA synthesis orders for possible bioweapon sequences and are currently not standardized by any single agency, corporate or governmental. Current lists focus almost exclusively on select agents and toxins. Many other potentially dangerous sequences are not included. Current organism-level lists generate a large number of false positives which must be examined by hand. This makes screening impractical for oligo houses that fill up to one thousand orders per day. The number of false positives will also become a problem for DNA synthesis companies as their businesses grow. Better software and more specific sequence lists can potentially fix these defects. Such tools would (a) make existing DNA synthesis screening more accurate and sustainable, and (b) allow oligo companies to start their own screening programs. 3) The government should create a confidential hotline for biosafety and biosecurity issues. All experimenters contemplating “experiments of concern” should obtain independent expert advice before proceeding. The hotline should make such advice freely available to all experimenters, including non-members (e.g. hackers) who cannot otherwise obtain such advice from formal university, company, or NIH safety committees. This would either be a parallel mechanism to the system on the ground of Institutional Review Boards (IRBs) that handle this work in academia or the current mechanism should be expanded to handle all experimenters. The hotline should also encourage researches to investigate and, if necessary, report dangerous behavior. The encouragement should be in the form of rewards for finding any dangerous behavior. Codes of Conduct More generally, we think that the idea of codes of conduct for biosecurity is somewhat misleading. Codes of conduct probably make sense for biosafety, because in that case each biologist needs to be continuously thinking about whether his or her experiment is being done safely. Biosecurity is different. The main thing we want to avoid here is somebody doing an “experiment of concern” that makes weapons radically easier or more effective. This is a one-time decision and most of the knowledge needed to make that judgment does not really involve biology. People have been building bioweapons for fifty years and if you aren’t part of that community it’s very easy to guess wrong about whether your experiment is harmless. Some time ago, NIH funded a grant to improve our knowledge of how toxic botox really is. Sounds fine. But the experimental method involved figuring out how to stabilize ultrapure botox, which is something that the US and USSR both failed to do in the sixties. Biologists can’t reliably know this kind of history or what’s important, it’s not their subject and its not reasonable for every biologist to learn it. So we think that the room for codes of conduct is pretty limited. Our suggestions would be: Get a sanity check. If you think that you have an experiment of concern, then get qualified outside advice. Lifeboat Foundation Scientific Advisory Board member Stephen M. Maurer is working with people at Maryland, Duke, and Northwestern to set up a portal where people can get this advice. We think a public pronouncement that you should always get a qualified outside opinion is important and would stop the practice of doing the experiment and then announcing it to the AP. Make the community more transparent. If you look at how US intelligence went about deciding whether the Nazis had a bomb project, they used the worldwide physics community to find out who had suddenly stopped teaching or dropped out of sight. So if we can make science communities more transparent, then that’s presumably going to pay dividends later on. You can imagine taking steps like holding reunions, even a community web site with names would be good. A related point is that there needs to be an understanding of when telling the cops is right and moral — we have a post-McCarthy confusion in this country. If the guy down the hall seems to be doing something strange, I would say you have an ethical obligation to find out. And, more than that, call in the University and ultimately the FBI if you can’t satisfy yourself that nothing bad is going on. We think a public pronouncement that yes, whistle-blowing is commendable would immediately make terrorist projects riskier. This might not be a huge barrier all by itself, but terrorists usually get tripped up on relatively small things. And after the fact, it almost always turns out that people had some inkling what the guy down the hall is doing. So we think it would be worth doing. First Level Barrier We call for the development of a “first level barrier” by 1) Stockpiling industrial disposable particulate respirators such as the N95, N99, or N10 types. This mask will prevent the user from being infected, or if already infected, from spreading it to other people. If a plague became serious, it would probably be best for the government to put on TV spots that tell people that your best chance of surviving a plague (natural or otherwise) is to simply stay home. Which, by the way, is also the best way to stop transmission. 2) Installation of intense UV field generators in the HVAC system of aircraft and other public places as described in our report for Virgin Atlantic. 3) Stockpiling of antiviral drugs such as Tamiflu and antibiotics such as Cipro</w:t>
      </w:r>
      <w:r w:rsidRPr="0082472A">
        <w:rPr>
          <w:sz w:val="16"/>
        </w:rPr>
        <w:t xml:space="preserve">. </w:t>
      </w:r>
      <w:r w:rsidRPr="00A47CAD">
        <w:rPr>
          <w:rStyle w:val="StyleBoldUnderline"/>
        </w:rPr>
        <w:t>Technologies to Combat Biological Viruses</w:t>
      </w:r>
      <w:r>
        <w:rPr>
          <w:rStyle w:val="StyleBoldUnderline"/>
        </w:rPr>
        <w:t xml:space="preserve"> </w:t>
      </w:r>
      <w:r w:rsidRPr="0082472A">
        <w:rPr>
          <w:sz w:val="16"/>
        </w:rPr>
        <w:t xml:space="preserve">One technology to develop is RNAi-based viral suppression. Also, </w:t>
      </w:r>
      <w:r w:rsidRPr="00AC426B">
        <w:rPr>
          <w:rStyle w:val="StyleBoldUnderline"/>
        </w:rPr>
        <w:t>further strategies for</w:t>
      </w:r>
      <w:r w:rsidRPr="00A47CAD">
        <w:rPr>
          <w:rStyle w:val="StyleBoldUnderline"/>
        </w:rPr>
        <w:t xml:space="preserve"> battling viral </w:t>
      </w:r>
      <w:r w:rsidRPr="00AC426B">
        <w:rPr>
          <w:rStyle w:val="StyleBoldUnderline"/>
        </w:rPr>
        <w:t>infections are being developed</w:t>
      </w:r>
      <w:r w:rsidRPr="00A47CAD">
        <w:rPr>
          <w:rStyle w:val="StyleBoldUnderline"/>
        </w:rPr>
        <w:t xml:space="preserve"> by biotech and pharma companies, such as research programs </w:t>
      </w:r>
      <w:r w:rsidRPr="00AC426B">
        <w:rPr>
          <w:rStyle w:val="StyleBoldUnderline"/>
        </w:rPr>
        <w:t>focusing on</w:t>
      </w:r>
      <w:r w:rsidRPr="0082472A">
        <w:rPr>
          <w:sz w:val="16"/>
        </w:rPr>
        <w:t xml:space="preserve"> the use of decoy oligonucleotides, aptamers, and other small molecules such as peptides and glycopeptides to inhibit viral fusion with </w:t>
      </w:r>
      <w:r w:rsidRPr="00AC426B">
        <w:rPr>
          <w:rStyle w:val="StyleBoldUnderline"/>
        </w:rPr>
        <w:t>human cell membranes or function</w:t>
      </w:r>
      <w:r w:rsidRPr="00A47CAD">
        <w:rPr>
          <w:rStyle w:val="StyleBoldUnderline"/>
        </w:rPr>
        <w:t>. These technologies are new and largely unproven so the important and definitive times are ahead.</w:t>
      </w:r>
      <w:r>
        <w:rPr>
          <w:rStyle w:val="StyleBoldUnderline"/>
        </w:rPr>
        <w:t xml:space="preserve"> </w:t>
      </w:r>
      <w:r w:rsidRPr="0082472A">
        <w:rPr>
          <w:sz w:val="16"/>
        </w:rPr>
        <w:t xml:space="preserve">Other technologies that should be developed include: 1) Development of rapid detection and identification technology: technologies such as these are being developed, based on electrostatic interactions with unmodified gold nanoparticles, silicon transistors (also described in DNA detection made easy), or DNA pairing with a single strand DNA tethered to an enzyme which becomes activated upon binding to the complementary strand. 2) Development of “smart” materials such as antiviral surface coatings that are being tested for use in face masks and other applications. 3) </w:t>
      </w:r>
      <w:r w:rsidRPr="006D1BEF">
        <w:rPr>
          <w:rStyle w:val="StyleBoldUnderline"/>
        </w:rPr>
        <w:t>Further advances in sequencing technologies, ultimately reaching a target of full virus sequencing within hours</w:t>
      </w:r>
      <w:r w:rsidRPr="0082472A">
        <w:rPr>
          <w:sz w:val="16"/>
        </w:rPr>
        <w:t xml:space="preserve">. As mentioned, identification of the virus used for the development of a vaccine or other treatment for an unknown virus necessitates the rapid sequencing of its entire DNA or RNA genome. Sequencing technology is in widespread use and is constantly decreasing in cost per segment sequenced as well as in the time taken for the sequencing. </w:t>
      </w:r>
      <w:r w:rsidRPr="006D1BEF">
        <w:rPr>
          <w:rStyle w:val="StyleBoldUnderline"/>
        </w:rPr>
        <w:t>The relevant outcomes of development in this field will reduce sample preparation time as well as expand the diversity of materials useful for isolation of viruses to be sequenced</w:t>
      </w:r>
      <w:r w:rsidRPr="0082472A">
        <w:rPr>
          <w:sz w:val="16"/>
        </w:rPr>
        <w:t xml:space="preserve"> (blood, saliva, skin, mucosa). As faster sequencing times and better sequence assembly software are constantly being developed the need for these measures to be specifically undertaken is of lesser importance. Examples for emerging rapid sequencing technologies include nanopore-based sequencing, sequencing based on nano-scale electronic and photonic effects, and sequencing performed using microarray-based fluorescently-tagged polymerase and nucleotides. 4) Software-based treatment design. A longer term and expensive (though ultimately valuable) avenue of research, which would be useful in a variety of medicinal applications, would be the development of a comprehensive software system able to analyze the genetic makeup of a virus as well as the proteins it expresses (its proteome), which could provide specific epitopic or conformational targets to interfere with the production, processing and function of these molecules. </w:t>
      </w:r>
      <w:r w:rsidRPr="006D1BEF">
        <w:rPr>
          <w:rStyle w:val="StyleBoldUnderline"/>
        </w:rPr>
        <w:t>The initial identification of viruses susceptibilities would help determine the most likely effective antiviral treatments based on DNA, RNA, or protein-based interference strategies</w:t>
      </w:r>
      <w:r w:rsidRPr="0082472A">
        <w:rPr>
          <w:sz w:val="16"/>
        </w:rPr>
        <w:t xml:space="preserve">. </w:t>
      </w:r>
      <w:r w:rsidRPr="0082472A">
        <w:rPr>
          <w:sz w:val="8"/>
          <w:szCs w:val="8"/>
        </w:rPr>
        <w:t>Software-based strategies should also allow the identification of the optimal protein sequences to be used as a vaccine, and be able to accelerate the “good guys” response in the “arms race” as further bioengineered, malicious pathogens are developed. Engineered Bacteria and Prions Infectious human viruses are almost always either airborne or spread by direct person to person contact. The first mode of propagation of deadly rapidly infective agents would be potentially suicidal in the global sense for a terrorist group or nation. Such infections know no boundaries imposed by nations or ideologies. (It would be possible for a nation or terrorist group with sufficient resources to produce a vaccine that would protect them against such a release… A scary scenario was played out in fiction a few years ago in Rainbow Six by Tom Clancy.) The second mode would be far too slow in any event and good public health counter-measures already exist for slowly propagating infectious agents. Because it would be suicidal for a terrorist group or nation to use airborne infectious viruses, they may decide to use engineered bacteria or prions instead. (Although suicidal terrorists do exist!) To combat these threats, we propose frequent testing of the water supply, not just for known bacteria but for the biologically necessary consensus DNA sequences that would be present even in engineered organisms. All known toxin-producing sequences should be tested for as well. We also propose more extensive testing of the meat supply for prion sequences and we are definitely against the current government regulations which prohibit meat processors from doing extra prion tests at their own expense! This testing would be expensive but we are currently doing way too little of it. Additionally, testing air in cities would be useful. Note that technologies like PCR get cheaper every day and large scale testing of this kind would further reduce the per test cost. We support development of the prion blood test being developed by Claudio A. Soto’s group. This new test is a million times more sensitive than conventional antibody-based techniques for detecting prions. Conclusion It would be more cost effective if those funding the BioShield set specific goals and gave prize money to the people/organizations that accomplished them than simply funding research without such goals. We propose that we take the measure of this threat and make preparations today to engage it with the force and knowledge adequate to throw it back wherever and however it may strike.</w:t>
      </w:r>
      <w:r w:rsidRPr="0082472A">
        <w:rPr>
          <w:sz w:val="16"/>
        </w:rPr>
        <w:t xml:space="preserve"> </w:t>
      </w:r>
      <w:r w:rsidRPr="00AC426B">
        <w:rPr>
          <w:rStyle w:val="StyleBoldUnderline"/>
        </w:rPr>
        <w:t>It is time to accelerate</w:t>
      </w:r>
      <w:r w:rsidRPr="0082472A">
        <w:rPr>
          <w:rStyle w:val="StyleBoldUnderline"/>
        </w:rPr>
        <w:t xml:space="preserve"> the development of </w:t>
      </w:r>
      <w:r w:rsidRPr="00AC426B">
        <w:rPr>
          <w:rStyle w:val="StyleBoldUnderline"/>
        </w:rPr>
        <w:t>antiviral and antibacterial tech</w:t>
      </w:r>
      <w:r w:rsidRPr="0082472A">
        <w:rPr>
          <w:rStyle w:val="StyleBoldUnderline"/>
        </w:rPr>
        <w:t xml:space="preserve">nology </w:t>
      </w:r>
      <w:r w:rsidRPr="00AC426B">
        <w:rPr>
          <w:rStyle w:val="StyleBoldUnderline"/>
        </w:rPr>
        <w:t>for the</w:t>
      </w:r>
      <w:r w:rsidRPr="0082472A">
        <w:rPr>
          <w:rStyle w:val="StyleBoldUnderline"/>
        </w:rPr>
        <w:t xml:space="preserve"> human </w:t>
      </w:r>
      <w:r w:rsidRPr="00AC426B">
        <w:rPr>
          <w:rStyle w:val="StyleBoldUnderline"/>
        </w:rPr>
        <w:t>population</w:t>
      </w:r>
      <w:r w:rsidRPr="0082472A">
        <w:rPr>
          <w:sz w:val="16"/>
        </w:rPr>
        <w:t xml:space="preserve">. The way to combat this serious and ever-growing threat is to develop broad tools to destroy viruses and bacteria. </w:t>
      </w:r>
      <w:r w:rsidRPr="0082472A">
        <w:rPr>
          <w:rStyle w:val="StyleBoldUnderline"/>
        </w:rPr>
        <w:t>We have tools such as those based on RNA interference that can block gene expression</w:t>
      </w:r>
      <w:r w:rsidRPr="0082472A">
        <w:rPr>
          <w:sz w:val="16"/>
        </w:rPr>
        <w:t xml:space="preserve">. We can now sequence the genes of a new virus in a matter of days, so our goal is within reach! </w:t>
      </w:r>
      <w:r w:rsidRPr="00AC426B">
        <w:rPr>
          <w:rStyle w:val="StyleBoldUnderline"/>
        </w:rPr>
        <w:t>We call for the</w:t>
      </w:r>
      <w:r w:rsidRPr="0082472A">
        <w:rPr>
          <w:sz w:val="16"/>
        </w:rPr>
        <w:t xml:space="preserve"> creation of new technologies and the </w:t>
      </w:r>
      <w:r w:rsidRPr="00AC426B">
        <w:rPr>
          <w:rStyle w:val="StyleBoldUnderline"/>
        </w:rPr>
        <w:t>enhancement of existing tech</w:t>
      </w:r>
      <w:r w:rsidRPr="0082472A">
        <w:rPr>
          <w:rStyle w:val="StyleBoldUnderline"/>
        </w:rPr>
        <w:t>nologies to increase our abilities to detect, identify, and model any emerging or newly identified infective agent, present or future, natural or otherwise</w:t>
      </w:r>
      <w:r w:rsidRPr="0082472A">
        <w:rPr>
          <w:sz w:val="16"/>
        </w:rPr>
        <w:t xml:space="preserve"> — </w:t>
      </w:r>
      <w:r w:rsidRPr="00AC426B">
        <w:rPr>
          <w:rStyle w:val="StyleBoldUnderline"/>
        </w:rPr>
        <w:t>we need to accelerate</w:t>
      </w:r>
      <w:r w:rsidRPr="0082472A">
        <w:rPr>
          <w:rStyle w:val="StyleBoldUnderline"/>
        </w:rPr>
        <w:t xml:space="preserve"> the </w:t>
      </w:r>
      <w:r w:rsidRPr="00AC426B">
        <w:rPr>
          <w:rStyle w:val="StyleBoldUnderline"/>
        </w:rPr>
        <w:t>expansion of</w:t>
      </w:r>
      <w:r w:rsidRPr="0082472A">
        <w:rPr>
          <w:rStyle w:val="StyleBoldUnderline"/>
        </w:rPr>
        <w:t xml:space="preserve"> our capacity to engineer </w:t>
      </w:r>
      <w:r w:rsidRPr="00AC426B">
        <w:rPr>
          <w:rStyle w:val="StyleBoldUnderline"/>
        </w:rPr>
        <w:t>vaccines</w:t>
      </w:r>
      <w:r w:rsidRPr="0082472A">
        <w:rPr>
          <w:rStyle w:val="StyleBoldUnderline"/>
        </w:rPr>
        <w:t xml:space="preserve"> for immunization</w:t>
      </w:r>
      <w:r w:rsidRPr="0082472A">
        <w:rPr>
          <w:sz w:val="16"/>
        </w:rPr>
        <w:t xml:space="preserve">, </w:t>
      </w:r>
      <w:r w:rsidRPr="00AC426B">
        <w:rPr>
          <w:rStyle w:val="Emphasis"/>
        </w:rPr>
        <w:t>and explore</w:t>
      </w:r>
      <w:r w:rsidRPr="0082472A">
        <w:rPr>
          <w:rStyle w:val="Emphasis"/>
        </w:rPr>
        <w:t xml:space="preserve"> the feasibility of </w:t>
      </w:r>
      <w:r w:rsidRPr="00AC426B">
        <w:rPr>
          <w:rStyle w:val="Emphasis"/>
        </w:rPr>
        <w:t>other medicinals to cure or circumvent infections</w:t>
      </w:r>
      <w:r w:rsidRPr="0082472A">
        <w:rPr>
          <w:sz w:val="16"/>
        </w:rPr>
        <w:t xml:space="preserve">, and to manufacture, distribute, and administer what we need in a timely and effective manner that protects us all from the threat of bioengineered malevolent viruses and microbial organisms. </w:t>
      </w:r>
      <w:r w:rsidRPr="0082472A">
        <w:rPr>
          <w:rStyle w:val="Emphasis"/>
        </w:rPr>
        <w:t>Time is running out</w:t>
      </w:r>
      <w:r w:rsidRPr="0082472A">
        <w:rPr>
          <w:sz w:val="16"/>
        </w:rPr>
        <w:t>.</w:t>
      </w:r>
    </w:p>
    <w:p w:rsidR="0033017A" w:rsidRDefault="0033017A" w:rsidP="0033017A">
      <w:pPr>
        <w:rPr>
          <w:rFonts w:asciiTheme="minorHAnsi" w:hAnsiTheme="minorHAnsi"/>
        </w:rPr>
      </w:pPr>
    </w:p>
    <w:p w:rsidR="0033017A" w:rsidRDefault="0033017A" w:rsidP="0033017A">
      <w:pPr>
        <w:pStyle w:val="Heading1"/>
      </w:pPr>
      <w:r>
        <w:t>DA’s</w:t>
      </w:r>
    </w:p>
    <w:p w:rsidR="0033017A" w:rsidRDefault="0033017A" w:rsidP="0033017A">
      <w:pPr>
        <w:pStyle w:val="Heading2"/>
      </w:pPr>
      <w:r>
        <w:t>Russia Relations</w:t>
      </w:r>
    </w:p>
    <w:p w:rsidR="00951E29" w:rsidRDefault="00951E29" w:rsidP="00951E29">
      <w:pPr>
        <w:pStyle w:val="Heading3"/>
      </w:pPr>
      <w:r>
        <w:t>2AC Russia Relations DA</w:t>
      </w:r>
    </w:p>
    <w:p w:rsidR="00D85CF1" w:rsidRDefault="00D85CF1" w:rsidP="00233798">
      <w:pPr>
        <w:pStyle w:val="Heading4"/>
        <w:rPr>
          <w:u w:val="single"/>
        </w:rPr>
      </w:pPr>
      <w:r>
        <w:t xml:space="preserve">Claims are Arctic cooperation are false, things are definitely </w:t>
      </w:r>
      <w:r w:rsidRPr="00D85CF1">
        <w:rPr>
          <w:u w:val="single"/>
        </w:rPr>
        <w:t>heating up</w:t>
      </w:r>
    </w:p>
    <w:p w:rsidR="00CC285F" w:rsidRDefault="00D85CF1" w:rsidP="00D85CF1">
      <w:r w:rsidRPr="00D85CF1">
        <w:rPr>
          <w:rStyle w:val="StyleStyleBold12pt"/>
        </w:rPr>
        <w:t>Dillow 15</w:t>
      </w:r>
      <w:r>
        <w:t xml:space="preserve"> (Clay Dillow has been contributing to Fortune since 2013, writing frequently about technology, aerospace, and defense, 9.24, “</w:t>
      </w:r>
      <w:r w:rsidRPr="00D85CF1">
        <w:rPr>
          <w:rStyle w:val="Emphasis"/>
        </w:rPr>
        <w:t>A melting Arctic: The world is skating on thin ice</w:t>
      </w:r>
      <w:r>
        <w:t>”, http://www.cnbc.com/2015/09/24/a-melting-arctic-the-world-is-skating-on-thin-ice.html)</w:t>
      </w:r>
      <w:r w:rsidR="00CC285F">
        <w:t xml:space="preserve"> </w:t>
      </w:r>
    </w:p>
    <w:p w:rsidR="00D85CF1" w:rsidRPr="00CC285F" w:rsidRDefault="00D85CF1" w:rsidP="00D85CF1">
      <w:pPr>
        <w:rPr>
          <w:sz w:val="14"/>
        </w:rPr>
      </w:pPr>
      <w:r w:rsidRPr="00D85CF1">
        <w:rPr>
          <w:rStyle w:val="StyleBoldUnderline"/>
        </w:rPr>
        <w:t xml:space="preserve">The race to claim stakes in the melting Arctic </w:t>
      </w:r>
      <w:r w:rsidRPr="00D85CF1">
        <w:rPr>
          <w:rStyle w:val="Emphasis"/>
        </w:rPr>
        <w:t>is heating up</w:t>
      </w:r>
      <w:r w:rsidRPr="00CC285F">
        <w:rPr>
          <w:sz w:val="14"/>
        </w:rPr>
        <w:t xml:space="preserve">. </w:t>
      </w:r>
      <w:r w:rsidRPr="00D85CF1">
        <w:rPr>
          <w:rStyle w:val="StyleBoldUnderline"/>
        </w:rPr>
        <w:t>That's because a quarter of the world's energy reserves are at play.</w:t>
      </w:r>
      <w:r w:rsidR="00CC285F">
        <w:rPr>
          <w:rStyle w:val="StyleBoldUnderline"/>
        </w:rPr>
        <w:t xml:space="preserve"> </w:t>
      </w:r>
      <w:r w:rsidRPr="00CC285F">
        <w:rPr>
          <w:sz w:val="14"/>
        </w:rPr>
        <w:t>Standing 12,000 feet high and stretching more than 1,000 miles, the Lomonosov Ridge very well might be the most important mountain range most people have never heard of. Submerged beneath sea ice and the frigid Arctic waters, the geological peculiarity sits just a few hundred miles from the North Pole, and according to the U.S. Geological Survey the Lomonosov Ridge and areas surrounding it could hold a quarter of the world's remaining fossil fuel reserves—90 billion barrels of oil and more than 1.5 trillion cubic feet of natural gas worth an estimated $17.2 trillion.</w:t>
      </w:r>
      <w:r w:rsidR="00CC285F" w:rsidRPr="00CC285F">
        <w:rPr>
          <w:sz w:val="14"/>
        </w:rPr>
        <w:t xml:space="preserve"> </w:t>
      </w:r>
      <w:r w:rsidRPr="00D85CF1">
        <w:rPr>
          <w:rStyle w:val="StyleBoldUnderline"/>
        </w:rPr>
        <w:t xml:space="preserve">In early August, Russia reasserted its claim to the North Pole and surrounding region that includes part of the Lomonosov Ridge, </w:t>
      </w:r>
      <w:r w:rsidRPr="00CC285F">
        <w:rPr>
          <w:sz w:val="14"/>
        </w:rPr>
        <w:t xml:space="preserve">portions of which are also variously claimed by Denmark and Canada. </w:t>
      </w:r>
      <w:r w:rsidRPr="00D85CF1">
        <w:rPr>
          <w:rStyle w:val="StyleBoldUnderline"/>
        </w:rPr>
        <w:t xml:space="preserve">That amounts to over 463,000 square miles of Arctic sea shelf extending more than 350 nautical miles from the shore. It submitted a bid for these vast territories to the United Nations. This latest push by Russia to expand its claim on the Arctic </w:t>
      </w:r>
      <w:r w:rsidRPr="00D85CF1">
        <w:rPr>
          <w:rStyle w:val="Emphasis"/>
        </w:rPr>
        <w:t>has not unfolded in a vacuum</w:t>
      </w:r>
      <w:r w:rsidRPr="00CC285F">
        <w:rPr>
          <w:sz w:val="14"/>
        </w:rPr>
        <w:t xml:space="preserve">. </w:t>
      </w:r>
      <w:r w:rsidRPr="00D85CF1">
        <w:rPr>
          <w:rStyle w:val="StyleBoldUnderline"/>
        </w:rPr>
        <w:t>Record seasonal losses of Arctic sea ice increasingly open up new navigable sea lanes while also threatening ecosystems there. Potentially vast oil and gas reserves have grown increasingly accessible, luring both governments and energy companies into Arctic waters.</w:t>
      </w:r>
      <w:r w:rsidR="00CC285F">
        <w:rPr>
          <w:rStyle w:val="StyleBoldUnderline"/>
        </w:rPr>
        <w:t xml:space="preserve"> </w:t>
      </w:r>
      <w:r w:rsidRPr="00D85CF1">
        <w:rPr>
          <w:rStyle w:val="StyleBoldUnderline"/>
        </w:rPr>
        <w:t xml:space="preserve">And as tensions between Russia and the West approach </w:t>
      </w:r>
      <w:r w:rsidRPr="00D85CF1">
        <w:rPr>
          <w:rStyle w:val="Emphasis"/>
        </w:rPr>
        <w:t>Cold War intensity</w:t>
      </w:r>
      <w:r w:rsidRPr="00D85CF1">
        <w:rPr>
          <w:rStyle w:val="StyleBoldUnderline"/>
        </w:rPr>
        <w:t>,</w:t>
      </w:r>
      <w:r w:rsidRPr="00CC285F">
        <w:rPr>
          <w:sz w:val="14"/>
        </w:rPr>
        <w:t xml:space="preserve"> </w:t>
      </w:r>
      <w:r w:rsidRPr="00D85CF1">
        <w:rPr>
          <w:rStyle w:val="StyleBoldUnderline"/>
        </w:rPr>
        <w:t>a massive military buildup along Russia's Arctic coastline underscores the</w:t>
      </w:r>
      <w:r w:rsidRPr="00CC285F">
        <w:rPr>
          <w:sz w:val="14"/>
        </w:rPr>
        <w:t xml:space="preserve"> </w:t>
      </w:r>
      <w:r w:rsidRPr="00D85CF1">
        <w:rPr>
          <w:rStyle w:val="Emphasis"/>
        </w:rPr>
        <w:t>geostrategic value</w:t>
      </w:r>
      <w:r w:rsidRPr="00CC285F">
        <w:rPr>
          <w:sz w:val="14"/>
        </w:rPr>
        <w:t xml:space="preserve"> </w:t>
      </w:r>
      <w:r w:rsidRPr="00D85CF1">
        <w:rPr>
          <w:rStyle w:val="StyleBoldUnderline"/>
        </w:rPr>
        <w:t>of a region that's become a 21st-century hotbed of high-tech espionage and military competition.</w:t>
      </w:r>
      <w:r w:rsidR="00CC285F">
        <w:rPr>
          <w:rStyle w:val="StyleBoldUnderline"/>
        </w:rPr>
        <w:t xml:space="preserve"> </w:t>
      </w:r>
      <w:r w:rsidRPr="00D85CF1">
        <w:rPr>
          <w:rStyle w:val="StyleBoldUnderline"/>
        </w:rPr>
        <w:t xml:space="preserve">The race for the Arctic is on in more ways than one, creating new environmental, human and geopolitical risks in one of the world's most inhospitable environments—one in which </w:t>
      </w:r>
      <w:r w:rsidRPr="00D85CF1">
        <w:rPr>
          <w:rStyle w:val="Emphasis"/>
        </w:rPr>
        <w:t>no nation is fully prepared to operate</w:t>
      </w:r>
      <w:r w:rsidRPr="00CC285F">
        <w:rPr>
          <w:sz w:val="14"/>
        </w:rPr>
        <w:t>. Consequences to the future of our planet are huge. This month researchers in Sweden published a study showing how melting sea in the Arctic is encouraging methane emissions—exacerbating climate change and the warming of the atmosphere. That's because the ice acts like a windshield reflector to the sun's warming rays, and without it the oceans absorb more heat.</w:t>
      </w:r>
      <w:r w:rsidR="00CC285F" w:rsidRPr="00CC285F">
        <w:rPr>
          <w:sz w:val="14"/>
        </w:rPr>
        <w:t xml:space="preserve"> </w:t>
      </w:r>
      <w:r w:rsidRPr="00CC285F">
        <w:rPr>
          <w:sz w:val="14"/>
        </w:rPr>
        <w:t>According to a recent scientific study by Cambridge University and the U.S. National Snow and Ice Data Center, this climate change will add an extra $43 trillion of cost to the global economy by the end of the next century.</w:t>
      </w:r>
      <w:r w:rsidR="00CC285F" w:rsidRPr="00CC285F">
        <w:rPr>
          <w:sz w:val="14"/>
        </w:rPr>
        <w:t xml:space="preserve"> </w:t>
      </w:r>
      <w:r w:rsidRPr="00CC285F">
        <w:rPr>
          <w:sz w:val="14"/>
        </w:rPr>
        <w:t>Beyond environmental concerns, the other, larger question surrounding the Arctic isn't so much whether the region's resources should be developed but whether corporations and nations can do so safely, cooperatively and peacefully.</w:t>
      </w:r>
      <w:r w:rsidR="00CC285F" w:rsidRPr="00CC285F">
        <w:rPr>
          <w:sz w:val="14"/>
        </w:rPr>
        <w:t xml:space="preserve"> </w:t>
      </w:r>
      <w:r w:rsidRPr="00D85CF1">
        <w:rPr>
          <w:rStyle w:val="Emphasis"/>
        </w:rPr>
        <w:t>The next flash point</w:t>
      </w:r>
      <w:r w:rsidR="00CC285F">
        <w:rPr>
          <w:rStyle w:val="Emphasis"/>
        </w:rPr>
        <w:t xml:space="preserve"> </w:t>
      </w:r>
      <w:r w:rsidRPr="00CC285F">
        <w:rPr>
          <w:sz w:val="14"/>
        </w:rPr>
        <w:t xml:space="preserve">"For the last 25 years the Arctic has been a place of international cooperation," said Heather A. Conley, director of the Europe Program and an Arctic policy expert at the Center for Strategic and International Studies. "And </w:t>
      </w:r>
      <w:r w:rsidRPr="00D85CF1">
        <w:rPr>
          <w:rStyle w:val="StyleBoldUnderline"/>
        </w:rPr>
        <w:t>we don't have an idea of what it will be when it's not a place of international cooperation</w:t>
      </w:r>
      <w:r w:rsidRPr="00CC285F">
        <w:rPr>
          <w:sz w:val="14"/>
        </w:rPr>
        <w:t>."</w:t>
      </w:r>
      <w:r w:rsidR="00CC285F" w:rsidRPr="00CC285F">
        <w:rPr>
          <w:sz w:val="14"/>
        </w:rPr>
        <w:t xml:space="preserve"> </w:t>
      </w:r>
      <w:r w:rsidRPr="00D85CF1">
        <w:rPr>
          <w:rStyle w:val="StyleBoldUnderline"/>
        </w:rPr>
        <w:t>The Arctic is warming twice as fast as the rest of the planet</w:t>
      </w:r>
      <w:r w:rsidRPr="00CC285F">
        <w:rPr>
          <w:sz w:val="14"/>
        </w:rPr>
        <w:t xml:space="preserve">—so fast that NOAA scientists believe much of the Arctic could be free of ice in summers by 2050, allowing ships freedom of movement across the entire Arctic Ocean. </w:t>
      </w:r>
      <w:r w:rsidRPr="00D85CF1">
        <w:rPr>
          <w:rStyle w:val="StyleBoldUnderline"/>
        </w:rPr>
        <w:t>Previously unnavigable sea lanes are already opening across the Arctic in summer</w:t>
      </w:r>
      <w:r w:rsidRPr="00CC285F">
        <w:rPr>
          <w:sz w:val="14"/>
        </w:rPr>
        <w:t>. Only four cargo vessels traversed the so-called Northeast Passage—a shipping lane across the northern shore of the Eurasian continent, connecting Atlantic to Pacific—in 2010. By 2013 that number had grown to 71.</w:t>
      </w:r>
      <w:r w:rsidR="00CC285F" w:rsidRPr="00CC285F">
        <w:rPr>
          <w:sz w:val="14"/>
        </w:rPr>
        <w:t xml:space="preserve"> </w:t>
      </w:r>
      <w:r w:rsidRPr="00D85CF1">
        <w:rPr>
          <w:rStyle w:val="StyleBoldUnderline"/>
        </w:rPr>
        <w:t>Energy exploration and exploitation has also increased</w:t>
      </w:r>
      <w:r w:rsidRPr="00CC285F">
        <w:rPr>
          <w:sz w:val="14"/>
        </w:rPr>
        <w:t>. State-owned energy companies like Russia's Rosneft and Norway's Statoil have made exploratory forays into the Arctic, while Royal Dutch Shell and ConocoPhillips (as well as Statoil) have drilling leases off the coast of Alaska, where 30 billion barrels are thought to be lurking in the Beaufort and Chukchi seas.</w:t>
      </w:r>
      <w:r w:rsidR="00CC285F" w:rsidRPr="00CC285F">
        <w:rPr>
          <w:sz w:val="14"/>
        </w:rPr>
        <w:t xml:space="preserve"> </w:t>
      </w:r>
      <w:r w:rsidRPr="00D85CF1">
        <w:rPr>
          <w:rStyle w:val="StyleBoldUnderline"/>
        </w:rPr>
        <w:t>Increased activity in the Arctic has brought more</w:t>
      </w:r>
      <w:r w:rsidRPr="00CC285F">
        <w:rPr>
          <w:sz w:val="14"/>
        </w:rPr>
        <w:t xml:space="preserve"> companies, more </w:t>
      </w:r>
      <w:r w:rsidRPr="00D85CF1">
        <w:rPr>
          <w:rStyle w:val="StyleBoldUnderline"/>
        </w:rPr>
        <w:t>government entities</w:t>
      </w:r>
      <w:r w:rsidRPr="00CC285F">
        <w:rPr>
          <w:sz w:val="14"/>
        </w:rPr>
        <w:t xml:space="preserve"> and ultimately more people </w:t>
      </w:r>
      <w:r w:rsidRPr="00D85CF1">
        <w:rPr>
          <w:rStyle w:val="StyleBoldUnderline"/>
        </w:rPr>
        <w:t>into an Arctic environment that remains one of the world's most challenging in which to operate</w:t>
      </w:r>
      <w:r w:rsidRPr="00CC285F">
        <w:rPr>
          <w:sz w:val="14"/>
        </w:rPr>
        <w:t xml:space="preserve">. </w:t>
      </w:r>
      <w:r w:rsidRPr="00D85CF1">
        <w:rPr>
          <w:rStyle w:val="StyleBoldUnderline"/>
        </w:rPr>
        <w:t>Increased economic activity and human presence has</w:t>
      </w:r>
      <w:r w:rsidRPr="00CC285F">
        <w:rPr>
          <w:sz w:val="14"/>
        </w:rPr>
        <w:t xml:space="preserve"> </w:t>
      </w:r>
      <w:r w:rsidRPr="00D85CF1">
        <w:rPr>
          <w:rStyle w:val="Emphasis"/>
        </w:rPr>
        <w:t>sparked fears of both environmental disasters and military escalation</w:t>
      </w:r>
      <w:r w:rsidRPr="00CC285F">
        <w:rPr>
          <w:sz w:val="14"/>
        </w:rPr>
        <w:t xml:space="preserve"> </w:t>
      </w:r>
      <w:r w:rsidRPr="00D85CF1">
        <w:rPr>
          <w:rStyle w:val="StyleBoldUnderline"/>
        </w:rPr>
        <w:t>as the five states with Arctic borders—Russia, Canada, Norway, the United States and Denmark</w:t>
      </w:r>
      <w:r w:rsidRPr="00CC285F">
        <w:rPr>
          <w:sz w:val="14"/>
        </w:rPr>
        <w:t xml:space="preserve"> (through its self-governing territory Greenland)—</w:t>
      </w:r>
      <w:r w:rsidRPr="00D85CF1">
        <w:rPr>
          <w:rStyle w:val="StyleBoldUnderline"/>
        </w:rPr>
        <w:t>attempt to bolster their security postures there.</w:t>
      </w:r>
      <w:r w:rsidR="00CC285F">
        <w:rPr>
          <w:rStyle w:val="StyleBoldUnderline"/>
        </w:rPr>
        <w:t xml:space="preserve"> </w:t>
      </w:r>
      <w:r w:rsidRPr="00CC285F">
        <w:rPr>
          <w:sz w:val="14"/>
        </w:rPr>
        <w:t>Russia, resources and riches</w:t>
      </w:r>
      <w:r w:rsidR="00CC285F" w:rsidRPr="00CC285F">
        <w:rPr>
          <w:sz w:val="14"/>
        </w:rPr>
        <w:t xml:space="preserve"> </w:t>
      </w:r>
      <w:r w:rsidRPr="00CC285F">
        <w:rPr>
          <w:sz w:val="14"/>
        </w:rPr>
        <w:t>Of those states driving the increased military tempo in the Arctic, Russia has taken a clear lead, reopening Soviet-era airfields and naval bases and conducting large-scale military exercises in the region. In March, the Russian military conducted a complex series of unannounced military maneuvers in the Arctic, involving more than 200 aircraft, 41 warships and 15 submarines and over 40,000 troops. The Russian Defense Ministry has acknowledged that it has been flying reconnaissance drones regularly over the region since at least May, and Russian state media reports that two Russian contractors are developing a new "heavy drone" specifically for use in the Arctic.</w:t>
      </w:r>
      <w:r w:rsidR="00CC285F" w:rsidRPr="00CC285F">
        <w:rPr>
          <w:sz w:val="14"/>
        </w:rPr>
        <w:t xml:space="preserve"> </w:t>
      </w:r>
      <w:r w:rsidRPr="00D85CF1">
        <w:rPr>
          <w:rStyle w:val="StyleBoldUnderline"/>
        </w:rPr>
        <w:t>Next year Russia's Northern Fleet—the nation's most powerful Navy formation—will become the backbone of its new Arctic Command, with its area of engagement, including the high-latitude areas of the Arctic Ocean and the North Pole</w:t>
      </w:r>
      <w:r w:rsidRPr="00CC285F">
        <w:rPr>
          <w:sz w:val="14"/>
        </w:rPr>
        <w:t>, Tass has reported. It includes nuclear missile submarines and other warships.</w:t>
      </w:r>
      <w:r w:rsidR="00CC285F" w:rsidRPr="00CC285F">
        <w:rPr>
          <w:sz w:val="14"/>
        </w:rPr>
        <w:t xml:space="preserve"> </w:t>
      </w:r>
      <w:r w:rsidRPr="00CC285F">
        <w:rPr>
          <w:sz w:val="14"/>
        </w:rPr>
        <w:t>"What we've really seen over the last 12 to 18 months is a different posture focusing on their strategic nuclear deterrent, unannounced military exercises, a lot of opening of new bases and positioning of military personnel and equipment—all of which seems much more significant than what would be required for enhanced search and rescue or oil spill response," Conley said, adding, "So I think we are seeing an important evolution in Russia's militarization of the Arctic, and that needs to be assessed by the other Arctic states for sure."</w:t>
      </w:r>
      <w:r w:rsidR="00CC285F" w:rsidRPr="00CC285F">
        <w:rPr>
          <w:sz w:val="14"/>
        </w:rPr>
        <w:t xml:space="preserve"> </w:t>
      </w:r>
      <w:r w:rsidRPr="00CC285F">
        <w:rPr>
          <w:sz w:val="14"/>
        </w:rPr>
        <w:t>But military posturing aside, experts say the risk of actual military confrontation in the Arctic is likely overblown. Russian territorial claims in the Arctic, coupled with the uptick in military activity, have provoked headlines that don't necessarily measure up with reality, said Admiral Robert J. Papp, a former commandant of the U.S. Coast Guard now serving as the U.S. State Department's special representative for the Arctic.</w:t>
      </w:r>
      <w:r w:rsidR="00CC285F" w:rsidRPr="00CC285F">
        <w:rPr>
          <w:sz w:val="14"/>
        </w:rPr>
        <w:t xml:space="preserve"> </w:t>
      </w:r>
      <w:r w:rsidRPr="00CC285F">
        <w:rPr>
          <w:sz w:val="14"/>
        </w:rPr>
        <w:t>"This is the second time Russia has submitted its claim," Papp said of Russia's most recent territorial claim made under the United Nations Convention on the Law of the Sea. He added: "It's doing so under an orderly process prescribed by the U.N. They complied with everything they had to comply with, and yet a big deal was made of it. So I think sometimes they don't get a fair shake on these things."</w:t>
      </w:r>
      <w:r w:rsidR="00CC285F" w:rsidRPr="00CC285F">
        <w:rPr>
          <w:sz w:val="14"/>
        </w:rPr>
        <w:t xml:space="preserve"> </w:t>
      </w:r>
      <w:r w:rsidRPr="00CC285F">
        <w:rPr>
          <w:sz w:val="14"/>
        </w:rPr>
        <w:t xml:space="preserve">That said, </w:t>
      </w:r>
      <w:r w:rsidRPr="00D85CF1">
        <w:rPr>
          <w:rStyle w:val="StyleBoldUnderline"/>
        </w:rPr>
        <w:t>Papp concedes that the Russian state has brought a certain degree of distrust upon itself through recent actions in Ukraine and a rhetoric that has escalated tensions with the West</w:t>
      </w:r>
      <w:r w:rsidRPr="00CC285F">
        <w:rPr>
          <w:sz w:val="14"/>
        </w:rPr>
        <w:t xml:space="preserve">. </w:t>
      </w:r>
      <w:r w:rsidRPr="00D85CF1">
        <w:rPr>
          <w:rStyle w:val="StyleBoldUnderline"/>
        </w:rPr>
        <w:t>It's this kind of bigger-picture geopolitics that makes</w:t>
      </w:r>
      <w:r w:rsidRPr="00CC285F">
        <w:rPr>
          <w:sz w:val="14"/>
        </w:rPr>
        <w:t xml:space="preserve"> </w:t>
      </w:r>
      <w:r w:rsidRPr="00D85CF1">
        <w:rPr>
          <w:rStyle w:val="Emphasis"/>
        </w:rPr>
        <w:t>the militarization of the Arctic more troublesome to many security experts</w:t>
      </w:r>
      <w:r w:rsidRPr="00CC285F">
        <w:rPr>
          <w:sz w:val="14"/>
        </w:rPr>
        <w:t xml:space="preserve">. A risk assessment published in May by The Arctic Institute notes that even though military activity in the Arctic is at its highest point since the Cold War, the risk of military conflict over the Arctic remains low. However, </w:t>
      </w:r>
      <w:r w:rsidRPr="00D85CF1">
        <w:rPr>
          <w:rStyle w:val="Emphasis"/>
        </w:rPr>
        <w:t>the risk that the Arctic could become a potential theater in a larger conflict between Russia and the West remains very real.</w:t>
      </w:r>
      <w:r w:rsidR="00CC285F">
        <w:rPr>
          <w:rStyle w:val="Emphasis"/>
        </w:rPr>
        <w:t xml:space="preserve"> </w:t>
      </w:r>
      <w:r w:rsidRPr="00CC285F">
        <w:rPr>
          <w:sz w:val="14"/>
        </w:rPr>
        <w:t>"I think that Russia is worth watching," Papp said. "We need to be cautious; we need to be curious about what they are doing up there. But we don't need to overreact."</w:t>
      </w:r>
      <w:r w:rsidR="00CC285F" w:rsidRPr="00CC285F">
        <w:rPr>
          <w:sz w:val="14"/>
        </w:rPr>
        <w:t xml:space="preserve"> </w:t>
      </w:r>
      <w:r w:rsidRPr="00CC285F">
        <w:rPr>
          <w:sz w:val="14"/>
        </w:rPr>
        <w:t>Is a cold war brewing?</w:t>
      </w:r>
      <w:r w:rsidR="00CC285F" w:rsidRPr="00CC285F">
        <w:rPr>
          <w:sz w:val="14"/>
        </w:rPr>
        <w:t xml:space="preserve"> </w:t>
      </w:r>
      <w:r w:rsidRPr="00CC285F">
        <w:rPr>
          <w:sz w:val="14"/>
        </w:rPr>
        <w:t xml:space="preserve">In building up its military presence along its northern shore, Russia is both attempting to solve and exacerbate a problem shared by all of the Arctic-bordering states. More commercial and military activity in the Arctic means more people in the Arctic. </w:t>
      </w:r>
      <w:r w:rsidRPr="00D85CF1">
        <w:rPr>
          <w:rStyle w:val="StyleBoldUnderline"/>
        </w:rPr>
        <w:t>More people in the Arctic means more risk in the Arctic—risk of environmental accidents, of military accidents, of stranded vessels, of human safety. The greatest risk in the Arctic today isn't any one of these, but the fact that no nation has made developing its Arctic capabilities a priority even as activity in the Arctic increases.</w:t>
      </w:r>
      <w:r w:rsidR="00CC285F">
        <w:rPr>
          <w:rStyle w:val="StyleBoldUnderline"/>
        </w:rPr>
        <w:t xml:space="preserve"> </w:t>
      </w:r>
      <w:r w:rsidRPr="00CC285F">
        <w:rPr>
          <w:sz w:val="14"/>
        </w:rPr>
        <w:t>"The greatness of any maritime nation can be measured by the resources it provides for the safety of mariners that approach its shores," Papp said. "We've done that well for the continental United States for a couple of centuries. But now we have a new ocean that we're responsible for in the Arctic and the upper Bering Sea, and we have not provided the same number of resources, even though human activity is increasing."</w:t>
      </w:r>
      <w:r w:rsidR="00CC285F" w:rsidRPr="00CC285F">
        <w:rPr>
          <w:sz w:val="14"/>
        </w:rPr>
        <w:t xml:space="preserve"> </w:t>
      </w:r>
      <w:r w:rsidRPr="00CC285F">
        <w:rPr>
          <w:sz w:val="14"/>
        </w:rPr>
        <w:t>For instance, the distance between where Royal Dutch Shell is drilling in the Chukchi Sea and the nearest safe harbor in Dutch Harbor, Alaska, is some 800 to 900 miles, Papp explained. "There is no deep-water harbor of refuge up there to get out of the weather, or to prestage or set up a forward operating base. The infrastructure is very limited."</w:t>
      </w:r>
      <w:r w:rsidR="00CC285F" w:rsidRPr="00CC285F">
        <w:rPr>
          <w:sz w:val="14"/>
        </w:rPr>
        <w:t xml:space="preserve"> </w:t>
      </w:r>
      <w:r w:rsidRPr="00CC285F">
        <w:rPr>
          <w:sz w:val="14"/>
        </w:rPr>
        <w:t>The U.S. Coast Guard got a good look at the challenges presented by commercial activity in the Arctic in 2012, when a Shell-operated drilling rig caught in high seas had to be abandoned, its crew evacuated by Coast Guard helicopter. The drilling rig was left adrift with nearly 150,000 gallons of diesel fuel and more than 10,000 gallons of other hazardous fluids aboard. The drilling rig later struck a barrier island, but its tanks didn't rupture. Through sheer good luck, environmental disaster was averted. Neither Shell nor the Coast Guard had resources in place to adequately deal with the situation.</w:t>
      </w:r>
      <w:r w:rsidR="00CC285F" w:rsidRPr="00CC285F">
        <w:rPr>
          <w:sz w:val="14"/>
        </w:rPr>
        <w:t xml:space="preserve"> </w:t>
      </w:r>
      <w:r w:rsidRPr="00CC285F">
        <w:rPr>
          <w:sz w:val="14"/>
        </w:rPr>
        <w:t>America's posture</w:t>
      </w:r>
      <w:r w:rsidR="00CC285F" w:rsidRPr="00CC285F">
        <w:rPr>
          <w:sz w:val="14"/>
        </w:rPr>
        <w:t xml:space="preserve"> </w:t>
      </w:r>
      <w:r w:rsidRPr="00CC285F">
        <w:rPr>
          <w:sz w:val="14"/>
        </w:rPr>
        <w:t>"There's just an incredibly scarce amount of capability in the Arctic, even to conduct adequate search and rescue," Conley said. While the Russians have the most military hardware and personnel on hand, soft security assets—those aimed at things like environmental, commercial and civilian security—are scarce or nonexistent. Communications satellites, icebreakers, aircraft and the forward operating infrastructure that would make use of such things are all lacking.</w:t>
      </w:r>
      <w:r w:rsidR="00CC285F" w:rsidRPr="00CC285F">
        <w:rPr>
          <w:sz w:val="14"/>
        </w:rPr>
        <w:t xml:space="preserve"> </w:t>
      </w:r>
      <w:r w:rsidRPr="00D85CF1">
        <w:rPr>
          <w:rStyle w:val="StyleBoldUnderline"/>
        </w:rPr>
        <w:t>Where the U.S. is concerned, something else is sorely lacking in the Arctic</w:t>
      </w:r>
      <w:r w:rsidRPr="00CC285F">
        <w:rPr>
          <w:sz w:val="14"/>
        </w:rPr>
        <w:t xml:space="preserve">: </w:t>
      </w:r>
      <w:r w:rsidRPr="00D85CF1">
        <w:rPr>
          <w:rStyle w:val="Emphasis"/>
        </w:rPr>
        <w:t>a strategy</w:t>
      </w:r>
      <w:r w:rsidRPr="00CC285F">
        <w:rPr>
          <w:sz w:val="14"/>
        </w:rPr>
        <w:t>. While the Obama administration published a national Arctic strategy in May 2013 and an Obama implementation plan for the strategy the following January, both documents largely consist of detailed to-do lists rather than concrete line items in a federal budget.</w:t>
      </w:r>
      <w:r w:rsidR="00CC285F" w:rsidRPr="00CC285F">
        <w:rPr>
          <w:sz w:val="14"/>
        </w:rPr>
        <w:t xml:space="preserve"> </w:t>
      </w:r>
      <w:r w:rsidRPr="00CC285F">
        <w:rPr>
          <w:sz w:val="14"/>
        </w:rPr>
        <w:t>"</w:t>
      </w:r>
      <w:r w:rsidRPr="00D85CF1">
        <w:rPr>
          <w:rStyle w:val="StyleBoldUnderline"/>
        </w:rPr>
        <w:t>The problem is, talk is cheap</w:t>
      </w:r>
      <w:r w:rsidRPr="00CC285F">
        <w:rPr>
          <w:sz w:val="14"/>
        </w:rPr>
        <w:t>," Conley said. "</w:t>
      </w:r>
      <w:r w:rsidRPr="00D85CF1">
        <w:rPr>
          <w:rStyle w:val="StyleBoldUnderline"/>
        </w:rPr>
        <w:t>No one is putting the resources or developing a multiyear budget that says this is how we are going to prepare for the Arctic. Everyone agrees that there's rapid change; everyone agrees that we need to monitor, assess, evaluate. But when it comes to the significant budget needs for a deep-water port in the American Arctic—or ice-breaking capability, or aviation assets, or satellite communications—everyone kind of looks at the floor and says, 'Not my budget, thank you very much.'"</w:t>
      </w:r>
      <w:r w:rsidR="00CC285F">
        <w:rPr>
          <w:rStyle w:val="StyleBoldUnderline"/>
        </w:rPr>
        <w:t xml:space="preserve"> </w:t>
      </w:r>
      <w:r w:rsidRPr="00CC285F">
        <w:rPr>
          <w:sz w:val="14"/>
        </w:rPr>
        <w:t>During a visit to Alaska at the beginning of September, President Obama addressed the impact of climate change on America's Arctic-bordering state. He criticized Arctic oil drilling and warned that the meltdown threatens to annihilate cities, animal species and force migration. Then he announced plans to invest in ice breakers and other safety and security measures in the Arctic to shore up readiness due to heighten risks. Right now the U.S. Coast Guard owns just two functioning ice breakers; Russia possesses a fleet of 41, with plans to add 11 more.</w:t>
      </w:r>
      <w:r w:rsidR="00CC285F" w:rsidRPr="00CC285F">
        <w:rPr>
          <w:sz w:val="14"/>
        </w:rPr>
        <w:t xml:space="preserve"> </w:t>
      </w:r>
      <w:r w:rsidRPr="00CC285F">
        <w:rPr>
          <w:sz w:val="14"/>
        </w:rPr>
        <w:t>Time will tell how fast the U.S. will respond to the crisis—and the increase of commercial and military activity it enables. And as development in the Arctic increases, so do those associated risks.</w:t>
      </w:r>
      <w:r w:rsidR="00CC285F" w:rsidRPr="00CC285F">
        <w:rPr>
          <w:sz w:val="14"/>
        </w:rPr>
        <w:t xml:space="preserve"> </w:t>
      </w:r>
      <w:r w:rsidRPr="00CC285F">
        <w:rPr>
          <w:rStyle w:val="StyleBoldUnderline"/>
        </w:rPr>
        <w:t>"If we have a major incident in the Arctic, it's going to demonstrate our limited capabilities and the difficult operating environment, and unfortunately, as the crisis unfolds, we're all going to be looking around wondering why we don't have more access</w:t>
      </w:r>
      <w:r w:rsidRPr="00CC285F">
        <w:rPr>
          <w:sz w:val="14"/>
        </w:rPr>
        <w:t>," Conley said. "It's going to be an education we all don't want."</w:t>
      </w:r>
    </w:p>
    <w:p w:rsidR="00D85CF1" w:rsidRPr="00D85CF1" w:rsidRDefault="00D85CF1" w:rsidP="00D85CF1"/>
    <w:p w:rsidR="00951E29" w:rsidRPr="002A3DC6" w:rsidRDefault="009A51A5" w:rsidP="00233798">
      <w:pPr>
        <w:pStyle w:val="Heading4"/>
      </w:pPr>
      <w:r>
        <w:t>Plan reduces onshore deployments- mitigates the link</w:t>
      </w:r>
    </w:p>
    <w:p w:rsidR="00951E29" w:rsidRPr="002A3DC6" w:rsidRDefault="00951E29" w:rsidP="00951E29">
      <w:r w:rsidRPr="002A3DC6">
        <w:rPr>
          <w:rStyle w:val="StyleStyleBold12pt"/>
        </w:rPr>
        <w:t>US Coast Guard 2010</w:t>
      </w:r>
      <w:r w:rsidRPr="002A3DC6">
        <w:t xml:space="preserve"> “United States Coast Guard High Latitude Region Mission Analysis” Coast Guard (http://assets.fiercemarkets.com/public/sites/govit/hlssummarycapstone.pdf)</w:t>
      </w:r>
    </w:p>
    <w:p w:rsidR="00951E29" w:rsidRPr="00653EE4" w:rsidRDefault="00951E29" w:rsidP="00951E29">
      <w:pPr>
        <w:rPr>
          <w:sz w:val="16"/>
        </w:rPr>
      </w:pPr>
      <w:r w:rsidRPr="00653EE4">
        <w:rPr>
          <w:sz w:val="16"/>
        </w:rPr>
        <w:t xml:space="preserve">The gap in polar icebreaking capacity has resulted in a lack of at-sea time for crews and senior personnel and a corresponding gap in training and leadership. </w:t>
      </w:r>
      <w:r w:rsidRPr="002A3DC6">
        <w:rPr>
          <w:rStyle w:val="StyleBoldUnderline"/>
        </w:rPr>
        <w:t xml:space="preserve">In addition to providing multi-mission capability and intrinsic mobility, </w:t>
      </w:r>
      <w:r w:rsidRPr="00AC426B">
        <w:rPr>
          <w:rStyle w:val="StyleBoldUnderline"/>
        </w:rPr>
        <w:t>a</w:t>
      </w:r>
      <w:r w:rsidRPr="002A3DC6">
        <w:rPr>
          <w:rStyle w:val="StyleBoldUnderline"/>
        </w:rPr>
        <w:t xml:space="preserve"> helicopter-capable </w:t>
      </w:r>
      <w:r w:rsidRPr="00AC426B">
        <w:rPr>
          <w:rStyle w:val="StyleBoldUnderline"/>
        </w:rPr>
        <w:t>surface unit would eliminate the need for acquiring</w:t>
      </w:r>
      <w:r w:rsidRPr="00653EE4">
        <w:rPr>
          <w:sz w:val="16"/>
        </w:rPr>
        <w:t xml:space="preserve"> an</w:t>
      </w:r>
      <w:r w:rsidRPr="002A3DC6">
        <w:rPr>
          <w:rStyle w:val="StyleBoldUnderline"/>
        </w:rPr>
        <w:t xml:space="preserve"> expensive </w:t>
      </w:r>
      <w:r w:rsidRPr="00AC426B">
        <w:rPr>
          <w:rStyle w:val="StyleBoldUnderline"/>
        </w:rPr>
        <w:t>shore-based infrastructure</w:t>
      </w:r>
      <w:r w:rsidRPr="00653EE4">
        <w:rPr>
          <w:sz w:val="16"/>
        </w:rPr>
        <w:t xml:space="preserve"> that may only be needed on a seasonal or occasional basis. </w:t>
      </w:r>
      <w:r w:rsidRPr="00AC426B">
        <w:rPr>
          <w:rStyle w:val="StyleBoldUnderline"/>
        </w:rPr>
        <w:t>The most capable</w:t>
      </w:r>
      <w:r w:rsidRPr="00653EE4">
        <w:rPr>
          <w:sz w:val="16"/>
        </w:rPr>
        <w:t xml:space="preserve"> surface </w:t>
      </w:r>
      <w:r w:rsidRPr="002A3DC6">
        <w:rPr>
          <w:rStyle w:val="StyleBoldUnderline"/>
        </w:rPr>
        <w:t xml:space="preserve">unit </w:t>
      </w:r>
      <w:r w:rsidRPr="00AC426B">
        <w:rPr>
          <w:rStyle w:val="StyleBoldUnderline"/>
        </w:rPr>
        <w:t>would be</w:t>
      </w:r>
      <w:r w:rsidRPr="00AC426B">
        <w:rPr>
          <w:sz w:val="16"/>
        </w:rPr>
        <w:t xml:space="preserve"> </w:t>
      </w:r>
      <w:r w:rsidRPr="00AC426B">
        <w:rPr>
          <w:rStyle w:val="StyleBoldUnderline"/>
        </w:rPr>
        <w:t>a</w:t>
      </w:r>
      <w:r w:rsidRPr="002A3DC6">
        <w:rPr>
          <w:rStyle w:val="StyleBoldUnderline"/>
        </w:rPr>
        <w:t xml:space="preserve"> polar </w:t>
      </w:r>
      <w:r w:rsidRPr="00AC426B">
        <w:rPr>
          <w:rStyle w:val="StyleBoldUnderline"/>
        </w:rPr>
        <w:t>icebreaker</w:t>
      </w:r>
      <w:r w:rsidRPr="00653EE4">
        <w:rPr>
          <w:sz w:val="16"/>
        </w:rPr>
        <w:t xml:space="preserve">. Polar </w:t>
      </w:r>
      <w:r w:rsidRPr="00AC426B">
        <w:rPr>
          <w:rStyle w:val="StyleBoldUnderline"/>
        </w:rPr>
        <w:t>icebreakers</w:t>
      </w:r>
      <w:r>
        <w:rPr>
          <w:rStyle w:val="StyleBoldUnderline"/>
        </w:rPr>
        <w:t xml:space="preserve"> </w:t>
      </w:r>
      <w:r w:rsidRPr="002A3DC6">
        <w:rPr>
          <w:rStyle w:val="StyleBoldUnderline"/>
        </w:rPr>
        <w:t xml:space="preserve">can </w:t>
      </w:r>
      <w:r w:rsidRPr="00AC426B">
        <w:rPr>
          <w:rStyle w:val="StyleBoldUnderline"/>
        </w:rPr>
        <w:t>transit safely</w:t>
      </w:r>
      <w:r w:rsidRPr="002A3DC6">
        <w:rPr>
          <w:rStyle w:val="StyleBoldUnderline"/>
        </w:rPr>
        <w:t xml:space="preserve"> in</w:t>
      </w:r>
      <w:r w:rsidRPr="00653EE4">
        <w:rPr>
          <w:sz w:val="16"/>
        </w:rPr>
        <w:t xml:space="preserve"> </w:t>
      </w:r>
      <w:r w:rsidRPr="002A3DC6">
        <w:rPr>
          <w:rStyle w:val="StyleBoldUnderline"/>
        </w:rPr>
        <w:t>a variety of</w:t>
      </w:r>
      <w:r w:rsidRPr="00653EE4">
        <w:rPr>
          <w:sz w:val="16"/>
        </w:rPr>
        <w:t xml:space="preserve"> ice </w:t>
      </w:r>
      <w:r w:rsidRPr="002A3DC6">
        <w:rPr>
          <w:rStyle w:val="StyleBoldUnderline"/>
        </w:rPr>
        <w:t xml:space="preserve">conditions </w:t>
      </w:r>
      <w:r w:rsidRPr="00AC426B">
        <w:rPr>
          <w:rStyle w:val="StyleBoldUnderline"/>
        </w:rPr>
        <w:t>and</w:t>
      </w:r>
      <w:r w:rsidRPr="002A3DC6">
        <w:rPr>
          <w:rStyle w:val="StyleBoldUnderline"/>
        </w:rPr>
        <w:t xml:space="preserve"> have</w:t>
      </w:r>
      <w:r w:rsidRPr="00653EE4">
        <w:rPr>
          <w:sz w:val="16"/>
        </w:rPr>
        <w:t xml:space="preserve"> the </w:t>
      </w:r>
      <w:r w:rsidRPr="002A3DC6">
        <w:rPr>
          <w:rStyle w:val="StyleBoldUnderline"/>
        </w:rPr>
        <w:t xml:space="preserve">endurance to </w:t>
      </w:r>
      <w:r w:rsidRPr="00AC426B">
        <w:rPr>
          <w:rStyle w:val="StyleBoldUnderline"/>
        </w:rPr>
        <w:t>operate far from logistics bases</w:t>
      </w:r>
      <w:r w:rsidRPr="00653EE4">
        <w:rPr>
          <w:sz w:val="16"/>
        </w:rPr>
        <w:t xml:space="preserve">. The </w:t>
      </w:r>
      <w:r w:rsidRPr="002A3DC6">
        <w:rPr>
          <w:rStyle w:val="StyleBoldUnderline"/>
        </w:rPr>
        <w:t>Coast Guard</w:t>
      </w:r>
      <w:r w:rsidRPr="00653EE4">
        <w:rPr>
          <w:sz w:val="16"/>
        </w:rPr>
        <w:t xml:space="preserve">’s polar </w:t>
      </w:r>
      <w:r w:rsidRPr="002A3DC6">
        <w:rPr>
          <w:rStyle w:val="StyleBoldUnderline"/>
        </w:rPr>
        <w:t>icebreakers have conducted</w:t>
      </w:r>
      <w:r w:rsidRPr="00653EE4">
        <w:rPr>
          <w:sz w:val="16"/>
        </w:rPr>
        <w:t xml:space="preserve"> </w:t>
      </w:r>
      <w:r w:rsidRPr="002A3DC6">
        <w:rPr>
          <w:rStyle w:val="StyleBoldUnderline"/>
        </w:rPr>
        <w:t>a wide range of</w:t>
      </w:r>
      <w:r w:rsidRPr="00653EE4">
        <w:rPr>
          <w:sz w:val="16"/>
        </w:rPr>
        <w:t xml:space="preserve"> planned and unscheduled </w:t>
      </w:r>
      <w:r w:rsidRPr="002A3DC6">
        <w:rPr>
          <w:rStyle w:val="StyleBoldUnderline"/>
        </w:rPr>
        <w:t>Coast Guard missions in the past.</w:t>
      </w:r>
      <w:r w:rsidRPr="00653EE4">
        <w:rPr>
          <w:sz w:val="16"/>
        </w:rPr>
        <w:t xml:space="preserve"> Polar icebreakers possess the ability to carry large numbers of passengers, cargo, </w:t>
      </w:r>
      <w:r w:rsidRPr="00653EE4">
        <w:rPr>
          <w:sz w:val="12"/>
        </w:rPr>
        <w:t>¶</w:t>
      </w:r>
      <w:r w:rsidRPr="00653EE4">
        <w:rPr>
          <w:sz w:val="16"/>
        </w:rPr>
        <w:t xml:space="preserve"> boats, and helicopters. Polar </w:t>
      </w:r>
      <w:r w:rsidRPr="00AC426B">
        <w:rPr>
          <w:rStyle w:val="StyleBoldUnderline"/>
        </w:rPr>
        <w:t>icebreakers also have substantial command, control, and communications capabilities</w:t>
      </w:r>
      <w:r w:rsidRPr="00AC426B">
        <w:rPr>
          <w:sz w:val="16"/>
        </w:rPr>
        <w:t>.</w:t>
      </w:r>
      <w:r w:rsidRPr="00653EE4">
        <w:rPr>
          <w:sz w:val="16"/>
        </w:rPr>
        <w:t xml:space="preserve"> The flexibility and mobility of polar icebreakers would assist the Coast Guard in closing future mission performance gaps effectively.</w:t>
      </w:r>
    </w:p>
    <w:p w:rsidR="00951E29" w:rsidRPr="00653EE4" w:rsidRDefault="00951E29" w:rsidP="00951E29"/>
    <w:p w:rsidR="00951E29" w:rsidRDefault="00951E29" w:rsidP="009A51A5"/>
    <w:p w:rsidR="00951E29" w:rsidRDefault="00951E29" w:rsidP="00951E29"/>
    <w:p w:rsidR="00951E29" w:rsidRPr="00E06288" w:rsidRDefault="00951E29" w:rsidP="00233798">
      <w:pPr>
        <w:pStyle w:val="Heading4"/>
      </w:pPr>
      <w:r>
        <w:t>Status quo makes Russia war inevitable</w:t>
      </w:r>
    </w:p>
    <w:p w:rsidR="00A5483A" w:rsidRPr="00E06288" w:rsidRDefault="00A5483A" w:rsidP="00A5483A">
      <w:pPr>
        <w:jc w:val="both"/>
        <w:rPr>
          <w:sz w:val="16"/>
          <w:szCs w:val="16"/>
        </w:rPr>
      </w:pPr>
      <w:r w:rsidRPr="00E06288">
        <w:rPr>
          <w:rStyle w:val="StyleStyleBold12pt"/>
        </w:rPr>
        <w:t>Cohen 10</w:t>
      </w:r>
      <w:r w:rsidRPr="00E06288">
        <w:rPr>
          <w:b/>
        </w:rPr>
        <w:t xml:space="preserve"> </w:t>
      </w:r>
      <w:r w:rsidRPr="00E06288">
        <w:rPr>
          <w:sz w:val="16"/>
          <w:szCs w:val="16"/>
        </w:rPr>
        <w:t xml:space="preserve">Ariel [Senior Research Fellow for Russian and Eurasian Studies and International Energy Policy, The Kathryn and Shelby Cullom Davis Institute for International Studies] “From Russian Competition to Natural Resources Access: Recasting U.S. Arctic Policy” </w:t>
      </w:r>
      <w:r w:rsidRPr="00E06288">
        <w:rPr>
          <w:i/>
          <w:sz w:val="16"/>
          <w:szCs w:val="16"/>
        </w:rPr>
        <w:t>The Heritage Foundation</w:t>
      </w:r>
      <w:r w:rsidRPr="00E06288">
        <w:rPr>
          <w:sz w:val="16"/>
          <w:szCs w:val="16"/>
        </w:rPr>
        <w:t xml:space="preserve"> 6/15/10 </w:t>
      </w:r>
      <w:hyperlink r:id="rId33" w:history="1">
        <w:r w:rsidRPr="00E06288">
          <w:rPr>
            <w:rStyle w:val="Hyperlink"/>
            <w:sz w:val="16"/>
            <w:szCs w:val="16"/>
          </w:rPr>
          <w:t>http://www.heritage.org/research/reports/2010/06/from-russian-competition-to-natural-resources-access-recasting-us-arctic-policy</w:t>
        </w:r>
      </w:hyperlink>
      <w:r w:rsidRPr="00E06288">
        <w:rPr>
          <w:sz w:val="16"/>
          <w:szCs w:val="16"/>
        </w:rPr>
        <w:t xml:space="preserve"> DR accessed: 6/25/12</w:t>
      </w:r>
    </w:p>
    <w:p w:rsidR="00A5483A" w:rsidRDefault="00A5483A" w:rsidP="00A5483A">
      <w:pPr>
        <w:rPr>
          <w:sz w:val="16"/>
        </w:rPr>
      </w:pPr>
      <w:r w:rsidRPr="006554B2">
        <w:rPr>
          <w:sz w:val="16"/>
        </w:rPr>
        <w:t xml:space="preserve">To advance its position, Russia has undertaken a three-year mission to map the Arctic.[26] The Kremlin is also moving rapidly to establish a comprehensive sea, ground, and air presence. Under Putin, Russia focused on the Arctic as a major natural resources base. The </w:t>
      </w:r>
      <w:r w:rsidRPr="00AC426B">
        <w:rPr>
          <w:rStyle w:val="StyleBoldUnderline"/>
          <w:rFonts w:asciiTheme="minorHAnsi" w:hAnsiTheme="minorHAnsi"/>
        </w:rPr>
        <w:t>Russian</w:t>
      </w:r>
      <w:r w:rsidRPr="006554B2">
        <w:rPr>
          <w:sz w:val="16"/>
        </w:rPr>
        <w:t xml:space="preserve"> national </w:t>
      </w:r>
      <w:r w:rsidRPr="00AC426B">
        <w:rPr>
          <w:rStyle w:val="StyleBoldUnderline"/>
          <w:rFonts w:asciiTheme="minorHAnsi" w:hAnsiTheme="minorHAnsi"/>
        </w:rPr>
        <w:t>leadership insists</w:t>
      </w:r>
      <w:r w:rsidRPr="0064134D">
        <w:rPr>
          <w:rStyle w:val="StyleBoldUnderline"/>
          <w:rFonts w:asciiTheme="minorHAnsi" w:hAnsiTheme="minorHAnsi"/>
        </w:rPr>
        <w:t xml:space="preserve"> that the state</w:t>
      </w:r>
      <w:r w:rsidRPr="006554B2">
        <w:rPr>
          <w:sz w:val="16"/>
        </w:rPr>
        <w:t xml:space="preserve">, not the private sector, </w:t>
      </w:r>
      <w:r w:rsidRPr="0064134D">
        <w:rPr>
          <w:rStyle w:val="StyleBoldUnderline"/>
          <w:rFonts w:asciiTheme="minorHAnsi" w:hAnsiTheme="minorHAnsi"/>
        </w:rPr>
        <w:t xml:space="preserve">must take the lead </w:t>
      </w:r>
      <w:r w:rsidRPr="00AC426B">
        <w:rPr>
          <w:rStyle w:val="StyleBoldUnderline"/>
          <w:rFonts w:asciiTheme="minorHAnsi" w:hAnsiTheme="minorHAnsi"/>
        </w:rPr>
        <w:t>in developing the</w:t>
      </w:r>
      <w:r w:rsidRPr="0064134D">
        <w:rPr>
          <w:rStyle w:val="StyleBoldUnderline"/>
          <w:rFonts w:asciiTheme="minorHAnsi" w:hAnsiTheme="minorHAnsi"/>
        </w:rPr>
        <w:t xml:space="preserve"> vast </w:t>
      </w:r>
      <w:r w:rsidRPr="00AC426B">
        <w:rPr>
          <w:rStyle w:val="StyleBoldUnderline"/>
          <w:rFonts w:asciiTheme="minorHAnsi" w:hAnsiTheme="minorHAnsi"/>
        </w:rPr>
        <w:t>region</w:t>
      </w:r>
      <w:r w:rsidRPr="006554B2">
        <w:rPr>
          <w:sz w:val="16"/>
        </w:rPr>
        <w:t xml:space="preserve">. The Kremlin published its Arctic doctrine in March 2009.[27] The main goal is to transform the Arctic into Russia’s strategic resource base and make Russia a leading Arctic power by 2020. Russian Militarization of the Arctic. </w:t>
      </w:r>
      <w:r w:rsidRPr="00AC426B">
        <w:rPr>
          <w:rStyle w:val="StyleBoldUnderline"/>
          <w:rFonts w:asciiTheme="minorHAnsi" w:hAnsiTheme="minorHAnsi"/>
        </w:rPr>
        <w:t>The military is an important dimension of Moscow’s Arctic push.</w:t>
      </w:r>
      <w:r w:rsidRPr="006554B2">
        <w:rPr>
          <w:sz w:val="16"/>
        </w:rPr>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64134D">
        <w:rPr>
          <w:rStyle w:val="StyleBoldUnderline"/>
          <w:rFonts w:asciiTheme="minorHAnsi" w:hAnsiTheme="minorHAnsi"/>
        </w:rPr>
        <w:t xml:space="preserve"> </w:t>
      </w:r>
      <w:r w:rsidRPr="00AC426B">
        <w:rPr>
          <w:rStyle w:val="StyleBoldUnderline"/>
          <w:rFonts w:asciiTheme="minorHAnsi" w:hAnsiTheme="minorHAnsi"/>
        </w:rPr>
        <w:t xml:space="preserve">Russia views the High North as a </w:t>
      </w:r>
      <w:r w:rsidRPr="00AC426B">
        <w:rPr>
          <w:rStyle w:val="Emphasis"/>
        </w:rPr>
        <w:t>major staging area</w:t>
      </w:r>
      <w:r w:rsidRPr="00AC426B">
        <w:rPr>
          <w:rStyle w:val="StyleBoldUnderline"/>
          <w:rFonts w:asciiTheme="minorHAnsi" w:hAnsiTheme="minorHAnsi"/>
        </w:rPr>
        <w:t xml:space="preserve"> for </w:t>
      </w:r>
      <w:r w:rsidRPr="0064134D">
        <w:rPr>
          <w:rStyle w:val="StyleBoldUnderline"/>
          <w:rFonts w:asciiTheme="minorHAnsi" w:hAnsiTheme="minorHAnsi"/>
        </w:rPr>
        <w:t xml:space="preserve">a potential </w:t>
      </w:r>
      <w:r w:rsidRPr="00AC426B">
        <w:rPr>
          <w:rStyle w:val="Emphasis"/>
        </w:rPr>
        <w:t>nuclear confrontation</w:t>
      </w:r>
      <w:r w:rsidRPr="0064134D">
        <w:rPr>
          <w:rStyle w:val="StyleBoldUnderline"/>
          <w:rFonts w:asciiTheme="minorHAnsi" w:hAnsiTheme="minorHAnsi"/>
        </w:rPr>
        <w:t xml:space="preserve"> with the U</w:t>
      </w:r>
      <w:r w:rsidRPr="00155F53">
        <w:rPr>
          <w:sz w:val="16"/>
        </w:rPr>
        <w:t xml:space="preserve">nited </w:t>
      </w:r>
      <w:r w:rsidRPr="0064134D">
        <w:rPr>
          <w:rStyle w:val="StyleBoldUnderline"/>
          <w:rFonts w:asciiTheme="minorHAnsi" w:hAnsiTheme="minorHAnsi"/>
        </w:rPr>
        <w:t>S</w:t>
      </w:r>
      <w:r w:rsidRPr="00155F53">
        <w:rPr>
          <w:sz w:val="16"/>
        </w:rPr>
        <w:t>tat</w:t>
      </w:r>
      <w:r w:rsidRPr="006554B2">
        <w:rPr>
          <w:sz w:val="16"/>
        </w:rPr>
        <w:t xml:space="preserve">es </w:t>
      </w:r>
      <w:r w:rsidRPr="00AC426B">
        <w:rPr>
          <w:rStyle w:val="StyleBoldUnderline"/>
          <w:rFonts w:asciiTheme="minorHAnsi" w:hAnsiTheme="minorHAnsi"/>
        </w:rPr>
        <w:t xml:space="preserve">and </w:t>
      </w:r>
      <w:r w:rsidRPr="0064134D">
        <w:rPr>
          <w:rStyle w:val="StyleBoldUnderline"/>
          <w:rFonts w:asciiTheme="minorHAnsi" w:hAnsiTheme="minorHAnsi"/>
        </w:rPr>
        <w:t xml:space="preserve">has </w:t>
      </w:r>
      <w:r w:rsidRPr="00AC426B">
        <w:rPr>
          <w:rStyle w:val="StyleBoldUnderline"/>
          <w:rFonts w:asciiTheme="minorHAnsi" w:hAnsiTheme="minorHAnsi"/>
        </w:rPr>
        <w:t xml:space="preserve">steadily expanded </w:t>
      </w:r>
      <w:r w:rsidRPr="0064134D">
        <w:rPr>
          <w:rStyle w:val="StyleBoldUnderline"/>
          <w:rFonts w:asciiTheme="minorHAnsi" w:hAnsiTheme="minorHAnsi"/>
        </w:rPr>
        <w:t xml:space="preserve">its </w:t>
      </w:r>
      <w:r w:rsidRPr="00AC426B">
        <w:rPr>
          <w:rStyle w:val="StyleBoldUnderline"/>
          <w:rFonts w:asciiTheme="minorHAnsi" w:hAnsiTheme="minorHAnsi"/>
        </w:rPr>
        <w:t xml:space="preserve">military presence </w:t>
      </w:r>
      <w:r w:rsidRPr="0064134D">
        <w:rPr>
          <w:rStyle w:val="StyleBoldUnderline"/>
          <w:rFonts w:asciiTheme="minorHAnsi" w:hAnsiTheme="minorHAnsi"/>
        </w:rPr>
        <w:t>in the Arctic</w:t>
      </w:r>
      <w:r w:rsidRPr="006554B2">
        <w:rPr>
          <w:sz w:val="16"/>
        </w:rPr>
        <w:t xml:space="preserve"> since 2007. This has included resuming air patrols over the Arctic, including strategic bomber flights.[29] During 2007 alone, Russian bombers penetrated Alaska’s 12-mile air defense zone 18 times.[30] </w:t>
      </w:r>
      <w:r w:rsidRPr="00AC426B">
        <w:rPr>
          <w:rStyle w:val="StyleBoldUnderline"/>
          <w:rFonts w:asciiTheme="minorHAnsi" w:hAnsiTheme="minorHAnsi"/>
        </w:rPr>
        <w:t xml:space="preserve">The Russian Navy is expanding </w:t>
      </w:r>
      <w:r w:rsidRPr="0064134D">
        <w:rPr>
          <w:rStyle w:val="StyleBoldUnderline"/>
          <w:rFonts w:asciiTheme="minorHAnsi" w:hAnsiTheme="minorHAnsi"/>
        </w:rPr>
        <w:t>its presence in the Arctic for the first time since the end of the Cold War</w:t>
      </w:r>
      <w:r w:rsidRPr="006554B2">
        <w:rPr>
          <w:sz w:val="16"/>
        </w:rPr>
        <w:t>, increasing the operational radius of the Northern Fleet’s submarines.</w:t>
      </w:r>
      <w:r w:rsidRPr="0064134D">
        <w:rPr>
          <w:rStyle w:val="StyleBoldUnderline"/>
          <w:rFonts w:asciiTheme="minorHAnsi" w:hAnsiTheme="minorHAnsi"/>
        </w:rPr>
        <w:t xml:space="preserve"> </w:t>
      </w:r>
      <w:r w:rsidRPr="00AC426B">
        <w:rPr>
          <w:rStyle w:val="StyleBoldUnderline"/>
          <w:rFonts w:asciiTheme="minorHAnsi" w:hAnsiTheme="minorHAnsi"/>
        </w:rPr>
        <w:t>Russia is also reorienting its military strategy</w:t>
      </w:r>
      <w:r w:rsidRPr="0064134D">
        <w:rPr>
          <w:rStyle w:val="StyleBoldUnderline"/>
          <w:rFonts w:asciiTheme="minorHAnsi" w:hAnsiTheme="minorHAnsi"/>
        </w:rPr>
        <w:t xml:space="preserve"> to meet threats to the country’s interests in the Arctic, particularly with regard to its continental shelf.</w:t>
      </w:r>
      <w:r w:rsidRPr="006554B2">
        <w:rPr>
          <w:sz w:val="16"/>
        </w:rPr>
        <w:t xml:space="preserve">[31] </w:t>
      </w:r>
      <w:r w:rsidRPr="0064134D">
        <w:rPr>
          <w:rStyle w:val="StyleBoldUnderline"/>
          <w:rFonts w:asciiTheme="minorHAnsi" w:hAnsiTheme="minorHAnsi"/>
        </w:rPr>
        <w:t xml:space="preserve">Russia is also modernizing its Northern Fleet. </w:t>
      </w:r>
      <w:r w:rsidRPr="006554B2">
        <w:rPr>
          <w:sz w:val="16"/>
        </w:rPr>
        <w:t xml:space="preserve">During 2008 and 2009, Russian icebreakers regularly patrolled in the Arctic. Russia has the world’s largest polar-capable icebreaker flotilla, with 24 icebreakers. Seven are nuclear, including the 50 Years of Victory, the largest icebreaker in the world.[32] Russia plans to build new nuclear-powered icebreakers starting in 2015.[33] Moscow clearly views a strong icebreaker fleet as a key to the region’s economic development. Russia ’s Commercial Presence. Russia’s energy rush to the Arctic continues apace. On May 12, 2009, President Dmitry Medvedev approved Russia’s security strategy.[34] This document views Russia’s natural resources in the Arctic as a base for both economic development and geopolitical influence. Paragraph 11 identifies potential battlegrounds where </w:t>
      </w:r>
      <w:r w:rsidRPr="00AC426B">
        <w:rPr>
          <w:rStyle w:val="StyleBoldUnderline"/>
          <w:rFonts w:asciiTheme="minorHAnsi" w:hAnsiTheme="minorHAnsi"/>
        </w:rPr>
        <w:t>conflicts over energy may occur</w:t>
      </w:r>
      <w:r w:rsidRPr="0064134D">
        <w:rPr>
          <w:rStyle w:val="StyleBoldUnderline"/>
          <w:rFonts w:asciiTheme="minorHAnsi" w:hAnsiTheme="minorHAnsi"/>
        </w:rPr>
        <w:t>:</w:t>
      </w:r>
      <w:r w:rsidRPr="006554B2">
        <w:rPr>
          <w:sz w:val="16"/>
        </w:rPr>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64134D">
        <w:rPr>
          <w:rStyle w:val="StyleBoldUnderline"/>
          <w:rFonts w:asciiTheme="minorHAnsi" w:hAnsiTheme="minorHAnsi"/>
        </w:rPr>
        <w:t xml:space="preserve">In case of a competitive </w:t>
      </w:r>
      <w:r w:rsidRPr="00AC426B">
        <w:rPr>
          <w:rStyle w:val="StyleBoldUnderline"/>
          <w:rFonts w:asciiTheme="minorHAnsi" w:hAnsiTheme="minorHAnsi"/>
        </w:rPr>
        <w:t>struggle for resources</w:t>
      </w:r>
      <w:r w:rsidRPr="0064134D">
        <w:rPr>
          <w:rStyle w:val="StyleBoldUnderline"/>
          <w:rFonts w:asciiTheme="minorHAnsi" w:hAnsiTheme="minorHAnsi"/>
        </w:rPr>
        <w:t xml:space="preserve"> it is not impossible to discount that it </w:t>
      </w:r>
      <w:r w:rsidRPr="00AC426B">
        <w:rPr>
          <w:rStyle w:val="StyleBoldUnderline"/>
          <w:rFonts w:asciiTheme="minorHAnsi" w:hAnsiTheme="minorHAnsi"/>
        </w:rPr>
        <w:t>might be resolved by</w:t>
      </w:r>
      <w:r w:rsidRPr="0064134D">
        <w:rPr>
          <w:rStyle w:val="StyleBoldUnderline"/>
          <w:rFonts w:asciiTheme="minorHAnsi" w:hAnsiTheme="minorHAnsi"/>
        </w:rPr>
        <w:t xml:space="preserve"> a decision to use </w:t>
      </w:r>
      <w:r w:rsidRPr="00AC426B">
        <w:rPr>
          <w:rStyle w:val="StyleBoldUnderline"/>
          <w:rFonts w:asciiTheme="minorHAnsi" w:hAnsiTheme="minorHAnsi"/>
        </w:rPr>
        <w:t>military might</w:t>
      </w:r>
      <w:r w:rsidRPr="0064134D">
        <w:rPr>
          <w:rStyle w:val="StyleBoldUnderline"/>
          <w:rFonts w:asciiTheme="minorHAnsi" w:hAnsiTheme="minorHAnsi"/>
        </w:rPr>
        <w:t xml:space="preserve">. </w:t>
      </w:r>
      <w:r w:rsidRPr="006554B2">
        <w:rPr>
          <w:sz w:val="16"/>
        </w:rPr>
        <w:t>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Rosneft to participate.[36] However, when the global financial crisis ensued, Russia backtracked and began to seek foreign investors for Arctic gas development.</w:t>
      </w:r>
    </w:p>
    <w:p w:rsidR="00951E29" w:rsidRDefault="00951E29" w:rsidP="00951E29">
      <w:pPr>
        <w:tabs>
          <w:tab w:val="left" w:pos="90"/>
        </w:tabs>
        <w:rPr>
          <w:sz w:val="16"/>
        </w:rPr>
      </w:pPr>
    </w:p>
    <w:p w:rsidR="00951E29" w:rsidRPr="00A51519" w:rsidRDefault="00951E29" w:rsidP="00233798">
      <w:pPr>
        <w:pStyle w:val="Heading4"/>
      </w:pPr>
      <w:r>
        <w:t>Allowing Russia to expand their sphere makes nuke war inevitable</w:t>
      </w:r>
    </w:p>
    <w:p w:rsidR="00951E29" w:rsidRPr="003B2B29" w:rsidRDefault="00951E29" w:rsidP="00951E29">
      <w:pPr>
        <w:rPr>
          <w:sz w:val="18"/>
        </w:rPr>
      </w:pPr>
      <w:r w:rsidRPr="00382608">
        <w:rPr>
          <w:rStyle w:val="StyleStyleBold12pt"/>
        </w:rPr>
        <w:t>Blank 9</w:t>
      </w:r>
      <w:r>
        <w:t xml:space="preserve"> </w:t>
      </w:r>
      <w:r w:rsidRPr="003B2B29">
        <w:rPr>
          <w:sz w:val="18"/>
        </w:rPr>
        <w:t xml:space="preserve">– Dr. Stephen Blank , Research Professor of National Security Affairs at the Strategic Studies Institute of the U.S. Army War College, </w:t>
      </w:r>
      <w:r w:rsidRPr="003B2B29">
        <w:t>March 2009, “Russia And Arms Control: Are There Opportunities For The Obama Administration?,” online: http://www.strategicstudiesinstitute.army.mil/pdffiles/pub908.pdf</w:t>
      </w:r>
    </w:p>
    <w:p w:rsidR="00951E29" w:rsidRPr="00DF1B27" w:rsidRDefault="00951E29" w:rsidP="00951E29">
      <w:pPr>
        <w:pStyle w:val="card"/>
        <w:ind w:left="0"/>
        <w:rPr>
          <w:rStyle w:val="StyleBoldUnderline"/>
          <w:szCs w:val="22"/>
        </w:rPr>
      </w:pPr>
      <w:r w:rsidRPr="00DF1B27">
        <w:rPr>
          <w:rStyle w:val="StyleBoldUnderline"/>
          <w:szCs w:val="22"/>
        </w:rPr>
        <w:t xml:space="preserve">Proliferators or nuclear states like China and Russia can then deter regional or intercontinental attacks either by denial or by threat of retaliation.168 Given a multipolar world structure with little ideological rivalry among major powers, it is unlikely that they will go to war with each other. Rather, like </w:t>
      </w:r>
      <w:r w:rsidRPr="00AC426B">
        <w:rPr>
          <w:rStyle w:val="StyleBoldUnderline"/>
          <w:szCs w:val="22"/>
        </w:rPr>
        <w:t>Russia</w:t>
      </w:r>
      <w:r w:rsidRPr="00DF1B27">
        <w:rPr>
          <w:rStyle w:val="StyleBoldUnderline"/>
          <w:szCs w:val="22"/>
        </w:rPr>
        <w:t xml:space="preserve">, they </w:t>
      </w:r>
      <w:r w:rsidRPr="00AC426B">
        <w:rPr>
          <w:rStyle w:val="StyleBoldUnderline"/>
          <w:szCs w:val="22"/>
        </w:rPr>
        <w:t>will strive for</w:t>
      </w:r>
      <w:r w:rsidRPr="00DF1B27">
        <w:rPr>
          <w:rStyle w:val="StyleBoldUnderline"/>
          <w:szCs w:val="22"/>
        </w:rPr>
        <w:t xml:space="preserve"> exclusive </w:t>
      </w:r>
      <w:r w:rsidRPr="00AC426B">
        <w:rPr>
          <w:rStyle w:val="StyleBoldUnderline"/>
          <w:szCs w:val="22"/>
        </w:rPr>
        <w:t>hegemony in their</w:t>
      </w:r>
      <w:r w:rsidRPr="00DF1B27">
        <w:rPr>
          <w:rStyle w:val="StyleBoldUnderline"/>
          <w:szCs w:val="22"/>
        </w:rPr>
        <w:t xml:space="preserve"> own “</w:t>
      </w:r>
      <w:r w:rsidRPr="00AC426B">
        <w:rPr>
          <w:rStyle w:val="StyleBoldUnderline"/>
          <w:szCs w:val="22"/>
        </w:rPr>
        <w:t>sphere of influence” and use nuclear instruments</w:t>
      </w:r>
      <w:r w:rsidRPr="00DF1B27">
        <w:rPr>
          <w:rStyle w:val="StyleBoldUnderline"/>
          <w:szCs w:val="22"/>
        </w:rPr>
        <w:t xml:space="preserve"> towards that end. However, </w:t>
      </w:r>
      <w:r w:rsidRPr="00AC426B">
        <w:rPr>
          <w:rStyle w:val="StyleBoldUnderline"/>
          <w:szCs w:val="22"/>
        </w:rPr>
        <w:t>wars may</w:t>
      </w:r>
      <w:r w:rsidRPr="00DF1B27">
        <w:rPr>
          <w:rStyle w:val="StyleBoldUnderline"/>
          <w:szCs w:val="22"/>
        </w:rPr>
        <w:t xml:space="preserve"> well </w:t>
      </w:r>
      <w:r w:rsidRPr="00AC426B">
        <w:rPr>
          <w:rStyle w:val="StyleBoldUnderline"/>
          <w:szCs w:val="22"/>
        </w:rPr>
        <w:t>break out</w:t>
      </w:r>
      <w:r w:rsidRPr="00DF1B27">
        <w:rPr>
          <w:rStyle w:val="StyleBoldUnderline"/>
          <w:szCs w:val="22"/>
        </w:rPr>
        <w:t xml:space="preserve"> between major powers and weaker “peripheral” states or</w:t>
      </w:r>
      <w:r w:rsidRPr="00DF1B27">
        <w:rPr>
          <w:sz w:val="16"/>
          <w:szCs w:val="22"/>
        </w:rPr>
        <w:t xml:space="preserve">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 The states of periphery and semiperiphery have far more opportunities for political maneuvering. </w:t>
      </w:r>
      <w:r w:rsidRPr="00DF1B27">
        <w:rPr>
          <w:rStyle w:val="underline"/>
          <w:szCs w:val="22"/>
        </w:rPr>
        <w:t>Since war remains a political option, these states may find it convenient to exercise their military power as a means for achieving political objectives</w:t>
      </w:r>
      <w:r w:rsidRPr="00DF1B27">
        <w:rPr>
          <w:sz w:val="16"/>
          <w:szCs w:val="22"/>
        </w:rPr>
        <w:t xml:space="preserve">. Thus </w:t>
      </w:r>
      <w:r w:rsidRPr="00AC426B">
        <w:rPr>
          <w:rStyle w:val="StyleBoldUnderline"/>
          <w:szCs w:val="22"/>
        </w:rPr>
        <w:t>international crises may increase</w:t>
      </w:r>
      <w:r w:rsidRPr="00DF1B27">
        <w:rPr>
          <w:rStyle w:val="StyleBoldUnderline"/>
          <w:szCs w:val="22"/>
        </w:rPr>
        <w:t xml:space="preserve"> in number</w:t>
      </w:r>
      <w:r w:rsidRPr="00DF1B27">
        <w:rPr>
          <w:sz w:val="16"/>
          <w:szCs w:val="22"/>
        </w:rPr>
        <w:t xml:space="preserve">. </w:t>
      </w:r>
      <w:r w:rsidRPr="00DF1B27">
        <w:rPr>
          <w:rStyle w:val="underline"/>
          <w:szCs w:val="22"/>
        </w:rPr>
        <w:t>This has</w:t>
      </w:r>
      <w:r w:rsidRPr="00DF1B27">
        <w:rPr>
          <w:sz w:val="16"/>
          <w:szCs w:val="22"/>
        </w:rPr>
        <w:t xml:space="preserve"> two </w:t>
      </w:r>
      <w:r w:rsidRPr="00DF1B27">
        <w:rPr>
          <w:rStyle w:val="StyleBoldUnderline"/>
          <w:szCs w:val="22"/>
        </w:rPr>
        <w:t xml:space="preserve">important implications for the use of </w:t>
      </w:r>
      <w:r w:rsidRPr="00AC426B">
        <w:rPr>
          <w:rStyle w:val="StyleBoldUnderline"/>
          <w:szCs w:val="22"/>
        </w:rPr>
        <w:t>WMD</w:t>
      </w:r>
      <w:r w:rsidRPr="00DF1B27">
        <w:rPr>
          <w:sz w:val="16"/>
          <w:szCs w:val="22"/>
        </w:rPr>
        <w:t xml:space="preserve">. First, </w:t>
      </w:r>
      <w:r w:rsidRPr="00DF1B27">
        <w:rPr>
          <w:rStyle w:val="underline"/>
          <w:szCs w:val="22"/>
        </w:rPr>
        <w:t xml:space="preserve">they </w:t>
      </w:r>
      <w:r w:rsidRPr="00AC426B">
        <w:rPr>
          <w:rStyle w:val="StyleBoldUnderline"/>
          <w:szCs w:val="22"/>
        </w:rPr>
        <w:t>may be used deliberately</w:t>
      </w:r>
      <w:r w:rsidRPr="00DF1B27">
        <w:rPr>
          <w:rStyle w:val="StyleBoldUnderline"/>
          <w:szCs w:val="22"/>
        </w:rPr>
        <w:t xml:space="preserve"> to offer a decisive victory</w:t>
      </w:r>
      <w:r w:rsidRPr="00DF1B27">
        <w:rPr>
          <w:sz w:val="16"/>
          <w:szCs w:val="22"/>
        </w:rPr>
        <w:t xml:space="preserve"> </w:t>
      </w:r>
      <w:r w:rsidRPr="00DF1B27">
        <w:rPr>
          <w:rStyle w:val="underline"/>
          <w:szCs w:val="22"/>
        </w:rPr>
        <w:t>(or in</w:t>
      </w:r>
      <w:r w:rsidRPr="00DF1B27">
        <w:rPr>
          <w:sz w:val="16"/>
          <w:szCs w:val="22"/>
        </w:rPr>
        <w:t xml:space="preserve"> </w:t>
      </w:r>
      <w:r w:rsidRPr="00DF1B27">
        <w:rPr>
          <w:rStyle w:val="Emphasis"/>
          <w:sz w:val="16"/>
          <w:szCs w:val="22"/>
        </w:rPr>
        <w:t>Russia’s case</w:t>
      </w:r>
      <w:r w:rsidRPr="00DF1B27">
        <w:rPr>
          <w:rStyle w:val="underline"/>
          <w:szCs w:val="22"/>
        </w:rPr>
        <w:t>, to achieve “intra-war escalation control</w:t>
      </w:r>
      <w:r w:rsidRPr="00DF1B27">
        <w:rPr>
          <w:sz w:val="16"/>
          <w:szCs w:val="22"/>
        </w:rPr>
        <w:t xml:space="preserve">”—author170) to the striker, </w:t>
      </w:r>
      <w:r w:rsidRPr="00DF1B27">
        <w:rPr>
          <w:rStyle w:val="underline"/>
          <w:szCs w:val="22"/>
        </w:rPr>
        <w:t>or for defensive purposes when imbalances in military capabilities are significant</w:t>
      </w:r>
      <w:r w:rsidRPr="00DF1B27">
        <w:rPr>
          <w:sz w:val="16"/>
          <w:szCs w:val="22"/>
        </w:rPr>
        <w:t xml:space="preserve">; and second, </w:t>
      </w:r>
      <w:r w:rsidRPr="00AC426B">
        <w:rPr>
          <w:rStyle w:val="StyleBoldUnderline"/>
          <w:szCs w:val="22"/>
        </w:rPr>
        <w:t>crises increase</w:t>
      </w:r>
      <w:r w:rsidRPr="00DF1B27">
        <w:rPr>
          <w:rStyle w:val="StyleBoldUnderline"/>
          <w:szCs w:val="22"/>
        </w:rPr>
        <w:t xml:space="preserve"> the </w:t>
      </w:r>
      <w:r w:rsidRPr="00AC426B">
        <w:rPr>
          <w:rStyle w:val="StyleBoldUnderline"/>
          <w:szCs w:val="22"/>
        </w:rPr>
        <w:t>possibilities of</w:t>
      </w:r>
      <w:r w:rsidRPr="00DF1B27">
        <w:rPr>
          <w:rStyle w:val="StyleBoldUnderline"/>
          <w:szCs w:val="22"/>
        </w:rPr>
        <w:t xml:space="preserve"> inadvertent or </w:t>
      </w:r>
      <w:r w:rsidRPr="00AC426B">
        <w:rPr>
          <w:rStyle w:val="StyleBoldUnderline"/>
          <w:szCs w:val="22"/>
        </w:rPr>
        <w:t>accidental wars involving WMD</w:t>
      </w:r>
      <w:r w:rsidRPr="00AC426B">
        <w:rPr>
          <w:sz w:val="16"/>
          <w:szCs w:val="22"/>
        </w:rPr>
        <w:t>.</w:t>
      </w:r>
      <w:r w:rsidRPr="00DF1B27">
        <w:rPr>
          <w:sz w:val="16"/>
          <w:szCs w:val="22"/>
        </w:rPr>
        <w:t xml:space="preserve">171 Obviously nuclear proliferators or </w:t>
      </w:r>
      <w:r w:rsidRPr="00DF1B27">
        <w:rPr>
          <w:rStyle w:val="underline"/>
          <w:szCs w:val="22"/>
        </w:rPr>
        <w:t>states that are expanding their nuclear arsenals like Russia can exercise a great influence upon world politics if they chose to defy the prevailing consensus and use their weapons</w:t>
      </w:r>
      <w:r w:rsidRPr="00DF1B27">
        <w:rPr>
          <w:sz w:val="16"/>
          <w:szCs w:val="22"/>
        </w:rPr>
        <w:t xml:space="preserve"> not as defensive weapons, as has been commonly thought, but </w:t>
      </w:r>
      <w:r w:rsidRPr="00DF1B27">
        <w:rPr>
          <w:rStyle w:val="underline"/>
          <w:szCs w:val="22"/>
        </w:rPr>
        <w:t>as offensive weapons to threaten other states</w:t>
      </w:r>
      <w:r w:rsidRPr="00DF1B27">
        <w:rPr>
          <w:sz w:val="16"/>
          <w:szCs w:val="22"/>
        </w:rPr>
        <w:t xml:space="preserve"> and deter nuclear powers.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w:t>
      </w:r>
      <w:r w:rsidRPr="00DF1B27">
        <w:rPr>
          <w:rStyle w:val="Emphasis"/>
          <w:sz w:val="16"/>
          <w:szCs w:val="22"/>
        </w:rPr>
        <w:t>the consequences could be profound</w:t>
      </w:r>
      <w:r w:rsidRPr="00DF1B27">
        <w:rPr>
          <w:sz w:val="16"/>
          <w:szCs w:val="22"/>
        </w:rPr>
        <w:t xml:space="preserve">. At the very least, </w:t>
      </w:r>
      <w:r w:rsidRPr="00DF1B27">
        <w:rPr>
          <w:rStyle w:val="underline"/>
          <w:szCs w:val="22"/>
        </w:rPr>
        <w:t xml:space="preserve">the </w:t>
      </w:r>
      <w:r w:rsidRPr="00DF1B27">
        <w:rPr>
          <w:rStyle w:val="Emphasis"/>
          <w:sz w:val="16"/>
          <w:szCs w:val="22"/>
        </w:rPr>
        <w:t>effective functioning of</w:t>
      </w:r>
      <w:r w:rsidRPr="00DF1B27">
        <w:rPr>
          <w:rStyle w:val="underline"/>
          <w:szCs w:val="22"/>
        </w:rPr>
        <w:t xml:space="preserve"> inherited </w:t>
      </w:r>
      <w:r w:rsidRPr="00DF1B27">
        <w:rPr>
          <w:rStyle w:val="Emphasis"/>
          <w:sz w:val="16"/>
          <w:szCs w:val="22"/>
        </w:rPr>
        <w:t>mechanisms of world order</w:t>
      </w:r>
      <w:r w:rsidRPr="00DF1B27">
        <w:rPr>
          <w:rStyle w:val="StyleBoldUnderline"/>
          <w:szCs w:val="22"/>
        </w:rPr>
        <w:t>, such as</w:t>
      </w:r>
      <w:r w:rsidRPr="00DF1B27">
        <w:rPr>
          <w:sz w:val="16"/>
          <w:szCs w:val="22"/>
        </w:rPr>
        <w:t xml:space="preserve"> the special </w:t>
      </w:r>
      <w:r w:rsidRPr="00DF1B27">
        <w:rPr>
          <w:rStyle w:val="StyleBoldUnderline"/>
          <w:szCs w:val="22"/>
        </w:rPr>
        <w:t>responsibility of</w:t>
      </w:r>
      <w:r w:rsidRPr="00DF1B27">
        <w:rPr>
          <w:sz w:val="16"/>
          <w:szCs w:val="22"/>
        </w:rPr>
        <w:t xml:space="preserve"> the “</w:t>
      </w:r>
      <w:r w:rsidRPr="00DF1B27">
        <w:rPr>
          <w:rStyle w:val="StyleBoldUnderline"/>
          <w:szCs w:val="22"/>
        </w:rPr>
        <w:t>great powers” in the management of the interstate system</w:t>
      </w:r>
      <w:r w:rsidRPr="00DF1B27">
        <w:rPr>
          <w:sz w:val="16"/>
          <w:szCs w:val="22"/>
        </w:rPr>
        <w:t xml:space="preserve">, especially problems of armed aggression, under the aegis of </w:t>
      </w:r>
      <w:r w:rsidRPr="00AC426B">
        <w:rPr>
          <w:rStyle w:val="StyleBoldUnderline"/>
          <w:szCs w:val="22"/>
        </w:rPr>
        <w:t>collective security,</w:t>
      </w:r>
      <w:r w:rsidRPr="00AC426B">
        <w:rPr>
          <w:sz w:val="16"/>
          <w:szCs w:val="22"/>
        </w:rPr>
        <w:t xml:space="preserve"> </w:t>
      </w:r>
      <w:r w:rsidRPr="00AC426B">
        <w:rPr>
          <w:rStyle w:val="StyleBoldUnderline"/>
          <w:szCs w:val="22"/>
        </w:rPr>
        <w:t>could be significantly impaired</w:t>
      </w:r>
      <w:r w:rsidRPr="00DF1B27">
        <w:rPr>
          <w:sz w:val="16"/>
          <w:szCs w:val="22"/>
        </w:rPr>
        <w:t xml:space="preserve">. Armed with the ability to defeat an intervention, or impose substantial costs in blood or money on an intervening force or the populaces of the nations marshaling that force, </w:t>
      </w:r>
      <w:r w:rsidRPr="00AC426B">
        <w:rPr>
          <w:rStyle w:val="underline"/>
          <w:szCs w:val="22"/>
        </w:rPr>
        <w:t xml:space="preserve">the newly empowered </w:t>
      </w:r>
      <w:r w:rsidRPr="00DF1B27">
        <w:rPr>
          <w:rStyle w:val="underline"/>
          <w:szCs w:val="22"/>
        </w:rPr>
        <w:t xml:space="preserve">tier </w:t>
      </w:r>
      <w:r w:rsidRPr="00AC426B">
        <w:rPr>
          <w:rStyle w:val="StyleBoldUnderline"/>
          <w:szCs w:val="22"/>
        </w:rPr>
        <w:t>could</w:t>
      </w:r>
      <w:r w:rsidRPr="00DF1B27">
        <w:rPr>
          <w:rStyle w:val="StyleBoldUnderline"/>
          <w:szCs w:val="22"/>
        </w:rPr>
        <w:t xml:space="preserve"> bring an </w:t>
      </w:r>
      <w:r w:rsidRPr="00AC426B">
        <w:rPr>
          <w:rStyle w:val="StyleBoldUnderline"/>
          <w:szCs w:val="22"/>
        </w:rPr>
        <w:t>end</w:t>
      </w:r>
      <w:r w:rsidRPr="00DF1B27">
        <w:rPr>
          <w:rStyle w:val="StyleBoldUnderline"/>
          <w:szCs w:val="22"/>
        </w:rPr>
        <w:t xml:space="preserve"> to </w:t>
      </w:r>
      <w:r w:rsidRPr="00AC426B">
        <w:rPr>
          <w:rStyle w:val="StyleBoldUnderline"/>
          <w:szCs w:val="22"/>
        </w:rPr>
        <w:t>collective security operations, undermine</w:t>
      </w:r>
      <w:r w:rsidRPr="00DF1B27">
        <w:rPr>
          <w:rStyle w:val="StyleBoldUnderline"/>
          <w:szCs w:val="22"/>
        </w:rPr>
        <w:t xml:space="preserve"> the credibility of </w:t>
      </w:r>
      <w:r w:rsidRPr="00AC426B">
        <w:rPr>
          <w:rStyle w:val="StyleBoldUnderline"/>
          <w:szCs w:val="22"/>
        </w:rPr>
        <w:t>alliance commitments</w:t>
      </w:r>
      <w:r w:rsidRPr="00DF1B27">
        <w:rPr>
          <w:rStyle w:val="StyleBoldUnderline"/>
          <w:szCs w:val="22"/>
        </w:rPr>
        <w:t xml:space="preserve"> by the great powers</w:t>
      </w:r>
      <w:r w:rsidRPr="00DF1B27">
        <w:rPr>
          <w:sz w:val="16"/>
          <w:szCs w:val="22"/>
        </w:rPr>
        <w:t xml:space="preserve">, [undermine guarantees of extended deterrence by them to threatened nations and states] </w:t>
      </w:r>
      <w:r w:rsidRPr="00DF1B27">
        <w:rPr>
          <w:rStyle w:val="underline"/>
          <w:szCs w:val="22"/>
        </w:rPr>
        <w:t>extend alliances of their own</w:t>
      </w:r>
      <w:r w:rsidRPr="00DF1B27">
        <w:rPr>
          <w:sz w:val="16"/>
          <w:szCs w:val="22"/>
        </w:rPr>
        <w:t xml:space="preserve">, </w:t>
      </w:r>
      <w:r w:rsidRPr="00AC426B">
        <w:rPr>
          <w:rStyle w:val="underline"/>
          <w:szCs w:val="22"/>
        </w:rPr>
        <w:t>and</w:t>
      </w:r>
      <w:r w:rsidRPr="00DF1B27">
        <w:rPr>
          <w:sz w:val="16"/>
          <w:szCs w:val="22"/>
        </w:rPr>
        <w:t xml:space="preserve"> perhaps </w:t>
      </w:r>
      <w:r w:rsidRPr="00AC426B">
        <w:rPr>
          <w:rStyle w:val="StyleBoldUnderline"/>
          <w:szCs w:val="22"/>
        </w:rPr>
        <w:t>make wars of aggression</w:t>
      </w:r>
      <w:r w:rsidRPr="00DF1B27">
        <w:rPr>
          <w:rStyle w:val="StyleBoldUnderline"/>
          <w:szCs w:val="22"/>
        </w:rPr>
        <w:t xml:space="preserve"> on their neighbors or their own people.172</w:t>
      </w:r>
    </w:p>
    <w:p w:rsidR="00951E29" w:rsidRDefault="00951E29" w:rsidP="00951E29"/>
    <w:p w:rsidR="00951E29" w:rsidRPr="0030672D" w:rsidRDefault="00951E29" w:rsidP="00233798">
      <w:pPr>
        <w:pStyle w:val="Heading4"/>
      </w:pPr>
      <w:r>
        <w:t>No impact to relations collapse</w:t>
      </w:r>
    </w:p>
    <w:p w:rsidR="00951E29" w:rsidRPr="00590B44" w:rsidRDefault="00951E29" w:rsidP="00951E29">
      <w:pPr>
        <w:rPr>
          <w:sz w:val="12"/>
        </w:rPr>
      </w:pPr>
      <w:r w:rsidRPr="003D65EE">
        <w:rPr>
          <w:rStyle w:val="StyleStyleBold12pt"/>
        </w:rPr>
        <w:t>Ostapenko 9</w:t>
      </w:r>
      <w:r>
        <w:rPr>
          <w:sz w:val="12"/>
        </w:rPr>
        <w:t>---</w:t>
      </w:r>
      <w:r w:rsidRPr="00590B44">
        <w:rPr>
          <w:sz w:val="12"/>
        </w:rPr>
        <w:t>Trend Daily News staff writer (E., 7/7, “Normalization In U.s.-russian Relations Not To Change Political Situation In World: Analyst At French Studies Institute”, http://www.turkishweekly.net/news/83734/-normalization-in-u-s-russian-relations-not-to-change-political-situation-in-world-analyst-at-french</w:t>
      </w:r>
      <w:r>
        <w:rPr>
          <w:sz w:val="12"/>
        </w:rPr>
        <w:t>-studies-institute-.html)</w:t>
      </w:r>
    </w:p>
    <w:p w:rsidR="00951E29" w:rsidRPr="00DF1B27" w:rsidRDefault="00951E29" w:rsidP="00951E29">
      <w:pPr>
        <w:pStyle w:val="cardtext"/>
        <w:ind w:left="0"/>
        <w:rPr>
          <w:rStyle w:val="StyleBoldUnderline"/>
        </w:rPr>
      </w:pPr>
      <w:r w:rsidRPr="00DF1B27">
        <w:rPr>
          <w:rStyle w:val="StyleBoldUnderline"/>
        </w:rPr>
        <w:t xml:space="preserve">Normalization of </w:t>
      </w:r>
      <w:r w:rsidRPr="00AC426B">
        <w:rPr>
          <w:rStyle w:val="StyleBoldUnderline"/>
        </w:rPr>
        <w:t xml:space="preserve">relations </w:t>
      </w:r>
      <w:r w:rsidRPr="00DF1B27">
        <w:rPr>
          <w:rStyle w:val="StyleBoldUnderline"/>
        </w:rPr>
        <w:t>between the U</w:t>
      </w:r>
      <w:r w:rsidRPr="00DF1B27">
        <w:rPr>
          <w:sz w:val="16"/>
        </w:rPr>
        <w:t xml:space="preserve">nited </w:t>
      </w:r>
      <w:r w:rsidRPr="00DF1B27">
        <w:rPr>
          <w:rStyle w:val="StyleBoldUnderline"/>
        </w:rPr>
        <w:t>S</w:t>
      </w:r>
      <w:r w:rsidRPr="00DF1B27">
        <w:rPr>
          <w:sz w:val="16"/>
        </w:rPr>
        <w:t xml:space="preserve">tates </w:t>
      </w:r>
      <w:r w:rsidRPr="00DF1B27">
        <w:rPr>
          <w:u w:val="single"/>
        </w:rPr>
        <w:t>an</w:t>
      </w:r>
      <w:r w:rsidRPr="00DF1B27">
        <w:rPr>
          <w:rStyle w:val="StyleBoldUnderline"/>
        </w:rPr>
        <w:t xml:space="preserve">d Russia will not assume a global significance and </w:t>
      </w:r>
      <w:r w:rsidRPr="00AC426B">
        <w:rPr>
          <w:rStyle w:val="StyleBoldUnderline"/>
        </w:rPr>
        <w:t xml:space="preserve">will not change </w:t>
      </w:r>
      <w:r w:rsidRPr="00DF1B27">
        <w:rPr>
          <w:rStyle w:val="StyleBoldUnderline"/>
        </w:rPr>
        <w:t xml:space="preserve">the situation in </w:t>
      </w:r>
      <w:r w:rsidRPr="00AC426B">
        <w:rPr>
          <w:rStyle w:val="StyleBoldUnderline"/>
        </w:rPr>
        <w:t>the world, since</w:t>
      </w:r>
      <w:r w:rsidRPr="00DF1B27">
        <w:rPr>
          <w:rStyle w:val="StyleBoldUnderline"/>
        </w:rPr>
        <w:t xml:space="preserve"> today </w:t>
      </w:r>
      <w:r w:rsidRPr="00AC426B">
        <w:rPr>
          <w:rStyle w:val="Emphasis"/>
        </w:rPr>
        <w:t>Russia does not play the role it played</w:t>
      </w:r>
      <w:r w:rsidRPr="00AC426B">
        <w:rPr>
          <w:u w:val="single"/>
        </w:rPr>
        <w:t xml:space="preserve"> </w:t>
      </w:r>
      <w:r w:rsidRPr="00DF1B27">
        <w:rPr>
          <w:rStyle w:val="StyleBoldUnderline"/>
        </w:rPr>
        <w:t>formerly</w:t>
      </w:r>
      <w:r w:rsidRPr="00DF1B27">
        <w:rPr>
          <w:sz w:val="16"/>
        </w:rPr>
        <w:t xml:space="preserve">, Dominic </w:t>
      </w:r>
      <w:r w:rsidRPr="00DF1B27">
        <w:rPr>
          <w:rStyle w:val="StyleBoldUnderline"/>
        </w:rPr>
        <w:t>Moisi, analyst on Russian-American relations, said. "</w:t>
      </w:r>
      <w:r w:rsidRPr="00AC426B">
        <w:rPr>
          <w:rStyle w:val="Emphasis"/>
        </w:rPr>
        <w:t>There is a country</w:t>
      </w:r>
      <w:r w:rsidRPr="00DF1B27">
        <w:rPr>
          <w:rStyle w:val="Emphasis"/>
        </w:rPr>
        <w:t xml:space="preserve"> that is </w:t>
      </w:r>
      <w:r w:rsidRPr="00AC426B">
        <w:rPr>
          <w:rStyle w:val="Emphasis"/>
        </w:rPr>
        <w:t>essential</w:t>
      </w:r>
      <w:r w:rsidRPr="00DF1B27">
        <w:rPr>
          <w:rStyle w:val="Emphasis"/>
        </w:rPr>
        <w:t xml:space="preserve"> for the future of the world, </w:t>
      </w:r>
      <w:r w:rsidRPr="00AC426B">
        <w:rPr>
          <w:rStyle w:val="Emphasis"/>
        </w:rPr>
        <w:t>it is not Russia</w:t>
      </w:r>
      <w:r w:rsidRPr="00DF1B27">
        <w:rPr>
          <w:u w:val="single"/>
        </w:rPr>
        <w:t xml:space="preserve">, </w:t>
      </w:r>
      <w:r w:rsidRPr="00DF1B27">
        <w:rPr>
          <w:rStyle w:val="StyleBoldUnderline"/>
        </w:rPr>
        <w:t>but it is China," Moisi, founder and senior advisor at the French Institute for International Relations</w:t>
      </w:r>
      <w:r w:rsidRPr="00DF1B27">
        <w:rPr>
          <w:sz w:val="16"/>
        </w:rPr>
        <w:t xml:space="preserve"> (IFRI), </w:t>
      </w:r>
      <w:r w:rsidRPr="00DF1B27">
        <w:rPr>
          <w:rStyle w:val="StyleBoldUnderline"/>
        </w:rPr>
        <w:t>told</w:t>
      </w:r>
      <w:r w:rsidRPr="00DF1B27">
        <w:rPr>
          <w:sz w:val="16"/>
        </w:rPr>
        <w:t xml:space="preserve"> Trend News in a telephone conversation from Paris Speaking of the growing role of China, Moisi said that </w:t>
      </w:r>
      <w:r w:rsidRPr="00DF1B27">
        <w:rPr>
          <w:rStyle w:val="StyleBoldUnderline"/>
        </w:rPr>
        <w:t xml:space="preserve">the Chinese are soon going to be the number two economy in the world. </w:t>
      </w:r>
      <w:r w:rsidRPr="00AC426B">
        <w:rPr>
          <w:rStyle w:val="StyleBoldUnderline"/>
        </w:rPr>
        <w:t>Russian economy can not compete</w:t>
      </w:r>
      <w:r w:rsidRPr="00DF1B27">
        <w:rPr>
          <w:sz w:val="16"/>
        </w:rPr>
        <w:t xml:space="preserve">. As </w:t>
      </w:r>
      <w:r w:rsidRPr="00AC426B">
        <w:rPr>
          <w:rStyle w:val="StyleBoldUnderline"/>
        </w:rPr>
        <w:t>another</w:t>
      </w:r>
      <w:r w:rsidRPr="00DF1B27">
        <w:rPr>
          <w:rStyle w:val="StyleBoldUnderline"/>
        </w:rPr>
        <w:t xml:space="preserve"> important </w:t>
      </w:r>
      <w:r w:rsidRPr="00AC426B">
        <w:rPr>
          <w:rStyle w:val="StyleBoldUnderline"/>
        </w:rPr>
        <w:t>aspect</w:t>
      </w:r>
      <w:r w:rsidRPr="00DF1B27">
        <w:rPr>
          <w:sz w:val="16"/>
        </w:rPr>
        <w:t xml:space="preserve"> of the increasing weight of China in the world, Moisi considers the absence of </w:t>
      </w:r>
      <w:r w:rsidRPr="00AC426B">
        <w:rPr>
          <w:rStyle w:val="StyleBoldUnderline"/>
        </w:rPr>
        <w:t>problems with the aging of population</w:t>
      </w:r>
      <w:r w:rsidRPr="00DF1B27">
        <w:rPr>
          <w:u w:val="single"/>
        </w:rPr>
        <w:t>,</w:t>
      </w:r>
      <w:r w:rsidRPr="00DF1B27">
        <w:rPr>
          <w:sz w:val="16"/>
        </w:rPr>
        <w:t xml:space="preserve"> unlike European countries, </w:t>
      </w:r>
      <w:r w:rsidRPr="00DF1B27">
        <w:rPr>
          <w:rStyle w:val="StyleBoldUnderline"/>
        </w:rPr>
        <w:t>including Russia.</w:t>
      </w:r>
    </w:p>
    <w:p w:rsidR="00951E29" w:rsidRDefault="00951E29" w:rsidP="00951E29"/>
    <w:p w:rsidR="00A5483A" w:rsidRDefault="00A5483A" w:rsidP="00233798">
      <w:pPr>
        <w:pStyle w:val="Heading4"/>
      </w:pPr>
      <w:r>
        <w:t xml:space="preserve">Arctic cooperation is fundamentally unsustainable </w:t>
      </w:r>
    </w:p>
    <w:p w:rsidR="00A5483A" w:rsidRPr="003109B6" w:rsidRDefault="00A5483A" w:rsidP="00A5483A">
      <w:pPr>
        <w:rPr>
          <w:rStyle w:val="StyleStyleBold12pt"/>
        </w:rPr>
      </w:pPr>
      <w:r>
        <w:rPr>
          <w:rStyle w:val="StyleStyleBold12pt"/>
        </w:rPr>
        <w:t xml:space="preserve">Frolov, 07 </w:t>
      </w:r>
      <w:r w:rsidRPr="003109B6">
        <w:t>(Vladimir, “Russia Profile - International - The Coming Conflict in the Arctic,” July 2007, http://russiaprofile.org/international/a1184076124.html)</w:t>
      </w:r>
    </w:p>
    <w:p w:rsidR="00A5483A" w:rsidRPr="0064134D" w:rsidRDefault="00A5483A" w:rsidP="00A5483A">
      <w:pPr>
        <w:rPr>
          <w:rStyle w:val="StyleBoldUnderline"/>
          <w:rFonts w:asciiTheme="minorHAnsi" w:hAnsiTheme="minorHAnsi"/>
        </w:rPr>
      </w:pPr>
      <w:r w:rsidRPr="0064134D">
        <w:rPr>
          <w:rStyle w:val="StyleBoldUnderline"/>
          <w:rFonts w:asciiTheme="minorHAnsi" w:hAnsiTheme="minorHAnsi"/>
        </w:rPr>
        <w:t xml:space="preserve">The United States has been jealous of Russia’s attempts to project its dominance in the energy sector </w:t>
      </w:r>
      <w:r w:rsidRPr="003109B6">
        <w:rPr>
          <w:sz w:val="16"/>
        </w:rPr>
        <w:t xml:space="preserve">and has sought to limit opportunities for Russia to control export routes and energy deposits outside Russia’s territory. </w:t>
      </w:r>
      <w:r w:rsidRPr="0064134D">
        <w:rPr>
          <w:rStyle w:val="StyleBoldUnderline"/>
          <w:rFonts w:asciiTheme="minorHAnsi" w:hAnsiTheme="minorHAnsi"/>
        </w:rPr>
        <w:t xml:space="preserve">But </w:t>
      </w:r>
      <w:r w:rsidRPr="00AC426B">
        <w:rPr>
          <w:rStyle w:val="StyleBoldUnderline"/>
          <w:rFonts w:asciiTheme="minorHAnsi" w:hAnsiTheme="minorHAnsi"/>
        </w:rPr>
        <w:t>the Arctic shelf is something that Russia has</w:t>
      </w:r>
      <w:r w:rsidRPr="0064134D">
        <w:rPr>
          <w:rStyle w:val="StyleBoldUnderline"/>
          <w:rFonts w:asciiTheme="minorHAnsi" w:hAnsiTheme="minorHAnsi"/>
        </w:rPr>
        <w:t xml:space="preserve"> traditionally </w:t>
      </w:r>
      <w:r w:rsidRPr="00AC426B">
        <w:rPr>
          <w:rStyle w:val="StyleBoldUnderline"/>
          <w:rFonts w:asciiTheme="minorHAnsi" w:hAnsiTheme="minorHAnsi"/>
        </w:rPr>
        <w:t>regarded as its own</w:t>
      </w:r>
      <w:r w:rsidRPr="0064134D">
        <w:rPr>
          <w:rStyle w:val="StyleBoldUnderline"/>
          <w:rFonts w:asciiTheme="minorHAnsi" w:hAnsiTheme="minorHAnsi"/>
        </w:rPr>
        <w:t xml:space="preserve">. For decades, </w:t>
      </w:r>
      <w:r w:rsidRPr="00AC426B">
        <w:rPr>
          <w:rStyle w:val="StyleBoldUnderline"/>
          <w:rFonts w:asciiTheme="minorHAnsi" w:hAnsiTheme="minorHAnsi"/>
        </w:rPr>
        <w:t>international powers have pressed no claims to Russia’s Arctic sector</w:t>
      </w:r>
      <w:r w:rsidRPr="0064134D">
        <w:rPr>
          <w:rStyle w:val="StyleBoldUnderline"/>
          <w:rFonts w:asciiTheme="minorHAnsi" w:hAnsiTheme="minorHAnsi"/>
        </w:rPr>
        <w:t xml:space="preserve"> for obvious reasons of remoteness and inhospitability, </w:t>
      </w:r>
      <w:r w:rsidRPr="00AC426B">
        <w:rPr>
          <w:rStyle w:val="StyleBoldUnderline"/>
          <w:rFonts w:asciiTheme="minorHAnsi" w:hAnsiTheme="minorHAnsi"/>
        </w:rPr>
        <w:t>but no longer</w:t>
      </w:r>
      <w:r w:rsidRPr="0064134D">
        <w:rPr>
          <w:rStyle w:val="StyleBoldUnderline"/>
          <w:rFonts w:asciiTheme="minorHAnsi" w:hAnsiTheme="minorHAnsi"/>
        </w:rPr>
        <w:t xml:space="preserve">. </w:t>
      </w:r>
      <w:r w:rsidRPr="003109B6">
        <w:rPr>
          <w:sz w:val="16"/>
        </w:rPr>
        <w:t>Now, as the world’s major economic powers brace for the battle for the last barrel of oil</w:t>
      </w:r>
      <w:r w:rsidRPr="00AC426B">
        <w:rPr>
          <w:sz w:val="16"/>
        </w:rPr>
        <w:t xml:space="preserve">, </w:t>
      </w:r>
      <w:r w:rsidRPr="00AC426B">
        <w:rPr>
          <w:rStyle w:val="StyleBoldUnderline"/>
          <w:rFonts w:asciiTheme="minorHAnsi" w:hAnsiTheme="minorHAnsi"/>
        </w:rPr>
        <w:t>it is not surprising</w:t>
      </w:r>
      <w:r w:rsidRPr="0064134D">
        <w:rPr>
          <w:rStyle w:val="StyleBoldUnderline"/>
          <w:rFonts w:asciiTheme="minorHAnsi" w:hAnsiTheme="minorHAnsi"/>
        </w:rPr>
        <w:t xml:space="preserve"> that </w:t>
      </w:r>
      <w:r w:rsidRPr="00AC426B">
        <w:rPr>
          <w:rStyle w:val="StyleBoldUnderline"/>
          <w:rFonts w:asciiTheme="minorHAnsi" w:hAnsiTheme="minorHAnsi"/>
        </w:rPr>
        <w:t>the U</w:t>
      </w:r>
      <w:r w:rsidRPr="0064134D">
        <w:rPr>
          <w:rStyle w:val="StyleBoldUnderline"/>
          <w:rFonts w:asciiTheme="minorHAnsi" w:hAnsiTheme="minorHAnsi"/>
        </w:rPr>
        <w:t xml:space="preserve">nited </w:t>
      </w:r>
      <w:r w:rsidRPr="00AC426B">
        <w:rPr>
          <w:rStyle w:val="StyleBoldUnderline"/>
          <w:rFonts w:asciiTheme="minorHAnsi" w:hAnsiTheme="minorHAnsi"/>
        </w:rPr>
        <w:t>S</w:t>
      </w:r>
      <w:r w:rsidRPr="0064134D">
        <w:rPr>
          <w:rStyle w:val="StyleBoldUnderline"/>
          <w:rFonts w:asciiTheme="minorHAnsi" w:hAnsiTheme="minorHAnsi"/>
        </w:rPr>
        <w:t xml:space="preserve">tates </w:t>
      </w:r>
      <w:r w:rsidRPr="00AC426B">
        <w:rPr>
          <w:rStyle w:val="StyleBoldUnderline"/>
          <w:rFonts w:asciiTheme="minorHAnsi" w:hAnsiTheme="minorHAnsi"/>
        </w:rPr>
        <w:t>would seek to intrude on Russia’s home turf</w:t>
      </w:r>
      <w:r w:rsidRPr="003109B6">
        <w:rPr>
          <w:sz w:val="16"/>
        </w:rPr>
        <w:t xml:space="preserve">. </w:t>
      </w:r>
      <w:r w:rsidRPr="003109B6">
        <w:rPr>
          <w:rStyle w:val="Emphasis"/>
        </w:rPr>
        <w:t xml:space="preserve">It is obvious that </w:t>
      </w:r>
      <w:r w:rsidRPr="00AC426B">
        <w:rPr>
          <w:rStyle w:val="Emphasis"/>
        </w:rPr>
        <w:t>Moscow would try to resist this U.S. intrusion and would view</w:t>
      </w:r>
      <w:r w:rsidRPr="003109B6">
        <w:rPr>
          <w:rStyle w:val="Emphasis"/>
        </w:rPr>
        <w:t xml:space="preserve"> any </w:t>
      </w:r>
      <w:r w:rsidRPr="00AC426B">
        <w:rPr>
          <w:rStyle w:val="Emphasis"/>
        </w:rPr>
        <w:t>U.S. efforts</w:t>
      </w:r>
      <w:r w:rsidRPr="003109B6">
        <w:rPr>
          <w:rStyle w:val="Emphasis"/>
        </w:rPr>
        <w:t xml:space="preserve"> to block Russia’s claim to its Arctic sector as </w:t>
      </w:r>
      <w:r w:rsidRPr="00AC426B">
        <w:rPr>
          <w:rStyle w:val="Emphasis"/>
        </w:rPr>
        <w:t>unfriendly and overtly provocative</w:t>
      </w:r>
      <w:r w:rsidRPr="003109B6">
        <w:rPr>
          <w:sz w:val="16"/>
        </w:rPr>
        <w:t>. Furthermore, such a policy would actually help the Kremlin justify its hardline position</w:t>
      </w:r>
      <w:r w:rsidRPr="0064134D">
        <w:rPr>
          <w:rStyle w:val="StyleBoldUnderline"/>
          <w:rFonts w:asciiTheme="minorHAnsi" w:hAnsiTheme="minorHAnsi"/>
        </w:rPr>
        <w:t xml:space="preserve">. </w:t>
      </w:r>
      <w:r w:rsidRPr="00AC426B">
        <w:rPr>
          <w:rStyle w:val="StyleBoldUnderline"/>
          <w:rFonts w:asciiTheme="minorHAnsi" w:hAnsiTheme="minorHAnsi"/>
        </w:rPr>
        <w:t>It would</w:t>
      </w:r>
      <w:r w:rsidRPr="0064134D">
        <w:rPr>
          <w:rStyle w:val="StyleBoldUnderline"/>
          <w:rFonts w:asciiTheme="minorHAnsi" w:hAnsiTheme="minorHAnsi"/>
        </w:rPr>
        <w:t xml:space="preserve"> certainly </w:t>
      </w:r>
      <w:r w:rsidRPr="00AC426B">
        <w:rPr>
          <w:rStyle w:val="StyleBoldUnderline"/>
          <w:rFonts w:asciiTheme="minorHAnsi" w:hAnsiTheme="minorHAnsi"/>
        </w:rPr>
        <w:t>prove</w:t>
      </w:r>
      <w:r w:rsidRPr="0064134D">
        <w:rPr>
          <w:rStyle w:val="StyleBoldUnderline"/>
          <w:rFonts w:asciiTheme="minorHAnsi" w:hAnsiTheme="minorHAnsi"/>
        </w:rPr>
        <w:t xml:space="preserve"> right </w:t>
      </w:r>
      <w:r w:rsidRPr="00AC426B">
        <w:rPr>
          <w:rStyle w:val="StyleBoldUnderline"/>
          <w:rFonts w:asciiTheme="minorHAnsi" w:hAnsiTheme="minorHAnsi"/>
        </w:rPr>
        <w:t>Moscow’s assertion that U.S. policy towards Russia is</w:t>
      </w:r>
      <w:r w:rsidRPr="0064134D">
        <w:rPr>
          <w:rStyle w:val="StyleBoldUnderline"/>
          <w:rFonts w:asciiTheme="minorHAnsi" w:hAnsiTheme="minorHAnsi"/>
        </w:rPr>
        <w:t xml:space="preserve"> really </w:t>
      </w:r>
      <w:r w:rsidRPr="00AC426B">
        <w:rPr>
          <w:rStyle w:val="StyleBoldUnderline"/>
          <w:rFonts w:asciiTheme="minorHAnsi" w:hAnsiTheme="minorHAnsi"/>
        </w:rPr>
        <w:t>driven by the desire</w:t>
      </w:r>
      <w:r w:rsidRPr="0064134D">
        <w:rPr>
          <w:rStyle w:val="StyleBoldUnderline"/>
          <w:rFonts w:asciiTheme="minorHAnsi" w:hAnsiTheme="minorHAnsi"/>
        </w:rPr>
        <w:t xml:space="preserve"> to get guaranteed and privileged access to Russia’s energy resources. </w:t>
      </w:r>
    </w:p>
    <w:p w:rsidR="00A5483A" w:rsidRPr="0064134D" w:rsidRDefault="00A5483A" w:rsidP="00A5483A">
      <w:pPr>
        <w:rPr>
          <w:rStyle w:val="StyleBoldUnderline"/>
          <w:rFonts w:asciiTheme="minorHAnsi" w:hAnsiTheme="minorHAnsi"/>
        </w:rPr>
      </w:pPr>
    </w:p>
    <w:p w:rsidR="00A5483A" w:rsidRPr="007A7B7F" w:rsidRDefault="00A5483A" w:rsidP="00233798">
      <w:pPr>
        <w:pStyle w:val="Heading4"/>
      </w:pPr>
      <w:r>
        <w:t>You can’t trust the Russians- their evidence is propaganda that doesn’t reflect Russia’s true intentions</w:t>
      </w:r>
    </w:p>
    <w:p w:rsidR="00A5483A" w:rsidRDefault="00A5483A" w:rsidP="00A5483A">
      <w:pPr>
        <w:tabs>
          <w:tab w:val="left" w:pos="90"/>
        </w:tabs>
        <w:rPr>
          <w:sz w:val="16"/>
          <w:szCs w:val="16"/>
        </w:rPr>
      </w:pPr>
      <w:r>
        <w:rPr>
          <w:rStyle w:val="StyleStyleBold12pt"/>
        </w:rPr>
        <w:t>Huebert 10</w:t>
      </w:r>
      <w:r>
        <w:t xml:space="preserve"> – </w:t>
      </w:r>
      <w:r>
        <w:rPr>
          <w:sz w:val="16"/>
          <w:szCs w:val="16"/>
        </w:rPr>
        <w:t>PhD, Professor of Political Science @ U of Calgary</w:t>
      </w:r>
    </w:p>
    <w:p w:rsidR="00A5483A" w:rsidRDefault="00A5483A" w:rsidP="00A5483A">
      <w:pPr>
        <w:tabs>
          <w:tab w:val="left" w:pos="90"/>
        </w:tabs>
        <w:rPr>
          <w:sz w:val="16"/>
          <w:szCs w:val="16"/>
        </w:rPr>
      </w:pPr>
      <w:r>
        <w:rPr>
          <w:sz w:val="16"/>
          <w:szCs w:val="16"/>
        </w:rPr>
        <w:t>Rob, “The Newly Emerging Arctic Security Environment,”http://www.cdfai.org/PDF/The%20Newly%20Emerging%20Arctic%20Security%20Environment.pdf</w:t>
      </w:r>
    </w:p>
    <w:p w:rsidR="00A5483A" w:rsidRDefault="00A5483A" w:rsidP="00A5483A">
      <w:pPr>
        <w:tabs>
          <w:tab w:val="left" w:pos="90"/>
        </w:tabs>
        <w:rPr>
          <w:sz w:val="16"/>
        </w:rPr>
      </w:pPr>
      <w:r>
        <w:rPr>
          <w:sz w:val="16"/>
        </w:rPr>
        <w:t xml:space="preserve">It should be clear that the </w:t>
      </w:r>
      <w:r>
        <w:rPr>
          <w:rStyle w:val="StyleBoldUnderline"/>
        </w:rPr>
        <w:t>Russians</w:t>
      </w:r>
      <w:r>
        <w:rPr>
          <w:sz w:val="16"/>
        </w:rPr>
        <w:t xml:space="preserve"> have been according a growing importance to the Arctic </w:t>
      </w:r>
      <w:r>
        <w:rPr>
          <w:sz w:val="12"/>
        </w:rPr>
        <w:t>¶</w:t>
      </w:r>
      <w:r>
        <w:rPr>
          <w:sz w:val="16"/>
        </w:rPr>
        <w:t xml:space="preserve"> region . They </w:t>
      </w:r>
      <w:r>
        <w:rPr>
          <w:rStyle w:val="StyleBoldUnderline"/>
        </w:rPr>
        <w:t>continually issue statements affirming their commitment to peaceful</w:t>
      </w:r>
      <w:r>
        <w:rPr>
          <w:sz w:val="16"/>
        </w:rPr>
        <w:t xml:space="preserve"> </w:t>
      </w:r>
      <w:r>
        <w:rPr>
          <w:sz w:val="12"/>
        </w:rPr>
        <w:t>¶</w:t>
      </w:r>
      <w:r>
        <w:rPr>
          <w:sz w:val="16"/>
        </w:rPr>
        <w:t xml:space="preserve"> </w:t>
      </w:r>
      <w:r>
        <w:rPr>
          <w:rStyle w:val="StyleBoldUnderline"/>
        </w:rPr>
        <w:t>cooperation in the Arctic, which show up in the form of public statements by their leaders</w:t>
      </w:r>
      <w:r>
        <w:rPr>
          <w:sz w:val="16"/>
        </w:rPr>
        <w:t xml:space="preserve"> </w:t>
      </w:r>
      <w:r>
        <w:rPr>
          <w:sz w:val="12"/>
        </w:rPr>
        <w:t>¶</w:t>
      </w:r>
      <w:r>
        <w:rPr>
          <w:sz w:val="16"/>
        </w:rPr>
        <w:t xml:space="preserve"> and in their primary documents. </w:t>
      </w:r>
      <w:r>
        <w:rPr>
          <w:rStyle w:val="StyleBoldUnderline"/>
        </w:rPr>
        <w:t>These same leaders are also very quick to condemn the</w:t>
      </w:r>
      <w:r>
        <w:rPr>
          <w:sz w:val="16"/>
        </w:rPr>
        <w:t xml:space="preserve"> </w:t>
      </w:r>
      <w:r>
        <w:rPr>
          <w:sz w:val="12"/>
        </w:rPr>
        <w:t>¶</w:t>
      </w:r>
      <w:r>
        <w:rPr>
          <w:sz w:val="16"/>
        </w:rPr>
        <w:t xml:space="preserve"> </w:t>
      </w:r>
      <w:r>
        <w:rPr>
          <w:rStyle w:val="StyleBoldUnderline"/>
        </w:rPr>
        <w:t>actions of the other Arctic states as being aggressive and a threat to international peace and</w:t>
      </w:r>
      <w:r>
        <w:rPr>
          <w:sz w:val="16"/>
        </w:rPr>
        <w:t xml:space="preserve"> </w:t>
      </w:r>
      <w:r>
        <w:rPr>
          <w:sz w:val="12"/>
        </w:rPr>
        <w:t>¶</w:t>
      </w:r>
      <w:r>
        <w:rPr>
          <w:sz w:val="16"/>
        </w:rPr>
        <w:t xml:space="preserve"> </w:t>
      </w:r>
      <w:r>
        <w:rPr>
          <w:rStyle w:val="StyleBoldUnderline"/>
        </w:rPr>
        <w:t>security in the region</w:t>
      </w:r>
      <w:r>
        <w:rPr>
          <w:sz w:val="16"/>
        </w:rPr>
        <w:t xml:space="preserve"> whenever they engage in any form of military related activity. It is clear, </w:t>
      </w:r>
      <w:r>
        <w:rPr>
          <w:sz w:val="12"/>
        </w:rPr>
        <w:t>¶</w:t>
      </w:r>
      <w:r>
        <w:rPr>
          <w:sz w:val="16"/>
        </w:rPr>
        <w:t xml:space="preserve"> however, that </w:t>
      </w:r>
      <w:r w:rsidRPr="00AC426B">
        <w:rPr>
          <w:rStyle w:val="StyleBoldUnderline"/>
        </w:rPr>
        <w:t>the Russians have embarked on a much more assertive use of military force in</w:t>
      </w:r>
      <w:r>
        <w:rPr>
          <w:sz w:val="16"/>
        </w:rPr>
        <w:t xml:space="preserve"> </w:t>
      </w:r>
      <w:r>
        <w:rPr>
          <w:sz w:val="12"/>
        </w:rPr>
        <w:t>¶</w:t>
      </w:r>
      <w:r>
        <w:rPr>
          <w:sz w:val="16"/>
        </w:rPr>
        <w:t xml:space="preserve"> </w:t>
      </w:r>
      <w:r w:rsidRPr="00AC426B">
        <w:rPr>
          <w:rStyle w:val="StyleBoldUnderline"/>
        </w:rPr>
        <w:t>the region by</w:t>
      </w:r>
      <w:r>
        <w:rPr>
          <w:rStyle w:val="StyleBoldUnderline"/>
        </w:rPr>
        <w:t xml:space="preserve"> taking various action</w:t>
      </w:r>
      <w:r>
        <w:rPr>
          <w:sz w:val="16"/>
        </w:rPr>
        <w:t xml:space="preserve"> – </w:t>
      </w:r>
      <w:r w:rsidRPr="00AC426B">
        <w:rPr>
          <w:rStyle w:val="StyleBoldUnderline"/>
        </w:rPr>
        <w:t>the missile test launches near the pole, the</w:t>
      </w:r>
      <w:r>
        <w:rPr>
          <w:rStyle w:val="StyleBoldUnderline"/>
        </w:rPr>
        <w:t xml:space="preserve"> sudden and </w:t>
      </w:r>
      <w:r>
        <w:rPr>
          <w:rStyle w:val="StyleBoldUnderline"/>
          <w:sz w:val="12"/>
        </w:rPr>
        <w:t>¶</w:t>
      </w:r>
      <w:r>
        <w:rPr>
          <w:rStyle w:val="StyleBoldUnderline"/>
        </w:rPr>
        <w:t xml:space="preserve"> substantial </w:t>
      </w:r>
      <w:r w:rsidRPr="00AC426B">
        <w:rPr>
          <w:rStyle w:val="StyleBoldUnderline"/>
        </w:rPr>
        <w:t>resumption of the long-range bomber patrols</w:t>
      </w:r>
      <w:r>
        <w:rPr>
          <w:rStyle w:val="StyleBoldUnderline"/>
        </w:rPr>
        <w:t xml:space="preserve">, and the voyages of their surface </w:t>
      </w:r>
      <w:r>
        <w:rPr>
          <w:rStyle w:val="StyleBoldUnderline"/>
          <w:sz w:val="12"/>
        </w:rPr>
        <w:t>¶</w:t>
      </w:r>
      <w:r>
        <w:rPr>
          <w:rStyle w:val="StyleBoldUnderline"/>
        </w:rPr>
        <w:t xml:space="preserve"> units into the disputed zones – which exceeds that of any of the other Arctic states</w:t>
      </w:r>
      <w:r>
        <w:rPr>
          <w:sz w:val="16"/>
        </w:rPr>
        <w:t xml:space="preserve">. </w:t>
      </w:r>
      <w:r>
        <w:rPr>
          <w:sz w:val="12"/>
        </w:rPr>
        <w:t>¶</w:t>
      </w:r>
      <w:r>
        <w:rPr>
          <w:sz w:val="16"/>
        </w:rPr>
        <w:t xml:space="preserve"> Furthermore, the Russians’ proposed rearmament plans greatly exceed the plans of any </w:t>
      </w:r>
      <w:r>
        <w:rPr>
          <w:sz w:val="12"/>
        </w:rPr>
        <w:t>¶</w:t>
      </w:r>
      <w:r>
        <w:rPr>
          <w:sz w:val="16"/>
        </w:rPr>
        <w:t xml:space="preserve"> other Arctic state. Thus, </w:t>
      </w:r>
      <w:r w:rsidRPr="00AC426B">
        <w:rPr>
          <w:rStyle w:val="StyleBoldUnderline"/>
        </w:rPr>
        <w:t>the Russians have excelled at portraying themselves as cooperative</w:t>
      </w:r>
      <w:r>
        <w:rPr>
          <w:sz w:val="16"/>
        </w:rPr>
        <w:t xml:space="preserve"> </w:t>
      </w:r>
      <w:r>
        <w:rPr>
          <w:sz w:val="12"/>
        </w:rPr>
        <w:t>¶</w:t>
      </w:r>
      <w:r>
        <w:rPr>
          <w:sz w:val="16"/>
        </w:rPr>
        <w:t xml:space="preserve"> </w:t>
      </w:r>
      <w:r w:rsidRPr="00AC426B">
        <w:rPr>
          <w:rStyle w:val="StyleBoldUnderline"/>
        </w:rPr>
        <w:t>while taking increasingly assertive action</w:t>
      </w:r>
      <w:r>
        <w:rPr>
          <w:sz w:val="16"/>
        </w:rPr>
        <w:t xml:space="preserve">. The question remains as to why? Are they merely </w:t>
      </w:r>
      <w:r>
        <w:rPr>
          <w:sz w:val="12"/>
        </w:rPr>
        <w:t>¶</w:t>
      </w:r>
      <w:r>
        <w:rPr>
          <w:sz w:val="16"/>
        </w:rPr>
        <w:t xml:space="preserve"> reasserting themselves as a global power, or, does this new action point to an increasingly </w:t>
      </w:r>
      <w:r>
        <w:rPr>
          <w:sz w:val="12"/>
        </w:rPr>
        <w:t>¶</w:t>
      </w:r>
      <w:r>
        <w:rPr>
          <w:sz w:val="16"/>
        </w:rPr>
        <w:t xml:space="preserve"> assertive Russia? This is not known. </w:t>
      </w:r>
    </w:p>
    <w:p w:rsidR="00A5483A" w:rsidRPr="0008452A" w:rsidRDefault="00A5483A" w:rsidP="00951E29"/>
    <w:p w:rsidR="00951E29" w:rsidRDefault="00951E29" w:rsidP="00951E29"/>
    <w:p w:rsidR="00951E29" w:rsidRPr="00E84748" w:rsidRDefault="00951E29" w:rsidP="00233798">
      <w:pPr>
        <w:pStyle w:val="Heading4"/>
      </w:pPr>
      <w:r>
        <w:t>access to research stations solve relations collapse</w:t>
      </w:r>
    </w:p>
    <w:p w:rsidR="00951E29" w:rsidRPr="00E84748" w:rsidRDefault="00951E29" w:rsidP="00951E29">
      <w:pPr>
        <w:tabs>
          <w:tab w:val="left" w:pos="90"/>
        </w:tabs>
        <w:rPr>
          <w:sz w:val="16"/>
          <w:szCs w:val="16"/>
        </w:rPr>
      </w:pPr>
      <w:r>
        <w:rPr>
          <w:rStyle w:val="StyleStyleBold12pt"/>
        </w:rPr>
        <w:t xml:space="preserve">Cooper 12- </w:t>
      </w:r>
      <w:r w:rsidRPr="00E84748">
        <w:rPr>
          <w:sz w:val="16"/>
          <w:szCs w:val="16"/>
        </w:rPr>
        <w:t xml:space="preserve">Susannah Cooper, Senior Advisor for Antarctica in the Office of Ocean and Polar Affairs in the Bureau of Oceans and International Environmental and Scientific Affairs. 1-31-12, “U.S., Russia Conduct Joint Antarctic Inspection”, US Department of State, </w:t>
      </w:r>
      <w:hyperlink r:id="rId34" w:history="1">
        <w:r w:rsidRPr="00E84748">
          <w:rPr>
            <w:rStyle w:val="Hyperlink"/>
            <w:sz w:val="16"/>
            <w:szCs w:val="16"/>
          </w:rPr>
          <w:t>http://blogs.state.gov/index.php/site/entry/us_russia_joint_antarctic_inspection/</w:t>
        </w:r>
      </w:hyperlink>
      <w:r w:rsidRPr="00E84748">
        <w:rPr>
          <w:sz w:val="16"/>
          <w:szCs w:val="16"/>
        </w:rPr>
        <w:t>, ACC: 3.2.12, p. online</w:t>
      </w:r>
    </w:p>
    <w:p w:rsidR="00951E29" w:rsidRDefault="00951E29" w:rsidP="00951E29">
      <w:pPr>
        <w:tabs>
          <w:tab w:val="left" w:pos="90"/>
        </w:tabs>
        <w:rPr>
          <w:sz w:val="16"/>
        </w:rPr>
      </w:pPr>
      <w:r w:rsidRPr="00AC426B">
        <w:rPr>
          <w:rStyle w:val="StyleBoldUnderline"/>
        </w:rPr>
        <w:t>The Antarctic Treaty</w:t>
      </w:r>
      <w:r w:rsidRPr="00444B6E">
        <w:rPr>
          <w:rStyle w:val="StyleBoldUnderline"/>
        </w:rPr>
        <w:t xml:space="preserve"> of 1959 </w:t>
      </w:r>
      <w:r w:rsidRPr="00AC426B">
        <w:rPr>
          <w:rStyle w:val="StyleBoldUnderline"/>
        </w:rPr>
        <w:t>reserves the continent as an area exclusively for peaceful purposes</w:t>
      </w:r>
      <w:r w:rsidRPr="00444B6E">
        <w:rPr>
          <w:rStyle w:val="StyleBoldUnderline"/>
        </w:rPr>
        <w:t>. It places science at the heart of international cooperation on the continent by guaranteeing freedom of scientific research, including sharing research and information</w:t>
      </w:r>
      <w:r w:rsidRPr="00AB044A">
        <w:rPr>
          <w:sz w:val="16"/>
        </w:rPr>
        <w:t xml:space="preserve">. The Treaty, which was negotiated and signed in Washington, D.C., provides the basis for the governance of Antarctica, including reserving the continent for peaceful purposes, guaranteeing freedom of scientific research, banning military activities, as well as protecting Antarctica's pristine environment. </w:t>
      </w:r>
      <w:r w:rsidRPr="00444B6E">
        <w:rPr>
          <w:rStyle w:val="StyleBoldUnderline"/>
        </w:rPr>
        <w:t>There are currently 49 parties to the Treaty</w:t>
      </w:r>
      <w:r w:rsidRPr="00AB044A">
        <w:rPr>
          <w:sz w:val="16"/>
        </w:rPr>
        <w:t xml:space="preserve">, 28 of which, </w:t>
      </w:r>
      <w:r w:rsidRPr="00444B6E">
        <w:rPr>
          <w:rStyle w:val="StyleBoldUnderline"/>
        </w:rPr>
        <w:t>including the United States and Russia</w:t>
      </w:r>
      <w:r w:rsidRPr="00AB044A">
        <w:rPr>
          <w:sz w:val="16"/>
        </w:rPr>
        <w:t xml:space="preserve">, conduct research on the continent and are entitled to the status of Consultative Party with the right to name inspectors. </w:t>
      </w:r>
      <w:r w:rsidRPr="00AC426B">
        <w:rPr>
          <w:rStyle w:val="StyleBoldUnderline"/>
        </w:rPr>
        <w:t>Our Joint Inspection Team inspected three stations</w:t>
      </w:r>
      <w:r w:rsidRPr="00AB044A">
        <w:rPr>
          <w:sz w:val="16"/>
        </w:rPr>
        <w:t xml:space="preserve">: Concordia (France/Italy), Mario Zucchelli (Italy), and Scott Base (New Zealand). </w:t>
      </w:r>
      <w:r w:rsidRPr="00AC426B">
        <w:rPr>
          <w:rStyle w:val="StyleBoldUnderline"/>
        </w:rPr>
        <w:t>These inspections are unique</w:t>
      </w:r>
      <w:r w:rsidRPr="00444B6E">
        <w:rPr>
          <w:rStyle w:val="StyleBoldUnderline"/>
        </w:rPr>
        <w:t xml:space="preserve">, as the Antarctic Treaty's inspection provision was precedent setting in international diplomacy and has been a cornerstone of the Treaty. </w:t>
      </w:r>
      <w:r w:rsidRPr="00AC426B">
        <w:rPr>
          <w:rStyle w:val="StyleBoldUnderline"/>
        </w:rPr>
        <w:t>It</w:t>
      </w:r>
      <w:r w:rsidRPr="00AB044A">
        <w:rPr>
          <w:sz w:val="16"/>
        </w:rPr>
        <w:t xml:space="preserve"> establishes the right of all Consultative Parties to conduct on-site, unannounced inspections of all installations and facilities in Antarctica, in order to monitor compliance and ensure observance of the Treaty's provisions. All three stations demonstrated best practices that could be emulated elsewhere on the continent. For instance, the joint management of Concordia </w:t>
      </w:r>
      <w:r w:rsidRPr="00AC426B">
        <w:rPr>
          <w:rStyle w:val="StyleBoldUnderline"/>
        </w:rPr>
        <w:t>provides a</w:t>
      </w:r>
      <w:r w:rsidRPr="00444B6E">
        <w:rPr>
          <w:rStyle w:val="StyleBoldUnderline"/>
        </w:rPr>
        <w:t xml:space="preserve"> unique </w:t>
      </w:r>
      <w:r w:rsidRPr="00AC426B">
        <w:rPr>
          <w:rStyle w:val="StyleBoldUnderline"/>
        </w:rPr>
        <w:t>example of how countries can collaborate to maximize the</w:t>
      </w:r>
      <w:r w:rsidRPr="00444B6E">
        <w:rPr>
          <w:rStyle w:val="StyleBoldUnderline"/>
        </w:rPr>
        <w:t xml:space="preserve"> scientific </w:t>
      </w:r>
      <w:r w:rsidRPr="00AC426B">
        <w:rPr>
          <w:rStyle w:val="StyleBoldUnderline"/>
        </w:rPr>
        <w:t>potential of a station</w:t>
      </w:r>
      <w:r w:rsidRPr="00444B6E">
        <w:rPr>
          <w:rStyle w:val="StyleBoldUnderline"/>
        </w:rPr>
        <w:t xml:space="preserve"> in a remote location</w:t>
      </w:r>
      <w:r w:rsidRPr="00AB044A">
        <w:rPr>
          <w:sz w:val="16"/>
        </w:rPr>
        <w:t xml:space="preserve">. New Zealand recently installed wind turbines at Scott Base that generate almost all of its power with renewable energy. </w:t>
      </w:r>
      <w:r w:rsidRPr="00AC426B">
        <w:rPr>
          <w:rStyle w:val="StyleBoldUnderline"/>
        </w:rPr>
        <w:t>The U</w:t>
      </w:r>
      <w:r w:rsidRPr="00444B6E">
        <w:rPr>
          <w:rStyle w:val="StyleBoldUnderline"/>
        </w:rPr>
        <w:t xml:space="preserve">nited </w:t>
      </w:r>
      <w:r w:rsidRPr="00AC426B">
        <w:rPr>
          <w:rStyle w:val="StyleBoldUnderline"/>
        </w:rPr>
        <w:t>S</w:t>
      </w:r>
      <w:r w:rsidRPr="00444B6E">
        <w:rPr>
          <w:rStyle w:val="StyleBoldUnderline"/>
        </w:rPr>
        <w:t xml:space="preserve">tates </w:t>
      </w:r>
      <w:r w:rsidRPr="00AC426B">
        <w:rPr>
          <w:rStyle w:val="StyleBoldUnderline"/>
        </w:rPr>
        <w:t>and Russia will jointly present the results of our inspection to the other</w:t>
      </w:r>
      <w:r w:rsidRPr="00444B6E">
        <w:rPr>
          <w:rStyle w:val="StyleBoldUnderline"/>
        </w:rPr>
        <w:t xml:space="preserve"> Treaty </w:t>
      </w:r>
      <w:r w:rsidRPr="00AC426B">
        <w:rPr>
          <w:rStyle w:val="StyleBoldUnderline"/>
        </w:rPr>
        <w:t>Parties</w:t>
      </w:r>
      <w:r w:rsidRPr="00444B6E">
        <w:rPr>
          <w:rStyle w:val="StyleBoldUnderline"/>
        </w:rPr>
        <w:t xml:space="preserve"> at the annual Antarctic Treaty Consultative Meeting</w:t>
      </w:r>
      <w:r w:rsidRPr="00AB044A">
        <w:rPr>
          <w:sz w:val="16"/>
        </w:rPr>
        <w:t xml:space="preserve">, which will be held in Australia in June. </w:t>
      </w:r>
      <w:r w:rsidRPr="00AC426B">
        <w:rPr>
          <w:rStyle w:val="StyleBoldUnderline"/>
        </w:rPr>
        <w:t>The U</w:t>
      </w:r>
      <w:r w:rsidRPr="00444B6E">
        <w:rPr>
          <w:rStyle w:val="StyleBoldUnderline"/>
        </w:rPr>
        <w:t xml:space="preserve">nited </w:t>
      </w:r>
      <w:r w:rsidRPr="00AC426B">
        <w:rPr>
          <w:rStyle w:val="StyleBoldUnderline"/>
        </w:rPr>
        <w:t>S</w:t>
      </w:r>
      <w:r w:rsidRPr="00444B6E">
        <w:rPr>
          <w:rStyle w:val="StyleBoldUnderline"/>
        </w:rPr>
        <w:t xml:space="preserve">tates </w:t>
      </w:r>
      <w:r w:rsidRPr="00AC426B">
        <w:rPr>
          <w:rStyle w:val="StyleBoldUnderline"/>
        </w:rPr>
        <w:t>and Russian Federation conduct</w:t>
      </w:r>
      <w:r w:rsidRPr="00444B6E">
        <w:rPr>
          <w:rStyle w:val="StyleBoldUnderline"/>
        </w:rPr>
        <w:t xml:space="preserve"> some of the most extensive and diverse </w:t>
      </w:r>
      <w:r w:rsidRPr="00AC426B">
        <w:rPr>
          <w:rStyle w:val="StyleBoldUnderline"/>
        </w:rPr>
        <w:t>scientific activities in Antarctica</w:t>
      </w:r>
      <w:r w:rsidRPr="00444B6E">
        <w:rPr>
          <w:rStyle w:val="StyleBoldUnderline"/>
        </w:rPr>
        <w:t>. The United States maintains three permanent stations, including the only year-round scientific station at the South Pole, and has more personnel based in Antarctica than any other country</w:t>
      </w:r>
      <w:r w:rsidRPr="00AB044A">
        <w:rPr>
          <w:sz w:val="16"/>
        </w:rPr>
        <w:t xml:space="preserve">. U.S. research has three goals: to understand the region and its ecosystems; to understand its effects on (and responses to) global processes such as climate; and to use the region as a platform to study the upper atmosphere and space. </w:t>
      </w:r>
      <w:r w:rsidRPr="00AC426B">
        <w:rPr>
          <w:rStyle w:val="StyleBoldUnderline"/>
        </w:rPr>
        <w:t xml:space="preserve">Working closely with our Russian colleagues has provided an </w:t>
      </w:r>
      <w:r w:rsidRPr="00444B6E">
        <w:rPr>
          <w:rStyle w:val="StyleBoldUnderline"/>
        </w:rPr>
        <w:t xml:space="preserve">excellent </w:t>
      </w:r>
      <w:r w:rsidRPr="00AC426B">
        <w:rPr>
          <w:rStyle w:val="StyleBoldUnderline"/>
        </w:rPr>
        <w:t>opportunity to consider our shared objectives</w:t>
      </w:r>
      <w:r w:rsidRPr="00444B6E">
        <w:rPr>
          <w:rStyle w:val="StyleBoldUnderline"/>
        </w:rPr>
        <w:t xml:space="preserve"> for the future of peace and science in Antarctica and globally. We look forward to building upon this cooperation with further collaboration in the future</w:t>
      </w:r>
      <w:r w:rsidRPr="00AB044A">
        <w:rPr>
          <w:sz w:val="16"/>
        </w:rPr>
        <w:t>.</w:t>
      </w:r>
    </w:p>
    <w:p w:rsidR="00951E29" w:rsidRDefault="00951E29" w:rsidP="00951E29">
      <w:pPr>
        <w:tabs>
          <w:tab w:val="left" w:pos="90"/>
        </w:tabs>
        <w:rPr>
          <w:sz w:val="16"/>
        </w:rPr>
      </w:pPr>
    </w:p>
    <w:p w:rsidR="00951E29" w:rsidRDefault="00951E29" w:rsidP="00951E29">
      <w:pPr>
        <w:tabs>
          <w:tab w:val="left" w:pos="90"/>
        </w:tabs>
        <w:rPr>
          <w:sz w:val="16"/>
        </w:rPr>
      </w:pPr>
    </w:p>
    <w:p w:rsidR="00951E29" w:rsidRPr="00442006" w:rsidRDefault="00951E29" w:rsidP="00233798">
      <w:pPr>
        <w:pStyle w:val="Heading4"/>
      </w:pPr>
      <w:r>
        <w:t>Allowing Expansionist Russia policy guarantees war</w:t>
      </w:r>
    </w:p>
    <w:p w:rsidR="00951E29" w:rsidRPr="00B23CED" w:rsidRDefault="00951E29" w:rsidP="00951E29">
      <w:pPr>
        <w:jc w:val="both"/>
        <w:rPr>
          <w:b/>
          <w:bCs/>
        </w:rPr>
      </w:pPr>
      <w:r w:rsidRPr="00B23CED">
        <w:rPr>
          <w:rStyle w:val="NoSpacingChar"/>
          <w:rFonts w:eastAsia="Calibri"/>
          <w:b/>
          <w:bCs/>
        </w:rPr>
        <w:t>Blank 7</w:t>
      </w:r>
      <w:r w:rsidRPr="00B23CED">
        <w:rPr>
          <w:b/>
          <w:bCs/>
        </w:rPr>
        <w:t xml:space="preserve"> </w:t>
      </w:r>
    </w:p>
    <w:p w:rsidR="00951E29" w:rsidRPr="008B7A0B" w:rsidRDefault="00951E29" w:rsidP="00951E29">
      <w:pPr>
        <w:jc w:val="both"/>
      </w:pPr>
      <w:r>
        <w:t>[</w:t>
      </w:r>
      <w:r w:rsidRPr="008B7A0B">
        <w:t xml:space="preserve">Stephen Blank , Research Professor of National Security Affairs at the Strategic Studies Institute of the U.S. Army War College, “Russian Democracy, Revisited” Spring, </w:t>
      </w:r>
      <w:hyperlink r:id="rId35" w:history="1">
        <w:r w:rsidRPr="008B7A0B">
          <w:rPr>
            <w:rStyle w:val="Hyperlink"/>
          </w:rPr>
          <w:t>http://www.securityaffairs.org/issues/2007/12/blank.php</w:t>
        </w:r>
      </w:hyperlink>
      <w:r>
        <w:t>]</w:t>
      </w:r>
    </w:p>
    <w:p w:rsidR="00951E29" w:rsidRPr="00442006" w:rsidRDefault="00951E29" w:rsidP="00951E29">
      <w:pPr>
        <w:rPr>
          <w:sz w:val="12"/>
        </w:rPr>
      </w:pPr>
      <w:r w:rsidRPr="00442006">
        <w:rPr>
          <w:sz w:val="12"/>
        </w:rPr>
        <w:t xml:space="preserve">Gvosdev defends his brand of realism as a moral policy based on prudential calculations that seek to maximize benefits and minimize losses. In other words, while Russia is admittedly far from an ideal state, we can live with it as it is. But is this policy towards Russia realistic in Gvosdev’s own terms? In fact, </w:t>
      </w:r>
      <w:r w:rsidRPr="008B7A0B">
        <w:rPr>
          <w:rStyle w:val="underline"/>
        </w:rPr>
        <w:t>Russia’s foreign policy is fundamentally adversarial to America</w:t>
      </w:r>
      <w:r w:rsidRPr="00442006">
        <w:rPr>
          <w:sz w:val="12"/>
        </w:rPr>
        <w:t xml:space="preserve"> and to Western interests and ideals. Moreover, </w:t>
      </w:r>
      <w:r w:rsidRPr="008B7A0B">
        <w:rPr>
          <w:rStyle w:val="underline"/>
        </w:rPr>
        <w:t xml:space="preserve">thanks to Russia’s domestic political structure, not only will </w:t>
      </w:r>
      <w:r w:rsidRPr="00AC426B">
        <w:rPr>
          <w:rStyle w:val="Emphasis2"/>
        </w:rPr>
        <w:t>this foreign policy</w:t>
      </w:r>
      <w:r w:rsidRPr="008B7A0B">
        <w:rPr>
          <w:rStyle w:val="underline"/>
        </w:rPr>
        <w:t xml:space="preserve"> trend expand </w:t>
      </w:r>
      <w:r w:rsidRPr="00AC426B">
        <w:rPr>
          <w:rStyle w:val="Emphasis2"/>
        </w:rPr>
        <w:t>if unchecked</w:t>
      </w:r>
      <w:r w:rsidRPr="008B7A0B">
        <w:rPr>
          <w:rStyle w:val="underline"/>
        </w:rPr>
        <w:t xml:space="preserve">, it </w:t>
      </w:r>
      <w:r w:rsidRPr="00AC426B">
        <w:rPr>
          <w:rStyle w:val="Emphasis2"/>
        </w:rPr>
        <w:t>will</w:t>
      </w:r>
      <w:r w:rsidRPr="008B7A0B">
        <w:rPr>
          <w:rStyle w:val="underline"/>
        </w:rPr>
        <w:t xml:space="preserve"> almost </w:t>
      </w:r>
      <w:r w:rsidRPr="00AC426B">
        <w:rPr>
          <w:rStyle w:val="Emphasis2"/>
        </w:rPr>
        <w:t>certainly lead Russia into another war</w:t>
      </w:r>
      <w:r w:rsidRPr="008B7A0B">
        <w:rPr>
          <w:rStyle w:val="underline"/>
        </w:rPr>
        <w:t>.</w:t>
      </w:r>
      <w:r w:rsidRPr="00442006">
        <w:rPr>
          <w:sz w:val="12"/>
        </w:rPr>
        <w:t xml:space="preserve">  Russia’s conduct in 2006 serves as a microcosm of this problem. Last year, </w:t>
      </w:r>
      <w:r w:rsidRPr="00AC426B">
        <w:rPr>
          <w:rStyle w:val="underline"/>
        </w:rPr>
        <w:t>Russia</w:t>
      </w:r>
      <w:r w:rsidRPr="00442006">
        <w:rPr>
          <w:sz w:val="12"/>
        </w:rPr>
        <w:t xml:space="preserve"> gratuitously </w:t>
      </w:r>
      <w:r w:rsidRPr="008B7A0B">
        <w:rPr>
          <w:rStyle w:val="underline"/>
        </w:rPr>
        <w:t>provoked international crises by threatening Ukraine, Moldova, Belarus and Georgia over energy.</w:t>
      </w:r>
      <w:r w:rsidRPr="00442006">
        <w:rPr>
          <w:sz w:val="12"/>
        </w:rPr>
        <w:t xml:space="preserve"> It showed neither the will nor the capacity to arrest or reverse proliferation in Iran or North Korea. </w:t>
      </w:r>
      <w:r w:rsidRPr="008B7A0B">
        <w:rPr>
          <w:rStyle w:val="underline"/>
        </w:rPr>
        <w:t xml:space="preserve">It </w:t>
      </w:r>
      <w:r w:rsidRPr="00AC426B">
        <w:rPr>
          <w:rStyle w:val="underline"/>
        </w:rPr>
        <w:t>displayed its readiness to amputate Georgia</w:t>
      </w:r>
      <w:r w:rsidRPr="00442006">
        <w:rPr>
          <w:sz w:val="12"/>
        </w:rPr>
        <w:t xml:space="preserve"> by force and annex its former territories to Russia. It attempted to undermine the OSCE and block it from fulfilling its treaty-mandated functions of monitoring elections. It refused to negotiate seriously over energy and economics with the European Union. It recognized Hamas as a legitimate government, gave it aid, and sold it weapons. And it sold weapons to Iran, Venezuela, China and Syria, knowing full well that many of these arms will be transferred to terrorists.  At home, meanwhile, Russian President Vladimir </w:t>
      </w:r>
      <w:r w:rsidRPr="008B7A0B">
        <w:rPr>
          <w:rStyle w:val="underline"/>
        </w:rPr>
        <w:t>Putin is widening state control over ever more sectors of the economy, including defense</w:t>
      </w:r>
      <w:r w:rsidRPr="00442006">
        <w:rPr>
          <w:sz w:val="12"/>
        </w:rPr>
        <w:t xml:space="preserve">, metals, and the automotive industry. Foreign equity investment in energy and many other fields is increasingly excluded from Russia in favor of Kremlin-dominated monopoly. Russia is even seeking to convert the Commonwealth of Independent States (CIS) into an oil and gas cartel that supports its own interests, rather than those of other producers.  Possibly, the United States can abide such a Russia. But it is clear that </w:t>
      </w:r>
      <w:r w:rsidRPr="00AC426B">
        <w:rPr>
          <w:rStyle w:val="underline"/>
        </w:rPr>
        <w:t>America’s</w:t>
      </w:r>
      <w:r w:rsidRPr="008B7A0B">
        <w:rPr>
          <w:rStyle w:val="underline"/>
        </w:rPr>
        <w:t xml:space="preserve"> partners and </w:t>
      </w:r>
      <w:r w:rsidRPr="00AC426B">
        <w:rPr>
          <w:rStyle w:val="underline"/>
        </w:rPr>
        <w:t>allies,</w:t>
      </w:r>
      <w:r w:rsidRPr="008B7A0B">
        <w:rPr>
          <w:rStyle w:val="underline"/>
        </w:rPr>
        <w:t xml:space="preserve"> particularly those in Eastern Europe and the “post-Soviet space,” </w:t>
      </w:r>
      <w:r w:rsidRPr="00AC426B">
        <w:rPr>
          <w:rStyle w:val="underline"/>
        </w:rPr>
        <w:t>cannot</w:t>
      </w:r>
      <w:r w:rsidRPr="008B7A0B">
        <w:rPr>
          <w:rStyle w:val="underline"/>
        </w:rPr>
        <w:t xml:space="preserve"> long </w:t>
      </w:r>
      <w:r w:rsidRPr="00AC426B">
        <w:rPr>
          <w:rStyle w:val="underline"/>
        </w:rPr>
        <w:t>live with a government whose policies seem</w:t>
      </w:r>
      <w:r w:rsidRPr="008B7A0B">
        <w:rPr>
          <w:rStyle w:val="underline"/>
        </w:rPr>
        <w:t xml:space="preserve"> essentially </w:t>
      </w:r>
      <w:r w:rsidRPr="00AC426B">
        <w:rPr>
          <w:rStyle w:val="underline"/>
        </w:rPr>
        <w:t>driven by</w:t>
      </w:r>
      <w:r w:rsidRPr="008B7A0B">
        <w:rPr>
          <w:rStyle w:val="underline"/>
        </w:rPr>
        <w:t xml:space="preserve"> a</w:t>
      </w:r>
      <w:r w:rsidRPr="00AC426B">
        <w:rPr>
          <w:rStyle w:val="underline"/>
        </w:rPr>
        <w:t xml:space="preserve"> </w:t>
      </w:r>
      <w:r w:rsidRPr="00AC426B">
        <w:rPr>
          <w:rStyle w:val="Emphasis2"/>
        </w:rPr>
        <w:t>unilateralist quest for unchecked power</w:t>
      </w:r>
      <w:r w:rsidRPr="008B7A0B">
        <w:rPr>
          <w:rStyle w:val="underline"/>
        </w:rPr>
        <w:t>.</w:t>
      </w:r>
      <w:r w:rsidRPr="00442006">
        <w:rPr>
          <w:sz w:val="12"/>
        </w:rPr>
        <w:t xml:space="preserve"> Russia’s current objectives seem to be incompatible with any notion of world order based on the principles accepted by it and its partners in 1989-91. Russia evidently covets recognition as a great power or energy superpower free from all international constraints and obligations and answerable to nobody. As the political scientist Robert Legvold wrote back in 1997, Russia “craves status, not responsibility.”</w:t>
      </w:r>
      <w:hyperlink r:id="rId36" w:anchor="footnotes" w:history="1">
        <w:r w:rsidRPr="00442006">
          <w:rPr>
            <w:rStyle w:val="Hyperlink"/>
            <w:sz w:val="12"/>
          </w:rPr>
          <w:t>1</w:t>
        </w:r>
      </w:hyperlink>
      <w:r w:rsidRPr="00442006">
        <w:rPr>
          <w:sz w:val="12"/>
        </w:rPr>
        <w:t xml:space="preserve">  It should come as no surprise that this irresponsibility still characterizes Russian diplomacy. After all, it is the hallmark of the Russian autocracy which Putin has restored with a vengeance. Autocracy logically entails empire</w:t>
      </w:r>
      <w:r w:rsidRPr="00AC426B">
        <w:rPr>
          <w:sz w:val="12"/>
        </w:rPr>
        <w:t>,</w:t>
      </w:r>
      <w:r w:rsidRPr="00442006">
        <w:rPr>
          <w:sz w:val="12"/>
        </w:rPr>
        <w:t xml:space="preserve"> an autarchic and patrimonial concept of the Russian state that is owned by the Tsar, controlled by his servitors, and which survives only by expansion. Just as autocracy means that the Tsar is not bound by or responsible to any domestic institution or principle, it also means that in foreign policy, Russia does not feel obligated to honor its own prior treaties and agreements. The struggle to get Moscow to adhere to the 1999 OSCE Summit accords it itself signed—as well as its conduct during the Russo-Ukrainian energy crisis of 2006—fully confirms that point; whatever else happened in both cases, Moscow broke its own contract with the OSCE and with Kyiv.  These are far from anomalies. Foreign Minister Sergei Lavrov himself said not long ago that Russia refuses to be bound by foreign standards, or conform to them.</w:t>
      </w:r>
      <w:hyperlink r:id="rId37" w:anchor="footnotes" w:history="1">
        <w:r w:rsidRPr="00442006">
          <w:rPr>
            <w:rStyle w:val="Hyperlink"/>
            <w:sz w:val="12"/>
          </w:rPr>
          <w:t>2</w:t>
        </w:r>
      </w:hyperlink>
      <w:r w:rsidRPr="00442006">
        <w:rPr>
          <w:sz w:val="12"/>
        </w:rPr>
        <w:t xml:space="preserve"> He has also insisted that the West respect Russian interests in the CIS, but shows no reciprocal respect for the treaties Russia has signed and since violated. Nor does he say that Russia must respect the interests of CIS governments themselves.</w:t>
      </w:r>
      <w:hyperlink r:id="rId38" w:anchor="footnotes" w:history="1">
        <w:r w:rsidRPr="00442006">
          <w:rPr>
            <w:rStyle w:val="Hyperlink"/>
            <w:sz w:val="12"/>
          </w:rPr>
          <w:t>3</w:t>
        </w:r>
      </w:hyperlink>
      <w:r w:rsidRPr="00442006">
        <w:rPr>
          <w:sz w:val="12"/>
        </w:rPr>
        <w:t xml:space="preserve"> By doing so, Lavrov has confirmed the warnings of analysts like Dmitry Trenin of the Carnegie Endowment for International Peace, who caution that Russia does not want to belong to a larger institutional grouping.</w:t>
      </w:r>
      <w:hyperlink r:id="rId39" w:anchor="footnotes" w:history="1">
        <w:r w:rsidRPr="00442006">
          <w:rPr>
            <w:rStyle w:val="Hyperlink"/>
            <w:sz w:val="12"/>
          </w:rPr>
          <w:t>4</w:t>
        </w:r>
      </w:hyperlink>
      <w:r w:rsidRPr="00442006">
        <w:rPr>
          <w:sz w:val="12"/>
        </w:rPr>
        <w:t xml:space="preserve">  Under these conditions, as both Western and Russian firms are learning all too well, property rights are conditional—if not entirely absent. Property is the Tsar’s to control, and he or his agents grant rents to their subordinates in return for service, which tragically is generally inefficient, self- and rent-seeking, and utterly corrupt. Today, this formula is visible in Russia’s pervasive official corruption, widespread criminality, and the absence of any sense of national interests among the country’s new “boyar” class.  Such a system also entails an autarchic economy hostile to foreign investment and influence. Democratic and civilian control of Russia’s multiple militaries likewise is absent, and critics of the regime or reformers are routinely killed or threatened by those forces. The most recent examples of this tragic phenomenon are the assassinations of former FSB agent Alexander Litvinenko and journalist Anna Politkovskaya, and the attempted poisoning of former Prime Minister Yegor Gaidar.  Russian and Western observers both recognize that the Tsarist model is back, albeit with some Soviet accretions. And true to this model, the Kremlin today operates largely by fiat and fear. Much of Vladimir Putin’s popularity clearly derives from the state monopoly over a large swath of the national media, growing fear of the police among ordinary Russians, and the sense of prosperity provided by seven years of (largely energy-based) economic growth. Absent the official cult of personality and with a free media, undoubtedly things would be rather different.  All of which is to say that it is clear that, while the United States must engage with Russia, America cannot simply accept these deformities as the necessary price for doing business with Moscow. It is not simply a matter of “lecturing” Russia, as its elites have accused Washington of doing for decades. Genuine realism requires an engagement with Russia that respects its interests but which tells the truth and responds to its numerous violations of international obligations.  Such realism also requires understanding that the reversion to Russian autocracy is not merely a matter of Russia’s sovereign choice, as Putin’s ideologues pretend. It is a threat to all of Russia’s neighbors because it inherently involves a quest for empire, since Moscow understands its full sovereignty to be attainable only if that of its neighbors is diminished.  It is deeply ironic that Russia can pursue such policies today largely because of the West. In order to maintain its empire, Russia must offer all kinds of hidden and overt subsidies in energy, weapons, or other forms of economic and political currency. It can only afford to do so by charging its European energy customers full market price, even as it refuses to do the same at home. Likewise, for all its benefits, U.S. funding for Cooperative Threat Reduction enables Russia to spend ever more on its armed forces, which it otherwise could not afford to do. By itself, Russia cannot pay for the rising outlays on its armed forces, its ambitious goals for re-equipping them and converting them into a power projection force beyond its borders, or their current, bloated size.  Under the circumstances, a realistic Western policy cannot abandon the borderlands to Moscow. If it has reason to believe that it enjoys freedom of action there, </w:t>
      </w:r>
      <w:r w:rsidRPr="00AC426B">
        <w:rPr>
          <w:rStyle w:val="underline"/>
        </w:rPr>
        <w:t>Moscow</w:t>
      </w:r>
      <w:r w:rsidRPr="008B7A0B">
        <w:rPr>
          <w:rStyle w:val="underline"/>
        </w:rPr>
        <w:t xml:space="preserve"> will promptly extend its dysfunctional political system to those lands, either directly or indirectly.</w:t>
      </w:r>
      <w:r w:rsidRPr="00442006">
        <w:rPr>
          <w:sz w:val="12"/>
        </w:rPr>
        <w:t xml:space="preserve"> In either case</w:t>
      </w:r>
      <w:r w:rsidRPr="008B7A0B">
        <w:rPr>
          <w:rStyle w:val="underline"/>
        </w:rPr>
        <w:t xml:space="preserve">, it </w:t>
      </w:r>
      <w:r w:rsidRPr="00AC426B">
        <w:rPr>
          <w:rStyle w:val="underline"/>
        </w:rPr>
        <w:t>will create security vacuums</w:t>
      </w:r>
      <w:r w:rsidRPr="008B7A0B">
        <w:rPr>
          <w:rStyle w:val="underline"/>
        </w:rPr>
        <w:t xml:space="preserve"> which are ripe </w:t>
      </w:r>
      <w:r w:rsidRPr="00AC426B">
        <w:rPr>
          <w:rStyle w:val="underline"/>
        </w:rPr>
        <w:t>for conflict and which threaten both its own and European security.</w:t>
      </w:r>
      <w:r w:rsidRPr="008B7A0B">
        <w:rPr>
          <w:rStyle w:val="underline"/>
        </w:rPr>
        <w:t xml:space="preserve"> Russia’s inability to quell the Chechen uprising despite twelve years of utterly brutal warfare illustrates this quite clearly. </w:t>
      </w:r>
      <w:r w:rsidRPr="00442006">
        <w:rPr>
          <w:sz w:val="12"/>
        </w:rPr>
        <w:t>Indeed, both wars with Chechnya (in 1994 and again in 1999) were launched to secure the domestic base of first the Yeltsin and then the incoming Putin regimes.</w:t>
      </w:r>
      <w:hyperlink r:id="rId40" w:anchor="footnotes" w:history="1">
        <w:r w:rsidRPr="00442006">
          <w:rPr>
            <w:rStyle w:val="Hyperlink"/>
            <w:sz w:val="12"/>
          </w:rPr>
          <w:t>5</w:t>
        </w:r>
      </w:hyperlink>
      <w:r w:rsidRPr="00442006">
        <w:rPr>
          <w:sz w:val="12"/>
        </w:rPr>
        <w:t xml:space="preserve"> Since then, the fighting has engulfed the entire North Caucasus, putting Russia, thanks to its own misguided policies, at greater actual risk of terrorism.  It is precisely to avoid Russian expansionism and support for rogue regimes and proliferation that it is necessary to press Russia to return to the spirit and letter of the treaties it has signed and which make up the constitutional basis of Europe’s and Eurasia’s legitimate order. We should not pressure Russia because it is insufficiently democratic, but rather because it has freely given its word to treaties and conventions that must be upheld if any kind of international order is to be preserved.  Admittedly, this means that America must reorient its policies to stop seeking to extend or impose democracy. No matter how deeply held, the ideas of the current Administration enjoy no special legitimacy abroad, whereas international obligations do. Likewise, we must make clear that while the interests of the kleptocracy that passes for government in Russia are advanced by lawlessness and imperial predation, neither the interests of the Russian people nor the security of Eurasia is advanced by such policies. Quite the contrary; those policies entail long-term stagnation and war, not progress, peace, or security.  Thus a realistic policy towards Russia necessarily means realigning the values which we promote. They should be those of international law and of enhanced security for both peoples and states, not untrammeled unilateralism or that might makes right. But such realism also means fearlessly proclaiming and acting upon the truth that Russian scholars themselves know and admit: Russia today remains a risk factor in world politics.</w:t>
      </w:r>
      <w:hyperlink r:id="rId41" w:anchor="footnotes" w:history="1">
        <w:r w:rsidRPr="00442006">
          <w:rPr>
            <w:rStyle w:val="Hyperlink"/>
            <w:sz w:val="12"/>
          </w:rPr>
          <w:t>6</w:t>
        </w:r>
      </w:hyperlink>
      <w:r w:rsidRPr="00442006">
        <w:rPr>
          <w:sz w:val="12"/>
        </w:rPr>
        <w:t xml:space="preserve"> This is largely because its </w:t>
      </w:r>
      <w:r w:rsidRPr="008B7A0B">
        <w:rPr>
          <w:rStyle w:val="underline"/>
        </w:rPr>
        <w:t xml:space="preserve">domestic political arrangements oblige Moscow to pursue a unilateral and neo-imperial policy fundamentally antithetical to the security of Eurasian states, including its own.  </w:t>
      </w:r>
      <w:r w:rsidRPr="00AC426B">
        <w:rPr>
          <w:rStyle w:val="underline"/>
        </w:rPr>
        <w:t>Accountability is</w:t>
      </w:r>
      <w:r w:rsidRPr="00442006">
        <w:rPr>
          <w:sz w:val="12"/>
        </w:rPr>
        <w:t xml:space="preserve"> an </w:t>
      </w:r>
      <w:r w:rsidRPr="00AC426B">
        <w:rPr>
          <w:rStyle w:val="underline"/>
        </w:rPr>
        <w:t>important</w:t>
      </w:r>
      <w:r w:rsidRPr="008B7A0B">
        <w:rPr>
          <w:rStyle w:val="underline"/>
        </w:rPr>
        <w:t xml:space="preserve"> </w:t>
      </w:r>
      <w:r w:rsidRPr="00442006">
        <w:rPr>
          <w:sz w:val="12"/>
        </w:rPr>
        <w:t xml:space="preserve">virtue </w:t>
      </w:r>
      <w:r w:rsidRPr="00AC426B">
        <w:rPr>
          <w:rStyle w:val="underline"/>
        </w:rPr>
        <w:t>for all</w:t>
      </w:r>
      <w:r w:rsidRPr="00442006">
        <w:rPr>
          <w:sz w:val="12"/>
        </w:rPr>
        <w:t xml:space="preserve"> states, </w:t>
      </w:r>
      <w:r w:rsidRPr="00AC426B">
        <w:rPr>
          <w:rStyle w:val="Emphasis2"/>
        </w:rPr>
        <w:t>but for Russia it is indispensable. Without it, the Kremlin could very well succumb to imperial temptation, at the cost of international catastrophe.</w:t>
      </w:r>
    </w:p>
    <w:p w:rsidR="0088585D" w:rsidRDefault="0088585D" w:rsidP="009A51A5">
      <w:pPr>
        <w:pStyle w:val="Heading3"/>
      </w:pPr>
      <w:r>
        <w:t>1AR Uniqueness</w:t>
      </w:r>
    </w:p>
    <w:p w:rsidR="00DA607E" w:rsidRPr="00DA607E" w:rsidRDefault="00DA607E" w:rsidP="00233798">
      <w:pPr>
        <w:pStyle w:val="Heading4"/>
      </w:pPr>
      <w:r>
        <w:t>Relations are real poopy</w:t>
      </w:r>
    </w:p>
    <w:p w:rsidR="0088585D" w:rsidRPr="0088585D" w:rsidRDefault="00DA607E" w:rsidP="0088585D">
      <w:r w:rsidRPr="00A211AD">
        <w:rPr>
          <w:rStyle w:val="StyleStyleBold12pt"/>
        </w:rPr>
        <w:t>Sanchez 16</w:t>
      </w:r>
      <w:r>
        <w:t xml:space="preserve"> (Ray Sanchez, Nic Robertson and Don Melvin, CNN analysts, 2/15, “Russian PM Medvedev equates relations with West to a 'new Cold War'”, http://www.cnn.com/2016/02/13/europe/russia-medvedev-new-cold-war/)</w:t>
      </w:r>
    </w:p>
    <w:p w:rsidR="0088585D" w:rsidRPr="00DA607E" w:rsidRDefault="0088585D" w:rsidP="0088585D">
      <w:pPr>
        <w:rPr>
          <w:rStyle w:val="StyleBoldUnderline"/>
        </w:rPr>
      </w:pPr>
      <w:r w:rsidRPr="00A211AD">
        <w:rPr>
          <w:sz w:val="16"/>
        </w:rPr>
        <w:t xml:space="preserve">Bringing back the language of the 1950s and '60s, </w:t>
      </w:r>
      <w:r w:rsidRPr="00DA607E">
        <w:rPr>
          <w:rStyle w:val="StyleBoldUnderline"/>
        </w:rPr>
        <w:t>Russian Prime Minister Dmitry Medvedev says the strained relationship between his country and the West could be described as "a new Cold War."</w:t>
      </w:r>
      <w:r w:rsidR="00A211AD">
        <w:rPr>
          <w:rStyle w:val="StyleBoldUnderline"/>
        </w:rPr>
        <w:t xml:space="preserve"> </w:t>
      </w:r>
      <w:r w:rsidRPr="00A211AD">
        <w:rPr>
          <w:sz w:val="16"/>
        </w:rPr>
        <w:t>Speaking Saturday at the Munich Security Conference in Germany</w:t>
      </w:r>
      <w:r w:rsidRPr="00DA607E">
        <w:rPr>
          <w:rStyle w:val="StyleBoldUnderline"/>
        </w:rPr>
        <w:t>, Medvedev said he sometimes found himself wondering whether this was 2016 or 1962.</w:t>
      </w:r>
      <w:r w:rsidR="00A211AD">
        <w:rPr>
          <w:rStyle w:val="StyleBoldUnderline"/>
        </w:rPr>
        <w:t xml:space="preserve"> </w:t>
      </w:r>
      <w:r w:rsidRPr="00A211AD">
        <w:rPr>
          <w:sz w:val="16"/>
        </w:rPr>
        <w:t>"</w:t>
      </w:r>
      <w:r w:rsidRPr="00DA607E">
        <w:rPr>
          <w:rStyle w:val="StyleBoldUnderline"/>
        </w:rPr>
        <w:t>NATO's policy with regard to Russia has remained unfriendly and opaque. One could go as far as to say that we have slid back to a new Cold War</w:t>
      </w:r>
      <w:r w:rsidRPr="00A211AD">
        <w:rPr>
          <w:sz w:val="16"/>
        </w:rPr>
        <w:t>," Medvedev said. "</w:t>
      </w:r>
      <w:r w:rsidRPr="00DA607E">
        <w:rPr>
          <w:rStyle w:val="StyleBoldUnderline"/>
        </w:rPr>
        <w:t>Almost on an everyday basis we are called one of the most terrible threats either to NATO as a whole or to Europe, or to the United States.</w:t>
      </w:r>
      <w:r w:rsidRPr="00A211AD">
        <w:rPr>
          <w:sz w:val="16"/>
        </w:rPr>
        <w:t>"</w:t>
      </w:r>
      <w:r w:rsidR="00A211AD" w:rsidRPr="00A211AD">
        <w:rPr>
          <w:sz w:val="16"/>
        </w:rPr>
        <w:t xml:space="preserve"> </w:t>
      </w:r>
      <w:r w:rsidRPr="00DA607E">
        <w:rPr>
          <w:rStyle w:val="StyleBoldUnderline"/>
        </w:rPr>
        <w:t>Tensions between the West and Russia have increased in recent years, in large part</w:t>
      </w:r>
      <w:r w:rsidRPr="00A211AD">
        <w:rPr>
          <w:sz w:val="16"/>
        </w:rPr>
        <w:t xml:space="preserve"> -- at least in the view of the West -- </w:t>
      </w:r>
      <w:r w:rsidRPr="00DA607E">
        <w:rPr>
          <w:rStyle w:val="StyleBoldUnderline"/>
        </w:rPr>
        <w:t>due to Russia's annexation of the Ukrainian peninsula of Crimea and its support for separatists elsewhere in eastern Ukraine.</w:t>
      </w:r>
    </w:p>
    <w:p w:rsidR="00951E29" w:rsidRDefault="009A51A5" w:rsidP="009A51A5">
      <w:pPr>
        <w:pStyle w:val="Heading3"/>
      </w:pPr>
      <w:r>
        <w:t xml:space="preserve">1AR Relations </w:t>
      </w:r>
      <w:r w:rsidR="00DA607E">
        <w:t>Resilient</w:t>
      </w:r>
    </w:p>
    <w:p w:rsidR="009A51A5" w:rsidRDefault="009A51A5" w:rsidP="00233798">
      <w:pPr>
        <w:pStyle w:val="Heading4"/>
      </w:pPr>
      <w:r>
        <w:t xml:space="preserve">Relations will inevitably falter but remain resilient – no risk of conflict </w:t>
      </w:r>
    </w:p>
    <w:p w:rsidR="009A51A5" w:rsidRPr="004C5F11" w:rsidRDefault="009A51A5" w:rsidP="009A51A5">
      <w:r>
        <w:rPr>
          <w:rStyle w:val="StyleStyleBold12pt"/>
        </w:rPr>
        <w:t xml:space="preserve">Ivanov ‘13 </w:t>
      </w:r>
      <w:r w:rsidRPr="004C5F11">
        <w:t xml:space="preserve">(Oleg, chair of the Political Science Department, Diplomatic Academy, Russian Ministry of Foreign Affairs, Russia-US relations tense, but no return to Cold War on the cards, </w:t>
      </w:r>
      <w:hyperlink r:id="rId42" w:anchor=".UVTtyaL-Pc9" w:history="1">
        <w:r w:rsidRPr="004C5F11">
          <w:rPr>
            <w:rStyle w:val="Hyperlink"/>
          </w:rPr>
          <w:t>http://www.globaltimes.cn/content/767601.shtml#.UVTtyaL-Pc9</w:t>
        </w:r>
      </w:hyperlink>
      <w:r w:rsidRPr="004C5F11">
        <w:t>, March 12, 2013)</w:t>
      </w:r>
    </w:p>
    <w:p w:rsidR="009A51A5" w:rsidRDefault="009A51A5" w:rsidP="009A51A5"/>
    <w:p w:rsidR="009A51A5" w:rsidRDefault="009A51A5" w:rsidP="009A51A5">
      <w:r>
        <w:t xml:space="preserve">Today </w:t>
      </w:r>
      <w:r w:rsidRPr="00AC426B">
        <w:rPr>
          <w:rStyle w:val="StyleBoldUnderline"/>
        </w:rPr>
        <w:t xml:space="preserve">Russian-US relations are going through hard times, and </w:t>
      </w:r>
      <w:r w:rsidRPr="004C5F11">
        <w:rPr>
          <w:rStyle w:val="StyleBoldUnderline"/>
        </w:rPr>
        <w:t xml:space="preserve">may </w:t>
      </w:r>
      <w:r w:rsidRPr="00AC426B">
        <w:rPr>
          <w:rStyle w:val="StyleBoldUnderline"/>
        </w:rPr>
        <w:t xml:space="preserve">reach the lowest point </w:t>
      </w:r>
      <w:r w:rsidRPr="004C5F11">
        <w:rPr>
          <w:rStyle w:val="StyleBoldUnderline"/>
        </w:rPr>
        <w:t xml:space="preserve">again </w:t>
      </w:r>
      <w:r w:rsidRPr="00AC426B">
        <w:rPr>
          <w:rStyle w:val="StyleBoldUnderline"/>
        </w:rPr>
        <w:t xml:space="preserve">like </w:t>
      </w:r>
      <w:r w:rsidRPr="004C5F11">
        <w:rPr>
          <w:rStyle w:val="StyleBoldUnderline"/>
        </w:rPr>
        <w:t xml:space="preserve">during </w:t>
      </w:r>
      <w:r w:rsidRPr="00AC426B">
        <w:rPr>
          <w:rStyle w:val="StyleBoldUnderline"/>
        </w:rPr>
        <w:t xml:space="preserve">the </w:t>
      </w:r>
      <w:r w:rsidRPr="004C5F11">
        <w:rPr>
          <w:rStyle w:val="StyleBoldUnderline"/>
        </w:rPr>
        <w:t xml:space="preserve">armed </w:t>
      </w:r>
      <w:r w:rsidRPr="00AC426B">
        <w:rPr>
          <w:rStyle w:val="StyleBoldUnderline"/>
        </w:rPr>
        <w:t xml:space="preserve">conflict with </w:t>
      </w:r>
      <w:r w:rsidRPr="00AC426B">
        <w:rPr>
          <w:rStyle w:val="Emphasis"/>
        </w:rPr>
        <w:t>Georgia</w:t>
      </w:r>
      <w:r w:rsidRPr="00AC426B">
        <w:t xml:space="preserve"> </w:t>
      </w:r>
      <w:r>
        <w:t xml:space="preserve">in South Ossetia (Caucasus) in 2008. </w:t>
      </w:r>
      <w:r w:rsidRPr="00FB7D0F">
        <w:rPr>
          <w:sz w:val="12"/>
        </w:rPr>
        <w:t xml:space="preserve">¶ </w:t>
      </w:r>
      <w:r>
        <w:t xml:space="preserve">Now </w:t>
      </w:r>
      <w:r w:rsidRPr="00AC426B">
        <w:rPr>
          <w:rStyle w:val="StyleBoldUnderline"/>
        </w:rPr>
        <w:t>one of the most</w:t>
      </w:r>
      <w:r w:rsidRPr="004C5F11">
        <w:rPr>
          <w:rStyle w:val="StyleBoldUnderline"/>
        </w:rPr>
        <w:t xml:space="preserve"> </w:t>
      </w:r>
      <w:r w:rsidRPr="00AC426B">
        <w:rPr>
          <w:rStyle w:val="StyleBoldUnderline"/>
        </w:rPr>
        <w:t>controversial issues is</w:t>
      </w:r>
      <w:r w:rsidRPr="004C5F11">
        <w:rPr>
          <w:rStyle w:val="StyleBoldUnderline"/>
        </w:rPr>
        <w:t xml:space="preserve"> the death of the Russian child</w:t>
      </w:r>
      <w:r w:rsidRPr="004C5F11">
        <w:t xml:space="preserve"> </w:t>
      </w:r>
      <w:r w:rsidRPr="00AC426B">
        <w:rPr>
          <w:rStyle w:val="StyleBoldUnderline"/>
        </w:rPr>
        <w:t>Max Shatto</w:t>
      </w:r>
      <w:r w:rsidRPr="004C5F11">
        <w:t xml:space="preserve"> (whose Russian name is Maxim Kuzmin) adopted by a US family and who was allegedly abused by his stepmother. Why did this tragedy hit the headlines both in the Western and in Russian mass media and cause heated debates in Russia? </w:t>
      </w:r>
      <w:r w:rsidRPr="004C5F11">
        <w:rPr>
          <w:sz w:val="12"/>
        </w:rPr>
        <w:t xml:space="preserve">¶ </w:t>
      </w:r>
      <w:r w:rsidRPr="004C5F11">
        <w:t xml:space="preserve">Over the past two decades, the US families have adopted more than 60,000 Russian children, and 20 of them died in the US. Most of them were either orphans or their parents were deprived of their rights to raise children due to unsocial behavior, alcoholism or drug addiction. </w:t>
      </w:r>
      <w:r w:rsidRPr="004C5F11">
        <w:rPr>
          <w:sz w:val="12"/>
        </w:rPr>
        <w:t xml:space="preserve">¶ </w:t>
      </w:r>
      <w:r w:rsidRPr="004C5F11">
        <w:t xml:space="preserve">For the children it was an opportunity to have a family, instead of staying in the orphanage where living conditions are not always good. Nevertheless, </w:t>
      </w:r>
      <w:r w:rsidRPr="004C5F11">
        <w:rPr>
          <w:rStyle w:val="StyleBoldUnderline"/>
        </w:rPr>
        <w:t>the death</w:t>
      </w:r>
      <w:r w:rsidRPr="004C5F11">
        <w:t xml:space="preserve"> of Max Shatto </w:t>
      </w:r>
      <w:r w:rsidRPr="004C5F11">
        <w:rPr>
          <w:rStyle w:val="StyleBoldUnderline"/>
        </w:rPr>
        <w:t>turned out to be the last straw</w:t>
      </w:r>
      <w:r w:rsidRPr="004C5F11">
        <w:t>, after it was widely covered by the Russian mass media and taken up by politicians. There were also problems in the lack of information given</w:t>
      </w:r>
      <w:r>
        <w:t xml:space="preserve"> by the US side to the Russian authorities. </w:t>
      </w:r>
      <w:r w:rsidRPr="00FB7D0F">
        <w:rPr>
          <w:sz w:val="12"/>
        </w:rPr>
        <w:t xml:space="preserve">¶ </w:t>
      </w:r>
      <w:r>
        <w:t xml:space="preserve">It can be viewed as </w:t>
      </w:r>
      <w:r w:rsidRPr="00AC426B">
        <w:rPr>
          <w:rStyle w:val="StyleBoldUnderline"/>
        </w:rPr>
        <w:t xml:space="preserve">another test for the </w:t>
      </w:r>
      <w:r w:rsidRPr="00AC426B">
        <w:rPr>
          <w:rStyle w:val="Emphasis"/>
        </w:rPr>
        <w:t>reset</w:t>
      </w:r>
      <w:r w:rsidRPr="00AC426B">
        <w:rPr>
          <w:rStyle w:val="StyleBoldUnderline"/>
        </w:rPr>
        <w:t xml:space="preserve"> of relations</w:t>
      </w:r>
      <w:r w:rsidRPr="00AC426B">
        <w:t xml:space="preserve"> </w:t>
      </w:r>
      <w:r>
        <w:t xml:space="preserve">declared during US President Barack Obama's first term. The echo of </w:t>
      </w:r>
      <w:r w:rsidRPr="00EB1627">
        <w:rPr>
          <w:rStyle w:val="StyleBoldUnderline"/>
        </w:rPr>
        <w:t>the tragedy stirred up anti-US sentiments</w:t>
      </w:r>
      <w:r w:rsidRPr="00EB1627">
        <w:t xml:space="preserve"> in the Russian parliament and public, </w:t>
      </w:r>
      <w:r w:rsidRPr="00EB1627">
        <w:rPr>
          <w:rStyle w:val="StyleBoldUnderline"/>
        </w:rPr>
        <w:t>and became the part of the agenda</w:t>
      </w:r>
      <w:r>
        <w:t xml:space="preserve"> of the first meeting between the Russian Foreign Minister Sergei Lavrov and the newly appointed US Secretary of State John Kerry in Berlin. </w:t>
      </w:r>
      <w:r w:rsidRPr="00FB7D0F">
        <w:rPr>
          <w:sz w:val="12"/>
        </w:rPr>
        <w:t xml:space="preserve">¶ </w:t>
      </w:r>
      <w:r>
        <w:t xml:space="preserve">At the press conference Lavrov stressed, </w:t>
      </w:r>
      <w:r w:rsidRPr="00EB1627">
        <w:rPr>
          <w:rStyle w:val="StyleBoldUnderline"/>
        </w:rPr>
        <w:t>"Kerry has</w:t>
      </w:r>
      <w:r w:rsidRPr="00EB1627">
        <w:rPr>
          <w:b/>
        </w:rPr>
        <w:t xml:space="preserve"> </w:t>
      </w:r>
      <w:r>
        <w:t xml:space="preserve">admitted that these are real and not imaginative problems and </w:t>
      </w:r>
      <w:r w:rsidRPr="00EB1627">
        <w:rPr>
          <w:rStyle w:val="StyleBoldUnderline"/>
        </w:rPr>
        <w:t>assured me that he will personally take all necessary measures to make full transparency</w:t>
      </w:r>
      <w:r w:rsidRPr="00EB1627">
        <w:rPr>
          <w:b/>
        </w:rPr>
        <w:t xml:space="preserve"> </w:t>
      </w:r>
      <w:r>
        <w:t xml:space="preserve">and reporting between Russia and the US in this sphere possible." </w:t>
      </w:r>
      <w:r w:rsidRPr="00FB7D0F">
        <w:rPr>
          <w:sz w:val="12"/>
        </w:rPr>
        <w:t xml:space="preserve">¶ </w:t>
      </w:r>
      <w:r>
        <w:t xml:space="preserve">It is significant that both sides kept away from giving a political coloring to the problem but are trying to find a solution. </w:t>
      </w:r>
      <w:r w:rsidRPr="00EB1627">
        <w:rPr>
          <w:rStyle w:val="StyleBoldUnderline"/>
        </w:rPr>
        <w:t xml:space="preserve">Max Shatto's tragedy is not the only source of irritation in Russian-US relations, and </w:t>
      </w:r>
      <w:r w:rsidRPr="00AC426B">
        <w:rPr>
          <w:rStyle w:val="StyleBoldUnderline"/>
        </w:rPr>
        <w:t>it did not overshadow other thorny issues</w:t>
      </w:r>
      <w:r>
        <w:t xml:space="preserve"> that both sides are facing today. </w:t>
      </w:r>
      <w:r w:rsidRPr="00FB7D0F">
        <w:rPr>
          <w:sz w:val="12"/>
        </w:rPr>
        <w:t xml:space="preserve">¶ </w:t>
      </w:r>
      <w:r>
        <w:t xml:space="preserve">After the adoption of </w:t>
      </w:r>
      <w:r w:rsidRPr="00AC426B">
        <w:rPr>
          <w:rStyle w:val="StyleBoldUnderline"/>
        </w:rPr>
        <w:t xml:space="preserve">the </w:t>
      </w:r>
      <w:r w:rsidRPr="00AC426B">
        <w:rPr>
          <w:rStyle w:val="Emphasis"/>
        </w:rPr>
        <w:t>Magnitsky Act</w:t>
      </w:r>
      <w:r w:rsidRPr="00B502F3">
        <w:rPr>
          <w:rStyle w:val="Emphasis"/>
        </w:rPr>
        <w:t>,</w:t>
      </w:r>
      <w:r>
        <w:t xml:space="preserve"> which forbids Russian officials accused of human rights abuses from enjoying visits to the US and other privileges, Russia approved a similar act aimed at the US officials it accuses of human rights abuses. </w:t>
      </w:r>
      <w:r w:rsidRPr="00FB7D0F">
        <w:rPr>
          <w:sz w:val="12"/>
        </w:rPr>
        <w:t xml:space="preserve">¶ </w:t>
      </w:r>
      <w:r>
        <w:t xml:space="preserve">Chris Smit, the US Chairman of the House Foreign Affairs Subcommittee on Human Rights, was the first victim of the retaliatory Russian legal action. He was denied Russian visa. According to him, he traveled to the Soviet Union repeatedly in the past and is now shocked by this denial. In his opinion, the Magnitsky Act was the reason why he didn't get the visa. </w:t>
      </w:r>
      <w:r w:rsidRPr="00FB7D0F">
        <w:rPr>
          <w:sz w:val="12"/>
        </w:rPr>
        <w:t xml:space="preserve">¶ </w:t>
      </w:r>
      <w:r w:rsidRPr="00AC426B">
        <w:rPr>
          <w:rStyle w:val="Emphasis"/>
        </w:rPr>
        <w:t>Missile defense</w:t>
      </w:r>
      <w:r w:rsidRPr="00AC426B">
        <w:rPr>
          <w:rStyle w:val="StyleBoldUnderline"/>
        </w:rPr>
        <w:t xml:space="preserve"> in Europe is </w:t>
      </w:r>
      <w:r w:rsidRPr="004C5F11">
        <w:rPr>
          <w:rStyle w:val="StyleBoldUnderline"/>
        </w:rPr>
        <w:t xml:space="preserve">another </w:t>
      </w:r>
      <w:r w:rsidRPr="00AC426B">
        <w:rPr>
          <w:rStyle w:val="StyleBoldUnderline"/>
        </w:rPr>
        <w:t xml:space="preserve">apple of discord </w:t>
      </w:r>
      <w:r w:rsidRPr="004C5F11">
        <w:rPr>
          <w:rStyle w:val="StyleBoldUnderline"/>
        </w:rPr>
        <w:t>in Russian-US relations.</w:t>
      </w:r>
      <w:r w:rsidRPr="004C5F11">
        <w:t xml:space="preserve"> The US</w:t>
      </w:r>
      <w:r>
        <w:t xml:space="preserve"> rejected Russian proposal to build a joint missile defense system. And the Russian side refused to sign any political declaration put forward by the US stating that the missile defense is not aimed at the Russian nuclear deterrent. The Russian approach is based on the necessity to have legally binding guarantees that missile defense is aimed outside Europe but not inside, and the belief that these guarantees should be checked by objective military and technical criteria.</w:t>
      </w:r>
      <w:r w:rsidRPr="00FB7D0F">
        <w:rPr>
          <w:sz w:val="12"/>
        </w:rPr>
        <w:t xml:space="preserve">¶ </w:t>
      </w:r>
      <w:r w:rsidRPr="004C5F11">
        <w:rPr>
          <w:rStyle w:val="StyleBoldUnderline"/>
        </w:rPr>
        <w:t xml:space="preserve">Russia and the US </w:t>
      </w:r>
      <w:r w:rsidRPr="00AC426B">
        <w:rPr>
          <w:rStyle w:val="StyleBoldUnderline"/>
        </w:rPr>
        <w:t xml:space="preserve">also </w:t>
      </w:r>
      <w:r w:rsidRPr="004C5F11">
        <w:rPr>
          <w:rStyle w:val="StyleBoldUnderline"/>
        </w:rPr>
        <w:t xml:space="preserve">take </w:t>
      </w:r>
      <w:r w:rsidRPr="00AC426B">
        <w:rPr>
          <w:rStyle w:val="StyleBoldUnderline"/>
        </w:rPr>
        <w:t xml:space="preserve">a different stance </w:t>
      </w:r>
      <w:r w:rsidRPr="004C5F11">
        <w:rPr>
          <w:rStyle w:val="StyleBoldUnderline"/>
        </w:rPr>
        <w:t xml:space="preserve">on the situation </w:t>
      </w:r>
      <w:r w:rsidRPr="00AC426B">
        <w:rPr>
          <w:rStyle w:val="StyleBoldUnderline"/>
        </w:rPr>
        <w:t xml:space="preserve">in </w:t>
      </w:r>
      <w:r w:rsidRPr="00AC426B">
        <w:rPr>
          <w:rStyle w:val="Emphasis"/>
        </w:rPr>
        <w:t>Syria</w:t>
      </w:r>
      <w:r w:rsidRPr="00AC426B">
        <w:rPr>
          <w:rStyle w:val="StyleBoldUnderline"/>
        </w:rPr>
        <w:t>.</w:t>
      </w:r>
      <w:r w:rsidRPr="00AC426B">
        <w:t xml:space="preserve"> </w:t>
      </w:r>
      <w:r>
        <w:t xml:space="preserve">After Lavrov and Kerry discussed the issue in Berlin, these positions did not draw closer. </w:t>
      </w:r>
      <w:r w:rsidRPr="00FB7D0F">
        <w:rPr>
          <w:sz w:val="12"/>
        </w:rPr>
        <w:t xml:space="preserve">¶ </w:t>
      </w:r>
      <w:r>
        <w:t xml:space="preserve">Nevertheless, </w:t>
      </w:r>
      <w:r w:rsidRPr="00AC426B">
        <w:rPr>
          <w:rStyle w:val="Emphasis"/>
        </w:rPr>
        <w:t>despite all disagreements, it would be wrong to come to the conclusion that Russia and the US are on the track back to the Cold War.</w:t>
      </w:r>
      <w:r w:rsidRPr="00AC426B">
        <w:rPr>
          <w:rStyle w:val="StyleBoldUnderline"/>
        </w:rPr>
        <w:t xml:space="preserve"> </w:t>
      </w:r>
      <w:r w:rsidRPr="00EB1627">
        <w:rPr>
          <w:rStyle w:val="StyleBoldUnderline"/>
        </w:rPr>
        <w:t xml:space="preserve">It should not escape our </w:t>
      </w:r>
      <w:r w:rsidRPr="00B502F3">
        <w:rPr>
          <w:rStyle w:val="StyleBoldUnderline"/>
        </w:rPr>
        <w:t xml:space="preserve">notice that Russia and the US still have many </w:t>
      </w:r>
      <w:r w:rsidRPr="00B502F3">
        <w:t>areas where our</w:t>
      </w:r>
      <w:r w:rsidRPr="00B502F3">
        <w:rPr>
          <w:rStyle w:val="StyleBoldUnderline"/>
        </w:rPr>
        <w:t xml:space="preserve"> interests </w:t>
      </w:r>
      <w:r w:rsidRPr="00B502F3">
        <w:t>coincide and</w:t>
      </w:r>
      <w:r w:rsidRPr="00B502F3">
        <w:rPr>
          <w:rStyle w:val="StyleBoldUnderline"/>
        </w:rPr>
        <w:t xml:space="preserve"> where we </w:t>
      </w:r>
      <w:r w:rsidRPr="00B502F3">
        <w:t>can</w:t>
      </w:r>
      <w:r w:rsidRPr="00B502F3">
        <w:rPr>
          <w:rStyle w:val="StyleBoldUnderline"/>
        </w:rPr>
        <w:t xml:space="preserve"> </w:t>
      </w:r>
      <w:r w:rsidRPr="00B502F3">
        <w:t>and should</w:t>
      </w:r>
      <w:r w:rsidRPr="00B502F3">
        <w:rPr>
          <w:rStyle w:val="StyleBoldUnderline"/>
        </w:rPr>
        <w:t xml:space="preserve"> cooperate, such as the economy, humanitarianism, nonproliferation, arms control and fighting terrorism. ¶ Both countries can work together to resolve conflicts in which our positions are similar or close.</w:t>
      </w:r>
      <w:r w:rsidRPr="00B502F3">
        <w:t xml:space="preserve"> It is important to iron out our differences, and it would be unreasonable not to cooperate because we disagree on some issues. </w:t>
      </w:r>
      <w:r w:rsidRPr="00B502F3">
        <w:rPr>
          <w:sz w:val="12"/>
        </w:rPr>
        <w:t xml:space="preserve">¶ </w:t>
      </w:r>
      <w:r w:rsidRPr="00B502F3">
        <w:t>Hopefully, Russia-US relations will benefit</w:t>
      </w:r>
      <w:r>
        <w:t xml:space="preserve"> from Kerry's appointment. After his meeting with the US counterpart Lavrov, he stated</w:t>
      </w:r>
      <w:r w:rsidRPr="00B502F3">
        <w:t>, "</w:t>
      </w:r>
      <w:r w:rsidRPr="00B502F3">
        <w:rPr>
          <w:rStyle w:val="StyleBoldUnderline"/>
        </w:rPr>
        <w:t xml:space="preserve">It feels like the second administration of Obama will </w:t>
      </w:r>
      <w:r w:rsidRPr="00B502F3">
        <w:t xml:space="preserve">aim to </w:t>
      </w:r>
      <w:r w:rsidRPr="00B502F3">
        <w:rPr>
          <w:rStyle w:val="StyleBoldUnderline"/>
        </w:rPr>
        <w:t>play a more constructive role when it comes to its foreign policy agenda led by Kerry."</w:t>
      </w:r>
      <w:r w:rsidRPr="00B502F3">
        <w:rPr>
          <w:sz w:val="12"/>
        </w:rPr>
        <w:t xml:space="preserve"> ¶ </w:t>
      </w:r>
      <w:r w:rsidRPr="00B502F3">
        <w:t>If we do not find common ground and our cooperation</w:t>
      </w:r>
      <w:r>
        <w:t xml:space="preserve"> fails, neither Russia nor the US will benefit but terrorists and extremists will. </w:t>
      </w:r>
    </w:p>
    <w:p w:rsidR="009A51A5" w:rsidRPr="00483611" w:rsidRDefault="009A51A5" w:rsidP="00233798">
      <w:pPr>
        <w:pStyle w:val="Heading4"/>
      </w:pPr>
      <w:r w:rsidRPr="00483611">
        <w:t>Relations are impossible, but will never collapse</w:t>
      </w:r>
    </w:p>
    <w:p w:rsidR="009A51A5" w:rsidRPr="00483611" w:rsidRDefault="009A51A5" w:rsidP="009A51A5">
      <w:r w:rsidRPr="00483611">
        <w:rPr>
          <w:rStyle w:val="StyleStyleBold12pt"/>
        </w:rPr>
        <w:t>Migranyan ’13</w:t>
      </w:r>
      <w:r w:rsidRPr="00483611">
        <w:t xml:space="preserve"> (director – Institute for Democracy and Cooperation, professor – Institute of International Relations, Moscow, 1/30/’13 (Andranik, “Russia and Obama's Second Term,” The National Interest)</w:t>
      </w:r>
    </w:p>
    <w:p w:rsidR="009A51A5" w:rsidRPr="0051411C" w:rsidRDefault="009A51A5" w:rsidP="009A51A5">
      <w:pPr>
        <w:rPr>
          <w:rStyle w:val="StyleBoldUnderline"/>
        </w:rPr>
      </w:pPr>
      <w:r w:rsidRPr="00483611">
        <w:rPr>
          <w:sz w:val="16"/>
        </w:rPr>
        <w:t xml:space="preserve">I shall begin with what I consider the most interesting viewpoint professed for many years by </w:t>
      </w:r>
      <w:r>
        <w:rPr>
          <w:rStyle w:val="StyleBoldUnderline"/>
        </w:rPr>
        <w:t xml:space="preserve">one of </w:t>
      </w:r>
      <w:r w:rsidRPr="00AC426B">
        <w:rPr>
          <w:rStyle w:val="StyleBoldUnderline"/>
        </w:rPr>
        <w:t>the best experts on Russian relations</w:t>
      </w:r>
      <w:r w:rsidRPr="00483611">
        <w:rPr>
          <w:sz w:val="16"/>
        </w:rPr>
        <w:t xml:space="preserve">, Tom </w:t>
      </w:r>
      <w:r w:rsidRPr="00AC426B">
        <w:rPr>
          <w:rStyle w:val="StyleBoldUnderline"/>
        </w:rPr>
        <w:t>Graham</w:t>
      </w:r>
      <w:r w:rsidRPr="00483611">
        <w:rPr>
          <w:sz w:val="16"/>
        </w:rPr>
        <w:t xml:space="preserve">. Back in December, he </w:t>
      </w:r>
      <w:r w:rsidRPr="00AC426B">
        <w:rPr>
          <w:rStyle w:val="StyleBoldUnderline"/>
        </w:rPr>
        <w:t>and</w:t>
      </w:r>
      <w:r w:rsidRPr="00483611">
        <w:rPr>
          <w:sz w:val="16"/>
        </w:rPr>
        <w:t xml:space="preserve"> Dmitri </w:t>
      </w:r>
      <w:r w:rsidRPr="00AC426B">
        <w:rPr>
          <w:rStyle w:val="StyleBoldUnderline"/>
        </w:rPr>
        <w:t>Trenin</w:t>
      </w:r>
      <w:r>
        <w:rPr>
          <w:rStyle w:val="StyleBoldUnderline"/>
        </w:rPr>
        <w:t xml:space="preserve">, director of the Carnegie Moscow Center, </w:t>
      </w:r>
      <w:r w:rsidRPr="00AC426B">
        <w:rPr>
          <w:rStyle w:val="StyleBoldUnderline"/>
        </w:rPr>
        <w:t>published an article</w:t>
      </w:r>
      <w:r w:rsidRPr="00483611">
        <w:rPr>
          <w:sz w:val="16"/>
        </w:rPr>
        <w:t xml:space="preserve"> in The International Herald-Tribune </w:t>
      </w:r>
      <w:r w:rsidRPr="00AC426B">
        <w:rPr>
          <w:rStyle w:val="StyleBoldUnderline"/>
        </w:rPr>
        <w:t>exploring</w:t>
      </w:r>
      <w:r w:rsidRPr="00483611">
        <w:rPr>
          <w:sz w:val="16"/>
        </w:rPr>
        <w:t xml:space="preserve"> the </w:t>
      </w:r>
      <w:r w:rsidRPr="00AC426B">
        <w:rPr>
          <w:rStyle w:val="Emphasis"/>
        </w:rPr>
        <w:t>multiple problems bedeviling the</w:t>
      </w:r>
      <w:r>
        <w:rPr>
          <w:rStyle w:val="Emphasis"/>
        </w:rPr>
        <w:t xml:space="preserve"> U.S.-Russian </w:t>
      </w:r>
      <w:r w:rsidRPr="00AC426B">
        <w:rPr>
          <w:rStyle w:val="Emphasis"/>
        </w:rPr>
        <w:t>relationship</w:t>
      </w:r>
      <w:r w:rsidRPr="00483611">
        <w:rPr>
          <w:sz w:val="16"/>
        </w:rPr>
        <w:t xml:space="preserve">, such as the U.S. Congress’s </w:t>
      </w:r>
      <w:r w:rsidRPr="00AC426B">
        <w:rPr>
          <w:rStyle w:val="StyleBoldUnderline"/>
        </w:rPr>
        <w:t>Magnitsky</w:t>
      </w:r>
      <w:r w:rsidRPr="00483611">
        <w:rPr>
          <w:sz w:val="16"/>
        </w:rPr>
        <w:t xml:space="preserve"> Act, the Russian decision to cease cooperation on the </w:t>
      </w:r>
      <w:r w:rsidRPr="00AC426B">
        <w:rPr>
          <w:rStyle w:val="StyleBoldUnderline"/>
        </w:rPr>
        <w:t>Nunn-Lugar</w:t>
      </w:r>
      <w:r w:rsidRPr="00483611">
        <w:rPr>
          <w:sz w:val="16"/>
        </w:rPr>
        <w:t xml:space="preserve"> Cooperative Threat Reduction Program, </w:t>
      </w:r>
      <w:r w:rsidRPr="00AC426B">
        <w:rPr>
          <w:rStyle w:val="StyleBoldUnderline"/>
        </w:rPr>
        <w:t>and</w:t>
      </w:r>
      <w:r>
        <w:rPr>
          <w:rStyle w:val="StyleBoldUnderline"/>
        </w:rPr>
        <w:t xml:space="preserve"> the</w:t>
      </w:r>
      <w:r w:rsidRPr="00483611">
        <w:rPr>
          <w:sz w:val="16"/>
        </w:rPr>
        <w:t xml:space="preserve"> Russian </w:t>
      </w:r>
      <w:r>
        <w:rPr>
          <w:rStyle w:val="StyleBoldUnderline"/>
        </w:rPr>
        <w:t xml:space="preserve">ban on </w:t>
      </w:r>
      <w:r w:rsidRPr="00AC426B">
        <w:rPr>
          <w:rStyle w:val="StyleBoldUnderline"/>
        </w:rPr>
        <w:t>adoptions</w:t>
      </w:r>
      <w:r w:rsidRPr="00483611">
        <w:rPr>
          <w:sz w:val="16"/>
        </w:rPr>
        <w:t xml:space="preserve"> by American citizens. The authors argued that </w:t>
      </w:r>
      <w:r>
        <w:rPr>
          <w:rStyle w:val="StyleBoldUnderline"/>
        </w:rPr>
        <w:t>these problems stemmed from</w:t>
      </w:r>
      <w:r w:rsidRPr="00483611">
        <w:rPr>
          <w:sz w:val="16"/>
        </w:rPr>
        <w:t xml:space="preserve"> a lack of strategic dialogue and </w:t>
      </w:r>
      <w:r>
        <w:rPr>
          <w:rStyle w:val="StyleBoldUnderline"/>
        </w:rPr>
        <w:t xml:space="preserve">the two countries’ </w:t>
      </w:r>
      <w:r w:rsidRPr="00AC426B">
        <w:rPr>
          <w:rStyle w:val="StyleBoldUnderline"/>
        </w:rPr>
        <w:t>inadequate understanding of</w:t>
      </w:r>
      <w:r>
        <w:rPr>
          <w:rStyle w:val="StyleBoldUnderline"/>
        </w:rPr>
        <w:t xml:space="preserve"> each other’s </w:t>
      </w:r>
      <w:r w:rsidRPr="00AC426B">
        <w:rPr>
          <w:rStyle w:val="StyleBoldUnderline"/>
        </w:rPr>
        <w:t>strategic interests.</w:t>
      </w:r>
      <w:r w:rsidRPr="00483611">
        <w:rPr>
          <w:sz w:val="16"/>
        </w:rPr>
        <w:t xml:space="preserve"> Placing such problems in a strategic context would improve Russian-American relations, they argued, citing as areas for potential strategic dialogue such strategic topics as China, cooperation on Arctic development and the fight against Islamist terrorism. First, the problem here is that </w:t>
      </w:r>
      <w:r w:rsidRPr="00AC426B">
        <w:rPr>
          <w:rStyle w:val="Emphasis"/>
        </w:rPr>
        <w:t>it is unrealistic to expect large</w:t>
      </w:r>
      <w:r w:rsidRPr="00483611">
        <w:rPr>
          <w:sz w:val="16"/>
        </w:rPr>
        <w:t xml:space="preserve">, sovereign </w:t>
      </w:r>
      <w:r w:rsidRPr="00AC426B">
        <w:rPr>
          <w:rStyle w:val="Emphasis"/>
        </w:rPr>
        <w:t>countries to share strategic interests</w:t>
      </w:r>
      <w:r w:rsidRPr="00483611">
        <w:rPr>
          <w:sz w:val="16"/>
        </w:rPr>
        <w:t xml:space="preserve"> </w:t>
      </w:r>
      <w:r>
        <w:rPr>
          <w:rStyle w:val="StyleBoldUnderline"/>
        </w:rPr>
        <w:t xml:space="preserve">with other countries that aren’t focused on a troublesome third country. </w:t>
      </w:r>
      <w:r w:rsidRPr="00483611">
        <w:rPr>
          <w:sz w:val="16"/>
        </w:rPr>
        <w:t xml:space="preserve">Over the past fifty years, the sole example that comes to mind of a successful strategic dialogue is the American strategic outreach to China during the Nixon administration. It was initiated by Henry Kissinger, whose firm employs Tom Graham. The success of this dialogue can be explained by the perception in both the United States and China that the Soviet Union represented a threat to the existence of both; hence, their readiness to join forces against a common enemy. Second, </w:t>
      </w:r>
      <w:r>
        <w:rPr>
          <w:rStyle w:val="StyleBoldUnderline"/>
        </w:rPr>
        <w:t xml:space="preserve">two countries can have convergent vital interests only if both are roughly equal in resources and power. Otherwise, </w:t>
      </w:r>
      <w:r w:rsidRPr="00AC426B">
        <w:rPr>
          <w:rStyle w:val="StyleBoldUnderline"/>
        </w:rPr>
        <w:t>the weaker one experiences</w:t>
      </w:r>
      <w:r>
        <w:rPr>
          <w:rStyle w:val="StyleBoldUnderline"/>
        </w:rPr>
        <w:t xml:space="preserve"> a </w:t>
      </w:r>
      <w:r w:rsidRPr="00AC426B">
        <w:rPr>
          <w:rStyle w:val="StyleBoldUnderline"/>
        </w:rPr>
        <w:t>loss of sovereignty</w:t>
      </w:r>
      <w:r>
        <w:rPr>
          <w:rStyle w:val="StyleBoldUnderline"/>
        </w:rPr>
        <w:t xml:space="preserve"> as a result of its smaller</w:t>
      </w:r>
      <w:r w:rsidRPr="00483611">
        <w:rPr>
          <w:sz w:val="16"/>
        </w:rPr>
        <w:t xml:space="preserve"> economic and military-political </w:t>
      </w:r>
      <w:r>
        <w:rPr>
          <w:rStyle w:val="StyleBoldUnderline"/>
        </w:rPr>
        <w:t xml:space="preserve">potential, </w:t>
      </w:r>
      <w:r w:rsidRPr="00AC426B">
        <w:rPr>
          <w:rStyle w:val="StyleBoldUnderline"/>
        </w:rPr>
        <w:t>and that negates the strategic</w:t>
      </w:r>
      <w:r>
        <w:rPr>
          <w:rStyle w:val="StyleBoldUnderline"/>
        </w:rPr>
        <w:t xml:space="preserve"> character of the </w:t>
      </w:r>
      <w:r w:rsidRPr="00AC426B">
        <w:rPr>
          <w:rStyle w:val="StyleBoldUnderline"/>
        </w:rPr>
        <w:t>relationship.</w:t>
      </w:r>
      <w:r>
        <w:rPr>
          <w:u w:val="single"/>
        </w:rPr>
        <w:t xml:space="preserve"> </w:t>
      </w:r>
      <w:r w:rsidRPr="00483611">
        <w:rPr>
          <w:sz w:val="16"/>
        </w:rPr>
        <w:t xml:space="preserve">Consider the widespread perception </w:t>
      </w:r>
      <w:r>
        <w:rPr>
          <w:rStyle w:val="StyleBoldUnderline"/>
        </w:rPr>
        <w:t>in the 1990s</w:t>
      </w:r>
      <w:r w:rsidRPr="00483611">
        <w:rPr>
          <w:sz w:val="16"/>
        </w:rPr>
        <w:t xml:space="preserve"> and at the beginning of the twenty-first century that Russia and the United States could forge a strategic relationship. It never happened because </w:t>
      </w:r>
      <w:r>
        <w:rPr>
          <w:rStyle w:val="StyleBoldUnderline"/>
        </w:rPr>
        <w:t>the U</w:t>
      </w:r>
      <w:r w:rsidRPr="00483611">
        <w:rPr>
          <w:sz w:val="16"/>
        </w:rPr>
        <w:t xml:space="preserve">nited </w:t>
      </w:r>
      <w:r>
        <w:rPr>
          <w:rStyle w:val="StyleBoldUnderline"/>
        </w:rPr>
        <w:t>S</w:t>
      </w:r>
      <w:r w:rsidRPr="00483611">
        <w:rPr>
          <w:sz w:val="16"/>
        </w:rPr>
        <w:t xml:space="preserve">tates </w:t>
      </w:r>
      <w:r>
        <w:rPr>
          <w:rStyle w:val="StyleBoldUnderline"/>
        </w:rPr>
        <w:t>felt it was so strong and self-sufficient that strategic cooperation came down to the American expectation that Russia should bend its own vital interests</w:t>
      </w:r>
      <w:r w:rsidRPr="00483611">
        <w:rPr>
          <w:sz w:val="16"/>
        </w:rPr>
        <w:t xml:space="preserve"> and submit to American foreign policy. Only then could peaceful, constructive and effective cooperation ensue. Graham and Trenin discuss, for example, current U.S. and Russian strategic interests with regard to China. But isn’t there a greater convergence in Russian and Chinese interests on the matter of containing Washington’s arrogant and unilateral foreign policy that attempts to dominate the world? Regarding the development of Arctic resources, </w:t>
      </w:r>
      <w:r>
        <w:rPr>
          <w:rStyle w:val="StyleBoldUnderline"/>
        </w:rPr>
        <w:t>the U</w:t>
      </w:r>
      <w:r w:rsidRPr="00483611">
        <w:rPr>
          <w:sz w:val="16"/>
        </w:rPr>
        <w:t xml:space="preserve">nited </w:t>
      </w:r>
      <w:r>
        <w:rPr>
          <w:rStyle w:val="StyleBoldUnderline"/>
        </w:rPr>
        <w:t>S</w:t>
      </w:r>
      <w:r w:rsidRPr="00483611">
        <w:rPr>
          <w:sz w:val="16"/>
        </w:rPr>
        <w:t xml:space="preserve">tates’ </w:t>
      </w:r>
      <w:r>
        <w:rPr>
          <w:rStyle w:val="StyleBoldUnderline"/>
        </w:rPr>
        <w:t>refusal to sign the</w:t>
      </w:r>
      <w:r w:rsidRPr="00483611">
        <w:rPr>
          <w:sz w:val="16"/>
        </w:rPr>
        <w:t xml:space="preserve"> Convention on the </w:t>
      </w:r>
      <w:r>
        <w:rPr>
          <w:rStyle w:val="StyleBoldUnderline"/>
        </w:rPr>
        <w:t>Law of the Sea betrays a U.S. lack of interest in</w:t>
      </w:r>
      <w:r w:rsidRPr="00483611">
        <w:rPr>
          <w:sz w:val="16"/>
        </w:rPr>
        <w:t xml:space="preserve"> dividing Arctic resources in a way that coincides with </w:t>
      </w:r>
      <w:r>
        <w:rPr>
          <w:rStyle w:val="StyleBoldUnderline"/>
        </w:rPr>
        <w:t>international law.</w:t>
      </w:r>
      <w:r w:rsidRPr="00483611">
        <w:rPr>
          <w:sz w:val="16"/>
        </w:rPr>
        <w:t xml:space="preserve"> Rather, Washington wants to keep its hands untied for any action in the Arctic. </w:t>
      </w:r>
      <w:r>
        <w:rPr>
          <w:rStyle w:val="StyleBoldUnderline"/>
        </w:rPr>
        <w:t>Strategic dialogue necessitates</w:t>
      </w:r>
      <w:r w:rsidRPr="00483611">
        <w:rPr>
          <w:sz w:val="16"/>
        </w:rPr>
        <w:t xml:space="preserve"> a certain level of </w:t>
      </w:r>
      <w:r>
        <w:rPr>
          <w:rStyle w:val="StyleBoldUnderline"/>
        </w:rPr>
        <w:t>trust</w:t>
      </w:r>
      <w:r w:rsidRPr="00483611">
        <w:rPr>
          <w:sz w:val="16"/>
        </w:rPr>
        <w:t xml:space="preserve"> between parties. </w:t>
      </w:r>
      <w:r>
        <w:rPr>
          <w:rStyle w:val="StyleBoldUnderline"/>
        </w:rPr>
        <w:t>But</w:t>
      </w:r>
      <w:r w:rsidRPr="00483611">
        <w:rPr>
          <w:sz w:val="16"/>
        </w:rPr>
        <w:t xml:space="preserve"> the </w:t>
      </w:r>
      <w:r>
        <w:rPr>
          <w:rStyle w:val="StyleBoldUnderline"/>
        </w:rPr>
        <w:t>talks</w:t>
      </w:r>
      <w:r w:rsidRPr="00483611">
        <w:rPr>
          <w:sz w:val="16"/>
        </w:rPr>
        <w:t xml:space="preserve"> between the two countries </w:t>
      </w:r>
      <w:r>
        <w:rPr>
          <w:rStyle w:val="StyleBoldUnderline"/>
        </w:rPr>
        <w:t xml:space="preserve">on </w:t>
      </w:r>
      <w:r w:rsidRPr="00AC426B">
        <w:rPr>
          <w:rStyle w:val="StyleBoldUnderline"/>
        </w:rPr>
        <w:t>the antimissile shield</w:t>
      </w:r>
      <w:r w:rsidRPr="00483611">
        <w:rPr>
          <w:sz w:val="16"/>
        </w:rPr>
        <w:t xml:space="preserve"> that the U.S. wishes to install in Europe </w:t>
      </w:r>
      <w:r w:rsidRPr="00AC426B">
        <w:rPr>
          <w:rStyle w:val="StyleBoldUnderline"/>
        </w:rPr>
        <w:t xml:space="preserve">testify to the </w:t>
      </w:r>
      <w:r w:rsidRPr="00AC426B">
        <w:rPr>
          <w:rStyle w:val="Emphasis"/>
        </w:rPr>
        <w:t>lack of</w:t>
      </w:r>
      <w:r>
        <w:rPr>
          <w:rStyle w:val="Emphasis"/>
        </w:rPr>
        <w:t xml:space="preserve"> such </w:t>
      </w:r>
      <w:r w:rsidRPr="00AC426B">
        <w:rPr>
          <w:rStyle w:val="Emphasis"/>
        </w:rPr>
        <w:t>trust.</w:t>
      </w:r>
      <w:r w:rsidRPr="00483611">
        <w:rPr>
          <w:sz w:val="16"/>
        </w:rPr>
        <w:t xml:space="preserve"> Americans insist that the shield is designed to parry hypothetical Iranian missiles; but a succession of U.S. presidents and other high-level officials also insist that the idea of a nuclear Iran is unacceptable. They declare that, should Iran continue to advance down the road to a nuclear weapon, the United States or Israel would destroy the program’s infrastructure. With the emergence of a multipolar world, the need arises for power balances in various regions. Thus do we see countries attempting to protect their national interests by forming ad hoc coalitions instead of full-time alliances, whose time has passed, in the view of many analysts. This is why </w:t>
      </w:r>
      <w:r w:rsidRPr="00AC426B">
        <w:rPr>
          <w:rStyle w:val="Emphasis"/>
        </w:rPr>
        <w:t>strategic dialogue</w:t>
      </w:r>
      <w:r w:rsidRPr="00483611">
        <w:rPr>
          <w:sz w:val="16"/>
        </w:rPr>
        <w:t xml:space="preserve">, while perhaps notionally desirable, </w:t>
      </w:r>
      <w:r w:rsidRPr="00AC426B">
        <w:rPr>
          <w:rStyle w:val="Emphasis"/>
        </w:rPr>
        <w:t>is not</w:t>
      </w:r>
      <w:r>
        <w:rPr>
          <w:rStyle w:val="Emphasis"/>
        </w:rPr>
        <w:t xml:space="preserve"> really </w:t>
      </w:r>
      <w:r w:rsidRPr="00AC426B">
        <w:rPr>
          <w:rStyle w:val="Emphasis"/>
        </w:rPr>
        <w:t>feasible</w:t>
      </w:r>
      <w:r w:rsidRPr="00AC426B">
        <w:rPr>
          <w:sz w:val="16"/>
        </w:rPr>
        <w:t xml:space="preserve"> </w:t>
      </w:r>
      <w:r w:rsidRPr="00AC426B">
        <w:rPr>
          <w:rStyle w:val="StyleBoldUnderline"/>
        </w:rPr>
        <w:t>because it is difficult to determine which questions are tactical and</w:t>
      </w:r>
      <w:r>
        <w:rPr>
          <w:rStyle w:val="StyleBoldUnderline"/>
        </w:rPr>
        <w:t xml:space="preserve"> which are </w:t>
      </w:r>
      <w:r w:rsidRPr="00AC426B">
        <w:rPr>
          <w:rStyle w:val="StyleBoldUnderline"/>
        </w:rPr>
        <w:t>strategic. For</w:t>
      </w:r>
      <w:r>
        <w:rPr>
          <w:rStyle w:val="StyleBoldUnderline"/>
        </w:rPr>
        <w:t xml:space="preserve"> Moscow, a matter of strategic discussion with the United States is </w:t>
      </w:r>
      <w:r w:rsidRPr="00AC426B">
        <w:rPr>
          <w:rStyle w:val="StyleBoldUnderline"/>
        </w:rPr>
        <w:t>U.S. interference in Russia’s</w:t>
      </w:r>
      <w:r>
        <w:rPr>
          <w:rStyle w:val="StyleBoldUnderline"/>
        </w:rPr>
        <w:t xml:space="preserve"> internal </w:t>
      </w:r>
      <w:r w:rsidRPr="00AC426B">
        <w:rPr>
          <w:rStyle w:val="StyleBoldUnderline"/>
        </w:rPr>
        <w:t>affairs</w:t>
      </w:r>
      <w:r>
        <w:rPr>
          <w:rStyle w:val="StyleBoldUnderline"/>
        </w:rPr>
        <w:t>. Another is America’s interference in</w:t>
      </w:r>
      <w:r w:rsidRPr="00483611">
        <w:rPr>
          <w:sz w:val="16"/>
        </w:rPr>
        <w:t xml:space="preserve"> countries in </w:t>
      </w:r>
      <w:r>
        <w:rPr>
          <w:rStyle w:val="StyleBoldUnderline"/>
        </w:rPr>
        <w:t xml:space="preserve">the post-Soviet sphere. But </w:t>
      </w:r>
      <w:r w:rsidRPr="00AC426B">
        <w:rPr>
          <w:rStyle w:val="StyleBoldUnderline"/>
        </w:rPr>
        <w:t>it is difficult to imagine any</w:t>
      </w:r>
      <w:r>
        <w:rPr>
          <w:rStyle w:val="StyleBoldUnderline"/>
        </w:rPr>
        <w:t xml:space="preserve"> U.S. </w:t>
      </w:r>
      <w:r w:rsidRPr="00AC426B">
        <w:rPr>
          <w:rStyle w:val="StyleBoldUnderline"/>
        </w:rPr>
        <w:t>administration engaging in serious discussions</w:t>
      </w:r>
      <w:r>
        <w:rPr>
          <w:rStyle w:val="StyleBoldUnderline"/>
        </w:rPr>
        <w:t xml:space="preserve"> on such matters</w:t>
      </w:r>
      <w:r w:rsidRPr="00483611">
        <w:rPr>
          <w:sz w:val="16"/>
        </w:rPr>
        <w:t xml:space="preserve"> without being attacked domestically for betraying U.S. national and geopolitical interests. It is obvious that </w:t>
      </w:r>
      <w:r>
        <w:rPr>
          <w:rStyle w:val="Emphasis"/>
        </w:rPr>
        <w:t xml:space="preserve">there cannot be entirely cooperative or entirely competitive </w:t>
      </w:r>
      <w:r w:rsidRPr="00AC426B">
        <w:rPr>
          <w:rStyle w:val="Emphasis"/>
        </w:rPr>
        <w:t>relations</w:t>
      </w:r>
      <w:r w:rsidRPr="00483611">
        <w:rPr>
          <w:sz w:val="16"/>
        </w:rPr>
        <w:t xml:space="preserve"> between two large countries with intersecting and conflicting interests. Such a black-and-white approach can only exist between states engaged in total and open confrontation—as the Soviet Union and the West were during the Cold War—or in cases of a weaker country forced to yield its interests to the will of a stronger partner because of an economic or military-political dependency. This is the defining characteristic of the relations within NATO, whose European members depend for military protection largely on the United States. And yet within this framework there are conflicts even absent a confrontation with a third power (as with the USSR). Consider, for example, the clashes that arose with George W. Bush’s Iraq war, when Germany and France went against the wishes of the United States. Thus, </w:t>
      </w:r>
      <w:r>
        <w:rPr>
          <w:rStyle w:val="StyleBoldUnderline"/>
        </w:rPr>
        <w:t xml:space="preserve">it seems inescapable that </w:t>
      </w:r>
      <w:r w:rsidRPr="00AC426B">
        <w:rPr>
          <w:rStyle w:val="StyleBoldUnderline"/>
        </w:rPr>
        <w:t>the U</w:t>
      </w:r>
      <w:r w:rsidRPr="00483611">
        <w:rPr>
          <w:sz w:val="16"/>
        </w:rPr>
        <w:t xml:space="preserve">nited </w:t>
      </w:r>
      <w:r w:rsidRPr="00AC426B">
        <w:rPr>
          <w:rStyle w:val="StyleBoldUnderline"/>
        </w:rPr>
        <w:t>S</w:t>
      </w:r>
      <w:r w:rsidRPr="00483611">
        <w:rPr>
          <w:sz w:val="16"/>
        </w:rPr>
        <w:t xml:space="preserve">tates </w:t>
      </w:r>
      <w:r>
        <w:rPr>
          <w:rStyle w:val="StyleBoldUnderline"/>
        </w:rPr>
        <w:t xml:space="preserve">and </w:t>
      </w:r>
      <w:r w:rsidRPr="00AC426B">
        <w:rPr>
          <w:rStyle w:val="StyleBoldUnderline"/>
        </w:rPr>
        <w:t>Russia will sometimes partner but</w:t>
      </w:r>
      <w:r>
        <w:rPr>
          <w:rStyle w:val="StyleBoldUnderline"/>
        </w:rPr>
        <w:t xml:space="preserve"> also </w:t>
      </w:r>
      <w:r w:rsidRPr="00AC426B">
        <w:rPr>
          <w:rStyle w:val="StyleBoldUnderline"/>
        </w:rPr>
        <w:t>sometimes have conflicting interests.</w:t>
      </w:r>
    </w:p>
    <w:p w:rsidR="009A51A5" w:rsidRPr="00483611" w:rsidRDefault="009A51A5" w:rsidP="00233798">
      <w:pPr>
        <w:pStyle w:val="Heading4"/>
      </w:pPr>
      <w:r w:rsidRPr="00483611">
        <w:t>Relations can’t collapse, and issues are compartmentalized</w:t>
      </w:r>
    </w:p>
    <w:p w:rsidR="009A51A5" w:rsidRPr="00483611" w:rsidRDefault="009A51A5" w:rsidP="009A51A5">
      <w:r w:rsidRPr="00483611">
        <w:rPr>
          <w:rStyle w:val="StyleStyleBold12pt"/>
        </w:rPr>
        <w:t>Migranyan ’13</w:t>
      </w:r>
      <w:r w:rsidRPr="00483611">
        <w:t xml:space="preserve"> (director – Institute for Democracy and Cooperation, professor – Institute of International Relations, Moscow, 1/30/’13 (Andranik, “Russia and Obama's Second Term,” The National Interest)</w:t>
      </w:r>
    </w:p>
    <w:p w:rsidR="009A51A5" w:rsidRPr="00DA607E" w:rsidRDefault="009A51A5" w:rsidP="00DA607E">
      <w:r w:rsidRPr="00AC426B">
        <w:rPr>
          <w:rStyle w:val="Emphasis"/>
        </w:rPr>
        <w:t>The fundamental reality</w:t>
      </w:r>
      <w:r w:rsidRPr="00AC426B">
        <w:t xml:space="preserve"> </w:t>
      </w:r>
      <w:r w:rsidRPr="00AC426B">
        <w:rPr>
          <w:rStyle w:val="StyleBoldUnderline"/>
        </w:rPr>
        <w:t>is</w:t>
      </w:r>
      <w:r>
        <w:t xml:space="preserve"> that both </w:t>
      </w:r>
      <w:r>
        <w:rPr>
          <w:rStyle w:val="StyleBoldUnderline"/>
        </w:rPr>
        <w:t>Russia and the U</w:t>
      </w:r>
      <w:r>
        <w:t xml:space="preserve">nited </w:t>
      </w:r>
      <w:r>
        <w:rPr>
          <w:rStyle w:val="StyleBoldUnderline"/>
        </w:rPr>
        <w:t>S</w:t>
      </w:r>
      <w:r>
        <w:t xml:space="preserve">tates </w:t>
      </w:r>
      <w:r>
        <w:rPr>
          <w:rStyle w:val="StyleBoldUnderline"/>
        </w:rPr>
        <w:t xml:space="preserve">have entered </w:t>
      </w:r>
      <w:r w:rsidRPr="00AC426B">
        <w:rPr>
          <w:rStyle w:val="StyleBoldUnderline"/>
        </w:rPr>
        <w:t>a new phase</w:t>
      </w:r>
      <w:r>
        <w:t xml:space="preserve"> of international relations. </w:t>
      </w:r>
      <w:r w:rsidRPr="00AC426B">
        <w:rPr>
          <w:rStyle w:val="StyleBoldUnderline"/>
        </w:rPr>
        <w:t>Russia</w:t>
      </w:r>
      <w:r>
        <w:t xml:space="preserve">, having ensured its own sovereignty and policy independence, </w:t>
      </w:r>
      <w:r>
        <w:rPr>
          <w:rStyle w:val="StyleBoldUnderline"/>
        </w:rPr>
        <w:t>is seeking to build its relationships</w:t>
      </w:r>
      <w:r>
        <w:t xml:space="preserve"> with all countries </w:t>
      </w:r>
      <w:r>
        <w:rPr>
          <w:rStyle w:val="StyleBoldUnderline"/>
        </w:rPr>
        <w:t>from the point of view of its own priorities.</w:t>
      </w:r>
      <w:r>
        <w:t xml:space="preserve"> On this basis </w:t>
      </w:r>
      <w:r>
        <w:rPr>
          <w:rStyle w:val="StyleBoldUnderline"/>
        </w:rPr>
        <w:t xml:space="preserve">it </w:t>
      </w:r>
      <w:r w:rsidRPr="00AC426B">
        <w:rPr>
          <w:rStyle w:val="StyleBoldUnderline"/>
        </w:rPr>
        <w:t>tries to</w:t>
      </w:r>
      <w:r>
        <w:t xml:space="preserve"> establish a balance of powers that effectively </w:t>
      </w:r>
      <w:r w:rsidRPr="00AC426B">
        <w:rPr>
          <w:rStyle w:val="StyleBoldUnderline"/>
        </w:rPr>
        <w:t>protect</w:t>
      </w:r>
      <w:r>
        <w:t xml:space="preserve">s its interests in </w:t>
      </w:r>
      <w:r w:rsidRPr="00AC426B">
        <w:rPr>
          <w:rStyle w:val="StyleBoldUnderline"/>
        </w:rPr>
        <w:t>the</w:t>
      </w:r>
      <w:r>
        <w:rPr>
          <w:rStyle w:val="StyleBoldUnderline"/>
        </w:rPr>
        <w:t xml:space="preserve"> </w:t>
      </w:r>
      <w:r w:rsidRPr="00AC426B">
        <w:rPr>
          <w:rStyle w:val="StyleBoldUnderline"/>
        </w:rPr>
        <w:t>Near Abroad and maintain</w:t>
      </w:r>
      <w:r>
        <w:t xml:space="preserve">s </w:t>
      </w:r>
      <w:r w:rsidRPr="00AC426B">
        <w:rPr>
          <w:rStyle w:val="StyleBoldUnderline"/>
        </w:rPr>
        <w:t>its</w:t>
      </w:r>
      <w:r>
        <w:t xml:space="preserve"> own </w:t>
      </w:r>
      <w:r w:rsidRPr="00AC426B">
        <w:rPr>
          <w:rStyle w:val="StyleBoldUnderline"/>
        </w:rPr>
        <w:t>economic</w:t>
      </w:r>
      <w:r>
        <w:rPr>
          <w:rStyle w:val="StyleBoldUnderline"/>
        </w:rPr>
        <w:t xml:space="preserve"> and military-political </w:t>
      </w:r>
      <w:r w:rsidRPr="00AC426B">
        <w:rPr>
          <w:rStyle w:val="StyleBoldUnderline"/>
        </w:rPr>
        <w:t>security.</w:t>
      </w:r>
      <w:r>
        <w:rPr>
          <w:rStyle w:val="StyleBoldUnderline"/>
        </w:rPr>
        <w:t xml:space="preserve"> It is naïve to believe</w:t>
      </w:r>
      <w:r>
        <w:t xml:space="preserve"> that </w:t>
      </w:r>
      <w:r>
        <w:rPr>
          <w:rStyle w:val="StyleBoldUnderline"/>
        </w:rPr>
        <w:t>Russia</w:t>
      </w:r>
      <w:r>
        <w:t xml:space="preserve"> is mentally separating itself from the culture of the West because it </w:t>
      </w:r>
      <w:r>
        <w:rPr>
          <w:rStyle w:val="StyleBoldUnderline"/>
        </w:rPr>
        <w:t>does not share the Western value system</w:t>
      </w:r>
      <w:r>
        <w:t xml:space="preserve">, as Dmitri Trenin wrote in December, or that it is becoming close to China almost to the point of being its junior partner. Such suggestions have little basis in reality. </w:t>
      </w:r>
      <w:r w:rsidRPr="00AC426B">
        <w:rPr>
          <w:rStyle w:val="StyleBoldUnderline"/>
        </w:rPr>
        <w:t>Russia is</w:t>
      </w:r>
      <w:r>
        <w:rPr>
          <w:rStyle w:val="StyleBoldUnderline"/>
        </w:rPr>
        <w:t xml:space="preserve"> simply </w:t>
      </w:r>
      <w:r w:rsidRPr="00AC426B">
        <w:rPr>
          <w:rStyle w:val="StyleBoldUnderline"/>
        </w:rPr>
        <w:t>trying to work for its</w:t>
      </w:r>
      <w:r>
        <w:rPr>
          <w:rStyle w:val="StyleBoldUnderline"/>
        </w:rPr>
        <w:t xml:space="preserve"> own </w:t>
      </w:r>
      <w:r w:rsidRPr="00AC426B">
        <w:rPr>
          <w:rStyle w:val="StyleBoldUnderline"/>
        </w:rPr>
        <w:t>interests</w:t>
      </w:r>
      <w:r>
        <w:t xml:space="preserve">, within accepted diplomatic rules, in order to gain advantageous bargaining positions. </w:t>
      </w:r>
      <w:r w:rsidRPr="00AC426B">
        <w:rPr>
          <w:rStyle w:val="StyleBoldUnderline"/>
        </w:rPr>
        <w:t>The U</w:t>
      </w:r>
      <w:r>
        <w:t xml:space="preserve">nited </w:t>
      </w:r>
      <w:r w:rsidRPr="00AC426B">
        <w:rPr>
          <w:rStyle w:val="StyleBoldUnderline"/>
        </w:rPr>
        <w:t>S</w:t>
      </w:r>
      <w:r>
        <w:t xml:space="preserve">tates also has entered a new phase. It </w:t>
      </w:r>
      <w:r w:rsidRPr="00AC426B">
        <w:rPr>
          <w:rStyle w:val="StyleBoldUnderline"/>
        </w:rPr>
        <w:t>is going through a painful</w:t>
      </w:r>
      <w:r>
        <w:rPr>
          <w:rStyle w:val="StyleBoldUnderline"/>
        </w:rPr>
        <w:t xml:space="preserve"> and complex </w:t>
      </w:r>
      <w:r w:rsidRPr="00AC426B">
        <w:rPr>
          <w:rStyle w:val="StyleBoldUnderline"/>
        </w:rPr>
        <w:t>transition</w:t>
      </w:r>
      <w:r>
        <w:rPr>
          <w:rStyle w:val="StyleBoldUnderline"/>
        </w:rPr>
        <w:t xml:space="preserve"> from unilateral</w:t>
      </w:r>
      <w:r>
        <w:t xml:space="preserve"> global </w:t>
      </w:r>
      <w:r>
        <w:rPr>
          <w:rStyle w:val="StyleBoldUnderline"/>
        </w:rPr>
        <w:t xml:space="preserve">domination </w:t>
      </w:r>
      <w:r w:rsidRPr="00AC426B">
        <w:rPr>
          <w:rStyle w:val="StyleBoldUnderline"/>
        </w:rPr>
        <w:t>to</w:t>
      </w:r>
      <w:r>
        <w:t xml:space="preserve"> a policy of creating </w:t>
      </w:r>
      <w:r w:rsidRPr="00AC426B">
        <w:rPr>
          <w:rStyle w:val="StyleBoldUnderline"/>
        </w:rPr>
        <w:t>balance-of-power</w:t>
      </w:r>
      <w:r>
        <w:rPr>
          <w:rStyle w:val="StyleBoldUnderline"/>
        </w:rPr>
        <w:t xml:space="preserve"> </w:t>
      </w:r>
      <w:r w:rsidRPr="00AC426B">
        <w:rPr>
          <w:rStyle w:val="StyleBoldUnderline"/>
        </w:rPr>
        <w:t>arrangements</w:t>
      </w:r>
      <w:r>
        <w:t xml:space="preserve"> in various regions of the world so as to preserve American presence and influence. Thus, </w:t>
      </w:r>
      <w:r w:rsidRPr="00AC426B">
        <w:rPr>
          <w:rStyle w:val="Emphasis"/>
        </w:rPr>
        <w:t>there will be inevitable ups and downs in</w:t>
      </w:r>
      <w:r>
        <w:rPr>
          <w:rStyle w:val="Emphasis"/>
        </w:rPr>
        <w:t xml:space="preserve"> U.S.-Russian </w:t>
      </w:r>
      <w:r w:rsidRPr="00AC426B">
        <w:rPr>
          <w:rStyle w:val="Emphasis"/>
        </w:rPr>
        <w:t>relations</w:t>
      </w:r>
      <w:r>
        <w:t xml:space="preserve"> </w:t>
      </w:r>
      <w:r>
        <w:rPr>
          <w:rStyle w:val="StyleBoldUnderline"/>
        </w:rPr>
        <w:t>as the</w:t>
      </w:r>
      <w:r>
        <w:t xml:space="preserve"> two </w:t>
      </w:r>
      <w:r>
        <w:rPr>
          <w:rStyle w:val="StyleBoldUnderline"/>
        </w:rPr>
        <w:t>countries partner on some issues</w:t>
      </w:r>
      <w:r>
        <w:t xml:space="preserve"> on which it is beneficial for both of them to be allied, </w:t>
      </w:r>
      <w:r>
        <w:rPr>
          <w:rStyle w:val="StyleBoldUnderline"/>
        </w:rPr>
        <w:t>and compete</w:t>
      </w:r>
      <w:r>
        <w:t xml:space="preserve"> and experience tensions </w:t>
      </w:r>
      <w:r>
        <w:rPr>
          <w:rStyle w:val="StyleBoldUnderline"/>
        </w:rPr>
        <w:t>on other issues, where</w:t>
      </w:r>
      <w:r>
        <w:t xml:space="preserve"> their </w:t>
      </w:r>
      <w:r>
        <w:rPr>
          <w:rStyle w:val="StyleBoldUnderline"/>
        </w:rPr>
        <w:t>vital interests diverge</w:t>
      </w:r>
      <w:r>
        <w:t xml:space="preserve">. This means </w:t>
      </w:r>
      <w:r>
        <w:rPr>
          <w:rStyle w:val="StyleBoldUnderline"/>
        </w:rPr>
        <w:t>there isn’t much chance of consistently smooth relations between the two countries.</w:t>
      </w:r>
    </w:p>
    <w:p w:rsidR="009A51A5" w:rsidRDefault="00DA607E" w:rsidP="00DA607E">
      <w:pPr>
        <w:pStyle w:val="Heading3"/>
      </w:pPr>
      <w:r>
        <w:t>1AR Relations No Impact</w:t>
      </w:r>
    </w:p>
    <w:p w:rsidR="00DA607E" w:rsidRPr="00483611" w:rsidRDefault="00DA607E" w:rsidP="00233798">
      <w:pPr>
        <w:pStyle w:val="Heading4"/>
      </w:pPr>
      <w:r w:rsidRPr="00483611">
        <w:t>No impact to relations</w:t>
      </w:r>
    </w:p>
    <w:p w:rsidR="00DA607E" w:rsidRPr="00483611" w:rsidRDefault="00DA607E" w:rsidP="00DA607E">
      <w:r w:rsidRPr="00483611">
        <w:rPr>
          <w:rStyle w:val="StyleStyleBold12pt"/>
        </w:rPr>
        <w:t>Weitz ‘11</w:t>
      </w:r>
      <w:r w:rsidRPr="00483611">
        <w:t xml:space="preserve"> (Richard, senior fellow at the Hudson Institute and a World Politics Review senior editor 9/27/2011, “Global Insights: Putin not a Game-Changer for U.S.-Russia Ties,” </w:t>
      </w:r>
      <w:hyperlink r:id="rId43" w:history="1">
        <w:r w:rsidRPr="00483611">
          <w:rPr>
            <w:rStyle w:val="Hyperlink"/>
          </w:rPr>
          <w:t>http://www.scribd.com/doc/66579517/Global-Insights-Putin-not-a-Game-Changer-for-U-S-Russia-Ties</w:t>
        </w:r>
      </w:hyperlink>
      <w:r w:rsidRPr="00483611">
        <w:t>)</w:t>
      </w:r>
    </w:p>
    <w:p w:rsidR="00DA607E" w:rsidRDefault="00DA607E" w:rsidP="00DA607E">
      <w:r>
        <w:rPr>
          <w:sz w:val="16"/>
        </w:rPr>
        <w:t xml:space="preserve">Fifth, </w:t>
      </w:r>
      <w:r w:rsidRPr="00AC426B">
        <w:rPr>
          <w:rStyle w:val="StyleBoldUnderline"/>
        </w:rPr>
        <w:t>there will inevitably be areas of conflict</w:t>
      </w:r>
      <w:r>
        <w:rPr>
          <w:rStyle w:val="StyleBoldUnderline"/>
        </w:rPr>
        <w:t xml:space="preserve"> between Russia and the</w:t>
      </w:r>
      <w:r>
        <w:rPr>
          <w:sz w:val="16"/>
        </w:rPr>
        <w:t xml:space="preserve"> United States regardless of who is in the Kremlin. Putin and his entourage can never be happy with having NATO be Europe's most powerful security institution, since Moscow is not a member and cannot become one. Similarly</w:t>
      </w:r>
      <w:r>
        <w:rPr>
          <w:rStyle w:val="StyleBoldUnderline"/>
        </w:rPr>
        <w:t xml:space="preserve">, the </w:t>
      </w:r>
      <w:r w:rsidRPr="00AC426B">
        <w:rPr>
          <w:rStyle w:val="StyleBoldUnderline"/>
        </w:rPr>
        <w:t>Russians will always object to</w:t>
      </w:r>
      <w:r>
        <w:rPr>
          <w:rStyle w:val="StyleBoldUnderline"/>
        </w:rPr>
        <w:t xml:space="preserve"> NATO's </w:t>
      </w:r>
      <w:r w:rsidRPr="00AC426B">
        <w:rPr>
          <w:rStyle w:val="StyleBoldUnderline"/>
        </w:rPr>
        <w:t>missile defense</w:t>
      </w:r>
      <w:r>
        <w:rPr>
          <w:rStyle w:val="StyleBoldUnderline"/>
        </w:rPr>
        <w:t xml:space="preserve"> efforts</w:t>
      </w:r>
      <w:r>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Pr>
          <w:rStyle w:val="StyleBoldUnderline"/>
        </w:rPr>
        <w:t xml:space="preserve">these </w:t>
      </w:r>
      <w:r w:rsidRPr="00AC426B">
        <w:rPr>
          <w:rStyle w:val="StyleBoldUnderline"/>
        </w:rPr>
        <w:t>conflicts</w:t>
      </w:r>
      <w:r>
        <w:rPr>
          <w:rStyle w:val="StyleBoldUnderline"/>
        </w:rPr>
        <w:t xml:space="preserve"> can be managed, since they </w:t>
      </w:r>
      <w:r w:rsidRPr="00AC426B">
        <w:rPr>
          <w:rStyle w:val="StyleBoldUnderline"/>
        </w:rPr>
        <w:t>will</w:t>
      </w:r>
      <w:r>
        <w:rPr>
          <w:rStyle w:val="StyleBoldUnderline"/>
        </w:rPr>
        <w:t xml:space="preserve"> likely </w:t>
      </w:r>
      <w:r w:rsidRPr="00AC426B">
        <w:rPr>
          <w:rStyle w:val="StyleBoldUnderline"/>
          <w:bdr w:val="single" w:sz="4" w:space="0" w:color="auto" w:frame="1"/>
        </w:rPr>
        <w:t>remain limited and compartmentalized</w:t>
      </w:r>
      <w:r w:rsidRPr="00AC426B">
        <w:rPr>
          <w:sz w:val="16"/>
        </w:rPr>
        <w:t xml:space="preserve">. </w:t>
      </w:r>
      <w:r w:rsidRPr="00AC426B">
        <w:rPr>
          <w:rStyle w:val="StyleBoldUnderline"/>
        </w:rPr>
        <w:t>Russia and the West do not have fundamentally conflicting</w:t>
      </w:r>
      <w:r>
        <w:rPr>
          <w:rStyle w:val="StyleBoldUnderline"/>
        </w:rPr>
        <w:t xml:space="preserve"> vital </w:t>
      </w:r>
      <w:r w:rsidRPr="00AC426B">
        <w:rPr>
          <w:rStyle w:val="StyleBoldUnderline"/>
        </w:rPr>
        <w:t>interests of the kind countries</w:t>
      </w:r>
      <w:r>
        <w:rPr>
          <w:rStyle w:val="StyleBoldUnderline"/>
        </w:rPr>
        <w:t xml:space="preserve"> would </w:t>
      </w:r>
      <w:r w:rsidRPr="00AC426B">
        <w:rPr>
          <w:rStyle w:val="StyleBoldUnderline"/>
        </w:rPr>
        <w:t>go to war over</w:t>
      </w:r>
      <w:r>
        <w:rPr>
          <w:sz w:val="16"/>
        </w:rPr>
        <w:t xml:space="preserve">. And as the Cold War demonstrated, </w:t>
      </w:r>
      <w:r w:rsidRPr="00AC426B">
        <w:rPr>
          <w:rStyle w:val="StyleBoldUnderline"/>
        </w:rPr>
        <w:t>nuclear weapons are a</w:t>
      </w:r>
      <w:r>
        <w:rPr>
          <w:rStyle w:val="StyleBoldUnderline"/>
        </w:rPr>
        <w:t xml:space="preserve"> </w:t>
      </w:r>
      <w:r w:rsidRPr="00AC426B">
        <w:rPr>
          <w:rStyle w:val="StyleBoldUnderline"/>
        </w:rPr>
        <w:t>great pacifier</w:t>
      </w:r>
      <w:r>
        <w:rPr>
          <w:rStyle w:val="StyleBoldUnderline"/>
        </w:rPr>
        <w:t xml:space="preserve"> under such conditions.</w:t>
      </w:r>
      <w:r>
        <w:rPr>
          <w:sz w:val="16"/>
        </w:rPr>
        <w:t xml:space="preserve"> Another novel development is </w:t>
      </w:r>
      <w:r>
        <w:rPr>
          <w:rStyle w:val="StyleBoldUnderline"/>
        </w:rPr>
        <w:t xml:space="preserve">that </w:t>
      </w:r>
      <w:r w:rsidRPr="00AC426B">
        <w:rPr>
          <w:rStyle w:val="StyleBoldUnderline"/>
        </w:rPr>
        <w:t>Russia is</w:t>
      </w:r>
      <w:r>
        <w:rPr>
          <w:rStyle w:val="StyleBoldUnderline"/>
        </w:rPr>
        <w:t xml:space="preserve"> much more </w:t>
      </w:r>
      <w:r w:rsidRPr="00AC426B">
        <w:rPr>
          <w:rStyle w:val="StyleBoldUnderline"/>
        </w:rPr>
        <w:t>integrated into the</w:t>
      </w:r>
      <w:r>
        <w:rPr>
          <w:rStyle w:val="StyleBoldUnderline"/>
        </w:rPr>
        <w:t xml:space="preserve"> international </w:t>
      </w:r>
      <w:r w:rsidRPr="00AC426B">
        <w:rPr>
          <w:rStyle w:val="StyleBoldUnderline"/>
        </w:rPr>
        <w:t>economy</w:t>
      </w:r>
      <w:r>
        <w:rPr>
          <w:rStyle w:val="StyleBoldUnderline"/>
        </w:rPr>
        <w:t xml:space="preserve"> and global society than the Soviet Union was, and Putin's popularity depends heavily on his economic track record</w:t>
      </w:r>
      <w:r>
        <w:rPr>
          <w:sz w:val="16"/>
        </w:rPr>
        <w:t xml:space="preserve">. Beyond that, there are objective criteria, such as </w:t>
      </w:r>
      <w:r>
        <w:rPr>
          <w:rStyle w:val="StyleBoldUnderline"/>
        </w:rPr>
        <w:t>the smaller size of the Russian population and economy as well as the difficulty of controlling modern means of social communication, that will constrain whoever is in charge of Russia</w:t>
      </w:r>
      <w:r>
        <w:rPr>
          <w:sz w:val="16"/>
        </w:rPr>
        <w:t>.</w:t>
      </w:r>
    </w:p>
    <w:p w:rsidR="00DA607E" w:rsidRDefault="00DA607E" w:rsidP="00233798">
      <w:pPr>
        <w:pStyle w:val="Heading4"/>
      </w:pPr>
      <w:r>
        <w:t>We won’t cooperate over the issues in their impact evidence- Putin is mean</w:t>
      </w:r>
    </w:p>
    <w:p w:rsidR="00DA607E" w:rsidRPr="00483611" w:rsidRDefault="00DA607E" w:rsidP="00DA607E">
      <w:r w:rsidRPr="00483611">
        <w:rPr>
          <w:rStyle w:val="StyleStyleBold12pt"/>
        </w:rPr>
        <w:t>Weiss ’12</w:t>
      </w:r>
      <w:r w:rsidRPr="00483611">
        <w:t xml:space="preserve"> (6-19 – Founder and Chief Executive Officer of Weiss Asset Management, a Boston-based investment firm,</w:t>
      </w:r>
      <w:hyperlink r:id="rId44" w:anchor="cite_note-time-1" w:history="1">
        <w:r w:rsidRPr="00483611">
          <w:rPr>
            <w:rStyle w:val="Hyperlink"/>
          </w:rPr>
          <w:t>[2]</w:t>
        </w:r>
      </w:hyperlink>
      <w:r w:rsidRPr="00483611">
        <w:t xml:space="preserve"> and Professor Emeritus </w:t>
      </w:r>
      <w:hyperlink r:id="rId45" w:tooltip="Boston University" w:history="1">
        <w:r w:rsidRPr="00483611">
          <w:rPr>
            <w:rStyle w:val="Hyperlink"/>
          </w:rPr>
          <w:t>Boston University</w:t>
        </w:r>
      </w:hyperlink>
      <w:r w:rsidRPr="00483611">
        <w:t xml:space="preserve">  (Andrew, 2012, “</w:t>
      </w:r>
      <w:hyperlink r:id="rId46" w:tooltip="Putin's Waiting Game" w:history="1">
        <w:r w:rsidRPr="00483611">
          <w:rPr>
            <w:rStyle w:val="Hyperlink"/>
          </w:rPr>
          <w:t>Putin's Waiting Game</w:t>
        </w:r>
      </w:hyperlink>
      <w:r w:rsidRPr="00483611">
        <w:t xml:space="preserve">” </w:t>
      </w:r>
      <w:hyperlink r:id="rId47" w:history="1">
        <w:r w:rsidRPr="00483611">
          <w:rPr>
            <w:rStyle w:val="Hyperlink"/>
          </w:rPr>
          <w:t>http://www.foreignpolicy.com/articles/2012/06/19/waiting_game?page=full</w:t>
        </w:r>
      </w:hyperlink>
      <w:r w:rsidRPr="00483611">
        <w:t>)</w:t>
      </w:r>
    </w:p>
    <w:p w:rsidR="00DA607E" w:rsidRDefault="00DA607E" w:rsidP="00DA607E">
      <w:pPr>
        <w:rPr>
          <w:rFonts w:eastAsia="Calibri"/>
          <w:sz w:val="16"/>
        </w:rPr>
      </w:pPr>
      <w:r>
        <w:rPr>
          <w:rFonts w:eastAsia="Calibri"/>
          <w:u w:val="single"/>
        </w:rPr>
        <w:t>The most important</w:t>
      </w:r>
      <w:r>
        <w:rPr>
          <w:rFonts w:eastAsia="Calibri"/>
          <w:sz w:val="16"/>
        </w:rPr>
        <w:t xml:space="preserve"> yet </w:t>
      </w:r>
      <w:r>
        <w:rPr>
          <w:rFonts w:eastAsia="Calibri"/>
          <w:u w:val="single"/>
        </w:rPr>
        <w:t>overlooked aspect of the</w:t>
      </w:r>
      <w:r>
        <w:rPr>
          <w:rFonts w:eastAsia="Calibri"/>
          <w:sz w:val="16"/>
        </w:rPr>
        <w:t xml:space="preserve"> current </w:t>
      </w:r>
      <w:r>
        <w:rPr>
          <w:rFonts w:eastAsia="Calibri"/>
          <w:u w:val="single"/>
        </w:rPr>
        <w:t>situation</w:t>
      </w:r>
      <w:r>
        <w:rPr>
          <w:rFonts w:eastAsia="Calibri"/>
          <w:sz w:val="16"/>
        </w:rPr>
        <w:t xml:space="preserve">, however, </w:t>
      </w:r>
      <w:r>
        <w:rPr>
          <w:rFonts w:eastAsia="Calibri"/>
          <w:u w:val="single"/>
        </w:rPr>
        <w:t xml:space="preserve">may be the </w:t>
      </w:r>
      <w:r w:rsidRPr="00AC426B">
        <w:rPr>
          <w:rFonts w:eastAsia="Calibri"/>
          <w:u w:val="single"/>
        </w:rPr>
        <w:t>cynicism</w:t>
      </w:r>
      <w:r>
        <w:rPr>
          <w:rFonts w:eastAsia="Calibri"/>
          <w:u w:val="single"/>
        </w:rPr>
        <w:t xml:space="preserve"> </w:t>
      </w:r>
      <w:r>
        <w:rPr>
          <w:rFonts w:eastAsia="Calibri"/>
          <w:sz w:val="16"/>
        </w:rPr>
        <w:t xml:space="preserve">and casual indifference </w:t>
      </w:r>
      <w:r>
        <w:rPr>
          <w:rFonts w:eastAsia="Calibri"/>
          <w:u w:val="single"/>
        </w:rPr>
        <w:t xml:space="preserve">that </w:t>
      </w:r>
      <w:r w:rsidRPr="00AC426B">
        <w:rPr>
          <w:rFonts w:eastAsia="Calibri"/>
          <w:u w:val="single"/>
        </w:rPr>
        <w:t>Putin</w:t>
      </w:r>
      <w:r>
        <w:rPr>
          <w:rFonts w:eastAsia="Calibri"/>
          <w:u w:val="single"/>
        </w:rPr>
        <w:t xml:space="preserve"> has </w:t>
      </w:r>
      <w:r w:rsidRPr="00AC426B">
        <w:rPr>
          <w:rFonts w:eastAsia="Calibri"/>
          <w:u w:val="single"/>
        </w:rPr>
        <w:t>displayed toward</w:t>
      </w:r>
      <w:r>
        <w:rPr>
          <w:rFonts w:eastAsia="Calibri"/>
          <w:u w:val="single"/>
        </w:rPr>
        <w:t xml:space="preserve"> the U.S.-Russian </w:t>
      </w:r>
      <w:r w:rsidRPr="00AC426B">
        <w:rPr>
          <w:rFonts w:eastAsia="Calibri"/>
          <w:u w:val="single"/>
        </w:rPr>
        <w:t>relations</w:t>
      </w:r>
      <w:r>
        <w:rPr>
          <w:rFonts w:eastAsia="Calibri"/>
          <w:u w:val="single"/>
        </w:rPr>
        <w:t>hip in the face of his much bigger problems at home</w:t>
      </w:r>
      <w:r>
        <w:rPr>
          <w:rFonts w:eastAsia="Calibri"/>
          <w:sz w:val="16"/>
        </w:rPr>
        <w:t xml:space="preserve">. At the moment, </w:t>
      </w:r>
      <w:r w:rsidRPr="00AC426B">
        <w:rPr>
          <w:rFonts w:eastAsia="Calibri"/>
          <w:u w:val="single"/>
        </w:rPr>
        <w:t>Putin appears</w:t>
      </w:r>
      <w:r>
        <w:rPr>
          <w:rFonts w:eastAsia="Calibri"/>
          <w:u w:val="single"/>
        </w:rPr>
        <w:t xml:space="preserve"> to be </w:t>
      </w:r>
      <w:r w:rsidRPr="00AC426B">
        <w:rPr>
          <w:rFonts w:eastAsia="Calibri"/>
          <w:u w:val="single"/>
        </w:rPr>
        <w:t>preoccupied by</w:t>
      </w:r>
      <w:r>
        <w:rPr>
          <w:rFonts w:eastAsia="Calibri"/>
          <w:u w:val="single"/>
        </w:rPr>
        <w:t xml:space="preserve"> the </w:t>
      </w:r>
      <w:r w:rsidRPr="00AC426B">
        <w:rPr>
          <w:rFonts w:eastAsia="Calibri"/>
          <w:u w:val="single"/>
        </w:rPr>
        <w:t>political mess</w:t>
      </w:r>
      <w:r>
        <w:rPr>
          <w:rFonts w:eastAsia="Calibri"/>
          <w:u w:val="single"/>
        </w:rPr>
        <w:t xml:space="preserve"> created by his decision to </w:t>
      </w:r>
      <w:hyperlink r:id="rId48" w:tgtFrame="_blank" w:history="1">
        <w:r>
          <w:rPr>
            <w:rStyle w:val="Hyperlink"/>
            <w:rFonts w:eastAsia="Calibri"/>
            <w:u w:val="single"/>
          </w:rPr>
          <w:t>switch jobs with Medvedev</w:t>
        </w:r>
      </w:hyperlink>
      <w:r>
        <w:rPr>
          <w:rFonts w:eastAsia="Calibri"/>
          <w:sz w:val="16"/>
        </w:rPr>
        <w:t xml:space="preserve"> and the </w:t>
      </w:r>
      <w:hyperlink r:id="rId49" w:tgtFrame="_blank" w:history="1">
        <w:r>
          <w:rPr>
            <w:rStyle w:val="Hyperlink"/>
            <w:rFonts w:eastAsia="Calibri"/>
            <w:sz w:val="16"/>
          </w:rPr>
          <w:t>badly flawed Duma elections</w:t>
        </w:r>
      </w:hyperlink>
      <w:r>
        <w:rPr>
          <w:rFonts w:eastAsia="Calibri"/>
          <w:sz w:val="16"/>
        </w:rPr>
        <w:t xml:space="preserve"> last December. </w:t>
      </w:r>
      <w:r>
        <w:rPr>
          <w:rFonts w:eastAsia="Calibri"/>
          <w:u w:val="single"/>
        </w:rPr>
        <w:t>He also must contend with the ripple effects of the eurozone drama and global economic slowdown,</w:t>
      </w:r>
      <w:r>
        <w:rPr>
          <w:rFonts w:eastAsia="Calibri"/>
          <w:sz w:val="16"/>
        </w:rPr>
        <w:t xml:space="preserve"> which together have contributed to a </w:t>
      </w:r>
      <w:hyperlink r:id="rId50" w:tgtFrame="_blank" w:history="1">
        <w:r>
          <w:rPr>
            <w:rStyle w:val="Hyperlink"/>
            <w:rFonts w:eastAsia="Calibri"/>
            <w:sz w:val="16"/>
          </w:rPr>
          <w:t>20 percent decline</w:t>
        </w:r>
      </w:hyperlink>
      <w:r>
        <w:rPr>
          <w:rFonts w:eastAsia="Calibri"/>
          <w:sz w:val="16"/>
        </w:rPr>
        <w:t xml:space="preserve"> in global oil prices over the past two months alone.  </w:t>
      </w:r>
      <w:r>
        <w:rPr>
          <w:rFonts w:eastAsia="Calibri"/>
          <w:u w:val="single"/>
        </w:rPr>
        <w:t xml:space="preserve">Against this backdrop, the ups and downs of </w:t>
      </w:r>
      <w:r w:rsidRPr="00AC426B">
        <w:rPr>
          <w:rFonts w:eastAsia="Calibri"/>
          <w:u w:val="single"/>
        </w:rPr>
        <w:t>relations</w:t>
      </w:r>
      <w:r>
        <w:rPr>
          <w:rFonts w:eastAsia="Calibri"/>
          <w:u w:val="single"/>
        </w:rPr>
        <w:t xml:space="preserve"> with Washington </w:t>
      </w:r>
      <w:r w:rsidRPr="00AC426B">
        <w:rPr>
          <w:rFonts w:eastAsia="Calibri"/>
          <w:u w:val="single"/>
        </w:rPr>
        <w:t>may be little more than a distraction</w:t>
      </w:r>
      <w:r>
        <w:rPr>
          <w:rFonts w:eastAsia="Calibri"/>
          <w:u w:val="single"/>
        </w:rPr>
        <w:t xml:space="preserve"> from the more urgent challenge of restoring the aura of invulnerability</w:t>
      </w:r>
      <w:r>
        <w:rPr>
          <w:rFonts w:eastAsia="Calibri"/>
          <w:sz w:val="16"/>
        </w:rPr>
        <w:t xml:space="preserve"> and bezal'ternativnost' (the lack of any alternative) </w:t>
      </w:r>
      <w:r>
        <w:rPr>
          <w:rFonts w:eastAsia="Calibri"/>
          <w:u w:val="single"/>
        </w:rPr>
        <w:t>that bolstered Putin's authority during his first 12 years</w:t>
      </w:r>
      <w:r>
        <w:rPr>
          <w:rFonts w:eastAsia="Calibri"/>
          <w:sz w:val="16"/>
        </w:rPr>
        <w:t xml:space="preserve"> in power. Already, </w:t>
      </w:r>
      <w:r>
        <w:rPr>
          <w:rFonts w:eastAsia="Calibri"/>
          <w:u w:val="single"/>
        </w:rPr>
        <w:t>he seems to have fallen back on the tried-and-true formula of portraying himself as the protector of a Fortress Russia beset by imaginary foreign enemies and spies.</w:t>
      </w:r>
      <w:r>
        <w:rPr>
          <w:rFonts w:eastAsia="Calibri"/>
          <w:sz w:val="16"/>
        </w:rPr>
        <w:t xml:space="preserve">  This gambit has long helped the Kremlin cultivate support from average citizens and build up the regime's legitimacy.  The chief beneficiaries of Putin's rule -- the increasingly affluent and middle-class residents of places like Moscow -- show no signs of muffling their anger about his return to the Kremlin despite an ongoing crackdown on political dissent. Still, </w:t>
      </w:r>
      <w:r>
        <w:rPr>
          <w:rFonts w:eastAsia="Calibri"/>
          <w:u w:val="single"/>
        </w:rPr>
        <w:t xml:space="preserve">Putin knows how to cater to the two-thirds of the Russian electorate that voted for him in March and reside primarily in Russia's smaller cities and countryside. </w:t>
      </w:r>
      <w:r w:rsidRPr="00AC426B">
        <w:rPr>
          <w:rFonts w:eastAsia="Calibri"/>
          <w:u w:val="single"/>
        </w:rPr>
        <w:t>He may find it hard to resist the temptation to play upon</w:t>
      </w:r>
      <w:r>
        <w:rPr>
          <w:rFonts w:eastAsia="Calibri"/>
          <w:u w:val="single"/>
        </w:rPr>
        <w:t xml:space="preserve"> their worst fears and </w:t>
      </w:r>
      <w:r w:rsidRPr="00AC426B">
        <w:rPr>
          <w:rFonts w:eastAsia="Calibri"/>
          <w:u w:val="single"/>
        </w:rPr>
        <w:t>anti-Western stereotypes. Sacrificing the</w:t>
      </w:r>
      <w:r w:rsidRPr="00A211AD">
        <w:rPr>
          <w:rFonts w:eastAsia="Calibri"/>
          <w:u w:val="single"/>
        </w:rPr>
        <w:t xml:space="preserve"> past several years of dramatic </w:t>
      </w:r>
      <w:r w:rsidRPr="00AC426B">
        <w:rPr>
          <w:rFonts w:eastAsia="Calibri"/>
          <w:u w:val="single"/>
        </w:rPr>
        <w:t>improvement in</w:t>
      </w:r>
      <w:r w:rsidRPr="00A211AD">
        <w:rPr>
          <w:rFonts w:eastAsia="Calibri"/>
          <w:u w:val="single"/>
        </w:rPr>
        <w:t xml:space="preserve"> the U.S.-Russian </w:t>
      </w:r>
      <w:r w:rsidRPr="00AC426B">
        <w:rPr>
          <w:rFonts w:eastAsia="Calibri"/>
          <w:u w:val="single"/>
        </w:rPr>
        <w:t>relations</w:t>
      </w:r>
      <w:r w:rsidRPr="00A211AD">
        <w:rPr>
          <w:rFonts w:eastAsia="Calibri"/>
          <w:u w:val="single"/>
        </w:rPr>
        <w:t xml:space="preserve">hip </w:t>
      </w:r>
      <w:r w:rsidRPr="00AC426B">
        <w:rPr>
          <w:rFonts w:eastAsia="Calibri"/>
          <w:u w:val="single"/>
        </w:rPr>
        <w:t>may seem like a small price to pay if it breathes</w:t>
      </w:r>
      <w:r w:rsidRPr="00A211AD">
        <w:rPr>
          <w:rFonts w:eastAsia="Calibri"/>
          <w:u w:val="single"/>
        </w:rPr>
        <w:t xml:space="preserve"> new life and </w:t>
      </w:r>
      <w:r w:rsidRPr="00AC426B">
        <w:rPr>
          <w:rFonts w:eastAsia="Calibri"/>
          <w:u w:val="single"/>
        </w:rPr>
        <w:t>legitimacy into his rule</w:t>
      </w:r>
      <w:r w:rsidRPr="00A211AD">
        <w:rPr>
          <w:rFonts w:eastAsia="Calibri"/>
          <w:u w:val="single"/>
        </w:rPr>
        <w:t xml:space="preserve">. </w:t>
      </w:r>
    </w:p>
    <w:p w:rsidR="00DA607E" w:rsidRPr="00DA607E" w:rsidRDefault="00DA607E" w:rsidP="00DA607E"/>
    <w:p w:rsidR="009A51A5" w:rsidRPr="00DA607E" w:rsidRDefault="009A51A5" w:rsidP="00DA607E"/>
    <w:p w:rsidR="009C58EB" w:rsidRDefault="009C58EB" w:rsidP="0033017A">
      <w:pPr>
        <w:pStyle w:val="Heading2"/>
      </w:pPr>
      <w:r>
        <w:t>India DA</w:t>
      </w:r>
    </w:p>
    <w:p w:rsidR="009C58EB" w:rsidRDefault="009C58EB" w:rsidP="009C58EB">
      <w:pPr>
        <w:pStyle w:val="Heading3"/>
      </w:pPr>
      <w:r>
        <w:t>2AC Russia Solves</w:t>
      </w:r>
    </w:p>
    <w:p w:rsidR="009C58EB" w:rsidRDefault="009C58EB" w:rsidP="009C58EB">
      <w:pPr>
        <w:pStyle w:val="Heading4"/>
      </w:pPr>
      <w:r>
        <w:t>Russia placates India’s concerns of Chinese expansion- allow access to region</w:t>
      </w:r>
    </w:p>
    <w:p w:rsidR="009C58EB" w:rsidRPr="009C58EB" w:rsidRDefault="009C58EB" w:rsidP="009C58EB">
      <w:r w:rsidRPr="009C58EB">
        <w:rPr>
          <w:rStyle w:val="StyleStyleBold12pt"/>
        </w:rPr>
        <w:t>Sasi 15</w:t>
      </w:r>
      <w:r>
        <w:t xml:space="preserve"> (Anil Sasi is a Senior Editor with the Indian Express and writes on business and finance issues, July 15, “Russia energy ties: India hits the gas”, http://indianexpress.com/article/business/business-others/russia-energy-ties-india-hits-the-gas/)</w:t>
      </w:r>
    </w:p>
    <w:p w:rsidR="009C58EB" w:rsidRDefault="009C58EB" w:rsidP="009C58EB">
      <w:pPr>
        <w:rPr>
          <w:sz w:val="16"/>
        </w:rPr>
      </w:pPr>
      <w:r w:rsidRPr="009C58EB">
        <w:rPr>
          <w:rStyle w:val="StyleBoldUnderline"/>
        </w:rPr>
        <w:t xml:space="preserve">Despite losing the first mover advantage to China, India is </w:t>
      </w:r>
      <w:r w:rsidRPr="009C58EB">
        <w:rPr>
          <w:rStyle w:val="Emphasis"/>
        </w:rPr>
        <w:t>redoubling its energy sector engagements</w:t>
      </w:r>
      <w:r w:rsidRPr="009C58EB">
        <w:rPr>
          <w:rStyle w:val="StyleBoldUnderline"/>
        </w:rPr>
        <w:t xml:space="preserve"> with Russia</w:t>
      </w:r>
      <w:r w:rsidRPr="009C58EB">
        <w:rPr>
          <w:sz w:val="16"/>
        </w:rPr>
        <w:t xml:space="preserve"> at a time when Western sanctions are impeding Russia’s energy ties with the West and sanction-hit hydrocarbon firms in that country are desperate to diversify their market risk. </w:t>
      </w:r>
      <w:r w:rsidRPr="009C58EB">
        <w:rPr>
          <w:rStyle w:val="StyleBoldUnderline"/>
        </w:rPr>
        <w:t>At least three Indian companies</w:t>
      </w:r>
      <w:r w:rsidRPr="009C58EB">
        <w:rPr>
          <w:sz w:val="16"/>
        </w:rPr>
        <w:t xml:space="preserve">, including state-owned Indian Oil Corporation and ONGC Videsh, </w:t>
      </w:r>
      <w:r w:rsidRPr="009C58EB">
        <w:rPr>
          <w:rStyle w:val="StyleBoldUnderline"/>
        </w:rPr>
        <w:t>are in discussions for significant hydrocarbon deals to Russia</w:t>
      </w:r>
      <w:r w:rsidRPr="009C58EB">
        <w:rPr>
          <w:sz w:val="16"/>
        </w:rPr>
        <w:t xml:space="preserve">. </w:t>
      </w:r>
      <w:r w:rsidRPr="009C58EB">
        <w:rPr>
          <w:rStyle w:val="StyleBoldUnderline"/>
        </w:rPr>
        <w:t xml:space="preserve">The proposals on the anvil include the joint extraction of oil and gas </w:t>
      </w:r>
      <w:r w:rsidRPr="009C58EB">
        <w:rPr>
          <w:rStyle w:val="Emphasis"/>
        </w:rPr>
        <w:t>from Russia’s Arctic shelf deposits</w:t>
      </w:r>
      <w:r w:rsidRPr="009C58EB">
        <w:rPr>
          <w:sz w:val="16"/>
        </w:rPr>
        <w:t xml:space="preserve">. This comes close on the heels of Russia’s biggest oil company Rosneft OAO acquiring significant equity state in private sector firm Essar Oil. </w:t>
      </w:r>
      <w:r w:rsidRPr="009C58EB">
        <w:rPr>
          <w:rStyle w:val="StyleBoldUnderline"/>
        </w:rPr>
        <w:t>India’s Ambassador to Russia PS Raghavan indicated that “it is an opportune time” for India to strike hydrocarbon deals with Russia</w:t>
      </w:r>
      <w:r w:rsidRPr="009C58EB">
        <w:rPr>
          <w:sz w:val="16"/>
        </w:rPr>
        <w:t xml:space="preserve">. Deals already in the pipeline include ONGC Videsh’s talks with a Russian oil company to acquire stake in two Siberian oilfields. Significantly, after its Essar Oil deal, state-owned Rosneft, which is under Western sanctions, will emerge as the biggest shareholder in the company that operates India’s third largest oil refinery — the Vadinar refinery. So far, Essar has depended heavily on Iran to feed its 4,00,000 bpd (barrels per day) refinery in Gujarat. IOC, India’s biggest refiner, had, in April, was reported to have bought a million barrels of medium-sour crude from Russian trader Litasco to be processed at its Panipat refinery — the first time the refining major would be handling a Russian Urals oil cargo. The move by the Indian firms to make fresh inroads into the Russian hydrocarbon sector comes at a time when the Chinese have already laid the foundations for a future gas contract envisaging a second pipeline known as the West-Route, in addition to the East-Route deal that was signed last year between Russia and China. “This is an opportune time (for Indian oil and gas firms) … Indian Oil and ONGC Videsh are exploring opportunities,” Raghavan said here. </w:t>
      </w:r>
      <w:r w:rsidRPr="009C58EB">
        <w:rPr>
          <w:rStyle w:val="StyleBoldUnderline"/>
        </w:rPr>
        <w:t>On May 8, a senior Russian government official had announced plans to invite Indian companies to jointly extract oil and gas from Russia’s Arctic shelf deposits. “There are plans to attract Indian companies to developing hydrocarbon deposits on Russia’s Arctic shelf</w:t>
      </w:r>
      <w:r w:rsidRPr="009C58EB">
        <w:rPr>
          <w:sz w:val="16"/>
        </w:rPr>
        <w:t>,” Kremlin aide Yuri Ushakov had said. ONGC Videsh’s interest in Siberia included talks early this year for a stake in Vankor and Yurubcheno-Tokhomskoye fields. Rosneft had offered to sell 10 per cent stake in the Vankor oilfield in Siberia to ONGC Videsh and had, in September last year, sold a 10 per cent stake in Vankor to China’s CNPC for about $1 billion.</w:t>
      </w:r>
    </w:p>
    <w:p w:rsidR="009C58EB" w:rsidRDefault="009C58EB" w:rsidP="009C58EB">
      <w:pPr>
        <w:rPr>
          <w:sz w:val="16"/>
        </w:rPr>
      </w:pPr>
    </w:p>
    <w:p w:rsidR="009C58EB" w:rsidRDefault="009C58EB" w:rsidP="009C58EB">
      <w:pPr>
        <w:pStyle w:val="Heading3"/>
      </w:pPr>
      <w:r>
        <w:t>2AC Not Zero-Sum</w:t>
      </w:r>
    </w:p>
    <w:p w:rsidR="009C58EB" w:rsidRDefault="00203D2F" w:rsidP="00203D2F">
      <w:pPr>
        <w:pStyle w:val="Heading4"/>
      </w:pPr>
      <w:r>
        <w:t>Relations in the Arctic aren’t zero-sum, recent agreements proof</w:t>
      </w:r>
    </w:p>
    <w:p w:rsidR="009C58EB" w:rsidRDefault="009C58EB" w:rsidP="009C58EB">
      <w:r w:rsidRPr="00203D2F">
        <w:rPr>
          <w:rStyle w:val="StyleStyleBold12pt"/>
        </w:rPr>
        <w:t>Salvacion 15</w:t>
      </w:r>
      <w:r>
        <w:t xml:space="preserve"> (Manny-</w:t>
      </w:r>
      <w:r w:rsidR="00203D2F">
        <w:t xml:space="preserve"> Yibada staff writer</w:t>
      </w:r>
      <w:r>
        <w:t>, Aug 21, “China, Russia and India Mull Joint Exploration of Arctic Oil, Gas Reserves”, http://en.yibada.com/articles/55860/20150821/china-india-russia-joint-exploration-oil-gas-reserves.htm)</w:t>
      </w:r>
    </w:p>
    <w:p w:rsidR="009C58EB" w:rsidRDefault="009C58EB" w:rsidP="009C58EB">
      <w:pPr>
        <w:rPr>
          <w:sz w:val="16"/>
        </w:rPr>
      </w:pPr>
      <w:r w:rsidRPr="00203D2F">
        <w:rPr>
          <w:rStyle w:val="StyleBoldUnderline"/>
        </w:rPr>
        <w:t xml:space="preserve">China, India and Russia have expressed interest to </w:t>
      </w:r>
      <w:r w:rsidRPr="00203D2F">
        <w:rPr>
          <w:rStyle w:val="Emphasis"/>
        </w:rPr>
        <w:t>form a partnership</w:t>
      </w:r>
      <w:r w:rsidRPr="00203D2F">
        <w:rPr>
          <w:rStyle w:val="StyleBoldUnderline"/>
        </w:rPr>
        <w:t xml:space="preserve"> to explore oil and natural gas reserves in the Arctic</w:t>
      </w:r>
      <w:r>
        <w:rPr>
          <w:sz w:val="16"/>
        </w:rPr>
        <w:t>, a report by Politico, a daily newspaper based in Arlington, Virginia, said.</w:t>
      </w:r>
      <w:r w:rsidR="00203D2F">
        <w:rPr>
          <w:sz w:val="16"/>
        </w:rPr>
        <w:t xml:space="preserve"> </w:t>
      </w:r>
      <w:r>
        <w:rPr>
          <w:sz w:val="16"/>
        </w:rPr>
        <w:t xml:space="preserve">According to the report, </w:t>
      </w:r>
      <w:r w:rsidRPr="00203D2F">
        <w:rPr>
          <w:rStyle w:val="StyleBoldUnderline"/>
        </w:rPr>
        <w:t>the three countries hinted about potential cooperation in the Arctic exploration during the 13th meeting of Russian, Indian and Chinese foreign ministers in February this year.</w:t>
      </w:r>
      <w:r w:rsidR="00203D2F">
        <w:rPr>
          <w:rStyle w:val="StyleBoldUnderline"/>
        </w:rPr>
        <w:t xml:space="preserve"> </w:t>
      </w:r>
      <w:r>
        <w:rPr>
          <w:sz w:val="16"/>
        </w:rPr>
        <w:t>Like Us on Facebook</w:t>
      </w:r>
      <w:r w:rsidR="00203D2F">
        <w:rPr>
          <w:sz w:val="16"/>
        </w:rPr>
        <w:t xml:space="preserve"> </w:t>
      </w:r>
      <w:r>
        <w:rPr>
          <w:sz w:val="16"/>
        </w:rPr>
        <w:t>In June 2013, a 25-year contract worth around $270 million was signed by China National Petroleum Corporation (CNPC) and Russia's biggest oil producer, Rosneft. The contract is expected to help the Russian company reduce its debt and develop remote fields in the Arctic, the U.K.-based New Statesman magazine reported.</w:t>
      </w:r>
      <w:r w:rsidR="00203D2F">
        <w:rPr>
          <w:sz w:val="16"/>
        </w:rPr>
        <w:t xml:space="preserve"> </w:t>
      </w:r>
      <w:r w:rsidRPr="00203D2F">
        <w:rPr>
          <w:rStyle w:val="StyleBoldUnderline"/>
        </w:rPr>
        <w:t>The report by Politico said that China has declared a "near Arctic state," showing its strong interest in the Arctic's rich oil and gas reserves, and reportedly built 12 specialized icebreaker ships that can sail in polar water.</w:t>
      </w:r>
      <w:r w:rsidR="00203D2F">
        <w:rPr>
          <w:rStyle w:val="StyleBoldUnderline"/>
        </w:rPr>
        <w:t xml:space="preserve"> </w:t>
      </w:r>
      <w:r w:rsidRPr="00203D2F">
        <w:rPr>
          <w:rStyle w:val="StyleBoldUnderline"/>
        </w:rPr>
        <w:t>On the other hand, India's less aggressive stance is due to its purely scientific interest in the Arctic. Since New Delhi has been trying to improve its ties with Moscow, Nirmala Sitharaman, India's commerce and industry minister, said that oil and gas are the top priority for India-Russian investment and partnership during the St. Petersburg Economic Forum in June.</w:t>
      </w:r>
      <w:r w:rsidR="00203D2F">
        <w:rPr>
          <w:rStyle w:val="StyleBoldUnderline"/>
        </w:rPr>
        <w:t xml:space="preserve"> </w:t>
      </w:r>
      <w:r>
        <w:rPr>
          <w:sz w:val="16"/>
        </w:rPr>
        <w:t xml:space="preserve">The report said that </w:t>
      </w:r>
      <w:r w:rsidRPr="00203D2F">
        <w:rPr>
          <w:rStyle w:val="Emphasis"/>
        </w:rPr>
        <w:t>the two countries have successfully cooperated in international gas and oil deals</w:t>
      </w:r>
      <w:r>
        <w:rPr>
          <w:sz w:val="16"/>
        </w:rPr>
        <w:t xml:space="preserve"> as in the Middle East and Africa, being part of oil consortia in Sudan and Syria.</w:t>
      </w:r>
      <w:r w:rsidR="00203D2F">
        <w:rPr>
          <w:sz w:val="16"/>
        </w:rPr>
        <w:t xml:space="preserve"> </w:t>
      </w:r>
      <w:r>
        <w:rPr>
          <w:sz w:val="16"/>
        </w:rPr>
        <w:t>Garca Ermida of the Centre for Military and Strategic Studies at the University of Calgary, however, said that exploring oil and gas reserves in the Arctic remains a challenging prospect since there is no accurate geological data and reliable communications in the area. In addition, the environment is harsh, with floating icebergs from the polar icecap.</w:t>
      </w:r>
    </w:p>
    <w:p w:rsidR="009C58EB" w:rsidRPr="009C58EB" w:rsidRDefault="009C58EB" w:rsidP="009C58EB"/>
    <w:p w:rsidR="0033017A" w:rsidRDefault="0033017A" w:rsidP="0033017A">
      <w:pPr>
        <w:pStyle w:val="Heading2"/>
      </w:pPr>
      <w:r>
        <w:t>Elections</w:t>
      </w:r>
    </w:p>
    <w:p w:rsidR="00951E29" w:rsidRDefault="00951E29" w:rsidP="00951E29">
      <w:pPr>
        <w:pStyle w:val="Heading3"/>
      </w:pPr>
      <w:r>
        <w:t>2AC No Link</w:t>
      </w:r>
    </w:p>
    <w:p w:rsidR="00951E29" w:rsidRPr="00BE6D5C" w:rsidRDefault="00951E29" w:rsidP="00233798">
      <w:pPr>
        <w:pStyle w:val="Heading4"/>
      </w:pPr>
      <w:r>
        <w:t>Voters don’t care about foreign policy or the Arctic</w:t>
      </w:r>
    </w:p>
    <w:p w:rsidR="00951E29" w:rsidRPr="00E82EDC" w:rsidRDefault="00951E29" w:rsidP="00951E29">
      <w:r>
        <w:rPr>
          <w:rStyle w:val="StyleStyleBold12pt"/>
        </w:rPr>
        <w:t xml:space="preserve">Lamy 16 </w:t>
      </w:r>
      <w:r>
        <w:t xml:space="preserve">(Steven- </w:t>
      </w:r>
      <w:r w:rsidRPr="00BE6D5C">
        <w:t>professor at the University of Southern California’s School of International Relations</w:t>
      </w:r>
      <w:r>
        <w:t>,</w:t>
      </w:r>
      <w:r w:rsidRPr="00BE6D5C">
        <w:t xml:space="preserve"> </w:t>
      </w:r>
      <w:r>
        <w:t>“</w:t>
      </w:r>
      <w:r w:rsidRPr="00951E29">
        <w:t>Future Security of the Global Arctic: State Policy, Economic Security and Climate</w:t>
      </w:r>
      <w:r>
        <w:t>” found in “Chapter 5: The U.S. Arctic Policy Agenda: The State Trumps Other”</w:t>
      </w:r>
      <w:r w:rsidRPr="00E82EDC">
        <w:t>, Basingstoke: Palgrave Macmillan, 2016</w:t>
      </w:r>
      <w:r>
        <w:t>)</w:t>
      </w:r>
    </w:p>
    <w:p w:rsidR="00951E29" w:rsidRDefault="00951E29" w:rsidP="00951E29">
      <w:pPr>
        <w:rPr>
          <w:sz w:val="16"/>
        </w:rPr>
      </w:pPr>
      <w:r w:rsidRPr="00BE6D5C">
        <w:rPr>
          <w:rStyle w:val="StyleBoldUnderline"/>
        </w:rPr>
        <w:t xml:space="preserve">In the case of the United States, citizens </w:t>
      </w:r>
      <w:r w:rsidRPr="00BE6D5C">
        <w:rPr>
          <w:rStyle w:val="Emphasis"/>
        </w:rPr>
        <w:t>tend not to be interested in foreign policy</w:t>
      </w:r>
      <w:r w:rsidRPr="00BE6D5C">
        <w:rPr>
          <w:rStyle w:val="StyleBoldUnderline"/>
        </w:rPr>
        <w:t xml:space="preserve"> and a significant number are disdainful of the big government.</w:t>
      </w:r>
      <w:r w:rsidRPr="00BE6D5C">
        <w:rPr>
          <w:sz w:val="16"/>
        </w:rPr>
        <w:t xml:space="preserve"> </w:t>
      </w:r>
      <w:r w:rsidRPr="00BE6D5C">
        <w:rPr>
          <w:rStyle w:val="StyleBoldUnderline"/>
        </w:rPr>
        <w:t xml:space="preserve">For most Americans, </w:t>
      </w:r>
      <w:r w:rsidRPr="00BE6D5C">
        <w:rPr>
          <w:rStyle w:val="Emphasis"/>
        </w:rPr>
        <w:t>the Arctic is considered a ‘distant place’ that has little or no bearing on their quality of life.</w:t>
      </w:r>
      <w:r w:rsidRPr="00BE6D5C">
        <w:rPr>
          <w:rStyle w:val="StyleBoldUnderline"/>
        </w:rPr>
        <w:t xml:space="preserve"> The lack of interest and attention allows the state to</w:t>
      </w:r>
      <w:r w:rsidRPr="00BE6D5C">
        <w:rPr>
          <w:sz w:val="16"/>
        </w:rPr>
        <w:t xml:space="preserve"> frame the critical issues and </w:t>
      </w:r>
      <w:r w:rsidRPr="00BE6D5C">
        <w:rPr>
          <w:rStyle w:val="StyleBoldUnderline"/>
        </w:rPr>
        <w:t xml:space="preserve">set the priorities with only </w:t>
      </w:r>
      <w:r w:rsidRPr="00BE6D5C">
        <w:rPr>
          <w:rStyle w:val="Emphasis"/>
        </w:rPr>
        <w:t>minimal public involvement</w:t>
      </w:r>
      <w:r w:rsidRPr="00BE6D5C">
        <w:rPr>
          <w:rStyle w:val="StyleBoldUnderline"/>
        </w:rPr>
        <w:t>.</w:t>
      </w:r>
      <w:r w:rsidRPr="00BE6D5C">
        <w:rPr>
          <w:sz w:val="16"/>
        </w:rPr>
        <w:t xml:space="preserve"> In the case of the United States, this gives issue leadership to those departments and agencies concerned with security and commercial interests. The recent behavior of the Russian government in Ukraine may have pushed US Arctic policy back to the same government agencies that guided US Arctic strategies during the Cold War. Likewise, China’s growing interest in the region may create a great power rivalry in an area that is now known for in need of cooperation and collaboration now. Krasner’s statist argument provides the best explanation for US Arctic policies.</w:t>
      </w:r>
    </w:p>
    <w:p w:rsidR="00951E29" w:rsidRPr="00951E29" w:rsidRDefault="00951E29" w:rsidP="00951E29"/>
    <w:p w:rsidR="0033017A" w:rsidRDefault="0033017A" w:rsidP="0033017A">
      <w:pPr>
        <w:pStyle w:val="Heading1"/>
      </w:pPr>
      <w:r>
        <w:t>CP’s</w:t>
      </w:r>
    </w:p>
    <w:p w:rsidR="00D37515" w:rsidRDefault="00D37515" w:rsidP="0033017A">
      <w:pPr>
        <w:pStyle w:val="Heading2"/>
      </w:pPr>
      <w:r>
        <w:t>Build it CP</w:t>
      </w:r>
    </w:p>
    <w:p w:rsidR="00D37515" w:rsidRDefault="00D37515" w:rsidP="00D37515">
      <w:pPr>
        <w:pStyle w:val="Heading3"/>
      </w:pPr>
      <w:r>
        <w:t>2AC Build It CP</w:t>
      </w:r>
    </w:p>
    <w:p w:rsidR="00CC285F" w:rsidRPr="00CC285F" w:rsidRDefault="00CC285F" w:rsidP="00233798">
      <w:pPr>
        <w:pStyle w:val="Heading4"/>
      </w:pPr>
      <w:r>
        <w:t>Even proponents of the CP agree it doesn’t solve</w:t>
      </w:r>
    </w:p>
    <w:p w:rsidR="00CC285F" w:rsidRDefault="00CC285F" w:rsidP="00CC285F">
      <w:r w:rsidRPr="00CC285F">
        <w:rPr>
          <w:rStyle w:val="StyleStyleBold12pt"/>
        </w:rPr>
        <w:t>Lally 16</w:t>
      </w:r>
      <w:r>
        <w:t xml:space="preserve">  (PETTY OFFICER 3RD CLASS JONATHAN LALLY/U.S. COAST GUARD, 1/5 “</w:t>
      </w:r>
      <w:r w:rsidRPr="00CC285F">
        <w:rPr>
          <w:rStyle w:val="Emphasis"/>
        </w:rPr>
        <w:t>America Must Build More Icebreakers</w:t>
      </w:r>
      <w:r>
        <w:t xml:space="preserve"> or We’ll Lose the Battle for the Arctic”, http://www.wired.com/2016/01/america-must-build-more-icebreakers-or-well-lose-the-battle-for-the-arctic/)</w:t>
      </w:r>
    </w:p>
    <w:p w:rsidR="00CC285F" w:rsidRPr="00CC285F" w:rsidRDefault="00CC285F" w:rsidP="00CC285F">
      <w:pPr>
        <w:rPr>
          <w:sz w:val="16"/>
        </w:rPr>
      </w:pPr>
      <w:r w:rsidRPr="00CC285F">
        <w:rPr>
          <w:rStyle w:val="StyleBoldUnderline"/>
        </w:rPr>
        <w:t>The Department of Homeland Security</w:t>
      </w:r>
      <w:r w:rsidRPr="00CC285F">
        <w:rPr>
          <w:sz w:val="16"/>
        </w:rPr>
        <w:t xml:space="preserve"> went further, </w:t>
      </w:r>
      <w:r w:rsidRPr="00CC285F">
        <w:rPr>
          <w:rStyle w:val="StyleBoldUnderline"/>
        </w:rPr>
        <w:t>recommending that Congress authorize the purchase of three heavy and three medium icebreakers. It was a Herculean request, given that the ships can cost $1 billion apiece</w:t>
      </w:r>
      <w:r w:rsidRPr="00CC285F">
        <w:rPr>
          <w:sz w:val="16"/>
        </w:rPr>
        <w:t xml:space="preserve">. </w:t>
      </w:r>
      <w:r w:rsidRPr="00CC285F">
        <w:rPr>
          <w:rStyle w:val="StyleBoldUnderline"/>
        </w:rPr>
        <w:t>Congress</w:t>
      </w:r>
      <w:r w:rsidRPr="00CC285F">
        <w:rPr>
          <w:sz w:val="16"/>
        </w:rPr>
        <w:t>—distressed by the immense cost of the ships and apparently oblivious to their importance—</w:t>
      </w:r>
      <w:r w:rsidRPr="00CC285F">
        <w:rPr>
          <w:rStyle w:val="StyleBoldUnderline"/>
        </w:rPr>
        <w:t>has shown little interest in the matter</w:t>
      </w:r>
      <w:r w:rsidRPr="00CC285F">
        <w:rPr>
          <w:sz w:val="16"/>
        </w:rPr>
        <w:t xml:space="preserve">. It is an incredibly foolhardy position that could have dire consequences. </w:t>
      </w:r>
      <w:r w:rsidRPr="00CC285F">
        <w:rPr>
          <w:rStyle w:val="Emphasis"/>
        </w:rPr>
        <w:t>It can take as long as a decade to build a single heavy icebreaker</w:t>
      </w:r>
      <w:r w:rsidRPr="00CC285F">
        <w:rPr>
          <w:sz w:val="16"/>
        </w:rPr>
        <w:t xml:space="preserve">, </w:t>
      </w:r>
      <w:r w:rsidRPr="00CC285F">
        <w:rPr>
          <w:rStyle w:val="StyleBoldUnderline"/>
        </w:rPr>
        <w:t>and the Polar Star is slated for decommissioning sometime between 2019 and 2022</w:t>
      </w:r>
      <w:r w:rsidRPr="00CC285F">
        <w:rPr>
          <w:sz w:val="16"/>
        </w:rPr>
        <w:t xml:space="preserve">. </w:t>
      </w:r>
      <w:r w:rsidRPr="00CC285F">
        <w:rPr>
          <w:rStyle w:val="Emphasis"/>
        </w:rPr>
        <w:t>Even if</w:t>
      </w:r>
      <w:r w:rsidRPr="00CC285F">
        <w:rPr>
          <w:sz w:val="16"/>
        </w:rPr>
        <w:t xml:space="preserve"> </w:t>
      </w:r>
      <w:r w:rsidRPr="00CC285F">
        <w:rPr>
          <w:rStyle w:val="StyleBoldUnderline"/>
        </w:rPr>
        <w:t>construction on a replacement started next year</w:t>
      </w:r>
      <w:r w:rsidRPr="00CC285F">
        <w:rPr>
          <w:sz w:val="16"/>
        </w:rPr>
        <w:t xml:space="preserve">, </w:t>
      </w:r>
      <w:r w:rsidRPr="00CC285F">
        <w:rPr>
          <w:rStyle w:val="Emphasis"/>
        </w:rPr>
        <w:t>the US is looking at several years without an icebreaker in the Arctic.</w:t>
      </w:r>
      <w:r>
        <w:rPr>
          <w:rStyle w:val="Emphasis"/>
        </w:rPr>
        <w:t xml:space="preserve"> </w:t>
      </w:r>
      <w:r w:rsidRPr="00CC285F">
        <w:rPr>
          <w:rStyle w:val="Emphasis"/>
        </w:rPr>
        <w:t>Even under the best scenario, the US will be challenged to maintain a maritime presence in a region that is rapidly growing in strategic importance</w:t>
      </w:r>
      <w:r w:rsidRPr="00CC285F">
        <w:rPr>
          <w:sz w:val="16"/>
        </w:rPr>
        <w:t>. This has grave implications for the nation, and the Arctic. “As a maritime nation, we have responsibility for the safety and security of the people who are going to be using that ocean,” Admiral Robert Papp, former commandant of the Coast Guard, recently told Congress. “And we have a responsibility to protect the ocean from the people who will be using it.”</w:t>
      </w:r>
    </w:p>
    <w:p w:rsidR="00CC285F" w:rsidRPr="00CC285F" w:rsidRDefault="00CC285F" w:rsidP="00CC285F"/>
    <w:p w:rsidR="00D37515" w:rsidRPr="003E63F4" w:rsidRDefault="00D37515" w:rsidP="00233798">
      <w:pPr>
        <w:pStyle w:val="Heading4"/>
        <w:rPr>
          <w:rStyle w:val="StyleBoldUnderline"/>
          <w:b w:val="0"/>
          <w:sz w:val="26"/>
          <w:szCs w:val="26"/>
          <w:u w:val="none"/>
        </w:rPr>
      </w:pPr>
      <w:r>
        <w:rPr>
          <w:rStyle w:val="StyleBoldUnderline"/>
          <w:sz w:val="26"/>
          <w:szCs w:val="26"/>
          <w:u w:val="none"/>
        </w:rPr>
        <w:t xml:space="preserve">Leasing is an effective strategy for </w:t>
      </w:r>
      <w:r w:rsidR="003B2AE2">
        <w:rPr>
          <w:rStyle w:val="StyleBoldUnderline"/>
          <w:sz w:val="26"/>
          <w:szCs w:val="26"/>
          <w:u w:val="none"/>
        </w:rPr>
        <w:t xml:space="preserve">short-term </w:t>
      </w:r>
      <w:r>
        <w:rPr>
          <w:rStyle w:val="StyleBoldUnderline"/>
          <w:sz w:val="26"/>
          <w:szCs w:val="26"/>
          <w:u w:val="none"/>
        </w:rPr>
        <w:t>access</w:t>
      </w:r>
    </w:p>
    <w:p w:rsidR="00D37515" w:rsidRDefault="00D37515" w:rsidP="00D37515">
      <w:pPr>
        <w:rPr>
          <w:rStyle w:val="StyleStyleBold12pt"/>
          <w:b w:val="0"/>
        </w:rPr>
      </w:pPr>
      <w:r>
        <w:rPr>
          <w:rStyle w:val="StyleStyleBold12pt"/>
        </w:rPr>
        <w:t xml:space="preserve">Rausnitz </w:t>
      </w:r>
      <w:r w:rsidR="00A5483A">
        <w:rPr>
          <w:rStyle w:val="StyleStyleBold12pt"/>
        </w:rPr>
        <w:t>12</w:t>
      </w:r>
      <w:r>
        <w:rPr>
          <w:rStyle w:val="StyleStyleBold12pt"/>
        </w:rPr>
        <w:t xml:space="preserve"> </w:t>
      </w:r>
      <w:r w:rsidRPr="00A5483A">
        <w:t>(Zach Rausnitz- associate editor for the Government Groups at FierceMarkets- citing Admiral Robert Papp- Top service official, responsible for all world-wide Coast Guard activities, and oversees 42,000 active duty military and 8,000 civilian full-time employees; 8,000 reserve military part-time employees; and 30,000 civilian auxiliary volunteers, August 8 2012, “Papp: The Coast Guard can't lease all its icebreakers”, http://www.fiercehomelandsecurity.com/story/papp-coast-guard-cant-lease-all-its-icebreakers/2012-08-09)</w:t>
      </w:r>
    </w:p>
    <w:p w:rsidR="00D37515" w:rsidRPr="005D7C5A" w:rsidRDefault="00D37515" w:rsidP="00D37515">
      <w:pPr>
        <w:rPr>
          <w:rStyle w:val="StyleBoldUnderline"/>
        </w:rPr>
      </w:pPr>
      <w:r w:rsidRPr="00AC426B">
        <w:rPr>
          <w:rStyle w:val="StyleBoldUnderline"/>
        </w:rPr>
        <w:t>Leasing icebreakers</w:t>
      </w:r>
      <w:r w:rsidRPr="005D7C5A">
        <w:rPr>
          <w:rStyle w:val="StyleBoldUnderline"/>
        </w:rPr>
        <w:t xml:space="preserve"> from the private sector </w:t>
      </w:r>
      <w:r w:rsidRPr="00AC426B">
        <w:rPr>
          <w:rStyle w:val="StyleBoldUnderline"/>
        </w:rPr>
        <w:t>for surge capability could be useful</w:t>
      </w:r>
      <w:r w:rsidRPr="005D7C5A">
        <w:rPr>
          <w:rStyle w:val="StyleBoldUnderline"/>
        </w:rPr>
        <w:t xml:space="preserve">, </w:t>
      </w:r>
      <w:r w:rsidRPr="00AC426B">
        <w:rPr>
          <w:rStyle w:val="StyleBoldUnderline"/>
        </w:rPr>
        <w:t>but the Coast Guard should have</w:t>
      </w:r>
      <w:r w:rsidRPr="005D7C5A">
        <w:rPr>
          <w:rStyle w:val="StyleBoldUnderline"/>
        </w:rPr>
        <w:t xml:space="preserve"> one or two </w:t>
      </w:r>
      <w:r w:rsidRPr="00AC426B">
        <w:rPr>
          <w:rStyle w:val="StyleBoldUnderline"/>
        </w:rPr>
        <w:t>icebreakers of its own</w:t>
      </w:r>
      <w:r w:rsidRPr="00DC722C">
        <w:rPr>
          <w:sz w:val="14"/>
        </w:rPr>
        <w:t xml:space="preserve">, Commandant Adm. Robert Papp said Aug. 6. </w:t>
      </w:r>
      <w:r w:rsidRPr="00AC426B">
        <w:rPr>
          <w:rStyle w:val="StyleBoldUnderline"/>
        </w:rPr>
        <w:t>The Coast Guard</w:t>
      </w:r>
      <w:r w:rsidRPr="005D7C5A">
        <w:rPr>
          <w:rStyle w:val="StyleBoldUnderline"/>
        </w:rPr>
        <w:t xml:space="preserve"> tends to build and </w:t>
      </w:r>
      <w:r w:rsidRPr="00AC426B">
        <w:rPr>
          <w:rStyle w:val="StyleBoldUnderline"/>
        </w:rPr>
        <w:t>operate ships for</w:t>
      </w:r>
      <w:r w:rsidRPr="005D7C5A">
        <w:rPr>
          <w:rStyle w:val="StyleBoldUnderline"/>
        </w:rPr>
        <w:t xml:space="preserve"> more than </w:t>
      </w:r>
      <w:r w:rsidRPr="00AC426B">
        <w:rPr>
          <w:rStyle w:val="StyleBoldUnderline"/>
        </w:rPr>
        <w:t>30 years</w:t>
      </w:r>
      <w:r w:rsidRPr="005D7C5A">
        <w:rPr>
          <w:rStyle w:val="StyleBoldUnderline"/>
        </w:rPr>
        <w:t xml:space="preserve">. </w:t>
      </w:r>
      <w:r w:rsidRPr="00AC426B">
        <w:rPr>
          <w:rStyle w:val="StyleBoldUnderline"/>
        </w:rPr>
        <w:t>A lease over that time</w:t>
      </w:r>
      <w:r w:rsidRPr="005D7C5A">
        <w:rPr>
          <w:rStyle w:val="StyleBoldUnderline"/>
        </w:rPr>
        <w:t xml:space="preserve"> period </w:t>
      </w:r>
      <w:r w:rsidRPr="00AC426B">
        <w:rPr>
          <w:rStyle w:val="StyleBoldUnderline"/>
        </w:rPr>
        <w:t>would cost much more than owning the ships</w:t>
      </w:r>
      <w:r w:rsidRPr="005D7C5A">
        <w:rPr>
          <w:rStyle w:val="StyleBoldUnderline"/>
        </w:rPr>
        <w:t xml:space="preserve"> from the start</w:t>
      </w:r>
      <w:r w:rsidRPr="00DC722C">
        <w:rPr>
          <w:sz w:val="14"/>
        </w:rPr>
        <w:t xml:space="preserve">, Papp said at a field hearing the Senate Appropriations subcommittee on homeland security held in Kodiak, Alaska. Papp said </w:t>
      </w:r>
      <w:r w:rsidRPr="005D7C5A">
        <w:rPr>
          <w:rStyle w:val="StyleBoldUnderline"/>
        </w:rPr>
        <w:t xml:space="preserve">the Coast Guard has done a "rudimentary" business case analysis of leased icebreakers. </w:t>
      </w:r>
      <w:r w:rsidRPr="00AC426B">
        <w:rPr>
          <w:rStyle w:val="StyleBoldUnderline"/>
        </w:rPr>
        <w:t xml:space="preserve">An </w:t>
      </w:r>
      <w:r w:rsidRPr="00AC426B">
        <w:rPr>
          <w:rStyle w:val="Emphasis"/>
        </w:rPr>
        <w:t>icebreaker needed for</w:t>
      </w:r>
      <w:r w:rsidRPr="002126CD">
        <w:rPr>
          <w:rStyle w:val="Emphasis"/>
        </w:rPr>
        <w:t xml:space="preserve"> only </w:t>
      </w:r>
      <w:r w:rsidRPr="00AC426B">
        <w:rPr>
          <w:rStyle w:val="Emphasis"/>
        </w:rPr>
        <w:t>a few years could make</w:t>
      </w:r>
      <w:r w:rsidRPr="002126CD">
        <w:rPr>
          <w:rStyle w:val="Emphasis"/>
        </w:rPr>
        <w:t xml:space="preserve"> financial </w:t>
      </w:r>
      <w:r w:rsidRPr="00AC426B">
        <w:rPr>
          <w:rStyle w:val="Emphasis"/>
        </w:rPr>
        <w:t>sense</w:t>
      </w:r>
      <w:r w:rsidRPr="002126CD">
        <w:rPr>
          <w:rStyle w:val="Emphasis"/>
        </w:rPr>
        <w:t xml:space="preserve"> </w:t>
      </w:r>
      <w:r w:rsidRPr="005D7C5A">
        <w:rPr>
          <w:rStyle w:val="StyleBoldUnderline"/>
        </w:rPr>
        <w:t>because maintenance costs wouldn't be as much of a concern</w:t>
      </w:r>
      <w:r w:rsidRPr="00DC722C">
        <w:rPr>
          <w:sz w:val="14"/>
        </w:rPr>
        <w:t xml:space="preserve">, he said. The legal implications of leasing are unclear, though. A leased icebreaker might not be usable for law enforcement or defense operations where a sovereign military vessel is needed, Papp said. The current fleet of icebreakers is in "woeful condition," Papp said. USCGC Healy is 12 years old and in good shape. But Papp noted that the other two icebreakers, USCGC Polar Star and USCGC Polar Sea, are in "dreadful condition" and well past their service. Polar Star is undergoing refurbishment and should resume operations in 2013. Papp said he he expects Polar Star and Healy to last another decade until the Coast Guard can build a new icebreaker, which he estimated will cost between $800 million and $1 billion. </w:t>
      </w:r>
      <w:r w:rsidRPr="00AC426B">
        <w:rPr>
          <w:rStyle w:val="StyleBoldUnderline"/>
        </w:rPr>
        <w:t>The Coast Guard is preparing for new responsibilities in the Arcti</w:t>
      </w:r>
      <w:r w:rsidRPr="005D7C5A">
        <w:rPr>
          <w:rStyle w:val="StyleBoldUnderline"/>
        </w:rPr>
        <w:t>c</w:t>
      </w:r>
      <w:r w:rsidRPr="00DC722C">
        <w:rPr>
          <w:sz w:val="14"/>
        </w:rPr>
        <w:t xml:space="preserve">. In July, it launched an unprecedented 4-month service deployment to the Arctic, an effort it calls Arctic Shield 2012. </w:t>
      </w:r>
      <w:r w:rsidRPr="00D51AE9">
        <w:rPr>
          <w:rStyle w:val="StyleBoldUnderline"/>
        </w:rPr>
        <w:t>Global warming has caused once-impassable portions of the Arctic Ocean to be open to increased shipping traffic</w:t>
      </w:r>
      <w:r w:rsidRPr="00DC722C">
        <w:rPr>
          <w:sz w:val="14"/>
        </w:rPr>
        <w:t xml:space="preserve">. Papp compared the situation to that of a city that acquires new land but doesn't increase its police and fire departments. </w:t>
      </w:r>
      <w:r w:rsidRPr="00AC426B">
        <w:rPr>
          <w:rStyle w:val="StyleBoldUnderline"/>
        </w:rPr>
        <w:t>The Coast Guard</w:t>
      </w:r>
      <w:r w:rsidRPr="005D7C5A">
        <w:rPr>
          <w:rStyle w:val="StyleBoldUnderline"/>
        </w:rPr>
        <w:t xml:space="preserve"> </w:t>
      </w:r>
      <w:r w:rsidRPr="009A4952">
        <w:rPr>
          <w:rStyle w:val="StyleBoldUnderline"/>
        </w:rPr>
        <w:t xml:space="preserve">now </w:t>
      </w:r>
      <w:r w:rsidRPr="00AC426B">
        <w:rPr>
          <w:rStyle w:val="StyleBoldUnderline"/>
        </w:rPr>
        <w:t xml:space="preserve">has responsibilities </w:t>
      </w:r>
      <w:r w:rsidRPr="009A4952">
        <w:rPr>
          <w:rStyle w:val="StyleBoldUnderline"/>
        </w:rPr>
        <w:t xml:space="preserve">in places </w:t>
      </w:r>
      <w:r w:rsidRPr="00AC426B">
        <w:rPr>
          <w:rStyle w:val="StyleBoldUnderline"/>
        </w:rPr>
        <w:t xml:space="preserve">where no </w:t>
      </w:r>
      <w:r w:rsidRPr="009A4952">
        <w:rPr>
          <w:rStyle w:val="StyleBoldUnderline"/>
        </w:rPr>
        <w:t xml:space="preserve">human </w:t>
      </w:r>
      <w:r w:rsidRPr="00AC426B">
        <w:rPr>
          <w:rStyle w:val="StyleBoldUnderline"/>
        </w:rPr>
        <w:t>activity previously took place</w:t>
      </w:r>
      <w:r w:rsidRPr="005D7C5A">
        <w:rPr>
          <w:rStyle w:val="StyleBoldUnderline"/>
        </w:rPr>
        <w:t>, he said.</w:t>
      </w:r>
    </w:p>
    <w:p w:rsidR="00D37515" w:rsidRPr="0033017A" w:rsidRDefault="00D37515" w:rsidP="00D37515"/>
    <w:p w:rsidR="00D37515" w:rsidRPr="008F0241" w:rsidRDefault="00D37515" w:rsidP="00233798">
      <w:pPr>
        <w:pStyle w:val="Heading4"/>
        <w:rPr>
          <w:rStyle w:val="StyleStyleBold12pt"/>
          <w:b/>
        </w:rPr>
      </w:pPr>
      <w:r>
        <w:rPr>
          <w:rStyle w:val="StyleStyleBold12pt"/>
          <w:b/>
        </w:rPr>
        <w:t>Coast Guard couldn’t acquire enough ships with their budget- either you link to the net-benefit or don’t solve</w:t>
      </w:r>
    </w:p>
    <w:p w:rsidR="00D37515" w:rsidRPr="00911053" w:rsidRDefault="00D37515" w:rsidP="00D37515">
      <w:pPr>
        <w:rPr>
          <w:rStyle w:val="StyleStyleBold12pt"/>
          <w:b w:val="0"/>
          <w:sz w:val="16"/>
          <w:szCs w:val="16"/>
        </w:rPr>
      </w:pPr>
      <w:r>
        <w:rPr>
          <w:rStyle w:val="StyleStyleBold12pt"/>
        </w:rPr>
        <w:t xml:space="preserve">Beilinson 12 </w:t>
      </w:r>
      <w:r>
        <w:rPr>
          <w:rStyle w:val="StyleStyleBold12pt"/>
          <w:b w:val="0"/>
          <w:sz w:val="16"/>
          <w:szCs w:val="16"/>
        </w:rPr>
        <w:t xml:space="preserve">(Jerry, 2012, deputy editor of popular mechanics, and former senior editor of National Geographic Adventure, “Why the U.S. Must Build More Icebreakers Now”, </w:t>
      </w:r>
      <w:hyperlink r:id="rId51" w:history="1">
        <w:r w:rsidRPr="00BC460E">
          <w:rPr>
            <w:rStyle w:val="Hyperlink"/>
            <w:sz w:val="16"/>
            <w:szCs w:val="16"/>
          </w:rPr>
          <w:t>http://www.popularmechanics.com/technology/engineering/infrastructure/why-the-us-must-build-more-icebreakers-now-6693195</w:t>
        </w:r>
      </w:hyperlink>
      <w:r>
        <w:rPr>
          <w:rStyle w:val="StyleStyleBold12pt"/>
          <w:b w:val="0"/>
          <w:sz w:val="16"/>
          <w:szCs w:val="16"/>
        </w:rPr>
        <w:t>, MANCHESTER)</w:t>
      </w:r>
    </w:p>
    <w:p w:rsidR="00D37515" w:rsidRPr="00DC722C" w:rsidRDefault="00D37515" w:rsidP="00D37515">
      <w:pPr>
        <w:rPr>
          <w:sz w:val="14"/>
        </w:rPr>
      </w:pPr>
      <w:r w:rsidRPr="00BC7199">
        <w:rPr>
          <w:rStyle w:val="StyleBoldUnderline"/>
        </w:rPr>
        <w:t xml:space="preserve">When politicians argue over President </w:t>
      </w:r>
      <w:r w:rsidRPr="00AC426B">
        <w:rPr>
          <w:rStyle w:val="StyleBoldUnderline"/>
        </w:rPr>
        <w:t>Obama’s</w:t>
      </w:r>
      <w:r w:rsidRPr="00BC7199">
        <w:rPr>
          <w:rStyle w:val="StyleBoldUnderline"/>
        </w:rPr>
        <w:t xml:space="preserve"> new </w:t>
      </w:r>
      <w:r w:rsidRPr="00C559BA">
        <w:rPr>
          <w:rStyle w:val="StyleBoldUnderline"/>
        </w:rPr>
        <w:t xml:space="preserve">2013 </w:t>
      </w:r>
      <w:r w:rsidRPr="00AC426B">
        <w:rPr>
          <w:rStyle w:val="StyleBoldUnderline"/>
        </w:rPr>
        <w:t xml:space="preserve">budget </w:t>
      </w:r>
      <w:r w:rsidRPr="008C6BAB">
        <w:rPr>
          <w:rStyle w:val="StyleBoldUnderline"/>
        </w:rPr>
        <w:t>proposal</w:t>
      </w:r>
      <w:r w:rsidRPr="00BC7199">
        <w:rPr>
          <w:rStyle w:val="StyleBoldUnderline"/>
        </w:rPr>
        <w:t xml:space="preserve">, one thing that should escape criticism is the </w:t>
      </w:r>
      <w:r w:rsidRPr="00AC426B">
        <w:rPr>
          <w:rStyle w:val="StyleBoldUnderline"/>
        </w:rPr>
        <w:t>$8 million to</w:t>
      </w:r>
      <w:r w:rsidRPr="00BC7199">
        <w:rPr>
          <w:rStyle w:val="StyleBoldUnderline"/>
        </w:rPr>
        <w:t xml:space="preserve"> be spent on </w:t>
      </w:r>
      <w:r w:rsidRPr="008C6BAB">
        <w:rPr>
          <w:rStyle w:val="StyleBoldUnderline"/>
        </w:rPr>
        <w:t xml:space="preserve">designing </w:t>
      </w:r>
      <w:r w:rsidRPr="006A3024">
        <w:rPr>
          <w:rStyle w:val="StyleBoldUnderline"/>
        </w:rPr>
        <w:t xml:space="preserve">a </w:t>
      </w:r>
      <w:r w:rsidRPr="008C6BAB">
        <w:rPr>
          <w:rStyle w:val="StyleBoldUnderline"/>
        </w:rPr>
        <w:t>new</w:t>
      </w:r>
      <w:r w:rsidRPr="00BC7199">
        <w:rPr>
          <w:rStyle w:val="StyleBoldUnderline"/>
        </w:rPr>
        <w:t xml:space="preserve"> polar-class </w:t>
      </w:r>
      <w:r w:rsidRPr="00AC426B">
        <w:rPr>
          <w:rStyle w:val="StyleBoldUnderline"/>
        </w:rPr>
        <w:t xml:space="preserve">icebreaker </w:t>
      </w:r>
      <w:r w:rsidRPr="00C559BA">
        <w:rPr>
          <w:rStyle w:val="StyleBoldUnderline"/>
        </w:rPr>
        <w:t>for the Coast Guard.</w:t>
      </w:r>
      <w:r w:rsidRPr="00BC7199">
        <w:rPr>
          <w:rStyle w:val="StyleBoldUnderline"/>
        </w:rPr>
        <w:t xml:space="preserve"> The hard part will follow: </w:t>
      </w:r>
      <w:r w:rsidRPr="00AC426B">
        <w:rPr>
          <w:rStyle w:val="StyleBoldUnderline"/>
        </w:rPr>
        <w:t xml:space="preserve">It will cost </w:t>
      </w:r>
      <w:r w:rsidRPr="00A921B4">
        <w:rPr>
          <w:rStyle w:val="StyleBoldUnderline"/>
        </w:rPr>
        <w:t xml:space="preserve">nearly </w:t>
      </w:r>
      <w:r w:rsidRPr="00AC426B">
        <w:rPr>
          <w:rStyle w:val="StyleBoldUnderline"/>
        </w:rPr>
        <w:t xml:space="preserve">$1 billion </w:t>
      </w:r>
      <w:r w:rsidRPr="008C6BAB">
        <w:rPr>
          <w:rStyle w:val="StyleBoldUnderline"/>
        </w:rPr>
        <w:t xml:space="preserve">to </w:t>
      </w:r>
      <w:r w:rsidRPr="00A921B4">
        <w:rPr>
          <w:rStyle w:val="StyleBoldUnderline"/>
        </w:rPr>
        <w:t xml:space="preserve">actually </w:t>
      </w:r>
      <w:r w:rsidRPr="008C6BAB">
        <w:rPr>
          <w:rStyle w:val="StyleBoldUnderline"/>
        </w:rPr>
        <w:t>build the ship</w:t>
      </w:r>
      <w:r w:rsidRPr="00BC7199">
        <w:rPr>
          <w:rStyle w:val="StyleBoldUnderline"/>
        </w:rPr>
        <w:t xml:space="preserve">, </w:t>
      </w:r>
      <w:r w:rsidRPr="00DC722C">
        <w:rPr>
          <w:sz w:val="14"/>
        </w:rPr>
        <w:t>and it’s $1 billion that Congress needs to find.</w:t>
      </w:r>
      <w:r>
        <w:rPr>
          <w:rStyle w:val="StyleBoldUnderline"/>
        </w:rPr>
        <w:t xml:space="preserve"> </w:t>
      </w:r>
      <w:r w:rsidRPr="006A3024">
        <w:rPr>
          <w:rStyle w:val="StyleBoldUnderline"/>
        </w:rPr>
        <w:t xml:space="preserve">The United States is the world’s colossus when it comes to every other kind of military hardware, yet it has just one </w:t>
      </w:r>
      <w:r w:rsidRPr="008C6BAB">
        <w:rPr>
          <w:rStyle w:val="StyleBoldUnderline"/>
        </w:rPr>
        <w:t xml:space="preserve">functioning </w:t>
      </w:r>
      <w:r w:rsidRPr="006A3024">
        <w:rPr>
          <w:rStyle w:val="StyleBoldUnderline"/>
        </w:rPr>
        <w:t>icebreaker</w:t>
      </w:r>
      <w:r w:rsidRPr="00BC7199">
        <w:rPr>
          <w:rStyle w:val="StyleBoldUnderline"/>
        </w:rPr>
        <w:t>: the medium-strength USCGC Healy, which is primarily used for research</w:t>
      </w:r>
      <w:r w:rsidRPr="00DC722C">
        <w:rPr>
          <w:sz w:val="14"/>
        </w:rPr>
        <w:t xml:space="preserve">. The ship made headlines recently for breaking open a route to the Alaskan town of Nome to aid in the delivery of much-needed fuel. It was a great mission, but it may have left an overly upbeat impression of American capabilities. </w:t>
      </w:r>
      <w:r w:rsidRPr="00AC426B">
        <w:rPr>
          <w:rStyle w:val="StyleBoldUnderline"/>
        </w:rPr>
        <w:t>The country</w:t>
      </w:r>
      <w:r w:rsidRPr="008C6BAB">
        <w:rPr>
          <w:rStyle w:val="StyleBoldUnderline"/>
        </w:rPr>
        <w:t xml:space="preserve"> also </w:t>
      </w:r>
      <w:r w:rsidRPr="00AC426B">
        <w:rPr>
          <w:rStyle w:val="StyleBoldUnderline"/>
        </w:rPr>
        <w:t>owns two</w:t>
      </w:r>
      <w:r w:rsidRPr="008C6BAB">
        <w:rPr>
          <w:rStyle w:val="StyleBoldUnderline"/>
        </w:rPr>
        <w:t xml:space="preserve"> heavy-duty </w:t>
      </w:r>
      <w:r w:rsidRPr="00AC426B">
        <w:rPr>
          <w:rStyle w:val="StyleBoldUnderline"/>
        </w:rPr>
        <w:t>icebreakers: One</w:t>
      </w:r>
      <w:r w:rsidRPr="008C6BAB">
        <w:rPr>
          <w:rStyle w:val="StyleBoldUnderline"/>
        </w:rPr>
        <w:t xml:space="preserve"> of the aging vessels is being </w:t>
      </w:r>
      <w:r w:rsidRPr="00AC426B">
        <w:rPr>
          <w:rStyle w:val="StyleBoldUnderline"/>
        </w:rPr>
        <w:t>decommissioned</w:t>
      </w:r>
      <w:r w:rsidRPr="008C6BAB">
        <w:rPr>
          <w:rStyle w:val="StyleBoldUnderline"/>
        </w:rPr>
        <w:t xml:space="preserve">, and </w:t>
      </w:r>
      <w:r w:rsidRPr="00AC426B">
        <w:rPr>
          <w:rStyle w:val="StyleBoldUnderline"/>
        </w:rPr>
        <w:t>the other</w:t>
      </w:r>
      <w:r w:rsidRPr="008C6BAB">
        <w:rPr>
          <w:rStyle w:val="StyleBoldUnderline"/>
        </w:rPr>
        <w:t xml:space="preserve"> is being </w:t>
      </w:r>
      <w:r w:rsidRPr="00AC426B">
        <w:rPr>
          <w:rStyle w:val="StyleBoldUnderline"/>
        </w:rPr>
        <w:t>refurbished</w:t>
      </w:r>
      <w:r w:rsidRPr="008C6BAB">
        <w:rPr>
          <w:rStyle w:val="StyleBoldUnderline"/>
        </w:rPr>
        <w:t xml:space="preserve"> after years of disuse.</w:t>
      </w:r>
      <w:r w:rsidRPr="00DC722C">
        <w:rPr>
          <w:sz w:val="14"/>
        </w:rPr>
        <w:t xml:space="preserve"> </w:t>
      </w:r>
      <w:r w:rsidRPr="008C6BAB">
        <w:rPr>
          <w:rStyle w:val="StyleBoldUnderline"/>
        </w:rPr>
        <w:t>That’s not good enough</w:t>
      </w:r>
      <w:r w:rsidRPr="00DC722C">
        <w:rPr>
          <w:sz w:val="14"/>
        </w:rPr>
        <w:t xml:space="preserve">. While it’s encouraging to finally see some progress being made in the current budget proposal, the problem is far from solved—and </w:t>
      </w:r>
      <w:r w:rsidRPr="00BC7199">
        <w:rPr>
          <w:rStyle w:val="StyleBoldUnderline"/>
        </w:rPr>
        <w:t>the United States has national interests in icy waters.</w:t>
      </w:r>
      <w:r>
        <w:rPr>
          <w:rStyle w:val="StyleBoldUnderline"/>
        </w:rPr>
        <w:t xml:space="preserve"> </w:t>
      </w:r>
      <w:r w:rsidRPr="00DC722C">
        <w:rPr>
          <w:sz w:val="14"/>
        </w:rPr>
        <w:t xml:space="preserve">Here are three things to know about America’s icebreaking capabilities. </w:t>
      </w:r>
      <w:r w:rsidRPr="00036F27">
        <w:rPr>
          <w:rStyle w:val="StyleBoldUnderline"/>
        </w:rPr>
        <w:t xml:space="preserve">1. </w:t>
      </w:r>
      <w:r w:rsidRPr="00AC426B">
        <w:rPr>
          <w:rStyle w:val="StyleBoldUnderline"/>
        </w:rPr>
        <w:t>America’s</w:t>
      </w:r>
      <w:r w:rsidRPr="004D2E8A">
        <w:rPr>
          <w:rStyle w:val="StyleBoldUnderline"/>
        </w:rPr>
        <w:t xml:space="preserve"> huge </w:t>
      </w:r>
      <w:r w:rsidRPr="00AC426B">
        <w:rPr>
          <w:rStyle w:val="StyleBoldUnderline"/>
        </w:rPr>
        <w:t>northern coast is barely patrolled</w:t>
      </w:r>
      <w:r w:rsidRPr="004D2E8A">
        <w:rPr>
          <w:rStyle w:val="StyleBoldUnderline"/>
        </w:rPr>
        <w:t>.</w:t>
      </w:r>
      <w:r>
        <w:rPr>
          <w:rStyle w:val="StyleBoldUnderline"/>
        </w:rPr>
        <w:t xml:space="preserve"> </w:t>
      </w:r>
      <w:r w:rsidRPr="004D2E8A">
        <w:rPr>
          <w:rStyle w:val="StyleBoldUnderline"/>
        </w:rPr>
        <w:t xml:space="preserve">Coast </w:t>
      </w:r>
      <w:r w:rsidRPr="00036F27">
        <w:rPr>
          <w:rStyle w:val="StyleBoldUnderline"/>
        </w:rPr>
        <w:t>Guard cutters are stationed in the Bering Sea</w:t>
      </w:r>
      <w:r w:rsidRPr="00DC722C">
        <w:rPr>
          <w:sz w:val="14"/>
        </w:rPr>
        <w:t xml:space="preserve">, and C-130s take infrequent flights over American waters beyond the North Slope. </w:t>
      </w:r>
      <w:r w:rsidRPr="00036F27">
        <w:rPr>
          <w:rStyle w:val="StyleBoldUnderline"/>
        </w:rPr>
        <w:t xml:space="preserve">However, </w:t>
      </w:r>
      <w:r w:rsidRPr="00AC426B">
        <w:rPr>
          <w:rStyle w:val="StyleBoldUnderline"/>
        </w:rPr>
        <w:t>the U</w:t>
      </w:r>
      <w:r w:rsidRPr="004D2E8A">
        <w:rPr>
          <w:rStyle w:val="StyleBoldUnderline"/>
        </w:rPr>
        <w:t xml:space="preserve">nited </w:t>
      </w:r>
      <w:r w:rsidRPr="00AC426B">
        <w:rPr>
          <w:rStyle w:val="StyleBoldUnderline"/>
        </w:rPr>
        <w:t>S</w:t>
      </w:r>
      <w:r w:rsidRPr="004D2E8A">
        <w:rPr>
          <w:rStyle w:val="StyleBoldUnderline"/>
        </w:rPr>
        <w:t xml:space="preserve">tates </w:t>
      </w:r>
      <w:r w:rsidRPr="00AC426B">
        <w:rPr>
          <w:rStyle w:val="StyleBoldUnderline"/>
        </w:rPr>
        <w:t>does not have</w:t>
      </w:r>
      <w:r w:rsidRPr="004D2E8A">
        <w:rPr>
          <w:rStyle w:val="StyleBoldUnderline"/>
        </w:rPr>
        <w:t xml:space="preserve"> what you’d call </w:t>
      </w:r>
      <w:r w:rsidRPr="006A3024">
        <w:rPr>
          <w:rStyle w:val="StyleBoldUnderline"/>
        </w:rPr>
        <w:t xml:space="preserve">a </w:t>
      </w:r>
      <w:r w:rsidRPr="002B7A11">
        <w:rPr>
          <w:rStyle w:val="StyleBoldUnderline"/>
        </w:rPr>
        <w:t xml:space="preserve">persistent </w:t>
      </w:r>
      <w:r w:rsidRPr="00AC426B">
        <w:rPr>
          <w:rStyle w:val="StyleBoldUnderline"/>
        </w:rPr>
        <w:t>maritime presence in the Arctic</w:t>
      </w:r>
      <w:r w:rsidRPr="002B7A11">
        <w:rPr>
          <w:rStyle w:val="StyleBoldUnderline"/>
        </w:rPr>
        <w:t>, a region with increasing geopolitical importance</w:t>
      </w:r>
      <w:r w:rsidRPr="00DC722C">
        <w:rPr>
          <w:sz w:val="14"/>
        </w:rPr>
        <w:t xml:space="preserve">. Most of the time, there are no patrol ships or planes up there at all. It’s ironic, but the </w:t>
      </w:r>
      <w:r w:rsidRPr="00AC426B">
        <w:rPr>
          <w:rStyle w:val="StyleBoldUnderline"/>
        </w:rPr>
        <w:t>warming</w:t>
      </w:r>
      <w:r w:rsidRPr="004D2E8A">
        <w:rPr>
          <w:rStyle w:val="StyleBoldUnderline"/>
        </w:rPr>
        <w:t xml:space="preserve"> Arctic </w:t>
      </w:r>
      <w:r w:rsidRPr="00AC426B">
        <w:rPr>
          <w:rStyle w:val="StyleBoldUnderline"/>
        </w:rPr>
        <w:t>has</w:t>
      </w:r>
      <w:r w:rsidRPr="004D2E8A">
        <w:rPr>
          <w:rStyle w:val="StyleBoldUnderline"/>
        </w:rPr>
        <w:t xml:space="preserve"> actually </w:t>
      </w:r>
      <w:r w:rsidRPr="00AC426B">
        <w:rPr>
          <w:rStyle w:val="StyleBoldUnderline"/>
        </w:rPr>
        <w:t>increased demand for icebreakers</w:t>
      </w:r>
      <w:r w:rsidRPr="00112C2B">
        <w:rPr>
          <w:rStyle w:val="StyleBoldUnderline"/>
        </w:rPr>
        <w:t>. The Coast Guard needs more of the ships to prepare for search-and-rescue missions, oil-spill response</w:t>
      </w:r>
      <w:r w:rsidRPr="00DC722C">
        <w:rPr>
          <w:sz w:val="14"/>
        </w:rPr>
        <w:t xml:space="preserve"> (offshore drilling by Shell could commence in the Beaufort and Chukchi Seas this summer), </w:t>
      </w:r>
      <w:r w:rsidRPr="00112C2B">
        <w:rPr>
          <w:rStyle w:val="StyleBoldUnderline"/>
        </w:rPr>
        <w:t xml:space="preserve">law enforcement, and plain old flag-waving in northern waters. These ships are also needed for science. </w:t>
      </w:r>
      <w:r w:rsidRPr="00AC426B">
        <w:rPr>
          <w:rStyle w:val="StyleBoldUnderline"/>
        </w:rPr>
        <w:t>The U</w:t>
      </w:r>
      <w:r w:rsidRPr="004D2E8A">
        <w:rPr>
          <w:rStyle w:val="StyleBoldUnderline"/>
        </w:rPr>
        <w:t xml:space="preserve">nited </w:t>
      </w:r>
      <w:r w:rsidRPr="00AC426B">
        <w:rPr>
          <w:rStyle w:val="StyleBoldUnderline"/>
        </w:rPr>
        <w:t>S</w:t>
      </w:r>
      <w:r w:rsidRPr="004D2E8A">
        <w:rPr>
          <w:rStyle w:val="StyleBoldUnderline"/>
        </w:rPr>
        <w:t xml:space="preserve">tates </w:t>
      </w:r>
      <w:r w:rsidRPr="00AC426B">
        <w:rPr>
          <w:rStyle w:val="StyleBoldUnderline"/>
        </w:rPr>
        <w:t>is a leader in</w:t>
      </w:r>
      <w:r w:rsidRPr="004D2E8A">
        <w:rPr>
          <w:rStyle w:val="StyleBoldUnderline"/>
        </w:rPr>
        <w:t xml:space="preserve"> oceanography, climate investigations, and all kinds of </w:t>
      </w:r>
      <w:r w:rsidRPr="00AC426B">
        <w:rPr>
          <w:rStyle w:val="StyleBoldUnderline"/>
        </w:rPr>
        <w:t>polar studies</w:t>
      </w:r>
      <w:r w:rsidRPr="004D2E8A">
        <w:rPr>
          <w:rStyle w:val="StyleBoldUnderline"/>
        </w:rPr>
        <w:t>, thanks partly to the National Science Foundation’s first-rate support of research</w:t>
      </w:r>
      <w:r w:rsidRPr="00DC722C">
        <w:rPr>
          <w:sz w:val="14"/>
        </w:rPr>
        <w:t xml:space="preserve">. (In fact, the NSF has overseen the budget for maintaining icebreakers since 2006; the proposed budget properly puts that responsibility back with the military.) </w:t>
      </w:r>
      <w:r w:rsidRPr="002B7A11">
        <w:rPr>
          <w:rStyle w:val="StyleBoldUnderline"/>
        </w:rPr>
        <w:t xml:space="preserve">But </w:t>
      </w:r>
      <w:r w:rsidRPr="008C6BAB">
        <w:rPr>
          <w:rStyle w:val="StyleBoldUnderline"/>
        </w:rPr>
        <w:t>with just one or two working icebreakers,</w:t>
      </w:r>
      <w:r w:rsidRPr="004D2E8A">
        <w:rPr>
          <w:rStyle w:val="StyleBoldUnderline"/>
        </w:rPr>
        <w:t xml:space="preserve"> </w:t>
      </w:r>
      <w:r w:rsidRPr="00AC426B">
        <w:rPr>
          <w:rStyle w:val="StyleBoldUnderline"/>
        </w:rPr>
        <w:t>there’s no way the</w:t>
      </w:r>
      <w:r w:rsidRPr="004D2E8A">
        <w:rPr>
          <w:rStyle w:val="StyleBoldUnderline"/>
        </w:rPr>
        <w:t xml:space="preserve"> NSF and </w:t>
      </w:r>
      <w:r w:rsidRPr="00AC426B">
        <w:rPr>
          <w:rStyle w:val="StyleBoldUnderline"/>
        </w:rPr>
        <w:t xml:space="preserve">Coast Guard can accomplish all they need </w:t>
      </w:r>
      <w:r w:rsidRPr="006A3024">
        <w:rPr>
          <w:rStyle w:val="StyleBoldUnderline"/>
        </w:rPr>
        <w:t>to</w:t>
      </w:r>
      <w:r w:rsidRPr="00DC722C">
        <w:rPr>
          <w:sz w:val="14"/>
        </w:rPr>
        <w:t>. When the Healy churned its way to Alaska to help deliver fuel, its maintenance schedule was thrown off.</w:t>
      </w:r>
      <w:r w:rsidRPr="004D2E8A">
        <w:rPr>
          <w:rStyle w:val="StyleBoldUnderline"/>
        </w:rPr>
        <w:t xml:space="preserve"> As a result, </w:t>
      </w:r>
      <w:r w:rsidRPr="00112C2B">
        <w:rPr>
          <w:rStyle w:val="StyleBoldUnderline"/>
        </w:rPr>
        <w:t xml:space="preserve">scientific projects may have to be delayed this summer. </w:t>
      </w:r>
      <w:r w:rsidRPr="00DC722C">
        <w:rPr>
          <w:sz w:val="14"/>
        </w:rPr>
        <w:t xml:space="preserve">To deliver supplies to America’s McMurdo Station in Antarctica each year, the NSF has been relying on foreign-flagged vessels. As PM reported last July, Sweden’s move to pull its icebreaker Oden off the McMurdo job put the entire 2011–2012 research season in jeopardy. NSF scrambled and eventually was able to commission a Russian vessel. This feels a lot like the situation in space: With the retirement of the space shuttle, the United States can’t fly astronauts to the International Space Station without a lift from Russian rockets. Now, it appears, the country can’t supply its main Antarctic base without Russian help, either. </w:t>
      </w:r>
      <w:r w:rsidRPr="00AC426B">
        <w:rPr>
          <w:rStyle w:val="StyleBoldUnderline"/>
        </w:rPr>
        <w:t xml:space="preserve">Building </w:t>
      </w:r>
      <w:r w:rsidRPr="008C6BAB">
        <w:rPr>
          <w:rStyle w:val="StyleBoldUnderline"/>
        </w:rPr>
        <w:t xml:space="preserve">up America’s fleet of </w:t>
      </w:r>
      <w:r w:rsidRPr="00AC426B">
        <w:rPr>
          <w:rStyle w:val="StyleBoldUnderline"/>
        </w:rPr>
        <w:t xml:space="preserve">icebreakers will resolve </w:t>
      </w:r>
      <w:r w:rsidRPr="008C6BAB">
        <w:rPr>
          <w:rStyle w:val="StyleBoldUnderline"/>
        </w:rPr>
        <w:t xml:space="preserve">such </w:t>
      </w:r>
      <w:r w:rsidRPr="00AC426B">
        <w:rPr>
          <w:rStyle w:val="StyleBoldUnderline"/>
        </w:rPr>
        <w:t>situations</w:t>
      </w:r>
      <w:r w:rsidRPr="006C6157">
        <w:rPr>
          <w:rStyle w:val="StyleBoldUnderline"/>
        </w:rPr>
        <w:t xml:space="preserve"> while allowing the Coast Guard to react to a changing world</w:t>
      </w:r>
      <w:r w:rsidRPr="00B07D84">
        <w:rPr>
          <w:rStyle w:val="StyleBoldUnderline"/>
        </w:rPr>
        <w:t xml:space="preserve">. 2. The U.S. is falling behind. </w:t>
      </w:r>
      <w:r w:rsidRPr="00AC426B">
        <w:rPr>
          <w:rStyle w:val="StyleBoldUnderline"/>
        </w:rPr>
        <w:t>China</w:t>
      </w:r>
      <w:r w:rsidRPr="00DC722C">
        <w:rPr>
          <w:sz w:val="14"/>
        </w:rPr>
        <w:t xml:space="preserve">, a country with no Arctic coast, </w:t>
      </w:r>
      <w:r w:rsidRPr="00AC426B">
        <w:rPr>
          <w:rStyle w:val="StyleBoldUnderline"/>
        </w:rPr>
        <w:t>is building icebreakers</w:t>
      </w:r>
      <w:r w:rsidRPr="00DC722C">
        <w:rPr>
          <w:sz w:val="14"/>
        </w:rPr>
        <w:t>—and that should get America’s attention</w:t>
      </w:r>
      <w:r w:rsidRPr="006C6157">
        <w:rPr>
          <w:rStyle w:val="StyleBoldUnderline"/>
        </w:rPr>
        <w:t xml:space="preserve">. </w:t>
      </w:r>
      <w:r w:rsidRPr="008C6BAB">
        <w:rPr>
          <w:rStyle w:val="StyleBoldUnderline"/>
        </w:rPr>
        <w:t xml:space="preserve">It’s one thing for </w:t>
      </w:r>
      <w:r w:rsidRPr="00AC426B">
        <w:rPr>
          <w:rStyle w:val="StyleBoldUnderline"/>
        </w:rPr>
        <w:t>Russia</w:t>
      </w:r>
      <w:r w:rsidRPr="00DC722C">
        <w:rPr>
          <w:sz w:val="14"/>
        </w:rPr>
        <w:t xml:space="preserve">, with the world’s longest Arctic coastline, </w:t>
      </w:r>
      <w:r w:rsidRPr="008C6BAB">
        <w:rPr>
          <w:rStyle w:val="StyleBoldUnderline"/>
        </w:rPr>
        <w:t>to operate a couple dozen of the ships.</w:t>
      </w:r>
      <w:r w:rsidRPr="00DC722C">
        <w:rPr>
          <w:sz w:val="14"/>
        </w:rPr>
        <w:t xml:space="preserve"> (Fortunately, they’re available for leasing, at a price.) </w:t>
      </w:r>
      <w:r w:rsidRPr="008C6BAB">
        <w:rPr>
          <w:rStyle w:val="StyleBoldUnderline"/>
        </w:rPr>
        <w:t>It’s understandable, maybe, for</w:t>
      </w:r>
      <w:r w:rsidRPr="00AC426B">
        <w:rPr>
          <w:rStyle w:val="StyleBoldUnderline"/>
        </w:rPr>
        <w:t xml:space="preserve"> Finland, Sweden, and Canada to surpass the U</w:t>
      </w:r>
      <w:r w:rsidRPr="006C6157">
        <w:rPr>
          <w:rStyle w:val="StyleBoldUnderline"/>
        </w:rPr>
        <w:t xml:space="preserve">nited </w:t>
      </w:r>
      <w:r w:rsidRPr="00AC426B">
        <w:rPr>
          <w:rStyle w:val="StyleBoldUnderline"/>
        </w:rPr>
        <w:t>S</w:t>
      </w:r>
      <w:r w:rsidRPr="006C6157">
        <w:rPr>
          <w:rStyle w:val="StyleBoldUnderline"/>
        </w:rPr>
        <w:t xml:space="preserve">tates in this area. </w:t>
      </w:r>
      <w:r w:rsidRPr="008C6BAB">
        <w:rPr>
          <w:rStyle w:val="StyleBoldUnderline"/>
        </w:rPr>
        <w:t xml:space="preserve">But </w:t>
      </w:r>
      <w:r w:rsidRPr="006A3024">
        <w:rPr>
          <w:rStyle w:val="StyleBoldUnderline"/>
        </w:rPr>
        <w:t>why is China</w:t>
      </w:r>
      <w:r w:rsidRPr="00DC722C">
        <w:rPr>
          <w:sz w:val="14"/>
        </w:rPr>
        <w:t xml:space="preserve"> constructing an 8000-ton vessel capable of breaking through 4.5 ft of ice at a steady clip, to join the XueLong, its existing ice-class vessel? In fact, </w:t>
      </w:r>
      <w:r w:rsidRPr="006C6157">
        <w:rPr>
          <w:rStyle w:val="StyleBoldUnderline"/>
        </w:rPr>
        <w:t>China’s interest is unsurprising given its role as a world economic power</w:t>
      </w:r>
      <w:r w:rsidRPr="00DC722C">
        <w:rPr>
          <w:sz w:val="14"/>
        </w:rPr>
        <w:t xml:space="preserve">. Commercial ships are already traversing the Northern Sea Route above Russia, carrying goods between Europe and East Asia. Often, icebreakers go along as insurance against bad conditions. And soon, ships will start carrying liquefied natural gas from Norway along the route. Traffic through the Northwest Passage above Canada is building more slowly, and talk of the Arctic sea routes competing with the Suez Canal is overblown. Nevertheless, the Bering Strait between Alaska and Russia is already getting crowded. According to Rear Adm. Thomas P. Ostebo, who commands the U.S. Coast Guard in Alaska, about 1000 vessel transits take place in the Strait each summer. That’s America’s backyard. </w:t>
      </w:r>
    </w:p>
    <w:p w:rsidR="002E5D3D" w:rsidRDefault="002E5D3D" w:rsidP="00CC285F">
      <w:pPr>
        <w:pStyle w:val="Heading3"/>
      </w:pPr>
      <w:r>
        <w:t>1AR Doesn’t Solve</w:t>
      </w:r>
    </w:p>
    <w:p w:rsidR="002E5D3D" w:rsidRDefault="002E5D3D" w:rsidP="002E5D3D">
      <w:pPr>
        <w:pStyle w:val="Heading4"/>
      </w:pPr>
      <w:r>
        <w:t>Building an ice-breaker takes too long, too expensive, and links to politics</w:t>
      </w:r>
    </w:p>
    <w:p w:rsidR="002E5D3D" w:rsidRDefault="002E5D3D" w:rsidP="002E5D3D">
      <w:r w:rsidRPr="00543A60">
        <w:rPr>
          <w:rStyle w:val="StyleStyleBold12pt"/>
        </w:rPr>
        <w:t>Kuersten 15</w:t>
      </w:r>
      <w:r>
        <w:t xml:space="preserve"> (Andreas Kuersten-law clerk with the US Court of Appeals for the Armed Forces. He previously worked for the National Oceanic and Atmospheric Administration and both the US Navy and Air Force legal offices. “Why can’t America build an icebreaker?”, </w:t>
      </w:r>
      <w:hyperlink r:id="rId52" w:history="1">
        <w:r w:rsidRPr="00A15D82">
          <w:rPr>
            <w:rStyle w:val="Hyperlink"/>
          </w:rPr>
          <w:t>http://arcticjournal.com/politics/2051/why-cant-america-build-icebreaker</w:t>
        </w:r>
      </w:hyperlink>
      <w:r>
        <w:t xml:space="preserve"> , December 22, 2015)</w:t>
      </w:r>
    </w:p>
    <w:p w:rsidR="002E5D3D" w:rsidRPr="00960B14" w:rsidRDefault="002E5D3D" w:rsidP="002E5D3D">
      <w:pPr>
        <w:rPr>
          <w:sz w:val="16"/>
        </w:rPr>
      </w:pPr>
      <w:r w:rsidRPr="00960B14">
        <w:rPr>
          <w:sz w:val="16"/>
        </w:rPr>
        <w:t xml:space="preserve">In addition, </w:t>
      </w:r>
      <w:r w:rsidRPr="00960B14">
        <w:rPr>
          <w:rStyle w:val="StyleBoldUnderline"/>
        </w:rPr>
        <w:t>the domestic shipyards that built the existing icebreakers have closed</w:t>
      </w:r>
      <w:r w:rsidRPr="00960B14">
        <w:rPr>
          <w:sz w:val="16"/>
        </w:rPr>
        <w:t xml:space="preserve">. </w:t>
      </w:r>
      <w:r w:rsidRPr="00960B14">
        <w:rPr>
          <w:rStyle w:val="StyleBoldUnderline"/>
        </w:rPr>
        <w:t>The Coast Guard would</w:t>
      </w:r>
      <w:r w:rsidRPr="00960B14">
        <w:rPr>
          <w:sz w:val="16"/>
        </w:rPr>
        <w:t xml:space="preserve"> therefore </w:t>
      </w:r>
      <w:r w:rsidRPr="00960B14">
        <w:rPr>
          <w:rStyle w:val="StyleBoldUnderline"/>
        </w:rPr>
        <w:t xml:space="preserve">need to either rely on a </w:t>
      </w:r>
      <w:r w:rsidRPr="00960B14">
        <w:rPr>
          <w:sz w:val="16"/>
        </w:rPr>
        <w:t xml:space="preserve">new domestic </w:t>
      </w:r>
      <w:r w:rsidRPr="00960B14">
        <w:rPr>
          <w:rStyle w:val="StyleBoldUnderline"/>
        </w:rPr>
        <w:t xml:space="preserve">shipyard with little or no icebreaker experience, which would likely require </w:t>
      </w:r>
      <w:r w:rsidRPr="009172FF">
        <w:rPr>
          <w:rStyle w:val="Emphasis"/>
        </w:rPr>
        <w:t>extra time and money</w:t>
      </w:r>
      <w:r w:rsidRPr="00960B14">
        <w:rPr>
          <w:rStyle w:val="StyleBoldUnderline"/>
        </w:rPr>
        <w:t>, or asking the president to petition Congress for permission to procure the vessel from a foreign builder,</w:t>
      </w:r>
      <w:r w:rsidRPr="00960B14">
        <w:rPr>
          <w:sz w:val="16"/>
        </w:rPr>
        <w:t xml:space="preserve"> Canada and Finland being the most likely candidates. </w:t>
      </w:r>
      <w:r w:rsidRPr="00960B14">
        <w:rPr>
          <w:rStyle w:val="StyleBoldUnderline"/>
        </w:rPr>
        <w:t>This is unlikely to be a significant time-saver</w:t>
      </w:r>
      <w:r w:rsidRPr="00960B14">
        <w:rPr>
          <w:sz w:val="16"/>
        </w:rPr>
        <w:t xml:space="preserve">, however, </w:t>
      </w:r>
      <w:r w:rsidRPr="00960B14">
        <w:rPr>
          <w:rStyle w:val="StyleBoldUnderline"/>
        </w:rPr>
        <w:t>due to the amount of the time it would take for a request to be approved.</w:t>
      </w:r>
      <w:r>
        <w:rPr>
          <w:rStyle w:val="StyleBoldUnderline"/>
        </w:rPr>
        <w:t xml:space="preserve"> </w:t>
      </w:r>
      <w:r w:rsidRPr="00960B14">
        <w:rPr>
          <w:sz w:val="16"/>
        </w:rPr>
        <w:t xml:space="preserve">Ultimately, </w:t>
      </w:r>
      <w:r w:rsidRPr="00960B14">
        <w:rPr>
          <w:rStyle w:val="StyleBoldUnderline"/>
        </w:rPr>
        <w:t xml:space="preserve">Washington’s inability to build a new icebreaker is rooted in </w:t>
      </w:r>
      <w:r w:rsidRPr="00960B14">
        <w:rPr>
          <w:rStyle w:val="Emphasis"/>
        </w:rPr>
        <w:t>a lack of money and political will.</w:t>
      </w:r>
      <w:r w:rsidRPr="00960B14">
        <w:rPr>
          <w:rStyle w:val="StyleBoldUnderline"/>
        </w:rPr>
        <w:t xml:space="preserve"> </w:t>
      </w:r>
      <w:r w:rsidRPr="00960B14">
        <w:rPr>
          <w:sz w:val="16"/>
        </w:rPr>
        <w:t>Changing the situation will take a clearer vision and plan from the Coast Guard and other icebreaker supporters. Failure to present one soon will see America stuck very quickly without adequate ice-breaking capacity.</w:t>
      </w:r>
    </w:p>
    <w:p w:rsidR="002E5D3D" w:rsidRPr="002E5D3D" w:rsidRDefault="002E5D3D" w:rsidP="002E5D3D"/>
    <w:p w:rsidR="00D37515" w:rsidRDefault="00CC285F" w:rsidP="00CC285F">
      <w:pPr>
        <w:pStyle w:val="Heading3"/>
      </w:pPr>
      <w:r>
        <w:t>1AR Decade Deficit</w:t>
      </w:r>
    </w:p>
    <w:p w:rsidR="00CC285F" w:rsidRPr="00CC285F" w:rsidRDefault="00CC285F" w:rsidP="00233798">
      <w:pPr>
        <w:pStyle w:val="Heading4"/>
      </w:pPr>
      <w:r>
        <w:t>Seriously it takes a decade to build and costs so much money</w:t>
      </w:r>
    </w:p>
    <w:p w:rsidR="00CC285F" w:rsidRPr="005363EF" w:rsidRDefault="00CC285F" w:rsidP="00CC285F">
      <w:r w:rsidRPr="005363EF">
        <w:rPr>
          <w:b/>
          <w:bCs/>
        </w:rPr>
        <w:t>Hirsh 12</w:t>
      </w:r>
      <w:r w:rsidRPr="005363EF">
        <w:t>, Steve Hirsh, director of communications at Vigor Industrial, March 2012, “Breaking Ice,” http://www.uscgf-kmi.com/cgf-home/388-cgf-2012-volume-4-issue-1-march/5281-protecting-the-last-frontier.html</w:t>
      </w:r>
    </w:p>
    <w:p w:rsidR="00CC285F" w:rsidRPr="005363EF" w:rsidRDefault="00CC285F" w:rsidP="00CC285F">
      <w:pPr>
        <w:widowControl w:val="0"/>
        <w:ind w:right="432"/>
        <w:rPr>
          <w:sz w:val="16"/>
          <w:szCs w:val="24"/>
        </w:rPr>
      </w:pPr>
      <w:r w:rsidRPr="00AC426B">
        <w:rPr>
          <w:bCs/>
          <w:szCs w:val="24"/>
          <w:u w:val="single"/>
        </w:rPr>
        <w:t>A new class of</w:t>
      </w:r>
      <w:r w:rsidRPr="005363EF">
        <w:rPr>
          <w:bCs/>
          <w:szCs w:val="24"/>
          <w:u w:val="single"/>
        </w:rPr>
        <w:t xml:space="preserve"> Coast Guard </w:t>
      </w:r>
      <w:r w:rsidRPr="00AC426B">
        <w:rPr>
          <w:bCs/>
          <w:szCs w:val="24"/>
          <w:u w:val="single"/>
        </w:rPr>
        <w:t>icebreaker</w:t>
      </w:r>
      <w:r w:rsidRPr="005363EF">
        <w:rPr>
          <w:sz w:val="16"/>
          <w:szCs w:val="24"/>
        </w:rPr>
        <w:t xml:space="preserve"> is welcome but </w:t>
      </w:r>
      <w:r w:rsidRPr="00AC426B">
        <w:rPr>
          <w:bCs/>
          <w:szCs w:val="24"/>
          <w:u w:val="single"/>
        </w:rPr>
        <w:t>is estimated to be a decade and a billion dollars away</w:t>
      </w:r>
      <w:r w:rsidRPr="005363EF">
        <w:rPr>
          <w:bCs/>
          <w:szCs w:val="24"/>
          <w:u w:val="single"/>
        </w:rPr>
        <w:t xml:space="preserve">. </w:t>
      </w:r>
      <w:r w:rsidRPr="005363EF">
        <w:rPr>
          <w:sz w:val="16"/>
          <w:szCs w:val="24"/>
        </w:rPr>
        <w:t>Until Congress and the administration can provide such funding and the replacements are actually in the water, we must have the capability to complete the vital missions our polar icebreakers have performed for decades. The hulls and frames of both the Polar Star and Polar Sea are perfectly sound and capable of continuing to perform icebreaking while new vessels are designed, constructed and commissioned.  As Alaska’s Lieutenant Governor Mead Treadwell told Congress even before the Healy escorted the Russian tanker-load of fuel to Nome, “</w:t>
      </w:r>
      <w:r w:rsidRPr="005363EF">
        <w:rPr>
          <w:bCs/>
          <w:szCs w:val="24"/>
          <w:u w:val="single"/>
        </w:rPr>
        <w:t xml:space="preserve">The changes in the Arctic are presenting tremendous game-changing opportunities. </w:t>
      </w:r>
      <w:r w:rsidRPr="00AC426B">
        <w:rPr>
          <w:bCs/>
          <w:szCs w:val="24"/>
          <w:u w:val="single"/>
        </w:rPr>
        <w:t>Other Arctic and non-Arctic nations are seeing this potential, but America is missing the boat</w:t>
      </w:r>
      <w:r w:rsidRPr="005363EF">
        <w:rPr>
          <w:bCs/>
          <w:szCs w:val="24"/>
          <w:u w:val="single"/>
        </w:rPr>
        <w:t xml:space="preserve">.”  </w:t>
      </w:r>
      <w:r w:rsidRPr="005363EF">
        <w:rPr>
          <w:sz w:val="16"/>
          <w:szCs w:val="24"/>
        </w:rPr>
        <w:t xml:space="preserve">There are near-term and longer-term solutions to restore American capacity while still minding the cost. </w:t>
      </w:r>
      <w:r w:rsidRPr="005363EF">
        <w:rPr>
          <w:bCs/>
          <w:szCs w:val="24"/>
          <w:u w:val="single"/>
        </w:rPr>
        <w:t xml:space="preserve">Polar Star </w:t>
      </w:r>
      <w:r w:rsidRPr="005363EF">
        <w:rPr>
          <w:sz w:val="16"/>
          <w:szCs w:val="24"/>
        </w:rPr>
        <w:t xml:space="preserve">will be ready to go by the end of this year. </w:t>
      </w:r>
      <w:r w:rsidRPr="005363EF">
        <w:rPr>
          <w:bCs/>
          <w:szCs w:val="24"/>
          <w:u w:val="single"/>
        </w:rPr>
        <w:t xml:space="preserve">Polar Sea </w:t>
      </w:r>
      <w:r w:rsidRPr="005363EF">
        <w:rPr>
          <w:sz w:val="16"/>
          <w:szCs w:val="24"/>
        </w:rPr>
        <w:t xml:space="preserve">could be rolling a year or so later. Both </w:t>
      </w:r>
      <w:r w:rsidRPr="005363EF">
        <w:rPr>
          <w:bCs/>
          <w:szCs w:val="24"/>
          <w:u w:val="single"/>
        </w:rPr>
        <w:t>can serve a decade or so while our nation carefully moves ahead towards the next generation of U.S. icebreakers</w:t>
      </w:r>
      <w:r w:rsidRPr="005363EF">
        <w:rPr>
          <w:sz w:val="16"/>
          <w:szCs w:val="24"/>
        </w:rPr>
        <w:t xml:space="preserve">. We can and must continue to support the Coast Guard’s mission to safeguard our nation’s interests in ports, at sea and around the world so that the service and the nation are always ready. </w:t>
      </w:r>
      <w:r w:rsidRPr="005363EF">
        <w:rPr>
          <w:rFonts w:cs="Arial"/>
          <w:sz w:val="16"/>
          <w:szCs w:val="24"/>
        </w:rPr>
        <w:t>♦</w:t>
      </w:r>
      <w:r w:rsidRPr="005363EF">
        <w:rPr>
          <w:sz w:val="16"/>
          <w:szCs w:val="24"/>
        </w:rPr>
        <w:t xml:space="preserve"> </w:t>
      </w:r>
    </w:p>
    <w:p w:rsidR="00CC285F" w:rsidRPr="005363EF" w:rsidRDefault="00CC285F" w:rsidP="00CC285F">
      <w:pPr>
        <w:jc w:val="both"/>
        <w:rPr>
          <w:szCs w:val="24"/>
        </w:rPr>
      </w:pPr>
    </w:p>
    <w:p w:rsidR="00CC285F" w:rsidRPr="00CC285F" w:rsidRDefault="00CC285F" w:rsidP="00CC285F"/>
    <w:p w:rsidR="00D37515" w:rsidRPr="00D37515" w:rsidRDefault="00D37515" w:rsidP="00D37515"/>
    <w:p w:rsidR="00F01EB0" w:rsidRDefault="00F01EB0" w:rsidP="0033017A">
      <w:pPr>
        <w:pStyle w:val="Heading2"/>
      </w:pPr>
      <w:r>
        <w:t>LOST CP</w:t>
      </w:r>
    </w:p>
    <w:p w:rsidR="00F01EB0" w:rsidRDefault="00F01EB0" w:rsidP="00F01EB0">
      <w:pPr>
        <w:pStyle w:val="Heading3"/>
      </w:pPr>
      <w:r>
        <w:t>2AC LOST</w:t>
      </w:r>
    </w:p>
    <w:p w:rsidR="00F01EB0" w:rsidRPr="00780ABF" w:rsidRDefault="00F01EB0" w:rsidP="00233798">
      <w:pPr>
        <w:pStyle w:val="Heading4"/>
      </w:pPr>
      <w:r>
        <w:t xml:space="preserve">Perm do both- </w:t>
      </w:r>
      <w:r w:rsidRPr="00780ABF">
        <w:t xml:space="preserve">Icebreakers are </w:t>
      </w:r>
      <w:r>
        <w:t>necessary to fulfill</w:t>
      </w:r>
      <w:r w:rsidRPr="00780ABF">
        <w:t xml:space="preserve"> LOST</w:t>
      </w:r>
      <w:r>
        <w:t xml:space="preserve"> obligations</w:t>
      </w:r>
    </w:p>
    <w:p w:rsidR="00F01EB0" w:rsidRPr="00140518" w:rsidRDefault="00F01EB0" w:rsidP="00F01EB0">
      <w:pPr>
        <w:rPr>
          <w:rFonts w:asciiTheme="minorHAnsi" w:hAnsiTheme="minorHAnsi" w:cstheme="minorHAnsi"/>
          <w:bCs/>
          <w:u w:val="single"/>
        </w:rPr>
      </w:pPr>
      <w:r w:rsidRPr="00780ABF">
        <w:rPr>
          <w:rStyle w:val="StyleStyleBold12pt"/>
          <w:rFonts w:asciiTheme="minorHAnsi" w:hAnsiTheme="minorHAnsi" w:cstheme="minorHAnsi"/>
        </w:rPr>
        <w:t>NRC, 2007,</w:t>
      </w:r>
      <w:r w:rsidRPr="0064134D">
        <w:rPr>
          <w:rStyle w:val="StyleBoldUnderline"/>
          <w:rFonts w:asciiTheme="minorHAnsi" w:hAnsiTheme="minorHAnsi"/>
        </w:rPr>
        <w:t xml:space="preserve"> </w:t>
      </w:r>
      <w:r w:rsidRPr="00780ABF">
        <w:rPr>
          <w:rFonts w:asciiTheme="minorHAnsi" w:hAnsiTheme="minorHAnsi" w:cstheme="minorHAnsi"/>
        </w:rPr>
        <w:t>National Research Council’s Polar Research Board, Congressional Recommendation Panel On Polar Issues, “Polar Icebreakers in a Changing World: An Assessment of U.S. Needs”, http://www.nap.edu/openbook.php?record_id=11753&amp;page=R1, ACC: 9.24.11, p. 84</w:t>
      </w:r>
    </w:p>
    <w:p w:rsidR="00F01EB0" w:rsidRPr="00780ABF" w:rsidRDefault="00F01EB0" w:rsidP="00F01EB0">
      <w:pPr>
        <w:rPr>
          <w:rFonts w:asciiTheme="minorHAnsi" w:hAnsiTheme="minorHAnsi" w:cstheme="minorHAnsi"/>
          <w:sz w:val="16"/>
        </w:rPr>
      </w:pPr>
      <w:r w:rsidRPr="0064134D">
        <w:rPr>
          <w:rStyle w:val="StyleBoldUnderline"/>
          <w:rFonts w:asciiTheme="minorHAnsi" w:hAnsiTheme="minorHAnsi"/>
        </w:rPr>
        <w:t xml:space="preserve">In addition to the basic requirement for access, </w:t>
      </w:r>
      <w:r w:rsidRPr="00AC426B">
        <w:rPr>
          <w:rStyle w:val="StyleBoldUnderline"/>
          <w:rFonts w:asciiTheme="minorHAnsi" w:hAnsiTheme="minorHAnsi"/>
        </w:rPr>
        <w:t>in the next decade there may be</w:t>
      </w:r>
      <w:r w:rsidRPr="0064134D">
        <w:rPr>
          <w:rStyle w:val="StyleBoldUnderline"/>
          <w:rFonts w:asciiTheme="minorHAnsi" w:hAnsiTheme="minorHAnsi"/>
        </w:rPr>
        <w:t xml:space="preserve"> a </w:t>
      </w:r>
      <w:r w:rsidRPr="00AC426B">
        <w:rPr>
          <w:rStyle w:val="StyleBoldUnderline"/>
          <w:rFonts w:asciiTheme="minorHAnsi" w:hAnsiTheme="minorHAnsi"/>
        </w:rPr>
        <w:t>need to collect geophysical surveys and core data to support</w:t>
      </w:r>
      <w:r w:rsidRPr="0064134D">
        <w:rPr>
          <w:rStyle w:val="StyleBoldUnderline"/>
          <w:rFonts w:asciiTheme="minorHAnsi" w:hAnsiTheme="minorHAnsi"/>
        </w:rPr>
        <w:t xml:space="preserve"> U.S. </w:t>
      </w:r>
      <w:r w:rsidRPr="00AC426B">
        <w:rPr>
          <w:rStyle w:val="StyleBoldUnderline"/>
          <w:rFonts w:asciiTheme="minorHAnsi" w:hAnsiTheme="minorHAnsi"/>
        </w:rPr>
        <w:t>sovereignty and territorial claims</w:t>
      </w:r>
      <w:r w:rsidRPr="0064134D">
        <w:rPr>
          <w:rStyle w:val="StyleBoldUnderline"/>
          <w:rFonts w:asciiTheme="minorHAnsi" w:hAnsiTheme="minorHAnsi"/>
        </w:rPr>
        <w:t xml:space="preserve"> in the Arctic</w:t>
      </w:r>
      <w:r w:rsidRPr="00780ABF">
        <w:rPr>
          <w:rFonts w:asciiTheme="minorHAnsi" w:hAnsiTheme="minorHAnsi" w:cstheme="minorHAnsi"/>
          <w:sz w:val="16"/>
        </w:rPr>
        <w:t xml:space="preserve"> Ocean </w:t>
      </w:r>
      <w:r w:rsidRPr="00AC426B">
        <w:rPr>
          <w:rStyle w:val="StyleBoldUnderline"/>
          <w:rFonts w:asciiTheme="minorHAnsi" w:hAnsiTheme="minorHAnsi"/>
        </w:rPr>
        <w:t>under</w:t>
      </w:r>
      <w:r w:rsidRPr="00780ABF">
        <w:rPr>
          <w:rFonts w:asciiTheme="minorHAnsi" w:hAnsiTheme="minorHAnsi" w:cstheme="minorHAnsi"/>
          <w:sz w:val="16"/>
        </w:rPr>
        <w:t xml:space="preserve"> the United Nations Convention on the Law of the Sea (</w:t>
      </w:r>
      <w:r w:rsidRPr="00AC426B">
        <w:rPr>
          <w:rStyle w:val="StyleBoldUnderline"/>
          <w:rFonts w:asciiTheme="minorHAnsi" w:hAnsiTheme="minorHAnsi"/>
        </w:rPr>
        <w:t>UNCLOS</w:t>
      </w:r>
      <w:r w:rsidRPr="00780ABF">
        <w:rPr>
          <w:rFonts w:asciiTheme="minorHAnsi" w:hAnsiTheme="minorHAnsi" w:cstheme="minorHAnsi"/>
          <w:sz w:val="16"/>
        </w:rPr>
        <w:t xml:space="preserve">) and to refute the claims of other nations. In some cases, </w:t>
      </w:r>
      <w:r w:rsidRPr="00AC426B">
        <w:rPr>
          <w:rStyle w:val="StyleBoldUnderline"/>
          <w:rFonts w:asciiTheme="minorHAnsi" w:hAnsiTheme="minorHAnsi"/>
        </w:rPr>
        <w:t>this may require ship access</w:t>
      </w:r>
      <w:r w:rsidRPr="0064134D">
        <w:rPr>
          <w:rStyle w:val="StyleBoldUnderline"/>
          <w:rFonts w:asciiTheme="minorHAnsi" w:hAnsiTheme="minorHAnsi"/>
        </w:rPr>
        <w:t xml:space="preserve"> to the central Arctic Ocean</w:t>
      </w:r>
      <w:r w:rsidRPr="00780ABF">
        <w:rPr>
          <w:rFonts w:asciiTheme="minorHAnsi" w:hAnsiTheme="minorHAnsi" w:cstheme="minorHAnsi"/>
          <w:sz w:val="16"/>
        </w:rPr>
        <w:t xml:space="preserve">. </w:t>
      </w:r>
      <w:r w:rsidRPr="00AC426B">
        <w:rPr>
          <w:rStyle w:val="StyleBoldUnderline"/>
          <w:rFonts w:asciiTheme="minorHAnsi" w:hAnsiTheme="minorHAnsi"/>
        </w:rPr>
        <w:t>This need could be met by a U.S.</w:t>
      </w:r>
      <w:r w:rsidRPr="0064134D">
        <w:rPr>
          <w:rStyle w:val="StyleBoldUnderline"/>
          <w:rFonts w:asciiTheme="minorHAnsi" w:hAnsiTheme="minorHAnsi"/>
        </w:rPr>
        <w:t xml:space="preserve"> commercially operated </w:t>
      </w:r>
      <w:r w:rsidRPr="00AC426B">
        <w:rPr>
          <w:rStyle w:val="StyleBoldUnderline"/>
          <w:rFonts w:asciiTheme="minorHAnsi" w:hAnsiTheme="minorHAnsi"/>
        </w:rPr>
        <w:t>ship</w:t>
      </w:r>
      <w:r w:rsidRPr="0064134D">
        <w:rPr>
          <w:rStyle w:val="StyleBoldUnderline"/>
          <w:rFonts w:asciiTheme="minorHAnsi" w:hAnsiTheme="minorHAnsi"/>
        </w:rPr>
        <w:t xml:space="preserve">, </w:t>
      </w:r>
      <w:r w:rsidRPr="00780ABF">
        <w:rPr>
          <w:rFonts w:asciiTheme="minorHAnsi" w:hAnsiTheme="minorHAnsi" w:cstheme="minorHAnsi"/>
          <w:sz w:val="16"/>
        </w:rPr>
        <w:t xml:space="preserve">and possibly by a foreign-owned ship, </w:t>
      </w:r>
      <w:r w:rsidRPr="0064134D">
        <w:rPr>
          <w:rStyle w:val="StyleBoldUnderline"/>
          <w:rFonts w:asciiTheme="minorHAnsi" w:hAnsiTheme="minorHAnsi"/>
        </w:rPr>
        <w:t>with appropriate contracts and monitoring in place, or by a U.S. government ship with suitable instrumentation</w:t>
      </w:r>
      <w:r w:rsidRPr="00780ABF">
        <w:rPr>
          <w:rFonts w:asciiTheme="minorHAnsi" w:hAnsiTheme="minorHAnsi" w:cstheme="minorHAnsi"/>
          <w:sz w:val="16"/>
        </w:rPr>
        <w:t>. Many groundbreaking research issues in the north will require regular access to the central Arctic Ocean and the underlying sedimentary records of past climate and geological evolution</w:t>
      </w:r>
    </w:p>
    <w:p w:rsidR="00F01EB0" w:rsidRPr="00780ABF" w:rsidRDefault="00F01EB0" w:rsidP="00F01EB0">
      <w:pPr>
        <w:rPr>
          <w:rFonts w:asciiTheme="minorHAnsi" w:hAnsiTheme="minorHAnsi" w:cstheme="minorHAnsi"/>
          <w:sz w:val="16"/>
        </w:rPr>
      </w:pPr>
    </w:p>
    <w:p w:rsidR="00F01EB0" w:rsidRPr="00F01EB0" w:rsidRDefault="00F01EB0" w:rsidP="00233798">
      <w:pPr>
        <w:pStyle w:val="Heading4"/>
        <w:rPr>
          <w:rStyle w:val="StyleStyleBold12pt"/>
          <w:b/>
          <w:bCs w:val="0"/>
        </w:rPr>
      </w:pPr>
      <w:r w:rsidRPr="00F01EB0">
        <w:rPr>
          <w:rStyle w:val="StyleStyleBold12pt"/>
          <w:b/>
          <w:bCs w:val="0"/>
        </w:rPr>
        <w:t>Russia can only limit US power if we ratify lost- the CP kills naval power</w:t>
      </w:r>
    </w:p>
    <w:p w:rsidR="00F01EB0" w:rsidRPr="00780ABF" w:rsidRDefault="00F01EB0" w:rsidP="00F01EB0">
      <w:pPr>
        <w:rPr>
          <w:rFonts w:asciiTheme="minorHAnsi" w:hAnsiTheme="minorHAnsi" w:cstheme="minorHAnsi"/>
        </w:rPr>
      </w:pPr>
      <w:r w:rsidRPr="00780ABF">
        <w:rPr>
          <w:rStyle w:val="StyleStyleBold12pt"/>
          <w:rFonts w:asciiTheme="minorHAnsi" w:hAnsiTheme="minorHAnsi" w:cstheme="minorHAnsi"/>
        </w:rPr>
        <w:t>Center for Security Policy, 7</w:t>
      </w:r>
      <w:r w:rsidRPr="00780ABF">
        <w:rPr>
          <w:rFonts w:asciiTheme="minorHAnsi" w:hAnsiTheme="minorHAnsi" w:cstheme="minorHAnsi"/>
          <w:b/>
        </w:rPr>
        <w:t xml:space="preserve"> </w:t>
      </w:r>
      <w:r w:rsidRPr="00780ABF">
        <w:rPr>
          <w:rFonts w:asciiTheme="minorHAnsi" w:hAnsiTheme="minorHAnsi" w:cstheme="minorHAnsi"/>
        </w:rPr>
        <w:t>(“Russia’s Use of Lost”, http://www.rejectlost.org/Russia_s_Use_of_Lost.html, Website maintained by CSP)</w:t>
      </w:r>
    </w:p>
    <w:p w:rsidR="00F01EB0" w:rsidRPr="00780ABF" w:rsidRDefault="00F01EB0" w:rsidP="00F01EB0">
      <w:pPr>
        <w:rPr>
          <w:rFonts w:asciiTheme="minorHAnsi" w:hAnsiTheme="minorHAnsi" w:cstheme="minorHAnsi"/>
          <w:sz w:val="16"/>
        </w:rPr>
      </w:pPr>
      <w:r w:rsidRPr="00AC426B">
        <w:rPr>
          <w:rFonts w:asciiTheme="minorHAnsi" w:hAnsiTheme="minorHAnsi" w:cstheme="minorHAnsi"/>
          <w:u w:val="single"/>
        </w:rPr>
        <w:t>Russia’s claims are</w:t>
      </w:r>
      <w:r w:rsidRPr="00140518">
        <w:rPr>
          <w:rFonts w:asciiTheme="minorHAnsi" w:hAnsiTheme="minorHAnsi" w:cstheme="minorHAnsi"/>
          <w:u w:val="single"/>
        </w:rPr>
        <w:t xml:space="preserve"> completely </w:t>
      </w:r>
      <w:r w:rsidRPr="00AC426B">
        <w:rPr>
          <w:rFonts w:asciiTheme="minorHAnsi" w:hAnsiTheme="minorHAnsi" w:cstheme="minorHAnsi"/>
          <w:u w:val="single"/>
        </w:rPr>
        <w:t>without</w:t>
      </w:r>
      <w:r w:rsidRPr="00140518">
        <w:rPr>
          <w:rFonts w:asciiTheme="minorHAnsi" w:hAnsiTheme="minorHAnsi" w:cstheme="minorHAnsi"/>
          <w:u w:val="single"/>
        </w:rPr>
        <w:t xml:space="preserve"> technical </w:t>
      </w:r>
      <w:r w:rsidRPr="00AC426B">
        <w:rPr>
          <w:rFonts w:asciiTheme="minorHAnsi" w:hAnsiTheme="minorHAnsi" w:cstheme="minorHAnsi"/>
          <w:u w:val="single"/>
        </w:rPr>
        <w:t>merit</w:t>
      </w:r>
      <w:r w:rsidRPr="00140518">
        <w:rPr>
          <w:rFonts w:asciiTheme="minorHAnsi" w:hAnsiTheme="minorHAnsi" w:cstheme="minorHAnsi"/>
          <w:u w:val="single"/>
        </w:rPr>
        <w:t>. The Lomonosov Ridge is not an extension of Russia’s continental shelf. Rather, it is a separate geological formation not connected to the Russian shelf and, therefore, providing no basis for Moscow’s territorial claims</w:t>
      </w:r>
      <w:r w:rsidRPr="00780ABF">
        <w:rPr>
          <w:rFonts w:asciiTheme="minorHAnsi" w:hAnsiTheme="minorHAnsi" w:cstheme="minorHAnsi"/>
          <w:sz w:val="16"/>
        </w:rPr>
        <w:t xml:space="preserve">. Even the Law of the Sea Treaty itself explicitly states that a country’s continental shelf “does not include the deep ocean floor with its oceanic ridges or the subsoil thereof.” In addition to securing exclusive rights to the Arctic seabed’s natural resources, </w:t>
      </w:r>
      <w:r w:rsidRPr="00AC426B">
        <w:rPr>
          <w:rFonts w:asciiTheme="minorHAnsi" w:hAnsiTheme="minorHAnsi" w:cstheme="minorHAnsi"/>
          <w:u w:val="single"/>
        </w:rPr>
        <w:t>Russia is likely trying to use its claim to provoke the U</w:t>
      </w:r>
      <w:r w:rsidRPr="00140518">
        <w:rPr>
          <w:rFonts w:asciiTheme="minorHAnsi" w:hAnsiTheme="minorHAnsi" w:cstheme="minorHAnsi"/>
          <w:u w:val="single"/>
        </w:rPr>
        <w:t xml:space="preserve">nited </w:t>
      </w:r>
      <w:r w:rsidRPr="00AC426B">
        <w:rPr>
          <w:rFonts w:asciiTheme="minorHAnsi" w:hAnsiTheme="minorHAnsi" w:cstheme="minorHAnsi"/>
          <w:u w:val="single"/>
        </w:rPr>
        <w:t>S</w:t>
      </w:r>
      <w:r w:rsidRPr="00140518">
        <w:rPr>
          <w:rFonts w:asciiTheme="minorHAnsi" w:hAnsiTheme="minorHAnsi" w:cstheme="minorHAnsi"/>
          <w:u w:val="single"/>
        </w:rPr>
        <w:t xml:space="preserve">tates </w:t>
      </w:r>
      <w:r w:rsidRPr="00AC426B">
        <w:rPr>
          <w:rFonts w:asciiTheme="minorHAnsi" w:hAnsiTheme="minorHAnsi" w:cstheme="minorHAnsi"/>
          <w:u w:val="single"/>
        </w:rPr>
        <w:t>into joining LOST</w:t>
      </w:r>
      <w:r w:rsidRPr="00140518">
        <w:rPr>
          <w:rFonts w:asciiTheme="minorHAnsi" w:hAnsiTheme="minorHAnsi" w:cstheme="minorHAnsi"/>
          <w:u w:val="single"/>
        </w:rPr>
        <w:t xml:space="preserve"> – </w:t>
      </w:r>
      <w:r w:rsidRPr="00AC426B">
        <w:rPr>
          <w:rFonts w:asciiTheme="minorHAnsi" w:hAnsiTheme="minorHAnsi" w:cstheme="minorHAnsi"/>
          <w:u w:val="single"/>
        </w:rPr>
        <w:t>a treaty</w:t>
      </w:r>
      <w:r w:rsidRPr="00140518">
        <w:rPr>
          <w:rFonts w:asciiTheme="minorHAnsi" w:hAnsiTheme="minorHAnsi" w:cstheme="minorHAnsi"/>
          <w:u w:val="single"/>
        </w:rPr>
        <w:t xml:space="preserve"> that is </w:t>
      </w:r>
      <w:r w:rsidRPr="00AC426B">
        <w:rPr>
          <w:rFonts w:asciiTheme="minorHAnsi" w:hAnsiTheme="minorHAnsi" w:cstheme="minorHAnsi"/>
          <w:u w:val="single"/>
        </w:rPr>
        <w:t>disadvantageous to the U</w:t>
      </w:r>
      <w:r w:rsidRPr="00140518">
        <w:rPr>
          <w:rFonts w:asciiTheme="minorHAnsi" w:hAnsiTheme="minorHAnsi" w:cstheme="minorHAnsi"/>
          <w:u w:val="single"/>
        </w:rPr>
        <w:t xml:space="preserve">nited </w:t>
      </w:r>
      <w:r w:rsidRPr="00AC426B">
        <w:rPr>
          <w:rFonts w:asciiTheme="minorHAnsi" w:hAnsiTheme="minorHAnsi" w:cstheme="minorHAnsi"/>
          <w:u w:val="single"/>
        </w:rPr>
        <w:t>S</w:t>
      </w:r>
      <w:r w:rsidRPr="00140518">
        <w:rPr>
          <w:rFonts w:asciiTheme="minorHAnsi" w:hAnsiTheme="minorHAnsi" w:cstheme="minorHAnsi"/>
          <w:u w:val="single"/>
        </w:rPr>
        <w:t>tates. LOST was created by the former Soviet Union</w:t>
      </w:r>
      <w:r w:rsidRPr="00780ABF">
        <w:rPr>
          <w:rFonts w:asciiTheme="minorHAnsi" w:hAnsiTheme="minorHAnsi" w:cstheme="minorHAnsi"/>
          <w:sz w:val="16"/>
        </w:rPr>
        <w:t xml:space="preserve"> and its allies in the Third World as a means of promoting supranational government mechanisms they could control at the expense of their American and other Western adversaries. </w:t>
      </w:r>
      <w:r w:rsidRPr="00140518">
        <w:rPr>
          <w:rFonts w:asciiTheme="minorHAnsi" w:hAnsiTheme="minorHAnsi" w:cstheme="minorHAnsi"/>
          <w:u w:val="single"/>
        </w:rPr>
        <w:t>LOST’s agenda of global wealth redistribution and its negative implications for American sovereignty and U.S. military and economic equities serves the Kremlin’s interests</w:t>
      </w:r>
      <w:r w:rsidRPr="00780ABF">
        <w:rPr>
          <w:rFonts w:asciiTheme="minorHAnsi" w:hAnsiTheme="minorHAnsi" w:cstheme="minorHAnsi"/>
          <w:sz w:val="16"/>
        </w:rPr>
        <w:t xml:space="preserve">, but not those of the United States. Given the geological realities and the Treaty’s own terms, </w:t>
      </w:r>
      <w:r w:rsidRPr="00140518">
        <w:rPr>
          <w:rFonts w:asciiTheme="minorHAnsi" w:hAnsiTheme="minorHAnsi" w:cstheme="minorHAnsi"/>
          <w:u w:val="single"/>
        </w:rPr>
        <w:t xml:space="preserve">the willingness of the Continental Shelf Commission even to consider Russia’ claims to the Arctic seabed is indicative of a serious problem with LOST. </w:t>
      </w:r>
      <w:r w:rsidRPr="00AC426B">
        <w:rPr>
          <w:rFonts w:asciiTheme="minorHAnsi" w:hAnsiTheme="minorHAnsi" w:cstheme="minorHAnsi"/>
          <w:u w:val="single"/>
        </w:rPr>
        <w:t>The Commission is</w:t>
      </w:r>
      <w:r w:rsidRPr="00140518">
        <w:rPr>
          <w:rFonts w:asciiTheme="minorHAnsi" w:hAnsiTheme="minorHAnsi" w:cstheme="minorHAnsi"/>
          <w:u w:val="single"/>
        </w:rPr>
        <w:t xml:space="preserve"> blatantly </w:t>
      </w:r>
      <w:r w:rsidRPr="00AC426B">
        <w:rPr>
          <w:rFonts w:asciiTheme="minorHAnsi" w:hAnsiTheme="minorHAnsi" w:cstheme="minorHAnsi"/>
          <w:u w:val="single"/>
        </w:rPr>
        <w:t>ignoring a clear provision of LOST – a troubling indicator of what the U.S. can expect from LOST tribunals</w:t>
      </w:r>
      <w:r w:rsidRPr="00780ABF">
        <w:rPr>
          <w:rFonts w:asciiTheme="minorHAnsi" w:hAnsiTheme="minorHAnsi" w:cstheme="minorHAnsi"/>
          <w:sz w:val="16"/>
        </w:rPr>
        <w:t xml:space="preserve">. Since LOST explicitly declares that a country’s continental shelf does not include underwater ridges, the Commission’s readiness once again take up the Russian case begs the question: </w:t>
      </w:r>
      <w:r w:rsidRPr="00140518">
        <w:rPr>
          <w:rFonts w:asciiTheme="minorHAnsi" w:hAnsiTheme="minorHAnsi" w:cstheme="minorHAnsi"/>
          <w:u w:val="single"/>
        </w:rPr>
        <w:t>As so often happens in UN agencies, will political considerations influence the outcome</w:t>
      </w:r>
      <w:r w:rsidRPr="00780ABF">
        <w:rPr>
          <w:rFonts w:asciiTheme="minorHAnsi" w:hAnsiTheme="minorHAnsi" w:cstheme="minorHAnsi"/>
          <w:sz w:val="16"/>
        </w:rPr>
        <w:t xml:space="preserve">? The Commission currently has only two Arctic members, Russia and Norway. A simple majority vote by non-Arctic states – perhaps engineered by Russian pressure and/or bribes – could result in decisions that would be binding on all member nations. </w:t>
      </w:r>
      <w:r w:rsidRPr="00AC426B">
        <w:rPr>
          <w:rFonts w:asciiTheme="minorHAnsi" w:hAnsiTheme="minorHAnsi" w:cstheme="minorHAnsi"/>
          <w:u w:val="single"/>
        </w:rPr>
        <w:t>If the U</w:t>
      </w:r>
      <w:r w:rsidRPr="00140518">
        <w:rPr>
          <w:rFonts w:asciiTheme="minorHAnsi" w:hAnsiTheme="minorHAnsi" w:cstheme="minorHAnsi"/>
          <w:u w:val="single"/>
        </w:rPr>
        <w:t xml:space="preserve">nited </w:t>
      </w:r>
      <w:r w:rsidRPr="00AC426B">
        <w:rPr>
          <w:rFonts w:asciiTheme="minorHAnsi" w:hAnsiTheme="minorHAnsi" w:cstheme="minorHAnsi"/>
          <w:u w:val="single"/>
        </w:rPr>
        <w:t>S</w:t>
      </w:r>
      <w:r w:rsidRPr="00140518">
        <w:rPr>
          <w:rFonts w:asciiTheme="minorHAnsi" w:hAnsiTheme="minorHAnsi" w:cstheme="minorHAnsi"/>
          <w:u w:val="single"/>
        </w:rPr>
        <w:t xml:space="preserve">tates </w:t>
      </w:r>
      <w:r w:rsidRPr="00AC426B">
        <w:rPr>
          <w:rFonts w:asciiTheme="minorHAnsi" w:hAnsiTheme="minorHAnsi" w:cstheme="minorHAnsi"/>
          <w:u w:val="single"/>
        </w:rPr>
        <w:t>were a state party to LOST, it would likely still be outvoted</w:t>
      </w:r>
      <w:r w:rsidRPr="00140518">
        <w:rPr>
          <w:rFonts w:asciiTheme="minorHAnsi" w:hAnsiTheme="minorHAnsi" w:cstheme="minorHAnsi"/>
          <w:u w:val="single"/>
        </w:rPr>
        <w:t xml:space="preserve"> –yet obliged to accept the Commission’s unsatisfactory dictates</w:t>
      </w:r>
      <w:r w:rsidRPr="00780ABF">
        <w:rPr>
          <w:rFonts w:asciiTheme="minorHAnsi" w:hAnsiTheme="minorHAnsi" w:cstheme="minorHAnsi"/>
          <w:sz w:val="16"/>
        </w:rPr>
        <w:t xml:space="preserve">. In this case, the consequences of such a decision would be preposterous – even absurd: </w:t>
      </w:r>
      <w:r w:rsidRPr="00140518">
        <w:rPr>
          <w:rFonts w:asciiTheme="minorHAnsi" w:hAnsiTheme="minorHAnsi" w:cstheme="minorHAnsi"/>
          <w:u w:val="single"/>
        </w:rPr>
        <w:t>Russia would have sole economic rights to the vast natural resources of the central Arctic Ocean. This would essentially give Russia a virtual monopoly over the North Pole region</w:t>
      </w:r>
      <w:r w:rsidRPr="00780ABF">
        <w:rPr>
          <w:rFonts w:asciiTheme="minorHAnsi" w:hAnsiTheme="minorHAnsi" w:cstheme="minorHAnsi"/>
          <w:sz w:val="16"/>
        </w:rPr>
        <w:t xml:space="preserve">. </w:t>
      </w:r>
    </w:p>
    <w:p w:rsidR="00F01EB0" w:rsidRPr="00780ABF" w:rsidRDefault="00F01EB0" w:rsidP="00F01EB0">
      <w:pPr>
        <w:pStyle w:val="Heading3"/>
      </w:pPr>
      <w:r>
        <w:t>1AR Access KT Regimes</w:t>
      </w:r>
    </w:p>
    <w:p w:rsidR="00F01EB0" w:rsidRPr="00201F65" w:rsidRDefault="00F01EB0" w:rsidP="00233798">
      <w:pPr>
        <w:pStyle w:val="Heading4"/>
      </w:pPr>
      <w:r>
        <w:t>CG access and action in the Arctic is a pre-requisite to legal regimes- that access also leads to them- empirics are on our side</w:t>
      </w:r>
    </w:p>
    <w:p w:rsidR="00F01EB0" w:rsidRPr="00201F65" w:rsidRDefault="00F01EB0" w:rsidP="00F01EB0">
      <w:pPr>
        <w:rPr>
          <w:bCs/>
        </w:rPr>
      </w:pPr>
      <w:r>
        <w:rPr>
          <w:rStyle w:val="StyleStyleBold12pt"/>
        </w:rPr>
        <w:t xml:space="preserve">Salerno 11 </w:t>
      </w:r>
      <w:r w:rsidRPr="00F01EB0">
        <w:t>(Brian M. Salerno- Vice Admiral, U.S. Coast Guard Deputy Commandant for Operations, April 26 2011, “U.S. COAST GUARD ARCTIC STRATEGIC APPROACH”, http://www.uscg.mil/directives/ci/16000-16999/CI_16003_1.pdf)</w:t>
      </w:r>
    </w:p>
    <w:p w:rsidR="00F01EB0" w:rsidRPr="00201F65" w:rsidRDefault="00F01EB0" w:rsidP="00F01EB0">
      <w:pPr>
        <w:rPr>
          <w:rFonts w:asciiTheme="minorHAnsi" w:hAnsiTheme="minorHAnsi" w:cstheme="minorHAnsi"/>
          <w:b/>
          <w:sz w:val="16"/>
        </w:rPr>
      </w:pPr>
      <w:r w:rsidRPr="00AC426B">
        <w:rPr>
          <w:rStyle w:val="StyleBoldUnderline"/>
          <w:rFonts w:asciiTheme="minorHAnsi" w:hAnsiTheme="minorHAnsi"/>
        </w:rPr>
        <w:t>Legal Regimes</w:t>
      </w:r>
      <w:r w:rsidRPr="0064134D">
        <w:rPr>
          <w:rStyle w:val="StyleBoldUnderline"/>
          <w:rFonts w:asciiTheme="minorHAnsi" w:hAnsiTheme="minorHAnsi"/>
        </w:rPr>
        <w:t xml:space="preserve"> and Partnerships: Statutes, regulations, </w:t>
      </w:r>
      <w:r w:rsidRPr="00AC426B">
        <w:rPr>
          <w:rStyle w:val="StyleBoldUnderline"/>
          <w:rFonts w:asciiTheme="minorHAnsi" w:hAnsiTheme="minorHAnsi"/>
        </w:rPr>
        <w:t>international agreements</w:t>
      </w:r>
      <w:r w:rsidRPr="0064134D">
        <w:rPr>
          <w:rStyle w:val="StyleBoldUnderline"/>
          <w:rFonts w:asciiTheme="minorHAnsi" w:hAnsiTheme="minorHAnsi"/>
        </w:rPr>
        <w:t xml:space="preserve">, conventions, </w:t>
      </w:r>
      <w:r w:rsidRPr="00AC426B">
        <w:rPr>
          <w:rStyle w:val="StyleBoldUnderline"/>
          <w:rFonts w:asciiTheme="minorHAnsi" w:hAnsiTheme="minorHAnsi"/>
        </w:rPr>
        <w:t>and standards all establish</w:t>
      </w:r>
      <w:r w:rsidRPr="0064134D">
        <w:rPr>
          <w:rStyle w:val="StyleBoldUnderline"/>
          <w:rFonts w:asciiTheme="minorHAnsi" w:hAnsiTheme="minorHAnsi"/>
        </w:rPr>
        <w:t xml:space="preserve"> the </w:t>
      </w:r>
      <w:r w:rsidRPr="00AC426B">
        <w:rPr>
          <w:rStyle w:val="StyleBoldUnderline"/>
          <w:rFonts w:asciiTheme="minorHAnsi" w:hAnsiTheme="minorHAnsi"/>
        </w:rPr>
        <w:t>maritime rule</w:t>
      </w:r>
      <w:r w:rsidRPr="0064134D">
        <w:rPr>
          <w:rStyle w:val="StyleBoldUnderline"/>
          <w:rFonts w:asciiTheme="minorHAnsi" w:hAnsiTheme="minorHAnsi"/>
        </w:rPr>
        <w:t xml:space="preserve"> set</w:t>
      </w:r>
      <w:r w:rsidRPr="00201F65">
        <w:rPr>
          <w:sz w:val="16"/>
        </w:rPr>
        <w:t xml:space="preserve">. </w:t>
      </w:r>
      <w:r w:rsidRPr="00AC426B">
        <w:rPr>
          <w:rStyle w:val="StyleBoldUnderline"/>
          <w:rFonts w:asciiTheme="minorHAnsi" w:hAnsiTheme="minorHAnsi"/>
        </w:rPr>
        <w:t>As the Arctic</w:t>
      </w:r>
      <w:r w:rsidRPr="0064134D">
        <w:rPr>
          <w:rStyle w:val="StyleBoldUnderline"/>
          <w:rFonts w:asciiTheme="minorHAnsi" w:hAnsiTheme="minorHAnsi"/>
        </w:rPr>
        <w:t xml:space="preserve"> maritime community </w:t>
      </w:r>
      <w:r w:rsidRPr="00AC426B">
        <w:rPr>
          <w:rStyle w:val="StyleBoldUnderline"/>
          <w:rFonts w:asciiTheme="minorHAnsi" w:hAnsiTheme="minorHAnsi"/>
        </w:rPr>
        <w:t>continues to evolve,</w:t>
      </w:r>
      <w:r w:rsidRPr="0064134D">
        <w:rPr>
          <w:rStyle w:val="StyleBoldUnderline"/>
          <w:rFonts w:asciiTheme="minorHAnsi" w:hAnsiTheme="minorHAnsi"/>
        </w:rPr>
        <w:t xml:space="preserve"> </w:t>
      </w:r>
      <w:r w:rsidRPr="00AC426B">
        <w:rPr>
          <w:rStyle w:val="StyleBoldUnderline"/>
          <w:rFonts w:asciiTheme="minorHAnsi" w:hAnsiTheme="minorHAnsi"/>
        </w:rPr>
        <w:t>legal regimes</w:t>
      </w:r>
      <w:r w:rsidRPr="0064134D">
        <w:rPr>
          <w:rStyle w:val="StyleBoldUnderline"/>
          <w:rFonts w:asciiTheme="minorHAnsi" w:hAnsiTheme="minorHAnsi"/>
        </w:rPr>
        <w:t xml:space="preserve"> required to ensure sound safety, security and stewardship </w:t>
      </w:r>
      <w:r w:rsidRPr="00AC426B">
        <w:rPr>
          <w:rStyle w:val="StyleBoldUnderline"/>
          <w:rFonts w:asciiTheme="minorHAnsi" w:hAnsiTheme="minorHAnsi"/>
        </w:rPr>
        <w:t xml:space="preserve">will </w:t>
      </w:r>
      <w:r w:rsidRPr="0064134D">
        <w:rPr>
          <w:rStyle w:val="StyleBoldUnderline"/>
          <w:rFonts w:asciiTheme="minorHAnsi" w:hAnsiTheme="minorHAnsi"/>
        </w:rPr>
        <w:t xml:space="preserve">likely </w:t>
      </w:r>
      <w:r w:rsidRPr="00AC426B">
        <w:rPr>
          <w:rStyle w:val="StyleBoldUnderline"/>
          <w:rFonts w:asciiTheme="minorHAnsi" w:hAnsiTheme="minorHAnsi"/>
        </w:rPr>
        <w:t>evolve</w:t>
      </w:r>
      <w:r w:rsidRPr="0064134D">
        <w:rPr>
          <w:rStyle w:val="StyleBoldUnderline"/>
          <w:rFonts w:asciiTheme="minorHAnsi" w:hAnsiTheme="minorHAnsi"/>
        </w:rPr>
        <w:t xml:space="preserve"> as well. </w:t>
      </w:r>
      <w:r w:rsidRPr="00AC426B">
        <w:rPr>
          <w:rStyle w:val="StyleBoldUnderline"/>
          <w:rFonts w:asciiTheme="minorHAnsi" w:hAnsiTheme="minorHAnsi"/>
        </w:rPr>
        <w:t>The</w:t>
      </w:r>
      <w:r w:rsidRPr="0064134D">
        <w:rPr>
          <w:rStyle w:val="StyleBoldUnderline"/>
          <w:rFonts w:asciiTheme="minorHAnsi" w:hAnsiTheme="minorHAnsi"/>
        </w:rPr>
        <w:t xml:space="preserve"> U.S. </w:t>
      </w:r>
      <w:r w:rsidRPr="00AC426B">
        <w:rPr>
          <w:rStyle w:val="StyleBoldUnderline"/>
          <w:rFonts w:asciiTheme="minorHAnsi" w:hAnsiTheme="minorHAnsi"/>
        </w:rPr>
        <w:t>C</w:t>
      </w:r>
      <w:r w:rsidRPr="0064134D">
        <w:rPr>
          <w:rStyle w:val="StyleBoldUnderline"/>
          <w:rFonts w:asciiTheme="minorHAnsi" w:hAnsiTheme="minorHAnsi"/>
        </w:rPr>
        <w:t xml:space="preserve">oast </w:t>
      </w:r>
      <w:r w:rsidRPr="00AC426B">
        <w:rPr>
          <w:rStyle w:val="StyleBoldUnderline"/>
          <w:rFonts w:asciiTheme="minorHAnsi" w:hAnsiTheme="minorHAnsi"/>
        </w:rPr>
        <w:t>G</w:t>
      </w:r>
      <w:r w:rsidRPr="0064134D">
        <w:rPr>
          <w:rStyle w:val="StyleBoldUnderline"/>
          <w:rFonts w:asciiTheme="minorHAnsi" w:hAnsiTheme="minorHAnsi"/>
        </w:rPr>
        <w:t xml:space="preserve">uard </w:t>
      </w:r>
      <w:r w:rsidRPr="00AC426B">
        <w:rPr>
          <w:rStyle w:val="StyleBoldUnderline"/>
          <w:rFonts w:asciiTheme="minorHAnsi" w:hAnsiTheme="minorHAnsi"/>
        </w:rPr>
        <w:t>will take a leadership role in ensuring</w:t>
      </w:r>
      <w:r w:rsidRPr="0064134D">
        <w:rPr>
          <w:rStyle w:val="StyleBoldUnderline"/>
          <w:rFonts w:asciiTheme="minorHAnsi" w:hAnsiTheme="minorHAnsi"/>
        </w:rPr>
        <w:t xml:space="preserve"> proper maritime </w:t>
      </w:r>
      <w:r w:rsidRPr="00AC426B">
        <w:rPr>
          <w:rStyle w:val="StyleBoldUnderline"/>
          <w:rFonts w:asciiTheme="minorHAnsi" w:hAnsiTheme="minorHAnsi"/>
        </w:rPr>
        <w:t>legal regimes are in place for the Arctic</w:t>
      </w:r>
      <w:r w:rsidRPr="0064134D">
        <w:rPr>
          <w:rStyle w:val="StyleBoldUnderline"/>
          <w:rFonts w:asciiTheme="minorHAnsi" w:hAnsiTheme="minorHAnsi"/>
        </w:rPr>
        <w:t xml:space="preserve"> domain. </w:t>
      </w:r>
      <w:r w:rsidRPr="00201F65">
        <w:rPr>
          <w:sz w:val="16"/>
        </w:rPr>
        <w:t xml:space="preserve">In addition, </w:t>
      </w:r>
      <w:r w:rsidRPr="00AC426B">
        <w:rPr>
          <w:rStyle w:val="StyleBoldUnderline"/>
          <w:rFonts w:asciiTheme="minorHAnsi" w:hAnsiTheme="minorHAnsi"/>
        </w:rPr>
        <w:t>the</w:t>
      </w:r>
      <w:r w:rsidRPr="0064134D">
        <w:rPr>
          <w:rStyle w:val="StyleBoldUnderline"/>
          <w:rFonts w:asciiTheme="minorHAnsi" w:hAnsiTheme="minorHAnsi"/>
        </w:rPr>
        <w:t xml:space="preserve"> U.S.</w:t>
      </w:r>
      <w:r w:rsidRPr="00AC426B">
        <w:rPr>
          <w:rStyle w:val="StyleBoldUnderline"/>
          <w:rFonts w:asciiTheme="minorHAnsi" w:hAnsiTheme="minorHAnsi"/>
        </w:rPr>
        <w:t xml:space="preserve"> C</w:t>
      </w:r>
      <w:r w:rsidRPr="0064134D">
        <w:rPr>
          <w:rStyle w:val="StyleBoldUnderline"/>
          <w:rFonts w:asciiTheme="minorHAnsi" w:hAnsiTheme="minorHAnsi"/>
        </w:rPr>
        <w:t xml:space="preserve">oast </w:t>
      </w:r>
      <w:r w:rsidRPr="00AC426B">
        <w:rPr>
          <w:rStyle w:val="StyleBoldUnderline"/>
          <w:rFonts w:asciiTheme="minorHAnsi" w:hAnsiTheme="minorHAnsi"/>
        </w:rPr>
        <w:t>G</w:t>
      </w:r>
      <w:r w:rsidRPr="0064134D">
        <w:rPr>
          <w:rStyle w:val="StyleBoldUnderline"/>
          <w:rFonts w:asciiTheme="minorHAnsi" w:hAnsiTheme="minorHAnsi"/>
        </w:rPr>
        <w:t>uard’</w:t>
      </w:r>
      <w:r w:rsidRPr="00AC426B">
        <w:rPr>
          <w:rStyle w:val="StyleBoldUnderline"/>
          <w:rFonts w:asciiTheme="minorHAnsi" w:hAnsiTheme="minorHAnsi"/>
        </w:rPr>
        <w:t>s</w:t>
      </w:r>
      <w:r w:rsidRPr="0064134D">
        <w:rPr>
          <w:rStyle w:val="StyleBoldUnderline"/>
          <w:rFonts w:asciiTheme="minorHAnsi" w:hAnsiTheme="minorHAnsi"/>
        </w:rPr>
        <w:t xml:space="preserve"> extensive </w:t>
      </w:r>
      <w:r w:rsidRPr="00AC426B">
        <w:rPr>
          <w:rStyle w:val="StyleBoldUnderline"/>
          <w:rFonts w:asciiTheme="minorHAnsi" w:hAnsiTheme="minorHAnsi"/>
        </w:rPr>
        <w:t>history of Arctic service</w:t>
      </w:r>
      <w:r w:rsidRPr="0064134D">
        <w:rPr>
          <w:rStyle w:val="StyleBoldUnderline"/>
          <w:rFonts w:asciiTheme="minorHAnsi" w:hAnsiTheme="minorHAnsi"/>
        </w:rPr>
        <w:t xml:space="preserve"> that began in 1865 </w:t>
      </w:r>
      <w:r w:rsidRPr="00AC426B">
        <w:rPr>
          <w:rStyle w:val="StyleBoldUnderline"/>
          <w:rFonts w:asciiTheme="minorHAnsi" w:hAnsiTheme="minorHAnsi"/>
        </w:rPr>
        <w:t>provides both experience and an expansive network of governmental</w:t>
      </w:r>
      <w:r w:rsidRPr="0064134D">
        <w:rPr>
          <w:rStyle w:val="StyleBoldUnderline"/>
          <w:rFonts w:asciiTheme="minorHAnsi" w:hAnsiTheme="minorHAnsi"/>
        </w:rPr>
        <w:t xml:space="preserve">, nongovernmental, and private </w:t>
      </w:r>
      <w:r w:rsidRPr="00AC426B">
        <w:rPr>
          <w:rStyle w:val="StyleBoldUnderline"/>
          <w:rFonts w:asciiTheme="minorHAnsi" w:hAnsiTheme="minorHAnsi"/>
        </w:rPr>
        <w:t>partnerships which</w:t>
      </w:r>
      <w:r w:rsidRPr="0064134D">
        <w:rPr>
          <w:rStyle w:val="StyleBoldUnderline"/>
          <w:rFonts w:asciiTheme="minorHAnsi" w:hAnsiTheme="minorHAnsi"/>
        </w:rPr>
        <w:t xml:space="preserve"> we </w:t>
      </w:r>
      <w:r w:rsidRPr="00AC426B">
        <w:rPr>
          <w:rStyle w:val="StyleBoldUnderline"/>
          <w:rFonts w:asciiTheme="minorHAnsi" w:hAnsiTheme="minorHAnsi"/>
        </w:rPr>
        <w:t>will</w:t>
      </w:r>
      <w:r w:rsidRPr="0064134D">
        <w:rPr>
          <w:rStyle w:val="StyleBoldUnderline"/>
          <w:rFonts w:asciiTheme="minorHAnsi" w:hAnsiTheme="minorHAnsi"/>
        </w:rPr>
        <w:t xml:space="preserve"> leverage to </w:t>
      </w:r>
      <w:r w:rsidRPr="00AC426B">
        <w:rPr>
          <w:rStyle w:val="StyleBoldUnderline"/>
          <w:rFonts w:asciiTheme="minorHAnsi" w:hAnsiTheme="minorHAnsi"/>
        </w:rPr>
        <w:t>meet the demands of the Arctic.</w:t>
      </w:r>
      <w:r w:rsidRPr="00201F65">
        <w:rPr>
          <w:sz w:val="16"/>
        </w:rPr>
        <w:t xml:space="preserve"> The U.S. Coast Guard will make enhancing federal, state, local, tribal, and industry partnerships a priority. Strong partnerships and broad authorities are key to our leadership in a comprehensive approach to meet national policy objectives in the Arctic. </w:t>
      </w:r>
    </w:p>
    <w:p w:rsidR="00F01EB0" w:rsidRPr="00780ABF" w:rsidRDefault="00F01EB0" w:rsidP="00F01EB0">
      <w:pPr>
        <w:pStyle w:val="Heading3"/>
        <w:rPr>
          <w:rFonts w:asciiTheme="minorHAnsi" w:hAnsiTheme="minorHAnsi" w:cstheme="minorHAnsi"/>
        </w:rPr>
      </w:pPr>
      <w:r w:rsidRPr="00780ABF">
        <w:rPr>
          <w:rFonts w:asciiTheme="minorHAnsi" w:hAnsiTheme="minorHAnsi" w:cstheme="minorHAnsi"/>
        </w:rPr>
        <w:t>1AR EXT- Generic</w:t>
      </w:r>
    </w:p>
    <w:p w:rsidR="00F01EB0" w:rsidRPr="00780ABF" w:rsidRDefault="00F01EB0" w:rsidP="00233798">
      <w:pPr>
        <w:pStyle w:val="Heading4"/>
      </w:pPr>
      <w:r w:rsidRPr="00780ABF">
        <w:t>Independently, this multilateral constrainment of our foreign policy devastates U.S. global leadership</w:t>
      </w:r>
    </w:p>
    <w:p w:rsidR="00F01EB0" w:rsidRPr="00780ABF" w:rsidRDefault="00F01EB0" w:rsidP="00F01EB0">
      <w:pPr>
        <w:rPr>
          <w:rFonts w:asciiTheme="minorHAnsi" w:hAnsiTheme="minorHAnsi" w:cstheme="minorHAnsi"/>
        </w:rPr>
      </w:pPr>
      <w:r w:rsidRPr="00780ABF">
        <w:rPr>
          <w:rStyle w:val="Heading4Char"/>
          <w:rFonts w:asciiTheme="minorHAnsi" w:hAnsiTheme="minorHAnsi"/>
        </w:rPr>
        <w:t>Campell and O'Hanlon, 6</w:t>
      </w:r>
      <w:r w:rsidRPr="00780ABF">
        <w:rPr>
          <w:rFonts w:asciiTheme="minorHAnsi" w:hAnsiTheme="minorHAnsi" w:cstheme="minorHAnsi"/>
        </w:rPr>
        <w:t xml:space="preserve"> (Kurt, director at the CSIS Belfer Center for Science and International Affairs, and Michael, senior policy analyst at the Brookings Institution, Hard Power: The New Politics of National Security, October, p. 214)</w:t>
      </w:r>
    </w:p>
    <w:p w:rsidR="00F01EB0" w:rsidRPr="00780ABF" w:rsidRDefault="00F01EB0" w:rsidP="00F01EB0">
      <w:pPr>
        <w:rPr>
          <w:rFonts w:asciiTheme="minorHAnsi" w:hAnsiTheme="minorHAnsi" w:cstheme="minorHAnsi"/>
        </w:rPr>
      </w:pPr>
    </w:p>
    <w:p w:rsidR="00F01EB0" w:rsidRPr="00140518" w:rsidRDefault="00F01EB0" w:rsidP="00F01EB0">
      <w:pPr>
        <w:rPr>
          <w:rFonts w:asciiTheme="minorHAnsi" w:hAnsiTheme="minorHAnsi" w:cstheme="minorHAnsi"/>
          <w:u w:val="single"/>
        </w:rPr>
      </w:pPr>
      <w:r w:rsidRPr="00780ABF">
        <w:rPr>
          <w:rFonts w:asciiTheme="minorHAnsi" w:hAnsiTheme="minorHAnsi" w:cstheme="minorHAnsi"/>
          <w:sz w:val="14"/>
        </w:rPr>
        <w:t xml:space="preserve">In the convincing phrase Madeleine Albright coined in the 1990s, the United States truly is the "indispensable nation." Another useful metaphor from that era, Richard Haass's description of America as "reluctant sheriff," is also apropos. The United States may show greater skepticism about using its military muscle in the future than it did during much of the George W. Bush presidency, but it needs to play the role of international sheriff at times nonetheless (with the help of "'posses" of like minded states), because no other entity can do so. Those moderates and progressives angry about </w:t>
      </w:r>
      <w:r w:rsidRPr="00140518">
        <w:rPr>
          <w:rFonts w:asciiTheme="minorHAnsi" w:hAnsiTheme="minorHAnsi" w:cstheme="minorHAnsi"/>
          <w:u w:val="single"/>
        </w:rPr>
        <w:t>Bush</w:t>
      </w:r>
      <w:r w:rsidRPr="00780ABF">
        <w:rPr>
          <w:rFonts w:asciiTheme="minorHAnsi" w:hAnsiTheme="minorHAnsi" w:cstheme="minorHAnsi"/>
          <w:sz w:val="14"/>
        </w:rPr>
        <w:t xml:space="preserve"> administration unilateralism and arrogance </w:t>
      </w:r>
      <w:r w:rsidRPr="00140518">
        <w:rPr>
          <w:rFonts w:asciiTheme="minorHAnsi" w:hAnsiTheme="minorHAnsi" w:cstheme="minorHAnsi"/>
          <w:u w:val="single"/>
        </w:rPr>
        <w:t xml:space="preserve">must avoid overcompensating in such a way that they weaken America’s critical role as a global leader. </w:t>
      </w:r>
      <w:r w:rsidRPr="00780ABF">
        <w:rPr>
          <w:rFonts w:asciiTheme="minorHAnsi" w:hAnsiTheme="minorHAnsi" w:cstheme="minorHAnsi"/>
          <w:sz w:val="14"/>
        </w:rPr>
        <w:t xml:space="preserve">America's centrality in the international order is another aspect of the reason why moderates and progressives must be careful when they suggest that multilateralism will be a core element of their foreign policy, as many do. </w:t>
      </w:r>
      <w:r w:rsidRPr="00140518">
        <w:rPr>
          <w:rFonts w:asciiTheme="minorHAnsi" w:hAnsiTheme="minorHAnsi" w:cstheme="minorHAnsi"/>
          <w:u w:val="single"/>
        </w:rPr>
        <w:t>While multilateralism is desirable, it should not be taken so far as to devolve simplistically into a "democratic" approach to world affairs in which each nation essentially gets equal say</w:t>
      </w:r>
      <w:r w:rsidRPr="00780ABF">
        <w:rPr>
          <w:rFonts w:asciiTheme="minorHAnsi" w:hAnsiTheme="minorHAnsi" w:cstheme="minorHAnsi"/>
          <w:sz w:val="14"/>
        </w:rPr>
        <w:t>. As Harvard professor and former Pentagon official Joseph Nye argues</w:t>
      </w:r>
      <w:r w:rsidRPr="00140518">
        <w:rPr>
          <w:rFonts w:asciiTheme="minorHAnsi" w:hAnsiTheme="minorHAnsi" w:cstheme="minorHAnsi"/>
          <w:u w:val="single"/>
        </w:rPr>
        <w:t>, the United States should not act multilaterally when doing so would contradict core American values, delay responses to immediate threats to its security</w:t>
      </w:r>
      <w:r w:rsidRPr="00780ABF">
        <w:rPr>
          <w:rFonts w:asciiTheme="minorHAnsi" w:hAnsiTheme="minorHAnsi" w:cstheme="minorHAnsi"/>
          <w:sz w:val="14"/>
        </w:rPr>
        <w:t xml:space="preserve">, or promote poor policies that might have been improved through a tougher (and more unilateral) bargaining process.6 The United States will sometimes have to do things that are unpopular internationally; it will usually have to help forge consensus among nations rather than wait for it to develop; and it will generally have to act rather than hope that crises will go away on their own. On the subject at hand, this means that </w:t>
      </w:r>
      <w:r w:rsidRPr="00140518">
        <w:rPr>
          <w:rFonts w:asciiTheme="minorHAnsi" w:hAnsiTheme="minorHAnsi" w:cstheme="minorHAnsi"/>
          <w:u w:val="single"/>
        </w:rPr>
        <w:t xml:space="preserve">America needs to be ready to defend its allies without waiting for global approval or the formation of large coalitions to do so. </w:t>
      </w:r>
    </w:p>
    <w:p w:rsidR="00F01EB0" w:rsidRPr="00780ABF" w:rsidRDefault="00F01EB0" w:rsidP="00F01EB0">
      <w:pPr>
        <w:pStyle w:val="Heading3"/>
        <w:rPr>
          <w:rFonts w:asciiTheme="minorHAnsi" w:hAnsiTheme="minorHAnsi" w:cstheme="minorHAnsi"/>
        </w:rPr>
      </w:pPr>
      <w:bookmarkStart w:id="1" w:name="_Toc180444112"/>
      <w:r w:rsidRPr="00780ABF">
        <w:rPr>
          <w:rFonts w:asciiTheme="minorHAnsi" w:hAnsiTheme="minorHAnsi" w:cstheme="minorHAnsi"/>
        </w:rPr>
        <w:t>1AR EXT Constrain Navy</w:t>
      </w:r>
      <w:bookmarkEnd w:id="1"/>
    </w:p>
    <w:p w:rsidR="00F01EB0" w:rsidRPr="00780ABF" w:rsidRDefault="00F01EB0" w:rsidP="00233798">
      <w:pPr>
        <w:pStyle w:val="Heading4"/>
      </w:pPr>
      <w:r w:rsidRPr="00780ABF">
        <w:t>Ratifying LOST would constrain our Navy’s practices of suspected terrorist interception, supply chain disruption, and intelligence gathering</w:t>
      </w:r>
    </w:p>
    <w:p w:rsidR="00F01EB0" w:rsidRPr="00780ABF" w:rsidRDefault="00F01EB0" w:rsidP="00F01EB0">
      <w:pPr>
        <w:rPr>
          <w:rFonts w:asciiTheme="minorHAnsi" w:hAnsiTheme="minorHAnsi" w:cstheme="minorHAnsi"/>
        </w:rPr>
      </w:pPr>
      <w:r w:rsidRPr="00780ABF">
        <w:rPr>
          <w:rFonts w:asciiTheme="minorHAnsi" w:hAnsiTheme="minorHAnsi" w:cstheme="minorHAnsi"/>
        </w:rPr>
        <w:t>Retired Admiral James</w:t>
      </w:r>
      <w:r w:rsidRPr="00780ABF">
        <w:rPr>
          <w:rFonts w:asciiTheme="minorHAnsi" w:hAnsiTheme="minorHAnsi" w:cstheme="minorHAnsi"/>
          <w:b/>
        </w:rPr>
        <w:t xml:space="preserve"> </w:t>
      </w:r>
      <w:r w:rsidRPr="00780ABF">
        <w:rPr>
          <w:rStyle w:val="Heading4Char"/>
          <w:rFonts w:asciiTheme="minorHAnsi" w:hAnsiTheme="minorHAnsi"/>
        </w:rPr>
        <w:t>Lyons</w:t>
      </w:r>
      <w:r w:rsidRPr="00780ABF">
        <w:rPr>
          <w:rFonts w:asciiTheme="minorHAnsi" w:hAnsiTheme="minorHAnsi" w:cstheme="minorHAnsi"/>
          <w:b/>
        </w:rPr>
        <w:t xml:space="preserve">, </w:t>
      </w:r>
      <w:r w:rsidRPr="00780ABF">
        <w:rPr>
          <w:rFonts w:asciiTheme="minorHAnsi" w:hAnsiTheme="minorHAnsi" w:cstheme="minorHAnsi"/>
        </w:rPr>
        <w:t>October 5</w:t>
      </w:r>
      <w:r w:rsidRPr="00780ABF">
        <w:rPr>
          <w:rFonts w:asciiTheme="minorHAnsi" w:hAnsiTheme="minorHAnsi" w:cstheme="minorHAnsi"/>
          <w:b/>
        </w:rPr>
        <w:t xml:space="preserve">, </w:t>
      </w:r>
      <w:r w:rsidRPr="00780ABF">
        <w:rPr>
          <w:rStyle w:val="Heading4Char"/>
          <w:rFonts w:asciiTheme="minorHAnsi" w:hAnsiTheme="minorHAnsi"/>
        </w:rPr>
        <w:t>2007</w:t>
      </w:r>
      <w:r w:rsidRPr="00780ABF">
        <w:rPr>
          <w:rFonts w:asciiTheme="minorHAnsi" w:hAnsiTheme="minorHAnsi" w:cstheme="minorHAnsi"/>
          <w:b/>
        </w:rPr>
        <w:t xml:space="preserve"> </w:t>
      </w:r>
      <w:r w:rsidRPr="00780ABF">
        <w:rPr>
          <w:rFonts w:asciiTheme="minorHAnsi" w:hAnsiTheme="minorHAnsi" w:cstheme="minorHAnsi"/>
        </w:rPr>
        <w:t>(U.S. Navy retired admiral, was commander in chief of the U.S. Pacific Fleet, senior U.S. military representative to the United Nations, “U.S. LOST at sea?”, Commentary, http://washingtontimes.com/apps/pbcs.dll/article?AID=/20071005/COMMENTARY/110050029/1012)</w:t>
      </w:r>
    </w:p>
    <w:p w:rsidR="00F01EB0" w:rsidRPr="00780ABF" w:rsidRDefault="00F01EB0" w:rsidP="00F01EB0">
      <w:pPr>
        <w:rPr>
          <w:rFonts w:asciiTheme="minorHAnsi" w:hAnsiTheme="minorHAnsi" w:cstheme="minorHAnsi"/>
        </w:rPr>
      </w:pPr>
    </w:p>
    <w:p w:rsidR="00F01EB0" w:rsidRPr="00780ABF" w:rsidRDefault="00F01EB0" w:rsidP="00F01EB0">
      <w:pPr>
        <w:rPr>
          <w:rFonts w:asciiTheme="minorHAnsi" w:hAnsiTheme="minorHAnsi" w:cstheme="minorHAnsi"/>
          <w:sz w:val="14"/>
        </w:rPr>
      </w:pPr>
      <w:r w:rsidRPr="00780ABF">
        <w:rPr>
          <w:rFonts w:asciiTheme="minorHAnsi" w:hAnsiTheme="minorHAnsi" w:cstheme="minorHAnsi"/>
          <w:sz w:val="14"/>
        </w:rPr>
        <w:t xml:space="preserve">James Lyons - From the days of our Founding Fathers, history has shown no president wants to leave a legacy of surrendering U.S. national sovereignty to a supranational organization. But this will become the case if the Senate — spurred by Delaware Democrat Joseph Biden — ratifies the Law of the Sea Treaty (LOST) now before it without proper debate by the Armed Services or Appropriations committees. Sen. Biden wants to cut off debate and fast-track LOST. He is misguided. It is inconceivable to this naval officer why the Senate would willingly want to forfeit its responsibility for America"s freedom of the seas to the unelected and unaccountable international agency that would be created by ratification of LOST. </w:t>
      </w:r>
      <w:r w:rsidRPr="00140518">
        <w:rPr>
          <w:rFonts w:asciiTheme="minorHAnsi" w:hAnsiTheme="minorHAnsi" w:cstheme="minorHAnsi"/>
          <w:u w:val="single"/>
        </w:rPr>
        <w:t>The power of the U.S. Navy</w:t>
      </w:r>
      <w:r w:rsidRPr="00780ABF">
        <w:rPr>
          <w:rFonts w:asciiTheme="minorHAnsi" w:hAnsiTheme="minorHAnsi" w:cstheme="minorHAnsi"/>
          <w:sz w:val="14"/>
        </w:rPr>
        <w:t xml:space="preserve">, not some anonymous bureaucracy, </w:t>
      </w:r>
      <w:r w:rsidRPr="00140518">
        <w:rPr>
          <w:rFonts w:asciiTheme="minorHAnsi" w:hAnsiTheme="minorHAnsi" w:cstheme="minorHAnsi"/>
          <w:u w:val="single"/>
        </w:rPr>
        <w:t>has been this nation's guarantee of our access to and freedom of the seas</w:t>
      </w:r>
      <w:r w:rsidRPr="00780ABF">
        <w:rPr>
          <w:rFonts w:asciiTheme="minorHAnsi" w:hAnsiTheme="minorHAnsi" w:cstheme="minorHAnsi"/>
          <w:sz w:val="14"/>
        </w:rPr>
        <w:t xml:space="preserve">. I can site many maritime operations — from </w:t>
      </w:r>
      <w:r w:rsidRPr="00140518">
        <w:rPr>
          <w:rFonts w:asciiTheme="minorHAnsi" w:hAnsiTheme="minorHAnsi" w:cstheme="minorHAnsi"/>
          <w:u w:val="single"/>
        </w:rPr>
        <w:t>our blockade of Cuba in 1962</w:t>
      </w:r>
      <w:r w:rsidRPr="00780ABF">
        <w:rPr>
          <w:rFonts w:asciiTheme="minorHAnsi" w:hAnsiTheme="minorHAnsi" w:cstheme="minorHAnsi"/>
          <w:sz w:val="14"/>
        </w:rPr>
        <w:t xml:space="preserve">, to </w:t>
      </w:r>
      <w:r w:rsidRPr="00140518">
        <w:rPr>
          <w:rFonts w:asciiTheme="minorHAnsi" w:hAnsiTheme="minorHAnsi" w:cstheme="minorHAnsi"/>
          <w:u w:val="single"/>
        </w:rPr>
        <w:t>the reflagging of ships in the Persian Gulf</w:t>
      </w:r>
      <w:r w:rsidRPr="00780ABF">
        <w:rPr>
          <w:rFonts w:asciiTheme="minorHAnsi" w:hAnsiTheme="minorHAnsi" w:cstheme="minorHAnsi"/>
          <w:sz w:val="14"/>
        </w:rPr>
        <w:t xml:space="preserve">, to our </w:t>
      </w:r>
      <w:r w:rsidRPr="00140518">
        <w:rPr>
          <w:rFonts w:asciiTheme="minorHAnsi" w:hAnsiTheme="minorHAnsi" w:cstheme="minorHAnsi"/>
          <w:u w:val="single"/>
        </w:rPr>
        <w:t>submarine intelligence-gathering programs</w:t>
      </w:r>
      <w:r w:rsidRPr="00780ABF">
        <w:rPr>
          <w:rFonts w:asciiTheme="minorHAnsi" w:hAnsiTheme="minorHAnsi" w:cstheme="minorHAnsi"/>
          <w:sz w:val="14"/>
        </w:rPr>
        <w:t xml:space="preserve"> — that </w:t>
      </w:r>
      <w:r w:rsidRPr="00140518">
        <w:rPr>
          <w:rFonts w:asciiTheme="minorHAnsi" w:hAnsiTheme="minorHAnsi" w:cstheme="minorHAnsi"/>
          <w:u w:val="single"/>
        </w:rPr>
        <w:t>have been critical to maintaining our freedom of the seas and protecting our waters from encroachment. All those examples would likely have to be submitted to an international tribunal for approval if we become a signatory to this treaty</w:t>
      </w:r>
      <w:r w:rsidRPr="00780ABF">
        <w:rPr>
          <w:rFonts w:asciiTheme="minorHAnsi" w:hAnsiTheme="minorHAnsi" w:cstheme="minorHAnsi"/>
          <w:sz w:val="14"/>
        </w:rPr>
        <w:t xml:space="preserve">. In a word, this is incomprehensible. Given the current war on terror, </w:t>
      </w:r>
      <w:r w:rsidRPr="00140518">
        <w:rPr>
          <w:rFonts w:asciiTheme="minorHAnsi" w:hAnsiTheme="minorHAnsi" w:cstheme="minorHAnsi"/>
          <w:u w:val="single"/>
        </w:rPr>
        <w:t>we cannot deny our Navy the ability to carry out legitimate naval intercept operations against vessels carrying possible nuclear weapons</w:t>
      </w:r>
      <w:r w:rsidRPr="00780ABF">
        <w:rPr>
          <w:rFonts w:asciiTheme="minorHAnsi" w:hAnsiTheme="minorHAnsi" w:cstheme="minorHAnsi"/>
          <w:sz w:val="14"/>
        </w:rPr>
        <w:t xml:space="preserve"> or other weapons of mass destruction. But </w:t>
      </w:r>
      <w:r w:rsidRPr="00140518">
        <w:rPr>
          <w:rFonts w:asciiTheme="minorHAnsi" w:hAnsiTheme="minorHAnsi" w:cstheme="minorHAnsi"/>
          <w:u w:val="single"/>
        </w:rPr>
        <w:t>such actions would be subject to LOST's arbitration deliberations</w:t>
      </w:r>
      <w:r w:rsidRPr="00780ABF">
        <w:rPr>
          <w:rFonts w:asciiTheme="minorHAnsi" w:hAnsiTheme="minorHAnsi" w:cstheme="minorHAnsi"/>
          <w:sz w:val="14"/>
        </w:rPr>
        <w:t xml:space="preserve"> — a process that in most cases would be decided unfavorably against the United States. Regardless of what is promised by LOST's proponents, the Clinton administration did not fix the treaty's objectionable clauses. For example, ratification of LOST would subsequently require the United States to submit to mandatory dispute resolution with respect to the ability of the U.S. Navy to conduct its customary maritime operations unfettered. Further, </w:t>
      </w:r>
      <w:r w:rsidRPr="00140518">
        <w:rPr>
          <w:rFonts w:asciiTheme="minorHAnsi" w:hAnsiTheme="minorHAnsi" w:cstheme="minorHAnsi"/>
          <w:u w:val="single"/>
        </w:rPr>
        <w:t>although LOST allows a party to exempt itself from disputes concerning "military activities," the Treaty does not define such activities, and it is therefore far from certain any U.S. decision to exempt itself from such dispute resolution will be honored by the other parties or dispute resolution bodies</w:t>
      </w:r>
      <w:r w:rsidRPr="00780ABF">
        <w:rPr>
          <w:rFonts w:asciiTheme="minorHAnsi" w:hAnsiTheme="minorHAnsi" w:cstheme="minorHAnsi"/>
          <w:sz w:val="14"/>
        </w:rPr>
        <w:t xml:space="preserve"> — particularly in light of the fact any supposedly exempt "military activity" can be framed as an "environmental activity" by those hostile to the United States. The military's supply chain is also vulnerable to compulsory dispute resolution in this regard. The military can also be adversely affected by the LOST requirement that all state parties take all measures necessary to "prevent, reduce and control pollution of the marine environment from any source" (Article 194). This requirement could also adversely affect the military's civilian supply chain and the industrial processes involved with supplying the military. Signers must refrain from even the threat of force against the territorial integrity or political independence of any state. Both Iran and North Korea would fall under this requirement. </w:t>
      </w:r>
      <w:r w:rsidRPr="00140518">
        <w:rPr>
          <w:rFonts w:asciiTheme="minorHAnsi" w:hAnsiTheme="minorHAnsi" w:cstheme="minorHAnsi"/>
          <w:u w:val="single"/>
        </w:rPr>
        <w:t>LOST requires submarines to travel on the surface and show their flag in territorial waters. This constraint would damage the Navy's ability to conduct many of its vital intelligence-gathering operations</w:t>
      </w:r>
      <w:r w:rsidRPr="00780ABF">
        <w:rPr>
          <w:rFonts w:asciiTheme="minorHAnsi" w:hAnsiTheme="minorHAnsi" w:cstheme="minorHAnsi"/>
          <w:sz w:val="14"/>
        </w:rPr>
        <w:t>. Provisions of LOST will regulate how U.S. businesses can mine the seabed. More important, the treaty requires U.S. companies to transfer strategic technologies to Third World countries, some of them declared or potential enemies of the U.S. The Treaty will impose a "globe-tax" to finance a pseudo "second United Nations," complete with its own committees and councils. LOST creates a bureaucracy that enforces a mandatory arbitration process that will by its nature be adverse to U.S. corporations and infringe on private property rights. LOST provides a forum for China and Russia to pursue threatening territorial claims. China has already manipulated LOST to claim sovereignty over the entire South China Sea, while Russia is pursuing its claim to the North Pole seabed by presenting its data to the LOST Continental Shelf Commission — a claim entertained by the commission though LOST clearly indicates that claims like Russia's are groundless. If the United States joins a treaty that allows for this sort of manipulation, we will still be subject to the Treaty's requirements, and will not necessarily be able to influence decisions concerning China and Russia. Mr. President, the United States will have only have one vote in all the various LOST committees. We will have no veto power, as we do at the U.N. Security Council. You've accomplished many positives for America, Mr. President. Don't add a huge negative. Reject the Law of the Sea Treaty in its present form. You will be hailed by future generations as a hero for rejecting this faulty, dangerous, anti-U.S. document.</w:t>
      </w:r>
    </w:p>
    <w:p w:rsidR="00F01EB0" w:rsidRPr="00780ABF" w:rsidRDefault="00F01EB0" w:rsidP="00F01EB0">
      <w:pPr>
        <w:pStyle w:val="Heading3"/>
        <w:rPr>
          <w:rFonts w:asciiTheme="minorHAnsi" w:hAnsiTheme="minorHAnsi" w:cstheme="minorHAnsi"/>
          <w:sz w:val="28"/>
        </w:rPr>
      </w:pPr>
      <w:bookmarkStart w:id="2" w:name="_Toc180444113"/>
      <w:r w:rsidRPr="00780ABF">
        <w:rPr>
          <w:rFonts w:asciiTheme="minorHAnsi" w:hAnsiTheme="minorHAnsi" w:cstheme="minorHAnsi"/>
        </w:rPr>
        <w:t>1AR EXT UN Bureaucracy</w:t>
      </w:r>
      <w:bookmarkEnd w:id="2"/>
    </w:p>
    <w:p w:rsidR="00F01EB0" w:rsidRPr="00780ABF" w:rsidRDefault="00F01EB0" w:rsidP="00233798">
      <w:pPr>
        <w:pStyle w:val="Heading4"/>
      </w:pPr>
      <w:r w:rsidRPr="00780ABF">
        <w:t>UN bureaucracy will undermine our sovereignty</w:t>
      </w:r>
    </w:p>
    <w:p w:rsidR="00F01EB0" w:rsidRPr="00780ABF" w:rsidRDefault="00F01EB0" w:rsidP="00F01EB0">
      <w:pPr>
        <w:rPr>
          <w:rFonts w:asciiTheme="minorHAnsi" w:hAnsiTheme="minorHAnsi" w:cstheme="minorHAnsi"/>
        </w:rPr>
      </w:pPr>
      <w:r w:rsidRPr="00780ABF">
        <w:rPr>
          <w:rStyle w:val="StyleStyleBold12pt"/>
          <w:rFonts w:asciiTheme="minorHAnsi" w:hAnsiTheme="minorHAnsi" w:cstheme="minorHAnsi"/>
        </w:rPr>
        <w:t xml:space="preserve">Spring et al. 7 </w:t>
      </w:r>
      <w:r w:rsidRPr="00780ABF">
        <w:rPr>
          <w:rFonts w:asciiTheme="minorHAnsi" w:hAnsiTheme="minorHAnsi" w:cstheme="minorHAnsi"/>
        </w:rPr>
        <w:t xml:space="preserve">(Baker Spring, Kirby Research Fellow @ Heritage, Steven Groves, Lomas Fellow, Brett Schaefer, Fellow in Int’l Regulatory Affairs @ Heritage, “The Top Five Reasons Why Conservatives Should Oppose the U.N. Convention on the Law of the Sea”, </w:t>
      </w:r>
      <w:hyperlink r:id="rId53" w:history="1">
        <w:r w:rsidRPr="00780ABF">
          <w:rPr>
            <w:rStyle w:val="Hyperlink"/>
            <w:rFonts w:asciiTheme="minorHAnsi" w:hAnsiTheme="minorHAnsi" w:cstheme="minorHAnsi"/>
          </w:rPr>
          <w:t>http://www.heritage.org/Research/InternationalOrganizations/wm1638.cfm</w:t>
        </w:r>
      </w:hyperlink>
      <w:r w:rsidRPr="00780ABF">
        <w:rPr>
          <w:rFonts w:asciiTheme="minorHAnsi" w:hAnsiTheme="minorHAnsi" w:cstheme="minorHAnsi"/>
        </w:rPr>
        <w:t>)</w:t>
      </w:r>
    </w:p>
    <w:p w:rsidR="00F01EB0" w:rsidRPr="00780ABF" w:rsidRDefault="00F01EB0" w:rsidP="00F01EB0">
      <w:pPr>
        <w:rPr>
          <w:rFonts w:asciiTheme="minorHAnsi" w:hAnsiTheme="minorHAnsi" w:cstheme="minorHAnsi"/>
        </w:rPr>
      </w:pPr>
      <w:r w:rsidRPr="00780ABF">
        <w:rPr>
          <w:rFonts w:asciiTheme="minorHAnsi" w:hAnsiTheme="minorHAnsi" w:cstheme="minorHAnsi"/>
          <w:bCs/>
          <w:sz w:val="16"/>
        </w:rPr>
        <w:t xml:space="preserve">Reason #3: America Should Not Participate in Yet Another U.N. Bureaucracy. </w:t>
      </w:r>
      <w:r w:rsidRPr="00140518">
        <w:rPr>
          <w:rFonts w:asciiTheme="minorHAnsi" w:hAnsiTheme="minorHAnsi" w:cstheme="minorHAnsi"/>
          <w:u w:val="single"/>
        </w:rPr>
        <w:t>International institutions created by multilateral treaties spawn unaccountable international bureaucracies, which in turn inevitably infringe upon U.S. sovereignty. The convention creates a bureaucracy known as the International Seabed Authority Secretariat. Like all international bureaucracies, the Secretariat has a strong incentive to enhance its own authority at the expense of state sovereignty. When international bureaucracies are unaccountable, they</w:t>
      </w:r>
      <w:r w:rsidRPr="00780ABF">
        <w:rPr>
          <w:rFonts w:asciiTheme="minorHAnsi" w:hAnsiTheme="minorHAnsi" w:cstheme="minorHAnsi"/>
          <w:sz w:val="16"/>
        </w:rPr>
        <w:t>—like all unaccountable institutions—</w:t>
      </w:r>
      <w:r w:rsidRPr="00140518">
        <w:rPr>
          <w:rFonts w:asciiTheme="minorHAnsi" w:hAnsiTheme="minorHAnsi" w:cstheme="minorHAnsi"/>
          <w:u w:val="single"/>
        </w:rPr>
        <w:t>seek to insulate themselves from scrutiny and thus become prone to corruption</w:t>
      </w:r>
      <w:r w:rsidRPr="00780ABF">
        <w:rPr>
          <w:rFonts w:asciiTheme="minorHAnsi" w:hAnsiTheme="minorHAnsi" w:cstheme="minorHAnsi"/>
          <w:sz w:val="16"/>
        </w:rPr>
        <w:t xml:space="preserve">. </w:t>
      </w:r>
      <w:r w:rsidRPr="00140518">
        <w:rPr>
          <w:rFonts w:asciiTheme="minorHAnsi" w:hAnsiTheme="minorHAnsi" w:cstheme="minorHAnsi"/>
          <w:u w:val="single"/>
        </w:rPr>
        <w:t>The International Seabed Authority is vulnerable to the same corrupt practices that have riddled the U.N. for years</w:t>
      </w:r>
      <w:r w:rsidRPr="00780ABF">
        <w:rPr>
          <w:rFonts w:asciiTheme="minorHAnsi" w:hAnsiTheme="minorHAnsi" w:cstheme="minorHAnsi"/>
          <w:sz w:val="16"/>
        </w:rPr>
        <w:t>. The United Nations Oil-for-Food scandal, in which the Iraqi government benefited from a system of bribes and kickbacks involving billions of dollars and 2,000 companies in nearly 70 countries, is a prime example. Despite ample evidence of the U.N.'s systemic weaknesses and vulnerability to corruption, the U.N. General Assembly has resisted efforts to adopt serious transparency and accountability reforms.</w:t>
      </w:r>
    </w:p>
    <w:p w:rsidR="00F01EB0" w:rsidRPr="00780ABF" w:rsidRDefault="00F01EB0" w:rsidP="00F01EB0">
      <w:pPr>
        <w:pStyle w:val="Heading3"/>
        <w:rPr>
          <w:rFonts w:asciiTheme="minorHAnsi" w:hAnsiTheme="minorHAnsi" w:cstheme="minorHAnsi"/>
        </w:rPr>
      </w:pPr>
      <w:bookmarkStart w:id="3" w:name="_Toc180444114"/>
      <w:r w:rsidRPr="00780ABF">
        <w:rPr>
          <w:rFonts w:asciiTheme="minorHAnsi" w:hAnsiTheme="minorHAnsi" w:cstheme="minorHAnsi"/>
        </w:rPr>
        <w:t>1AR EXT Tribunal</w:t>
      </w:r>
      <w:bookmarkEnd w:id="3"/>
    </w:p>
    <w:p w:rsidR="00F01EB0" w:rsidRPr="00780ABF" w:rsidRDefault="00F01EB0" w:rsidP="00233798">
      <w:pPr>
        <w:pStyle w:val="Heading4"/>
      </w:pPr>
      <w:r w:rsidRPr="00780ABF">
        <w:t>And – we’d always lose in the tribunal – it’s heavily anti-American and are able to amend the treaty without our consent</w:t>
      </w:r>
    </w:p>
    <w:p w:rsidR="00F01EB0" w:rsidRPr="00780ABF" w:rsidRDefault="00F01EB0" w:rsidP="00F01EB0">
      <w:pPr>
        <w:rPr>
          <w:rFonts w:asciiTheme="minorHAnsi" w:hAnsiTheme="minorHAnsi" w:cstheme="minorHAnsi"/>
        </w:rPr>
      </w:pPr>
      <w:r w:rsidRPr="00780ABF">
        <w:rPr>
          <w:rStyle w:val="StyleStyleBold12pt"/>
          <w:rFonts w:asciiTheme="minorHAnsi" w:hAnsiTheme="minorHAnsi" w:cstheme="minorHAnsi"/>
        </w:rPr>
        <w:t xml:space="preserve">Spring et al. 7 </w:t>
      </w:r>
      <w:r w:rsidRPr="00780ABF">
        <w:rPr>
          <w:rFonts w:asciiTheme="minorHAnsi" w:hAnsiTheme="minorHAnsi" w:cstheme="minorHAnsi"/>
        </w:rPr>
        <w:t>(Baker Spring, Kirby Research Fellow @ Heritage, Steven Groves, Lomas Fellow, Brett Schaefer, Fellow in Int’l Regulatory Affairs @ Heritage, “The Top Five Reasons Why Conservatives Should Oppose the U.N. Convention on the Law of the Sea”, http://www.heritage.org/Research/InternationalOrganizations/wm1638.cfm)</w:t>
      </w:r>
    </w:p>
    <w:p w:rsidR="00F01EB0" w:rsidRPr="00780ABF" w:rsidRDefault="00F01EB0" w:rsidP="00F01EB0">
      <w:pPr>
        <w:rPr>
          <w:rFonts w:asciiTheme="minorHAnsi" w:hAnsiTheme="minorHAnsi" w:cstheme="minorHAnsi"/>
          <w:sz w:val="16"/>
        </w:rPr>
      </w:pPr>
      <w:r w:rsidRPr="00780ABF">
        <w:rPr>
          <w:rFonts w:asciiTheme="minorHAnsi" w:hAnsiTheme="minorHAnsi" w:cstheme="minorHAnsi"/>
          <w:color w:val="000000"/>
          <w:sz w:val="16"/>
          <w:szCs w:val="20"/>
        </w:rPr>
        <w:t>The Senate Foreign Relations Committee will hold hearings this week on whether the United States should ratify the U.N. Convention on the Law of the Sea. Twenty-five years ago, President Ronald Reagan rejected the treaty—and rightly so. Today, the c</w:t>
      </w:r>
      <w:r w:rsidRPr="00780ABF">
        <w:rPr>
          <w:rFonts w:asciiTheme="minorHAnsi" w:hAnsiTheme="minorHAnsi" w:cstheme="minorHAnsi"/>
          <w:sz w:val="16"/>
        </w:rPr>
        <w:t xml:space="preserve">onvention remains a threat to American interests. </w:t>
      </w:r>
      <w:r w:rsidRPr="00780ABF">
        <w:rPr>
          <w:rFonts w:asciiTheme="minorHAnsi" w:hAnsiTheme="minorHAnsi" w:cstheme="minorHAnsi"/>
          <w:bCs/>
          <w:sz w:val="16"/>
        </w:rPr>
        <w:t xml:space="preserve">Reason #1: </w:t>
      </w:r>
      <w:r w:rsidRPr="00140518">
        <w:rPr>
          <w:rFonts w:asciiTheme="minorHAnsi" w:hAnsiTheme="minorHAnsi" w:cstheme="minorHAnsi"/>
          <w:bCs/>
          <w:u w:val="single"/>
        </w:rPr>
        <w:t>The Treaty Will Undermine U.S. Sovereignty</w:t>
      </w:r>
      <w:r w:rsidRPr="00780ABF">
        <w:rPr>
          <w:rFonts w:asciiTheme="minorHAnsi" w:hAnsiTheme="minorHAnsi" w:cstheme="minorHAnsi"/>
          <w:bCs/>
          <w:sz w:val="16"/>
        </w:rPr>
        <w:t xml:space="preserve">. </w:t>
      </w:r>
      <w:r w:rsidRPr="00780ABF">
        <w:rPr>
          <w:rFonts w:asciiTheme="minorHAnsi" w:hAnsiTheme="minorHAnsi" w:cstheme="minorHAnsi"/>
          <w:sz w:val="16"/>
        </w:rPr>
        <w:t xml:space="preserve">President Reagan rejected the Law of the Sea Convention in 1982 and cited several major deficiencies, none of which have been remedied. Reagan was concerned that </w:t>
      </w:r>
      <w:r w:rsidRPr="00140518">
        <w:rPr>
          <w:rFonts w:asciiTheme="minorHAnsi" w:hAnsiTheme="minorHAnsi" w:cstheme="minorHAnsi"/>
          <w:u w:val="single"/>
        </w:rPr>
        <w:t>the U.S., though a major naval power, would have little influence at the International Seabed Authority</w:t>
      </w:r>
      <w:r w:rsidRPr="00780ABF">
        <w:rPr>
          <w:rFonts w:asciiTheme="minorHAnsi" w:hAnsiTheme="minorHAnsi" w:cstheme="minorHAnsi"/>
          <w:sz w:val="16"/>
        </w:rPr>
        <w:t xml:space="preserve"> that the convention created. Although the Authority is supposed to make decisions by consensus, </w:t>
      </w:r>
      <w:r w:rsidRPr="00140518">
        <w:rPr>
          <w:rFonts w:asciiTheme="minorHAnsi" w:hAnsiTheme="minorHAnsi" w:cstheme="minorHAnsi"/>
          <w:u w:val="single"/>
        </w:rPr>
        <w:t>nothing prevents the rest of the "international community" from consistently voting against the United States, as regularly occurs in similar U.N. bodies</w:t>
      </w:r>
      <w:r w:rsidRPr="00780ABF">
        <w:rPr>
          <w:rFonts w:asciiTheme="minorHAnsi" w:hAnsiTheme="minorHAnsi" w:cstheme="minorHAnsi"/>
          <w:sz w:val="16"/>
        </w:rPr>
        <w:t xml:space="preserve">, such as the General Assembly. In addition, President Reagan was troubled by the fact that </w:t>
      </w:r>
      <w:r w:rsidRPr="00140518">
        <w:rPr>
          <w:rFonts w:asciiTheme="minorHAnsi" w:hAnsiTheme="minorHAnsi" w:cstheme="minorHAnsi"/>
          <w:u w:val="single"/>
        </w:rPr>
        <w:t>the International Seabed Authority has the power to amend the convention without U.S. consent</w:t>
      </w:r>
      <w:r w:rsidRPr="00780ABF">
        <w:rPr>
          <w:rFonts w:asciiTheme="minorHAnsi" w:hAnsiTheme="minorHAnsi" w:cstheme="minorHAnsi"/>
          <w:sz w:val="16"/>
        </w:rPr>
        <w:t xml:space="preserve">. That concern has also not been remedied in the intervening years. Another issue is that </w:t>
      </w:r>
      <w:r w:rsidRPr="00140518">
        <w:rPr>
          <w:rFonts w:asciiTheme="minorHAnsi" w:hAnsiTheme="minorHAnsi" w:cstheme="minorHAnsi"/>
          <w:u w:val="single"/>
        </w:rPr>
        <w:t>the convention requires states to transfer information and perhaps technology to mandatory dispute resolution tribunals</w:t>
      </w:r>
      <w:r w:rsidRPr="00780ABF">
        <w:rPr>
          <w:rFonts w:asciiTheme="minorHAnsi" w:hAnsiTheme="minorHAnsi" w:cstheme="minorHAnsi"/>
          <w:sz w:val="16"/>
        </w:rPr>
        <w:t xml:space="preserve">. Under the convention, </w:t>
      </w:r>
      <w:r w:rsidRPr="00140518">
        <w:rPr>
          <w:rFonts w:asciiTheme="minorHAnsi" w:hAnsiTheme="minorHAnsi" w:cstheme="minorHAnsi"/>
          <w:u w:val="single"/>
        </w:rPr>
        <w:t>parties to a dispute are required to provide a resolution tribunal with "all relevant documents, facilities and information." This amounts to a blanket invitation for unscrupulous foreign competitors to bring the U.S. and American companies before a tribunal for the sole purpose of obtaining sensitive data and technologies</w:t>
      </w:r>
      <w:r w:rsidRPr="00780ABF">
        <w:rPr>
          <w:rFonts w:asciiTheme="minorHAnsi" w:hAnsiTheme="minorHAnsi" w:cstheme="minorHAnsi"/>
          <w:sz w:val="16"/>
        </w:rPr>
        <w:t xml:space="preserve"> that would otherwise be unavailable to them. The safeguards against such practices that President Reagan demanded have never come to pass.</w:t>
      </w:r>
    </w:p>
    <w:p w:rsidR="00F01EB0" w:rsidRPr="00F01EB0" w:rsidRDefault="00F01EB0" w:rsidP="00F01EB0"/>
    <w:p w:rsidR="0033017A" w:rsidRPr="0033017A" w:rsidRDefault="0033017A" w:rsidP="00322ABD"/>
    <w:sectPr w:rsidR="0033017A" w:rsidRPr="0033017A">
      <w:head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8F3" w:rsidRDefault="00F978F3" w:rsidP="00A039E5">
      <w:r>
        <w:separator/>
      </w:r>
    </w:p>
  </w:endnote>
  <w:endnote w:type="continuationSeparator" w:id="0">
    <w:p w:rsidR="00F978F3" w:rsidRDefault="00F978F3" w:rsidP="00A03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8F3" w:rsidRDefault="00F978F3" w:rsidP="00A039E5">
      <w:r>
        <w:separator/>
      </w:r>
    </w:p>
  </w:footnote>
  <w:footnote w:type="continuationSeparator" w:id="0">
    <w:p w:rsidR="00F978F3" w:rsidRDefault="00F978F3" w:rsidP="00A039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08946"/>
      <w:docPartObj>
        <w:docPartGallery w:val="Page Numbers (Top of Page)"/>
        <w:docPartUnique/>
      </w:docPartObj>
    </w:sdtPr>
    <w:sdtEndPr>
      <w:rPr>
        <w:noProof/>
      </w:rPr>
    </w:sdtEndPr>
    <w:sdtContent>
      <w:p w:rsidR="0051411C" w:rsidRDefault="0051411C">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rsidR="0051411C" w:rsidRDefault="005141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B903D04"/>
    <w:multiLevelType w:val="hybridMultilevel"/>
    <w:tmpl w:val="CB46FB40"/>
    <w:lvl w:ilvl="0" w:tplc="2A6497B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8416292"/>
  </w:docVars>
  <w:rsids>
    <w:rsidRoot w:val="00863AFB"/>
    <w:rsid w:val="00064E4C"/>
    <w:rsid w:val="00070758"/>
    <w:rsid w:val="00076A73"/>
    <w:rsid w:val="000847E4"/>
    <w:rsid w:val="000A4857"/>
    <w:rsid w:val="000D48B2"/>
    <w:rsid w:val="00110C8F"/>
    <w:rsid w:val="00117B79"/>
    <w:rsid w:val="0012795F"/>
    <w:rsid w:val="00135358"/>
    <w:rsid w:val="00140518"/>
    <w:rsid w:val="001561D9"/>
    <w:rsid w:val="00174BF5"/>
    <w:rsid w:val="00182C08"/>
    <w:rsid w:val="001914D1"/>
    <w:rsid w:val="00203D2F"/>
    <w:rsid w:val="00233798"/>
    <w:rsid w:val="002965C3"/>
    <w:rsid w:val="002E5D3D"/>
    <w:rsid w:val="002F1BA9"/>
    <w:rsid w:val="00322ABD"/>
    <w:rsid w:val="00323450"/>
    <w:rsid w:val="0033017A"/>
    <w:rsid w:val="00330DD3"/>
    <w:rsid w:val="00345B3B"/>
    <w:rsid w:val="00361F23"/>
    <w:rsid w:val="003B2AE2"/>
    <w:rsid w:val="003C104C"/>
    <w:rsid w:val="003C21CE"/>
    <w:rsid w:val="003E1A35"/>
    <w:rsid w:val="003E3FB4"/>
    <w:rsid w:val="003E63F4"/>
    <w:rsid w:val="003F61AE"/>
    <w:rsid w:val="00430974"/>
    <w:rsid w:val="005008E6"/>
    <w:rsid w:val="00504A1F"/>
    <w:rsid w:val="0051411C"/>
    <w:rsid w:val="00560AD5"/>
    <w:rsid w:val="0057480E"/>
    <w:rsid w:val="005A1599"/>
    <w:rsid w:val="005B504F"/>
    <w:rsid w:val="005C1755"/>
    <w:rsid w:val="005C6559"/>
    <w:rsid w:val="005F6DA2"/>
    <w:rsid w:val="00617AA6"/>
    <w:rsid w:val="00652AA7"/>
    <w:rsid w:val="00653100"/>
    <w:rsid w:val="006749C7"/>
    <w:rsid w:val="00685D0B"/>
    <w:rsid w:val="006A61FD"/>
    <w:rsid w:val="006B30E4"/>
    <w:rsid w:val="006E5DD0"/>
    <w:rsid w:val="006F440E"/>
    <w:rsid w:val="007537AF"/>
    <w:rsid w:val="007B7AE9"/>
    <w:rsid w:val="007E6CB2"/>
    <w:rsid w:val="00810B02"/>
    <w:rsid w:val="00846E4C"/>
    <w:rsid w:val="00863AFB"/>
    <w:rsid w:val="00870328"/>
    <w:rsid w:val="00876DE5"/>
    <w:rsid w:val="0088585D"/>
    <w:rsid w:val="008B4000"/>
    <w:rsid w:val="00934CA0"/>
    <w:rsid w:val="00951E29"/>
    <w:rsid w:val="009A51A5"/>
    <w:rsid w:val="009C58EB"/>
    <w:rsid w:val="00A039E5"/>
    <w:rsid w:val="00A211AD"/>
    <w:rsid w:val="00A327A6"/>
    <w:rsid w:val="00A5483A"/>
    <w:rsid w:val="00A842A6"/>
    <w:rsid w:val="00AA3A5D"/>
    <w:rsid w:val="00AB4601"/>
    <w:rsid w:val="00AC426B"/>
    <w:rsid w:val="00AF079E"/>
    <w:rsid w:val="00AF20B7"/>
    <w:rsid w:val="00B005D6"/>
    <w:rsid w:val="00B0316B"/>
    <w:rsid w:val="00B35CAC"/>
    <w:rsid w:val="00B60693"/>
    <w:rsid w:val="00BD17FA"/>
    <w:rsid w:val="00C4773F"/>
    <w:rsid w:val="00C61F27"/>
    <w:rsid w:val="00C65EEC"/>
    <w:rsid w:val="00CA0B45"/>
    <w:rsid w:val="00CC285F"/>
    <w:rsid w:val="00CE5F84"/>
    <w:rsid w:val="00D15F67"/>
    <w:rsid w:val="00D2179A"/>
    <w:rsid w:val="00D37515"/>
    <w:rsid w:val="00D63B09"/>
    <w:rsid w:val="00D71926"/>
    <w:rsid w:val="00D72019"/>
    <w:rsid w:val="00D85CF1"/>
    <w:rsid w:val="00DA607E"/>
    <w:rsid w:val="00DC722C"/>
    <w:rsid w:val="00DD28BB"/>
    <w:rsid w:val="00E01AE8"/>
    <w:rsid w:val="00E0786F"/>
    <w:rsid w:val="00E440B4"/>
    <w:rsid w:val="00E51D1D"/>
    <w:rsid w:val="00E54011"/>
    <w:rsid w:val="00E56D04"/>
    <w:rsid w:val="00E86C2F"/>
    <w:rsid w:val="00ED30C9"/>
    <w:rsid w:val="00EE64B2"/>
    <w:rsid w:val="00F01EB0"/>
    <w:rsid w:val="00F44808"/>
    <w:rsid w:val="00F70DAF"/>
    <w:rsid w:val="00F978F3"/>
    <w:rsid w:val="00FA159A"/>
    <w:rsid w:val="00FB68F0"/>
    <w:rsid w:val="00FC2FB2"/>
    <w:rsid w:val="00FD443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6344FA-AFEB-463C-86ED-30A514B9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C426B"/>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AC4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C42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Char,Char, Char Char Char Char Char Char Char Char, Char Char Char Char Char Char Char,Char Char Char Char Char Char Char Char,Char Char Char Char Char Char Char,Heading 3 Char Char,Text 7,Block Writing,3: Cite,Index Headers"/>
    <w:basedOn w:val="Normal"/>
    <w:next w:val="Normal"/>
    <w:link w:val="Heading3Char"/>
    <w:autoRedefine/>
    <w:uiPriority w:val="2"/>
    <w:unhideWhenUsed/>
    <w:qFormat/>
    <w:rsid w:val="00AC42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no read,TAG,Ch,No Spacing11111,small space,nonunderlined"/>
    <w:basedOn w:val="Normal"/>
    <w:next w:val="Normal"/>
    <w:link w:val="Heading4Char"/>
    <w:autoRedefine/>
    <w:uiPriority w:val="3"/>
    <w:unhideWhenUsed/>
    <w:qFormat/>
    <w:rsid w:val="00AC42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C4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426B"/>
  </w:style>
  <w:style w:type="character" w:customStyle="1" w:styleId="Heading1Char">
    <w:name w:val="Heading 1 Char"/>
    <w:aliases w:val="Pocket Char"/>
    <w:basedOn w:val="DefaultParagraphFont"/>
    <w:link w:val="Heading1"/>
    <w:rsid w:val="00AC42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426B"/>
    <w:rPr>
      <w:rFonts w:ascii="Calibri" w:eastAsiaTheme="majorEastAsia" w:hAnsi="Calibri" w:cstheme="majorBidi"/>
      <w:b/>
      <w:sz w:val="44"/>
      <w:szCs w:val="26"/>
      <w:u w:val="double"/>
    </w:rPr>
  </w:style>
  <w:style w:type="character" w:customStyle="1" w:styleId="Heading3Char">
    <w:name w:val="Heading 3 Char"/>
    <w:aliases w:val="Block Char,Citation Char, Char Char,Char Char, Char Char Char Char Char Char Char Char Char, Char Char Char Char Char Char Char Char1,Char Char Char Char Char Char Char Char Char,Char Char Char Char Char Char Char Char1,Text 7 Char"/>
    <w:basedOn w:val="DefaultParagraphFont"/>
    <w:link w:val="Heading3"/>
    <w:uiPriority w:val="2"/>
    <w:rsid w:val="00AC426B"/>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no read Char,TAG Char,Ch Char,No Spacing11111 Char,small space Char,nonunderlined Char"/>
    <w:basedOn w:val="DefaultParagraphFont"/>
    <w:link w:val="Heading4"/>
    <w:uiPriority w:val="3"/>
    <w:rsid w:val="00AC426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Qualifications,small,normal card text,Shrunk,bold underline,qualifications in card,qualifications,Debate,Box,B"/>
    <w:basedOn w:val="DefaultParagraphFont"/>
    <w:link w:val="textbold"/>
    <w:uiPriority w:val="7"/>
    <w:qFormat/>
    <w:rsid w:val="00AC426B"/>
    <w:rPr>
      <w:rFonts w:ascii="Calibri" w:hAnsi="Calibri"/>
      <w:b/>
      <w:i w:val="0"/>
      <w:iCs/>
      <w:sz w:val="24"/>
      <w:u w:val="single"/>
      <w:bdr w:val="single" w:sz="24" w:space="0" w:color="auto"/>
    </w:rPr>
  </w:style>
  <w:style w:type="character" w:customStyle="1" w:styleId="StyleBold">
    <w:name w:val="Style Bold"/>
    <w:basedOn w:val="DefaultParagraphFont"/>
    <w:uiPriority w:val="9"/>
    <w:semiHidden/>
    <w:rsid w:val="00C65EEC"/>
    <w:rPr>
      <w:b/>
      <w:bCs/>
    </w:rPr>
  </w:style>
  <w:style w:type="character" w:customStyle="1" w:styleId="StyleBoldUnderline">
    <w:name w:val="Style Bold Underline"/>
    <w:aliases w:val="Underline,apple-style-span + 6 pt,Kern at 16 pt,Style,Intense Emphasis1,Intense Emphasis11,Intense Emphasis111,Intense Emphasis2,Intense Emphasis1111,Intense Emphasis3,Intense Emphasis11111,Intense Emphasis4,HHeading 3 + 12 pt,ci,Bo"/>
    <w:basedOn w:val="DefaultParagraphFont"/>
    <w:uiPriority w:val="6"/>
    <w:qFormat/>
    <w:rsid w:val="00AC426B"/>
    <w:rPr>
      <w:b w:val="0"/>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1 pt,Style Style Bold + 13 pt,tag + 12 pt,Not...,Not."/>
    <w:basedOn w:val="DefaultParagraphFont"/>
    <w:uiPriority w:val="5"/>
    <w:qFormat/>
    <w:rsid w:val="00AC426B"/>
    <w:rPr>
      <w:b/>
      <w:bCs/>
      <w:sz w:val="26"/>
      <w:u w:val="none"/>
    </w:rPr>
  </w:style>
  <w:style w:type="paragraph" w:styleId="Header">
    <w:name w:val="header"/>
    <w:basedOn w:val="Normal"/>
    <w:link w:val="HeaderChar"/>
    <w:uiPriority w:val="99"/>
    <w:rsid w:val="00C65EEC"/>
    <w:pPr>
      <w:tabs>
        <w:tab w:val="center" w:pos="4680"/>
        <w:tab w:val="right" w:pos="9360"/>
      </w:tabs>
    </w:pPr>
  </w:style>
  <w:style w:type="character" w:customStyle="1" w:styleId="HeaderChar">
    <w:name w:val="Header Char"/>
    <w:basedOn w:val="DefaultParagraphFont"/>
    <w:link w:val="Header"/>
    <w:uiPriority w:val="99"/>
    <w:rsid w:val="00C65EEC"/>
    <w:rPr>
      <w:rFonts w:ascii="Calibri" w:eastAsiaTheme="minorEastAsia" w:hAnsi="Calibri" w:cs="Calibri"/>
      <w:lang w:eastAsia="zh-CN"/>
    </w:rPr>
  </w:style>
  <w:style w:type="paragraph" w:styleId="Footer">
    <w:name w:val="footer"/>
    <w:basedOn w:val="Normal"/>
    <w:link w:val="FooterChar"/>
    <w:uiPriority w:val="99"/>
    <w:semiHidden/>
    <w:rsid w:val="00C65EEC"/>
    <w:pPr>
      <w:tabs>
        <w:tab w:val="center" w:pos="4680"/>
        <w:tab w:val="right" w:pos="9360"/>
      </w:tabs>
    </w:pPr>
  </w:style>
  <w:style w:type="character" w:customStyle="1" w:styleId="FooterChar">
    <w:name w:val="Footer Char"/>
    <w:basedOn w:val="DefaultParagraphFont"/>
    <w:link w:val="Footer"/>
    <w:uiPriority w:val="99"/>
    <w:semiHidden/>
    <w:rsid w:val="00C65EEC"/>
    <w:rPr>
      <w:rFonts w:ascii="Calibri" w:eastAsiaTheme="minorEastAsia" w:hAnsi="Calibri" w:cs="Calibri"/>
      <w:lang w:eastAsia="zh-CN"/>
    </w:rPr>
  </w:style>
  <w:style w:type="character" w:styleId="Hyperlink">
    <w:name w:val="Hyperlink"/>
    <w:aliases w:val="heading 1 (block title),Read,Important,Internet Link,Card Text,Analytic Text,Internet link"/>
    <w:basedOn w:val="DefaultParagraphFont"/>
    <w:uiPriority w:val="99"/>
    <w:unhideWhenUsed/>
    <w:rsid w:val="00AC426B"/>
    <w:rPr>
      <w:color w:val="auto"/>
      <w:u w:val="none"/>
    </w:rPr>
  </w:style>
  <w:style w:type="character" w:styleId="FollowedHyperlink">
    <w:name w:val="FollowedHyperlink"/>
    <w:basedOn w:val="DefaultParagraphFont"/>
    <w:uiPriority w:val="99"/>
    <w:semiHidden/>
    <w:unhideWhenUsed/>
    <w:rsid w:val="00AC426B"/>
    <w:rPr>
      <w:color w:val="auto"/>
      <w:u w:val="none"/>
    </w:rPr>
  </w:style>
  <w:style w:type="character" w:customStyle="1" w:styleId="apple-converted-space">
    <w:name w:val="apple-converted-space"/>
    <w:basedOn w:val="DefaultParagraphFont"/>
    <w:rsid w:val="00E51D1D"/>
  </w:style>
  <w:style w:type="character" w:styleId="Strong">
    <w:name w:val="Strong"/>
    <w:uiPriority w:val="22"/>
    <w:qFormat/>
    <w:rsid w:val="00C61F27"/>
    <w:rPr>
      <w:b/>
      <w:bCs/>
    </w:rPr>
  </w:style>
  <w:style w:type="character" w:styleId="HTMLCite">
    <w:name w:val="HTML Cite"/>
    <w:uiPriority w:val="99"/>
    <w:unhideWhenUsed/>
    <w:rsid w:val="00C61F27"/>
    <w:rPr>
      <w:i/>
      <w:iCs/>
    </w:rPr>
  </w:style>
  <w:style w:type="paragraph" w:customStyle="1" w:styleId="textbold">
    <w:name w:val="text bold"/>
    <w:basedOn w:val="Normal"/>
    <w:link w:val="Emphasis"/>
    <w:uiPriority w:val="7"/>
    <w:qFormat/>
    <w:rsid w:val="00DC722C"/>
    <w:pPr>
      <w:pBdr>
        <w:top w:val="single" w:sz="18" w:space="0" w:color="auto"/>
        <w:left w:val="single" w:sz="18" w:space="0" w:color="auto"/>
        <w:bottom w:val="single" w:sz="18" w:space="0" w:color="auto"/>
        <w:right w:val="single" w:sz="18" w:space="0" w:color="auto"/>
      </w:pBdr>
      <w:spacing w:after="0" w:line="256" w:lineRule="auto"/>
      <w:ind w:left="720"/>
      <w:jc w:val="both"/>
    </w:pPr>
    <w:rPr>
      <w:b/>
      <w:iCs/>
      <w:sz w:val="24"/>
      <w:u w:val="single"/>
      <w:bdr w:val="single" w:sz="24" w:space="0" w:color="auto"/>
    </w:rPr>
  </w:style>
  <w:style w:type="paragraph" w:customStyle="1" w:styleId="Emphasis1">
    <w:name w:val="Emphasis1"/>
    <w:basedOn w:val="Normal"/>
    <w:autoRedefine/>
    <w:uiPriority w:val="7"/>
    <w:qFormat/>
    <w:rsid w:val="00504A1F"/>
    <w:pPr>
      <w:widowControl w:val="0"/>
      <w:pBdr>
        <w:top w:val="single" w:sz="4" w:space="1" w:color="auto"/>
        <w:left w:val="single" w:sz="4" w:space="4" w:color="auto"/>
        <w:bottom w:val="single" w:sz="4" w:space="1" w:color="auto"/>
        <w:right w:val="single" w:sz="4" w:space="4" w:color="auto"/>
      </w:pBdr>
      <w:spacing w:before="40"/>
      <w:ind w:left="720"/>
    </w:pPr>
    <w:rPr>
      <w:b/>
      <w:iCs/>
      <w:u w:val="single"/>
      <w:bdr w:val="single" w:sz="24" w:space="0" w:color="auto"/>
    </w:rPr>
  </w:style>
  <w:style w:type="paragraph" w:customStyle="1" w:styleId="UnderlinePara">
    <w:name w:val="Underline Para"/>
    <w:basedOn w:val="Normal"/>
    <w:uiPriority w:val="6"/>
    <w:qFormat/>
    <w:rsid w:val="00504A1F"/>
    <w:pPr>
      <w:widowControl w:val="0"/>
      <w:suppressAutoHyphens/>
      <w:spacing w:after="200"/>
      <w:contextualSpacing/>
    </w:pPr>
    <w:rPr>
      <w:rFonts w:asciiTheme="minorHAnsi" w:hAnsiTheme="minorHAnsi"/>
      <w:u w:val="single"/>
    </w:rPr>
  </w:style>
  <w:style w:type="character" w:customStyle="1" w:styleId="NoSpacingChar">
    <w:name w:val="No Spacing Char"/>
    <w:aliases w:val="Tags Char,tags Char,No Spacing2 Char,No Spacing21 Char,Read stuff Char,No Spacing11 Char,No Spacing3 Char,No Spacing111 Char,No Spacing211 Char,No Spacing4 Char,No Spacing1111 Char,No Spacing1 Char,Debate Text Char,Card Char,tag Char"/>
    <w:link w:val="NoSpacing"/>
    <w:qFormat/>
    <w:locked/>
    <w:rsid w:val="00951E29"/>
    <w:rPr>
      <w:rFonts w:ascii="Georgia" w:hAnsi="Georgia"/>
    </w:rPr>
  </w:style>
  <w:style w:type="paragraph" w:styleId="NoSpacing">
    <w:name w:val="No Spacing"/>
    <w:aliases w:val="Tags,tags,No Spacing2,No Spacing21,Read stuff,No Spacing11,No Spacing3,No Spacing111,No Spacing211,No Spacing4,No Spacing1111,No Spacing1,Debate Text,Card,Tag and Cite,tag,No Spacing112,No Spacing12,No Spacing2111,No Spacing5,No Spacing31"/>
    <w:link w:val="NoSpacingChar"/>
    <w:qFormat/>
    <w:rsid w:val="00951E29"/>
    <w:pPr>
      <w:spacing w:after="0" w:line="240" w:lineRule="auto"/>
    </w:pPr>
    <w:rPr>
      <w:rFonts w:ascii="Georgia" w:hAnsi="Georgia"/>
    </w:rPr>
  </w:style>
  <w:style w:type="paragraph" w:customStyle="1" w:styleId="card">
    <w:name w:val="card"/>
    <w:basedOn w:val="Normal"/>
    <w:next w:val="Normal"/>
    <w:link w:val="cardChar"/>
    <w:qFormat/>
    <w:rsid w:val="00951E29"/>
    <w:pPr>
      <w:ind w:left="288" w:right="288"/>
    </w:pPr>
    <w:rPr>
      <w:rFonts w:eastAsia="Times New Roman"/>
      <w:szCs w:val="20"/>
    </w:rPr>
  </w:style>
  <w:style w:type="character" w:customStyle="1" w:styleId="cardChar">
    <w:name w:val="card Char"/>
    <w:link w:val="card"/>
    <w:rsid w:val="00951E29"/>
    <w:rPr>
      <w:rFonts w:ascii="Calibri" w:eastAsia="Times New Roman" w:hAnsi="Calibri"/>
      <w:szCs w:val="20"/>
    </w:rPr>
  </w:style>
  <w:style w:type="character" w:customStyle="1" w:styleId="underline">
    <w:name w:val="underline"/>
    <w:uiPriority w:val="99"/>
    <w:qFormat/>
    <w:rsid w:val="00951E29"/>
    <w:rPr>
      <w:b/>
      <w:u w:val="single"/>
    </w:rPr>
  </w:style>
  <w:style w:type="character" w:customStyle="1" w:styleId="Emphasis2">
    <w:name w:val="Emphasis2"/>
    <w:rsid w:val="00951E29"/>
    <w:rPr>
      <w:rFonts w:ascii="Franklin Gothic Heavy" w:hAnsi="Franklin Gothic Heavy"/>
      <w:iCs/>
      <w:u w:val="single"/>
    </w:rPr>
  </w:style>
  <w:style w:type="character" w:customStyle="1" w:styleId="cardtextChar">
    <w:name w:val="card text Char"/>
    <w:link w:val="cardtext"/>
    <w:locked/>
    <w:rsid w:val="00951E29"/>
    <w:rPr>
      <w:rFonts w:ascii="Times New Roman" w:hAnsi="Times New Roman"/>
    </w:rPr>
  </w:style>
  <w:style w:type="paragraph" w:customStyle="1" w:styleId="cardtext">
    <w:name w:val="card text"/>
    <w:basedOn w:val="Normal"/>
    <w:link w:val="cardtextChar"/>
    <w:qFormat/>
    <w:rsid w:val="00951E29"/>
    <w:pPr>
      <w:ind w:left="288" w:right="288"/>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p.edu/openbook.php?record_id=11753&amp;page=R1" TargetMode="External"/><Relationship Id="rId18" Type="http://schemas.openxmlformats.org/officeDocument/2006/relationships/hyperlink" Target="http://ics.um.edu.my/images/ics/IJCSV1N1/chen.pdf" TargetMode="External"/><Relationship Id="rId26" Type="http://schemas.openxmlformats.org/officeDocument/2006/relationships/hyperlink" Target="http://theweek.com/articles/614075/how-russia-fortifying-arctic" TargetMode="External"/><Relationship Id="rId39" Type="http://schemas.openxmlformats.org/officeDocument/2006/relationships/hyperlink" Target="http://www.securityaffairs.org/issues/2007/12/blank.php" TargetMode="External"/><Relationship Id="rId21" Type="http://schemas.openxmlformats.org/officeDocument/2006/relationships/hyperlink" Target="http://www.star.nesdis.noaa.gov/star/documents/meetings/Ice2013/dayThree/FarleyPresent7182013.pdf" TargetMode="External"/><Relationship Id="rId34" Type="http://schemas.openxmlformats.org/officeDocument/2006/relationships/hyperlink" Target="http://blogs.state.gov/index.php/site/entry/us_russia_joint_antarctic_inspection/" TargetMode="External"/><Relationship Id="rId42" Type="http://schemas.openxmlformats.org/officeDocument/2006/relationships/hyperlink" Target="http://www.globaltimes.cn/content/767601.shtml" TargetMode="External"/><Relationship Id="rId47" Type="http://schemas.openxmlformats.org/officeDocument/2006/relationships/hyperlink" Target="http://www.foreignpolicy.com/articles/2012/06/19/waiting_game?page=full" TargetMode="External"/><Relationship Id="rId50" Type="http://schemas.openxmlformats.org/officeDocument/2006/relationships/hyperlink" Target="http://online.wsj.com/article/SB10001424052702303734204577467893480636270.html?mod=ITP_moneyandinvesting_3"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defense.gov/pubs/pdfs/Tab_A_Arctic_Report_Public.pdf" TargetMode="External"/><Relationship Id="rId17" Type="http://schemas.openxmlformats.org/officeDocument/2006/relationships/hyperlink" Target="http://www.atlanticcouncil.org/blogs/natosource/understanding-china-s-arctic-policies" TargetMode="External"/><Relationship Id="rId25" Type="http://schemas.openxmlformats.org/officeDocument/2006/relationships/hyperlink" Target="http://warontherocks.com/2015/06/stability-in-the-arctic-dancing-with-polar-bears/" TargetMode="External"/><Relationship Id="rId33" Type="http://schemas.openxmlformats.org/officeDocument/2006/relationships/hyperlink" Target="http://www.heritage.org/research/reports/2010/06/from-russian-competition-to-natural-resources-access-recasting-us-arctic-policy" TargetMode="External"/><Relationship Id="rId38" Type="http://schemas.openxmlformats.org/officeDocument/2006/relationships/hyperlink" Target="http://www.securityaffairs.org/issues/2007/12/blank.php" TargetMode="External"/><Relationship Id="rId46" Type="http://schemas.openxmlformats.org/officeDocument/2006/relationships/hyperlink" Target="http://www.foreignpolicy.com/articles/2012/06/19/waiting_game" TargetMode="External"/><Relationship Id="rId2" Type="http://schemas.openxmlformats.org/officeDocument/2006/relationships/numbering" Target="numbering.xml"/><Relationship Id="rId16" Type="http://schemas.openxmlformats.org/officeDocument/2006/relationships/hyperlink" Target="http://www.killerinourmidst.com/" TargetMode="External"/><Relationship Id="rId20" Type="http://schemas.openxmlformats.org/officeDocument/2006/relationships/hyperlink" Target="http://www.geoethics.ru/en/content/june-14-2013.html" TargetMode="External"/><Relationship Id="rId29" Type="http://schemas.openxmlformats.org/officeDocument/2006/relationships/hyperlink" Target="http://blogs.plos.org/retort/2011/06/01/energy-from-methane-hydrates-better-to-burn-out-than-fade-away/" TargetMode="External"/><Relationship Id="rId41" Type="http://schemas.openxmlformats.org/officeDocument/2006/relationships/hyperlink" Target="http://www.securityaffairs.org/issues/2007/12/blank.php"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eweek.com/articles/443297/russias-arms-race-arctic-heating-how-worried-should" TargetMode="External"/><Relationship Id="rId24" Type="http://schemas.openxmlformats.org/officeDocument/2006/relationships/hyperlink" Target="http://thediplomat.com/china-power/the-nobel-peace-prize-winner-is/" TargetMode="External"/><Relationship Id="rId32" Type="http://schemas.openxmlformats.org/officeDocument/2006/relationships/hyperlink" Target="http://diplomacy.aaas.org/files/New_Frontiers.pdf" TargetMode="External"/><Relationship Id="rId37" Type="http://schemas.openxmlformats.org/officeDocument/2006/relationships/hyperlink" Target="http://www.securityaffairs.org/issues/2007/12/blank.php" TargetMode="External"/><Relationship Id="rId40" Type="http://schemas.openxmlformats.org/officeDocument/2006/relationships/hyperlink" Target="http://www.securityaffairs.org/issues/2007/12/blank.php" TargetMode="External"/><Relationship Id="rId45" Type="http://schemas.openxmlformats.org/officeDocument/2006/relationships/hyperlink" Target="http://en.wikipedia.org/wiki/Boston_University" TargetMode="External"/><Relationship Id="rId53" Type="http://schemas.openxmlformats.org/officeDocument/2006/relationships/hyperlink" Target="http://www.heritage.org/Research/InternationalOrganizations/wm1638.cfm" TargetMode="External"/><Relationship Id="rId5" Type="http://schemas.openxmlformats.org/officeDocument/2006/relationships/webSettings" Target="webSettings.xml"/><Relationship Id="rId15" Type="http://schemas.openxmlformats.org/officeDocument/2006/relationships/hyperlink" Target="http://pangea.stanford.edu/research/Oceans/GES205/methaneGeology.pdf" TargetMode="External"/><Relationship Id="rId23" Type="http://schemas.openxmlformats.org/officeDocument/2006/relationships/hyperlink" Target="http://www.fmprc.gov.cn/eng/wjb/zzjg/xos/gjlb/3281/" TargetMode="External"/><Relationship Id="rId28" Type="http://schemas.openxmlformats.org/officeDocument/2006/relationships/hyperlink" Target="http://www.vmine.net/scienceinparliament/specials/12.pdf" TargetMode="External"/><Relationship Id="rId36" Type="http://schemas.openxmlformats.org/officeDocument/2006/relationships/hyperlink" Target="http://www.securityaffairs.org/issues/2007/12/blank.php" TargetMode="External"/><Relationship Id="rId49" Type="http://schemas.openxmlformats.org/officeDocument/2006/relationships/hyperlink" Target="http://www.bbc.co.uk/news/world-europe-16042797" TargetMode="External"/><Relationship Id="rId10" Type="http://schemas.openxmlformats.org/officeDocument/2006/relationships/hyperlink" Target="http://theweek.com/articles/443297/russias-arms-race-arctic-heating-how-worried-should" TargetMode="External"/><Relationship Id="rId19" Type="http://schemas.openxmlformats.org/officeDocument/2006/relationships/hyperlink" Target="http://barentsobserver.com/en/arctic/2013/03/china-starts-commercial-use-northern-sea-route-14-03" TargetMode="External"/><Relationship Id="rId31" Type="http://schemas.openxmlformats.org/officeDocument/2006/relationships/hyperlink" Target="http://www.pressherald.com/opinion/oil-spill-in-arctic-ocean-would-tax-our-capabilities_2012-05-27.html" TargetMode="External"/><Relationship Id="rId44" Type="http://schemas.openxmlformats.org/officeDocument/2006/relationships/hyperlink" Target="http://en.wikipedia.org/wiki/Andrew_Weiss_%28economist%29" TargetMode="External"/><Relationship Id="rId52" Type="http://schemas.openxmlformats.org/officeDocument/2006/relationships/hyperlink" Target="http://arcticjournal.com/politics/2051/why-cant-america-build-icebreaker" TargetMode="External"/><Relationship Id="rId4" Type="http://schemas.openxmlformats.org/officeDocument/2006/relationships/settings" Target="settings.xml"/><Relationship Id="rId9" Type="http://schemas.openxmlformats.org/officeDocument/2006/relationships/hyperlink" Target="http://www.dailystar.co.uk/news/latest-news/486195/WW3-nuclear-apocalypse-risk-highest-ever-as-world-war-between-US-Russia-possible" TargetMode="External"/><Relationship Id="rId14" Type="http://schemas.openxmlformats.org/officeDocument/2006/relationships/hyperlink" Target="http://www.onr.navy.mil/en/About-ONR/science-technology-strategic-plan/Maritime-Domain-Awareness.aspx" TargetMode="External"/><Relationship Id="rId22" Type="http://schemas.openxmlformats.org/officeDocument/2006/relationships/hyperlink" Target="http://www.ft.com/intl/cms/s/0/81d100de-73fb-11df-87f5-00144feabdc0.html" TargetMode="External"/><Relationship Id="rId27" Type="http://schemas.openxmlformats.org/officeDocument/2006/relationships/hyperlink" Target="http://www.wired.com/2016/01/america-must-build-more-icebreakers-or-well-lose-the-battle-for-the-arctic/" TargetMode="External"/><Relationship Id="rId30" Type="http://schemas.openxmlformats.org/officeDocument/2006/relationships/hyperlink" Target="http://www.nap.edu/openbook.php?record_id=11753&amp;page=R1" TargetMode="External"/><Relationship Id="rId35" Type="http://schemas.openxmlformats.org/officeDocument/2006/relationships/hyperlink" Target="http://www.securityaffairs.org/issues/2007/12/blank.php" TargetMode="External"/><Relationship Id="rId43" Type="http://schemas.openxmlformats.org/officeDocument/2006/relationships/hyperlink" Target="http://www.scribd.com/doc/66579517/Global-Insights-Putin-not-a-Game-Changer-for-U-S-Russia-Ties" TargetMode="External"/><Relationship Id="rId48" Type="http://schemas.openxmlformats.org/officeDocument/2006/relationships/hyperlink" Target="http://www.nytimes.com/2012/05/09/world/europe/slight-hiccup-as-putin-and-medvedev-switch-jobs-in-russia.html" TargetMode="External"/><Relationship Id="rId56" Type="http://schemas.openxmlformats.org/officeDocument/2006/relationships/theme" Target="theme/theme1.xml"/><Relationship Id="rId8" Type="http://schemas.openxmlformats.org/officeDocument/2006/relationships/hyperlink" Target="http://www.nytimes.com/2015/08/30/world/united-states-russia-arctic-exploration.html" TargetMode="External"/><Relationship Id="rId51" Type="http://schemas.openxmlformats.org/officeDocument/2006/relationships/hyperlink" Target="http://www.popularmechanics.com/technology/engineering/infrastructure/why-the-us-must-build-more-icebreakers-now-6693195"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D77D075-CF26-45D7-BBB7-FDA9A5DD8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448</TotalTime>
  <Pages>1</Pages>
  <Words>49592</Words>
  <Characters>282680</Characters>
  <Application>Microsoft Office Word</Application>
  <DocSecurity>0</DocSecurity>
  <Lines>2355</Lines>
  <Paragraphs>663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331609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Manchester, John</cp:lastModifiedBy>
  <cp:revision>19</cp:revision>
  <dcterms:created xsi:type="dcterms:W3CDTF">2016-06-28T17:55:00Z</dcterms:created>
  <dcterms:modified xsi:type="dcterms:W3CDTF">2016-06-30T16:02:00Z</dcterms:modified>
</cp:coreProperties>
</file>